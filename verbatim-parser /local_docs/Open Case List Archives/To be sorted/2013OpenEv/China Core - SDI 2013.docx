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F4C608" w14:textId="77777777" w:rsidR="00430430" w:rsidRDefault="00430430" w:rsidP="00430430">
      <w:pPr>
        <w:pStyle w:val="Heading1"/>
      </w:pPr>
      <w:r>
        <w:t>***COUNTERPLAN***</w:t>
      </w:r>
    </w:p>
    <w:p w14:paraId="635DF9B2" w14:textId="77777777" w:rsidR="00430430" w:rsidRDefault="00430430" w:rsidP="00430430">
      <w:pPr>
        <w:pStyle w:val="Heading3"/>
      </w:pPr>
      <w:r>
        <w:lastRenderedPageBreak/>
        <w:t xml:space="preserve">1NC: China Counterplan </w:t>
      </w:r>
    </w:p>
    <w:p w14:paraId="274104DF" w14:textId="77777777" w:rsidR="00430430" w:rsidRDefault="00430430" w:rsidP="00430430"/>
    <w:p w14:paraId="0464A560" w14:textId="77777777" w:rsidR="00430430" w:rsidRDefault="00430430" w:rsidP="00430430">
      <w:pPr>
        <w:pStyle w:val="Heading4"/>
      </w:pPr>
      <w:r>
        <w:t xml:space="preserve">The People’s Republic of China should [do the plan, insert a modified version of the plan text, do not just say do the plan] </w:t>
      </w:r>
    </w:p>
    <w:p w14:paraId="2428F67E" w14:textId="77777777" w:rsidR="00430430" w:rsidRDefault="00430430" w:rsidP="00430430"/>
    <w:p w14:paraId="52851677" w14:textId="77777777" w:rsidR="00430430" w:rsidRDefault="00430430" w:rsidP="00430430">
      <w:pPr>
        <w:pStyle w:val="Heading4"/>
      </w:pPr>
      <w:r>
        <w:t xml:space="preserve">It solves – China is a better alternative than the US – solves the </w:t>
      </w:r>
      <w:proofErr w:type="spellStart"/>
      <w:r>
        <w:t>aff</w:t>
      </w:r>
      <w:proofErr w:type="spellEnd"/>
      <w:r>
        <w:t xml:space="preserve"> and avoids the </w:t>
      </w:r>
      <w:proofErr w:type="spellStart"/>
      <w:r>
        <w:t>disad</w:t>
      </w:r>
      <w:proofErr w:type="spellEnd"/>
      <w:r>
        <w:t xml:space="preserve">. </w:t>
      </w:r>
    </w:p>
    <w:p w14:paraId="56BBB323" w14:textId="77777777" w:rsidR="00430430" w:rsidRPr="0090775B" w:rsidRDefault="00430430" w:rsidP="00430430">
      <w:pPr>
        <w:rPr>
          <w:sz w:val="16"/>
          <w:szCs w:val="16"/>
        </w:rPr>
      </w:pPr>
      <w:r w:rsidRPr="0090775B">
        <w:rPr>
          <w:rStyle w:val="StyleStyleBold12pt"/>
        </w:rPr>
        <w:t>Ellis 6</w:t>
      </w:r>
      <w:r w:rsidRPr="0090775B">
        <w:rPr>
          <w:sz w:val="16"/>
          <w:szCs w:val="16"/>
        </w:rPr>
        <w:t>. [Evan, Associate with Booz Allen Hamilton, Inc., with an emphasis on Latin American security issues, PhD in Political Science, "The New Chinese Engagement with Latin America: Understanding its Dynamics and the Implications for the Region" Booz-Allen -- March 3 -- www6.miami.edu/hemispheric-policy/ellisthenewchineseengagementwithlatinamerica030306.pdf]</w:t>
      </w:r>
    </w:p>
    <w:p w14:paraId="79D432BB" w14:textId="77777777" w:rsidR="00430430" w:rsidRDefault="00430430" w:rsidP="00430430"/>
    <w:p w14:paraId="5CAB3B26" w14:textId="77777777" w:rsidR="00430430" w:rsidRPr="00C41F1F" w:rsidRDefault="00430430" w:rsidP="00430430">
      <w:pPr>
        <w:rPr>
          <w:sz w:val="14"/>
        </w:rPr>
      </w:pPr>
      <w:r w:rsidRPr="00C41F1F">
        <w:rPr>
          <w:sz w:val="14"/>
        </w:rPr>
        <w:t xml:space="preserve">Aside from the intangible political dimension, </w:t>
      </w:r>
      <w:r w:rsidRPr="0090775B">
        <w:rPr>
          <w:rStyle w:val="StyleBoldUnderline"/>
          <w:highlight w:val="yellow"/>
        </w:rPr>
        <w:t>China</w:t>
      </w:r>
      <w:r w:rsidRPr="00C41F1F">
        <w:rPr>
          <w:sz w:val="14"/>
        </w:rPr>
        <w:t xml:space="preserve"> also </w:t>
      </w:r>
      <w:r w:rsidRPr="0090775B">
        <w:rPr>
          <w:rStyle w:val="StyleBoldUnderline"/>
          <w:highlight w:val="yellow"/>
        </w:rPr>
        <w:t xml:space="preserve">represents a real alternative </w:t>
      </w:r>
      <w:r w:rsidRPr="00C41F1F">
        <w:rPr>
          <w:rStyle w:val="StyleBoldUnderline"/>
          <w:sz w:val="12"/>
          <w:highlight w:val="yellow"/>
          <w:u w:val="none"/>
        </w:rPr>
        <w:t>¶</w:t>
      </w:r>
      <w:r w:rsidRPr="0090775B">
        <w:rPr>
          <w:rStyle w:val="StyleBoldUnderline"/>
          <w:highlight w:val="yellow"/>
        </w:rPr>
        <w:t xml:space="preserve"> market for primary product exports, and</w:t>
      </w:r>
      <w:r w:rsidRPr="0090775B">
        <w:rPr>
          <w:rStyle w:val="StyleBoldUnderline"/>
        </w:rPr>
        <w:t xml:space="preserve"> </w:t>
      </w:r>
      <w:r w:rsidRPr="00C41F1F">
        <w:rPr>
          <w:sz w:val="14"/>
        </w:rPr>
        <w:t xml:space="preserve">to some degree, </w:t>
      </w:r>
      <w:r w:rsidRPr="0090775B">
        <w:rPr>
          <w:rStyle w:val="StyleBoldUnderline"/>
          <w:highlight w:val="yellow"/>
        </w:rPr>
        <w:t xml:space="preserve">an alternative source of </w:t>
      </w:r>
      <w:r w:rsidRPr="00C41F1F">
        <w:rPr>
          <w:rStyle w:val="StyleBoldUnderline"/>
          <w:sz w:val="12"/>
          <w:highlight w:val="yellow"/>
          <w:u w:val="none"/>
        </w:rPr>
        <w:t>¶</w:t>
      </w:r>
      <w:r w:rsidRPr="0090775B">
        <w:rPr>
          <w:rStyle w:val="StyleBoldUnderline"/>
          <w:highlight w:val="yellow"/>
        </w:rPr>
        <w:t xml:space="preserve"> investment capital</w:t>
      </w:r>
      <w:r w:rsidRPr="00C41F1F">
        <w:rPr>
          <w:sz w:val="14"/>
        </w:rPr>
        <w:t xml:space="preserve">. </w:t>
      </w:r>
      <w:r w:rsidRPr="0090775B">
        <w:rPr>
          <w:rStyle w:val="StyleBoldUnderline"/>
          <w:highlight w:val="yellow"/>
        </w:rPr>
        <w:t>China’s willingness to invest</w:t>
      </w:r>
      <w:r w:rsidRPr="0090775B">
        <w:rPr>
          <w:rStyle w:val="StyleBoldUnderline"/>
        </w:rPr>
        <w:t xml:space="preserve"> in the Bolivian hydrocarbon sector</w:t>
      </w:r>
      <w:proofErr w:type="gramStart"/>
      <w:r w:rsidRPr="00C41F1F">
        <w:rPr>
          <w:sz w:val="14"/>
        </w:rPr>
        <w:t>,82</w:t>
      </w:r>
      <w:proofErr w:type="gramEnd"/>
      <w:r w:rsidRPr="00C41F1F">
        <w:rPr>
          <w:sz w:val="12"/>
        </w:rPr>
        <w:t>¶</w:t>
      </w:r>
      <w:r w:rsidRPr="00C41F1F">
        <w:rPr>
          <w:sz w:val="14"/>
        </w:rPr>
        <w:t xml:space="preserve"> for example, </w:t>
      </w:r>
      <w:r w:rsidRPr="0090775B">
        <w:rPr>
          <w:rStyle w:val="StyleBoldUnderline"/>
          <w:highlight w:val="yellow"/>
        </w:rPr>
        <w:t>provides</w:t>
      </w:r>
      <w:r w:rsidRPr="0090775B">
        <w:rPr>
          <w:rStyle w:val="StyleBoldUnderline"/>
        </w:rPr>
        <w:t xml:space="preserve"> the new government of </w:t>
      </w:r>
      <w:proofErr w:type="spellStart"/>
      <w:r w:rsidRPr="0090775B">
        <w:rPr>
          <w:rStyle w:val="StyleBoldUnderline"/>
        </w:rPr>
        <w:t>Evo</w:t>
      </w:r>
      <w:proofErr w:type="spellEnd"/>
      <w:r w:rsidRPr="0090775B">
        <w:rPr>
          <w:rStyle w:val="StyleBoldUnderline"/>
        </w:rPr>
        <w:t xml:space="preserve"> Morales with </w:t>
      </w:r>
      <w:r w:rsidRPr="0090775B">
        <w:rPr>
          <w:rStyle w:val="StyleBoldUnderline"/>
          <w:highlight w:val="yellow"/>
        </w:rPr>
        <w:t xml:space="preserve">another way of </w:t>
      </w:r>
      <w:r w:rsidRPr="00C41F1F">
        <w:rPr>
          <w:rStyle w:val="StyleBoldUnderline"/>
          <w:sz w:val="12"/>
          <w:highlight w:val="yellow"/>
          <w:u w:val="none"/>
        </w:rPr>
        <w:t>¶</w:t>
      </w:r>
      <w:r w:rsidRPr="0090775B">
        <w:rPr>
          <w:rStyle w:val="StyleBoldUnderline"/>
          <w:highlight w:val="yellow"/>
        </w:rPr>
        <w:t xml:space="preserve"> obtaining needed resources and technical expertise without having to make </w:t>
      </w:r>
      <w:r w:rsidRPr="00C41F1F">
        <w:rPr>
          <w:rStyle w:val="StyleBoldUnderline"/>
          <w:sz w:val="12"/>
          <w:highlight w:val="yellow"/>
          <w:u w:val="none"/>
        </w:rPr>
        <w:t>¶</w:t>
      </w:r>
      <w:r w:rsidRPr="0090775B">
        <w:rPr>
          <w:rStyle w:val="StyleBoldUnderline"/>
          <w:highlight w:val="yellow"/>
        </w:rPr>
        <w:t xml:space="preserve"> concessions to </w:t>
      </w:r>
      <w:r w:rsidRPr="00C41F1F">
        <w:rPr>
          <w:sz w:val="14"/>
        </w:rPr>
        <w:t>the 26 oil</w:t>
      </w:r>
      <w:r w:rsidRPr="0090775B">
        <w:rPr>
          <w:rStyle w:val="StyleBoldUnderline"/>
          <w:highlight w:val="yellow"/>
        </w:rPr>
        <w:t xml:space="preserve"> companies currently operating in the country</w:t>
      </w:r>
      <w:r w:rsidRPr="00C41F1F">
        <w:rPr>
          <w:sz w:val="14"/>
        </w:rPr>
        <w:t xml:space="preserve">. Chinese </w:t>
      </w:r>
      <w:r w:rsidRPr="00C41F1F">
        <w:rPr>
          <w:sz w:val="12"/>
        </w:rPr>
        <w:t>¶</w:t>
      </w:r>
      <w:r w:rsidRPr="00C41F1F">
        <w:rPr>
          <w:sz w:val="14"/>
        </w:rPr>
        <w:t xml:space="preserve"> engagement with Bolivia thus gives Morales more latitude to proceed with the </w:t>
      </w:r>
      <w:r w:rsidRPr="00C41F1F">
        <w:rPr>
          <w:sz w:val="12"/>
        </w:rPr>
        <w:t>¶</w:t>
      </w:r>
      <w:r w:rsidRPr="00C41F1F">
        <w:rPr>
          <w:sz w:val="14"/>
        </w:rPr>
        <w:t xml:space="preserve"> nationalization of that nation’s hydrocarbon sector. Similarly, the prospect of China as </w:t>
      </w:r>
      <w:r w:rsidRPr="00C41F1F">
        <w:rPr>
          <w:sz w:val="12"/>
        </w:rPr>
        <w:t>¶</w:t>
      </w:r>
      <w:r w:rsidRPr="00C41F1F">
        <w:rPr>
          <w:sz w:val="14"/>
        </w:rPr>
        <w:t xml:space="preserve"> an alternative market for Latin American commodity exports has also introduced a new </w:t>
      </w:r>
      <w:r w:rsidRPr="00C41F1F">
        <w:rPr>
          <w:sz w:val="12"/>
        </w:rPr>
        <w:t>¶</w:t>
      </w:r>
      <w:r w:rsidRPr="00C41F1F">
        <w:rPr>
          <w:sz w:val="14"/>
        </w:rPr>
        <w:t xml:space="preserve"> dimension to the question of trade integration with the United States, such as the </w:t>
      </w:r>
      <w:proofErr w:type="gramStart"/>
      <w:r w:rsidRPr="00C41F1F">
        <w:rPr>
          <w:sz w:val="14"/>
        </w:rPr>
        <w:t>Free</w:t>
      </w:r>
      <w:proofErr w:type="gramEnd"/>
      <w:r w:rsidRPr="00C41F1F">
        <w:rPr>
          <w:sz w:val="14"/>
        </w:rPr>
        <w:t xml:space="preserve"> </w:t>
      </w:r>
      <w:r w:rsidRPr="00C41F1F">
        <w:rPr>
          <w:sz w:val="12"/>
        </w:rPr>
        <w:t>¶</w:t>
      </w:r>
      <w:r w:rsidRPr="00C41F1F">
        <w:rPr>
          <w:sz w:val="14"/>
        </w:rPr>
        <w:t xml:space="preserve"> Trade Area of the Americas.</w:t>
      </w:r>
    </w:p>
    <w:p w14:paraId="30090D87" w14:textId="77777777" w:rsidR="00430430" w:rsidRDefault="00430430" w:rsidP="00430430"/>
    <w:p w14:paraId="6658BD05" w14:textId="77777777" w:rsidR="00430430" w:rsidRDefault="00430430" w:rsidP="00430430">
      <w:pPr>
        <w:pStyle w:val="Heading4"/>
      </w:pPr>
      <w:r>
        <w:t>[</w:t>
      </w:r>
      <w:proofErr w:type="gramStart"/>
      <w:r>
        <w:t>insert</w:t>
      </w:r>
      <w:proofErr w:type="gramEnd"/>
      <w:r>
        <w:t xml:space="preserve"> specific solvency as needed] </w:t>
      </w:r>
    </w:p>
    <w:p w14:paraId="755865DE" w14:textId="77777777" w:rsidR="00430430" w:rsidRPr="00C41F1F" w:rsidRDefault="00430430" w:rsidP="00430430"/>
    <w:p w14:paraId="5B48FBEB" w14:textId="77777777" w:rsidR="00430430" w:rsidRDefault="00430430" w:rsidP="00430430">
      <w:pPr>
        <w:pStyle w:val="Heading2"/>
      </w:pPr>
      <w:r>
        <w:lastRenderedPageBreak/>
        <w:t xml:space="preserve">--- General Solvency --- </w:t>
      </w:r>
    </w:p>
    <w:p w14:paraId="40C31F84" w14:textId="575DE1C5" w:rsidR="005040BF" w:rsidRDefault="005040BF" w:rsidP="00430430">
      <w:pPr>
        <w:pStyle w:val="Heading3"/>
      </w:pPr>
      <w:r>
        <w:lastRenderedPageBreak/>
        <w:t xml:space="preserve">General Say Yes </w:t>
      </w:r>
    </w:p>
    <w:p w14:paraId="189CEDDC" w14:textId="77777777" w:rsidR="005040BF" w:rsidRDefault="005040BF" w:rsidP="005040BF"/>
    <w:p w14:paraId="47AB1C08" w14:textId="5B5022C2" w:rsidR="005040BF" w:rsidRDefault="005040BF" w:rsidP="005040BF">
      <w:pPr>
        <w:pStyle w:val="Heading4"/>
      </w:pPr>
      <w:r>
        <w:t xml:space="preserve">Latin America says yes – China is massively boosting engagement now. </w:t>
      </w:r>
    </w:p>
    <w:p w14:paraId="6EF6C9D0" w14:textId="77777777" w:rsidR="005040BF" w:rsidRPr="000C7D35" w:rsidRDefault="005040BF" w:rsidP="005040BF">
      <w:pPr>
        <w:rPr>
          <w:sz w:val="16"/>
          <w:szCs w:val="16"/>
        </w:rPr>
      </w:pPr>
      <w:r w:rsidRPr="000C7D35">
        <w:rPr>
          <w:rStyle w:val="StyleStyleBold12pt"/>
        </w:rPr>
        <w:t>Wang 5-6</w:t>
      </w:r>
      <w:r w:rsidRPr="000C7D35">
        <w:rPr>
          <w:sz w:val="16"/>
          <w:szCs w:val="16"/>
        </w:rPr>
        <w:t>. [</w:t>
      </w:r>
      <w:proofErr w:type="spellStart"/>
      <w:r w:rsidRPr="000C7D35">
        <w:rPr>
          <w:sz w:val="16"/>
          <w:szCs w:val="16"/>
        </w:rPr>
        <w:t>Xiaoxia</w:t>
      </w:r>
      <w:proofErr w:type="spellEnd"/>
      <w:r w:rsidRPr="000C7D35">
        <w:rPr>
          <w:sz w:val="16"/>
          <w:szCs w:val="16"/>
        </w:rPr>
        <w:t>, economic observer, "In America's Backyard: China's rising influence in Latin America" World Crunch -- www.worldcrunch.com/china-2.0/in-america-039-s-backyard-china-039-s-rising-influence-in-latin-america/foreign-policy-trade-economy-investments-energy/c9s11647/]</w:t>
      </w:r>
    </w:p>
    <w:p w14:paraId="0CA9277A" w14:textId="77777777" w:rsidR="005040BF" w:rsidRDefault="005040BF" w:rsidP="005040BF"/>
    <w:p w14:paraId="505C30FC" w14:textId="77777777" w:rsidR="005040BF" w:rsidRPr="000C7D35" w:rsidRDefault="005040BF" w:rsidP="005040BF">
      <w:pPr>
        <w:rPr>
          <w:sz w:val="16"/>
        </w:rPr>
      </w:pPr>
      <w:r w:rsidRPr="000C7D35">
        <w:rPr>
          <w:sz w:val="16"/>
        </w:rPr>
        <w:t>IN AMERICA'S BACKYARD</w:t>
      </w:r>
      <w:r w:rsidRPr="000C7D35">
        <w:rPr>
          <w:rStyle w:val="Emphasis"/>
        </w:rPr>
        <w:t xml:space="preserve">: </w:t>
      </w:r>
      <w:r w:rsidRPr="000C7D35">
        <w:rPr>
          <w:rStyle w:val="Emphasis"/>
          <w:highlight w:val="yellow"/>
        </w:rPr>
        <w:t>CHINA'S RISING INFLUENCE IN LATIN AMERICA</w:t>
      </w:r>
      <w:r w:rsidRPr="000C7D35">
        <w:rPr>
          <w:rStyle w:val="Emphasis"/>
          <w:b w:val="0"/>
          <w:sz w:val="12"/>
          <w:u w:val="none"/>
        </w:rPr>
        <w:t>¶</w:t>
      </w:r>
      <w:r w:rsidRPr="000C7D35">
        <w:rPr>
          <w:rStyle w:val="Emphasis"/>
          <w:sz w:val="12"/>
        </w:rPr>
        <w:t xml:space="preserve"> </w:t>
      </w:r>
      <w:r w:rsidRPr="000C7D35">
        <w:rPr>
          <w:rStyle w:val="Emphasis"/>
          <w:highlight w:val="yellow"/>
        </w:rPr>
        <w:t>China is busy in America's backyard</w:t>
      </w:r>
      <w:proofErr w:type="gramStart"/>
      <w:r w:rsidRPr="000C7D35">
        <w:rPr>
          <w:rStyle w:val="Emphasis"/>
        </w:rPr>
        <w:t>.</w:t>
      </w:r>
      <w:r w:rsidRPr="000C7D35">
        <w:rPr>
          <w:rStyle w:val="Emphasis"/>
          <w:b w:val="0"/>
          <w:sz w:val="12"/>
          <w:u w:val="none"/>
        </w:rPr>
        <w:t>¶</w:t>
      </w:r>
      <w:proofErr w:type="gramEnd"/>
      <w:r w:rsidRPr="000C7D35">
        <w:rPr>
          <w:rStyle w:val="Emphasis"/>
          <w:sz w:val="12"/>
        </w:rPr>
        <w:t xml:space="preserve"> </w:t>
      </w:r>
      <w:r w:rsidRPr="000C7D35">
        <w:rPr>
          <w:sz w:val="16"/>
        </w:rPr>
        <w:t xml:space="preserve">Over </w:t>
      </w:r>
      <w:r w:rsidRPr="000C7D35">
        <w:rPr>
          <w:rStyle w:val="StyleBoldUnderline"/>
          <w:highlight w:val="yellow"/>
        </w:rPr>
        <w:t>the</w:t>
      </w:r>
      <w:r w:rsidRPr="000C7D35">
        <w:rPr>
          <w:sz w:val="16"/>
        </w:rPr>
        <w:t xml:space="preserve"> past five years</w:t>
      </w:r>
      <w:r w:rsidRPr="000C7D35">
        <w:rPr>
          <w:rStyle w:val="StyleBoldUnderline"/>
        </w:rPr>
        <w:t xml:space="preserve">, </w:t>
      </w:r>
      <w:r w:rsidRPr="000C7D35">
        <w:rPr>
          <w:rStyle w:val="StyleBoldUnderline"/>
          <w:highlight w:val="yellow"/>
        </w:rPr>
        <w:t>Chinese</w:t>
      </w:r>
      <w:r w:rsidRPr="000C7D35">
        <w:rPr>
          <w:rStyle w:val="StyleBoldUnderline"/>
        </w:rPr>
        <w:t xml:space="preserve"> businesses </w:t>
      </w:r>
      <w:r w:rsidRPr="000C7D35">
        <w:rPr>
          <w:rStyle w:val="StyleBoldUnderline"/>
          <w:highlight w:val="yellow"/>
        </w:rPr>
        <w:t>have been expanding their footprint in Latin America</w:t>
      </w:r>
      <w:r w:rsidRPr="000C7D35">
        <w:rPr>
          <w:rStyle w:val="StyleBoldUnderline"/>
        </w:rPr>
        <w:t xml:space="preserve"> in a number of ways, beginning </w:t>
      </w:r>
      <w:r w:rsidRPr="000C7D35">
        <w:rPr>
          <w:rStyle w:val="StyleBoldUnderline"/>
          <w:highlight w:val="yellow"/>
        </w:rPr>
        <w:t>with enhanced trade</w:t>
      </w:r>
      <w:r w:rsidRPr="000C7D35">
        <w:rPr>
          <w:rStyle w:val="StyleBoldUnderline"/>
        </w:rPr>
        <w:t xml:space="preserve"> to ensure a steady supply of bulk commodities </w:t>
      </w:r>
      <w:r w:rsidRPr="000C7D35">
        <w:rPr>
          <w:sz w:val="16"/>
        </w:rPr>
        <w:t xml:space="preserve">such as oil, copper and soybeans. At this year's </w:t>
      </w:r>
      <w:proofErr w:type="spellStart"/>
      <w:r w:rsidRPr="000C7D35">
        <w:rPr>
          <w:sz w:val="16"/>
        </w:rPr>
        <w:t>Boao</w:t>
      </w:r>
      <w:proofErr w:type="spellEnd"/>
      <w:r w:rsidRPr="000C7D35">
        <w:rPr>
          <w:sz w:val="16"/>
        </w:rPr>
        <w:t xml:space="preserve"> Forum for Asia, for the first time a Latin American sub-forum was created that included the participation of several heads of state from the region</w:t>
      </w:r>
      <w:proofErr w:type="gramStart"/>
      <w:r w:rsidRPr="000C7D35">
        <w:rPr>
          <w:sz w:val="16"/>
        </w:rPr>
        <w:t>.</w:t>
      </w:r>
      <w:r w:rsidRPr="000C7D35">
        <w:rPr>
          <w:sz w:val="12"/>
        </w:rPr>
        <w:t>¶</w:t>
      </w:r>
      <w:proofErr w:type="gramEnd"/>
      <w:r w:rsidRPr="000C7D35">
        <w:rPr>
          <w:sz w:val="16"/>
        </w:rPr>
        <w:t xml:space="preserve"> </w:t>
      </w:r>
      <w:r w:rsidRPr="000C7D35">
        <w:rPr>
          <w:rStyle w:val="StyleBoldUnderline"/>
        </w:rPr>
        <w:t>Since 2011, China has overtaken the Netherlands to become Latin America’s second biggest investor</w:t>
      </w:r>
      <w:r w:rsidRPr="000C7D35">
        <w:rPr>
          <w:sz w:val="16"/>
        </w:rPr>
        <w:t xml:space="preserve"> behind the United States. </w:t>
      </w:r>
      <w:r w:rsidRPr="000C7D35">
        <w:rPr>
          <w:rStyle w:val="StyleBoldUnderline"/>
          <w:highlight w:val="yellow"/>
        </w:rPr>
        <w:t>China has signed a series of large cooperation agreements with Latin American countries in such fields as finance, resources and energy</w:t>
      </w:r>
      <w:proofErr w:type="gramStart"/>
      <w:r w:rsidRPr="000C7D35">
        <w:rPr>
          <w:sz w:val="16"/>
          <w:highlight w:val="yellow"/>
        </w:rPr>
        <w:t>.</w:t>
      </w:r>
      <w:r w:rsidRPr="000C7D35">
        <w:rPr>
          <w:sz w:val="12"/>
          <w:highlight w:val="yellow"/>
        </w:rPr>
        <w:t>¶</w:t>
      </w:r>
      <w:proofErr w:type="gramEnd"/>
      <w:r w:rsidRPr="000C7D35">
        <w:rPr>
          <w:sz w:val="16"/>
          <w:highlight w:val="yellow"/>
        </w:rPr>
        <w:t xml:space="preserve"> </w:t>
      </w:r>
      <w:r w:rsidRPr="000C7D35">
        <w:rPr>
          <w:rStyle w:val="StyleBoldUnderline"/>
          <w:highlight w:val="yellow"/>
        </w:rPr>
        <w:t>According to the latest statistics</w:t>
      </w:r>
      <w:r w:rsidRPr="000C7D35">
        <w:rPr>
          <w:sz w:val="16"/>
        </w:rPr>
        <w:t xml:space="preserve"> of the General Administration of Customs of China, </w:t>
      </w:r>
      <w:r w:rsidRPr="000C7D35">
        <w:rPr>
          <w:rStyle w:val="StyleBoldUnderline"/>
          <w:highlight w:val="yellow"/>
        </w:rPr>
        <w:t>Sino-Latin American trade grew in 2012 to a total of $261.2 billion, a year-on-year increase of 8.18%.</w:t>
      </w:r>
    </w:p>
    <w:p w14:paraId="2C525E42" w14:textId="77777777" w:rsidR="005040BF" w:rsidRPr="005040BF" w:rsidRDefault="005040BF" w:rsidP="005040BF"/>
    <w:p w14:paraId="19F55365" w14:textId="77777777" w:rsidR="00430430" w:rsidRDefault="00430430" w:rsidP="00430430">
      <w:pPr>
        <w:pStyle w:val="Heading3"/>
      </w:pPr>
      <w:r>
        <w:lastRenderedPageBreak/>
        <w:t xml:space="preserve">US Aid Bad </w:t>
      </w:r>
    </w:p>
    <w:p w14:paraId="738D082E" w14:textId="77777777" w:rsidR="00430430" w:rsidRDefault="00430430" w:rsidP="00430430"/>
    <w:p w14:paraId="047FB949" w14:textId="77777777" w:rsidR="00430430" w:rsidRDefault="00430430" w:rsidP="00430430">
      <w:pPr>
        <w:pStyle w:val="Heading4"/>
      </w:pPr>
      <w:r>
        <w:t xml:space="preserve">China aid more flexible – US aid requires coercive restrictions. </w:t>
      </w:r>
    </w:p>
    <w:p w14:paraId="32F3E0A4" w14:textId="77777777" w:rsidR="00430430" w:rsidRPr="005A27DF" w:rsidRDefault="00430430" w:rsidP="00430430">
      <w:pPr>
        <w:rPr>
          <w:sz w:val="16"/>
          <w:szCs w:val="16"/>
        </w:rPr>
      </w:pPr>
      <w:r w:rsidRPr="005A27DF">
        <w:rPr>
          <w:rStyle w:val="StyleStyleBold12pt"/>
        </w:rPr>
        <w:t>Johnson 5</w:t>
      </w:r>
      <w:r w:rsidRPr="005A27DF">
        <w:rPr>
          <w:sz w:val="16"/>
          <w:szCs w:val="16"/>
        </w:rPr>
        <w:t>. [Stephen, Senior Policy Analyst, "Balancing China's Growing Influence in Latin America" Heritage Foundation -- October 24 -- www.heritage.org/research/reports/2005/10/balancing-chinas-growing-influence-in-latin-america]</w:t>
      </w:r>
    </w:p>
    <w:p w14:paraId="50FDB31E" w14:textId="77777777" w:rsidR="00430430" w:rsidRDefault="00430430" w:rsidP="00430430"/>
    <w:p w14:paraId="2FCD60F0" w14:textId="77777777" w:rsidR="00430430" w:rsidRPr="001E25B8" w:rsidRDefault="00430430" w:rsidP="00430430">
      <w:pPr>
        <w:rPr>
          <w:sz w:val="16"/>
        </w:rPr>
      </w:pPr>
      <w:proofErr w:type="gramStart"/>
      <w:r w:rsidRPr="001E25B8">
        <w:rPr>
          <w:rStyle w:val="Emphasis"/>
        </w:rPr>
        <w:t>Evasion of American-style bottleneck diplo­macy</w:t>
      </w:r>
      <w:r w:rsidRPr="001E25B8">
        <w:rPr>
          <w:sz w:val="16"/>
        </w:rPr>
        <w:t>.</w:t>
      </w:r>
      <w:proofErr w:type="gramEnd"/>
      <w:r w:rsidRPr="001E25B8">
        <w:rPr>
          <w:sz w:val="16"/>
        </w:rPr>
        <w:t xml:space="preserve"> </w:t>
      </w:r>
      <w:r w:rsidRPr="001E25B8">
        <w:rPr>
          <w:rStyle w:val="StyleBoldUnderline"/>
        </w:rPr>
        <w:t>China's flexibility counters more rigid U.S. approaches</w:t>
      </w:r>
      <w:r w:rsidRPr="001E25B8">
        <w:rPr>
          <w:sz w:val="16"/>
        </w:rPr>
        <w:t xml:space="preserve">. Obtaining any kind of </w:t>
      </w:r>
      <w:r w:rsidRPr="001E25B8">
        <w:rPr>
          <w:rStyle w:val="StyleBoldUnderline"/>
        </w:rPr>
        <w:t>assistance from the U</w:t>
      </w:r>
      <w:r w:rsidRPr="001E25B8">
        <w:rPr>
          <w:sz w:val="16"/>
        </w:rPr>
        <w:t xml:space="preserve">nited </w:t>
      </w:r>
      <w:r w:rsidRPr="001E25B8">
        <w:rPr>
          <w:rStyle w:val="StyleBoldUnderline"/>
        </w:rPr>
        <w:t>S</w:t>
      </w:r>
      <w:r w:rsidRPr="001E25B8">
        <w:rPr>
          <w:sz w:val="16"/>
        </w:rPr>
        <w:t xml:space="preserve">tates </w:t>
      </w:r>
      <w:r w:rsidRPr="001E25B8">
        <w:rPr>
          <w:rStyle w:val="StyleBoldUnderline"/>
        </w:rPr>
        <w:t>requires compliance on a battery of restrictions, including observing human rights</w:t>
      </w:r>
      <w:r w:rsidRPr="001E25B8">
        <w:rPr>
          <w:sz w:val="16"/>
        </w:rPr>
        <w:t xml:space="preserve">, </w:t>
      </w:r>
      <w:r w:rsidRPr="001E25B8">
        <w:rPr>
          <w:rStyle w:val="StyleBoldUnderline"/>
        </w:rPr>
        <w:t>protecting the environment</w:t>
      </w:r>
      <w:r w:rsidRPr="001E25B8">
        <w:rPr>
          <w:sz w:val="16"/>
        </w:rPr>
        <w:t xml:space="preserve">, </w:t>
      </w:r>
      <w:r w:rsidRPr="001E25B8">
        <w:rPr>
          <w:rStyle w:val="StyleBoldUnderline"/>
        </w:rPr>
        <w:t>prom­ising not to send U.S. military personnel to the</w:t>
      </w:r>
      <w:r w:rsidRPr="001E25B8">
        <w:rPr>
          <w:sz w:val="16"/>
        </w:rPr>
        <w:t xml:space="preserve"> International Criminal Court (</w:t>
      </w:r>
      <w:r w:rsidRPr="001E25B8">
        <w:rPr>
          <w:rStyle w:val="StyleBoldUnderline"/>
        </w:rPr>
        <w:t>ICC</w:t>
      </w:r>
      <w:r w:rsidRPr="001E25B8">
        <w:rPr>
          <w:sz w:val="16"/>
        </w:rPr>
        <w:t>)</w:t>
      </w:r>
      <w:proofErr w:type="gramStart"/>
      <w:r w:rsidRPr="001E25B8">
        <w:rPr>
          <w:sz w:val="16"/>
        </w:rPr>
        <w:t>,[</w:t>
      </w:r>
      <w:proofErr w:type="gramEnd"/>
      <w:r w:rsidRPr="001E25B8">
        <w:rPr>
          <w:sz w:val="16"/>
        </w:rPr>
        <w:t xml:space="preserve">10] not assist­ing current or former terrorists, </w:t>
      </w:r>
      <w:r w:rsidRPr="001E25B8">
        <w:rPr>
          <w:rStyle w:val="StyleBoldUnderline"/>
        </w:rPr>
        <w:t>and not using U.S.-provided equipment for any other than its stated purpose.</w:t>
      </w:r>
      <w:r w:rsidRPr="001E25B8">
        <w:rPr>
          <w:sz w:val="16"/>
        </w:rPr>
        <w:t xml:space="preserve"> </w:t>
      </w:r>
      <w:r w:rsidRPr="001E25B8">
        <w:rPr>
          <w:rStyle w:val="Emphasis"/>
        </w:rPr>
        <w:t>American commitments also depend on legislative approval and can be reversed if the mood in the U.S. Congress shifts</w:t>
      </w:r>
      <w:r w:rsidRPr="001E25B8">
        <w:rPr>
          <w:sz w:val="16"/>
        </w:rPr>
        <w:t>.</w:t>
      </w:r>
    </w:p>
    <w:p w14:paraId="750CA543" w14:textId="77777777" w:rsidR="00430430" w:rsidRDefault="00430430" w:rsidP="00430430"/>
    <w:p w14:paraId="012CDF86" w14:textId="77777777" w:rsidR="00850B96" w:rsidRDefault="00850B96" w:rsidP="00850B96">
      <w:pPr>
        <w:pStyle w:val="Heading3"/>
      </w:pPr>
      <w:r>
        <w:lastRenderedPageBreak/>
        <w:t xml:space="preserve">China &gt; US </w:t>
      </w:r>
    </w:p>
    <w:p w14:paraId="3187C59D" w14:textId="77777777" w:rsidR="00850B96" w:rsidRDefault="00850B96" w:rsidP="00850B96"/>
    <w:p w14:paraId="40B4D8C6" w14:textId="77777777" w:rsidR="00850B96" w:rsidRDefault="00850B96" w:rsidP="00850B96">
      <w:pPr>
        <w:pStyle w:val="Heading4"/>
      </w:pPr>
      <w:r>
        <w:t xml:space="preserve">Latin America says yes to the counterplan – comparatively prefer China </w:t>
      </w:r>
      <w:proofErr w:type="gramStart"/>
      <w:r>
        <w:t>over</w:t>
      </w:r>
      <w:proofErr w:type="gramEnd"/>
      <w:r>
        <w:t xml:space="preserve"> the US. </w:t>
      </w:r>
    </w:p>
    <w:p w14:paraId="74ED06DF" w14:textId="77777777" w:rsidR="00850B96" w:rsidRPr="00312222" w:rsidRDefault="00850B96" w:rsidP="00850B96">
      <w:pPr>
        <w:rPr>
          <w:b/>
          <w:sz w:val="16"/>
          <w:szCs w:val="16"/>
        </w:rPr>
      </w:pPr>
      <w:proofErr w:type="spellStart"/>
      <w:r w:rsidRPr="00E91EDF">
        <w:rPr>
          <w:b/>
        </w:rPr>
        <w:t>Mallén</w:t>
      </w:r>
      <w:proofErr w:type="spellEnd"/>
      <w:r>
        <w:rPr>
          <w:b/>
        </w:rPr>
        <w:t xml:space="preserve">, 6/28, </w:t>
      </w:r>
      <w:r w:rsidRPr="00312222">
        <w:rPr>
          <w:b/>
          <w:sz w:val="16"/>
          <w:szCs w:val="16"/>
        </w:rPr>
        <w:t>[</w:t>
      </w:r>
      <w:r w:rsidRPr="00312222">
        <w:rPr>
          <w:rFonts w:ascii="Georgia" w:hAnsi="Georgia"/>
          <w:sz w:val="16"/>
          <w:szCs w:val="16"/>
          <w:shd w:val="clear" w:color="auto" w:fill="FFFFFF"/>
        </w:rPr>
        <w:t xml:space="preserve">Covers Latin America for the International Business </w:t>
      </w:r>
      <w:proofErr w:type="spellStart"/>
      <w:r w:rsidRPr="00312222">
        <w:rPr>
          <w:rFonts w:ascii="Georgia" w:hAnsi="Georgia"/>
          <w:sz w:val="16"/>
          <w:szCs w:val="16"/>
          <w:shd w:val="clear" w:color="auto" w:fill="FFFFFF"/>
        </w:rPr>
        <w:t>Timecovers</w:t>
      </w:r>
      <w:proofErr w:type="spellEnd"/>
      <w:r w:rsidRPr="00312222">
        <w:rPr>
          <w:rFonts w:ascii="Georgia" w:hAnsi="Georgia"/>
          <w:sz w:val="16"/>
          <w:szCs w:val="16"/>
          <w:shd w:val="clear" w:color="auto" w:fill="FFFFFF"/>
        </w:rPr>
        <w:t xml:space="preserve"> Latin America for the International Business Times.]</w:t>
      </w:r>
      <w:r w:rsidRPr="00F7136C">
        <w:t xml:space="preserve"> </w:t>
      </w:r>
      <w:r w:rsidRPr="00F7136C">
        <w:rPr>
          <w:rFonts w:ascii="Georgia" w:hAnsi="Georgia"/>
          <w:i/>
          <w:sz w:val="16"/>
          <w:szCs w:val="16"/>
          <w:shd w:val="clear" w:color="auto" w:fill="FFFFFF"/>
        </w:rPr>
        <w:t>Latin America Increases Relations With China: What Does That Mean For The US? </w:t>
      </w:r>
      <w:r w:rsidRPr="00312222">
        <w:rPr>
          <w:rFonts w:ascii="Georgia" w:hAnsi="Georgia"/>
          <w:sz w:val="16"/>
          <w:szCs w:val="16"/>
          <w:shd w:val="clear" w:color="auto" w:fill="FFFFFF"/>
        </w:rPr>
        <w:t>http://www.ibtimes.com/reporters/patricia-rey-mallen</w:t>
      </w:r>
    </w:p>
    <w:p w14:paraId="442D8090" w14:textId="77777777" w:rsidR="00850B96" w:rsidRDefault="00850B96" w:rsidP="00850B96">
      <w:pPr>
        <w:rPr>
          <w:u w:val="single"/>
        </w:rPr>
      </w:pPr>
      <w:r w:rsidRPr="009B2F1B">
        <w:rPr>
          <w:u w:val="single"/>
        </w:rPr>
        <w:t>Beyond the lack of understanding with its former main trade partner, why is Latin America so smitten with China? Kevin Gallagher, a professor of international relations at Boston University, says China speaks to the region’s newfound confidence. “China is offering attractive deals to Latin American economies while the United States continues to lecture and dictate,” Gallagher wrote for The Globalist. “For too long, the United States has relied on a rather imperial mechanism, just telling Latin America what it needs,” he added. “Compare that to China’s approach: It offers Latin America what it wants.”</w:t>
      </w:r>
      <w:r>
        <w:t xml:space="preserve"> </w:t>
      </w:r>
      <w:r w:rsidRPr="00D73FB1">
        <w:rPr>
          <w:sz w:val="16"/>
          <w:szCs w:val="16"/>
        </w:rPr>
        <w:t>Gallagher argued that the U.S.’ biggest offer to Latin America is the Trans-Pacific Partnership, which offers access to the U.S. market on three conditions: deregulate financial markets, adopt intellectual property provisions that give preferences to U.S. firms, and allow U.S. firms to sue governments for violating any of its conditions</w:t>
      </w:r>
      <w:r>
        <w:t xml:space="preserve">. </w:t>
      </w:r>
      <w:r w:rsidRPr="00D73FB1">
        <w:rPr>
          <w:u w:val="single"/>
        </w:rPr>
        <w:t>China, on the other hand, has been providing more financing to Latin America than the World Bank, the Inter-American Development Bank and the U.S. Export-Import Bank combined since 2003, with no previous conditions and very few strings attached.</w:t>
      </w:r>
      <w:r>
        <w:rPr>
          <w:u w:val="single"/>
        </w:rPr>
        <w:t xml:space="preserve"> </w:t>
      </w:r>
      <w:r w:rsidRPr="00D73FB1">
        <w:rPr>
          <w:u w:val="single"/>
        </w:rPr>
        <w:t xml:space="preserve">“Latin America is very sensitive to any notions of conditionality due to painful past experiences with the IMF and the World Bank,” Gallagher said. “China makes sure that its policy is not based on </w:t>
      </w:r>
      <w:proofErr w:type="spellStart"/>
      <w:r w:rsidRPr="00D73FB1">
        <w:rPr>
          <w:u w:val="single"/>
        </w:rPr>
        <w:t>conditionalities</w:t>
      </w:r>
      <w:proofErr w:type="spellEnd"/>
      <w:r w:rsidRPr="00D73FB1">
        <w:rPr>
          <w:u w:val="single"/>
        </w:rPr>
        <w:t>.” Gallagher said the U.S. should awake from its past slumber and stop taking Latin America for granted.</w:t>
      </w:r>
      <w:r>
        <w:t xml:space="preserve"> </w:t>
      </w:r>
      <w:proofErr w:type="spellStart"/>
      <w:r w:rsidRPr="00F777A8">
        <w:rPr>
          <w:sz w:val="16"/>
          <w:szCs w:val="16"/>
        </w:rPr>
        <w:t>Shlomo</w:t>
      </w:r>
      <w:proofErr w:type="spellEnd"/>
      <w:r w:rsidRPr="00F777A8">
        <w:rPr>
          <w:sz w:val="16"/>
          <w:szCs w:val="16"/>
        </w:rPr>
        <w:t xml:space="preserve"> Ben-Ami, vice president of the Toledo International Center for Peace and former Israeli foreign minister, takes a different stance. He argues that China's advancement in the region does not automatically equate with American loss of preeminence. U.S. exports to Latin America continue to rise (by 94 percent over the past six years), as do </w:t>
      </w:r>
      <w:proofErr w:type="gramStart"/>
      <w:r w:rsidRPr="00F777A8">
        <w:rPr>
          <w:sz w:val="16"/>
          <w:szCs w:val="16"/>
        </w:rPr>
        <w:t>imports</w:t>
      </w:r>
      <w:proofErr w:type="gramEnd"/>
      <w:r w:rsidRPr="00F777A8">
        <w:rPr>
          <w:sz w:val="16"/>
          <w:szCs w:val="16"/>
        </w:rPr>
        <w:t xml:space="preserve"> (87 percent in the same period), and America continues to be the biggest foreign investor in the area. Perhaps even more crucial are America's cultural and historical ties to the region, Ben-Ami said. “Given the extraordinary growth of Latinos’ influence in the U.S., it is almost inconceivable that America could lose its unique status in the region to China,” he said. Still, Gallagher and Ben-Ami agree that the U.S. needs to step up, both economically and diplomatically, to compete with new influences in a part of the world that was until recently widely considered America’s domain.</w:t>
      </w:r>
      <w:r>
        <w:t xml:space="preserve"> </w:t>
      </w:r>
      <w:r w:rsidRPr="00F777A8">
        <w:rPr>
          <w:u w:val="single"/>
        </w:rPr>
        <w:t>“Gone are the days when military muscle and the politics of subversion could secure U.S. influence -- in Latin America or anywhere else,” Ben-Ami said. “It is high time for the U.S. government to undertake a true rethink of its economic policy toward Latin America,” Gallagher observed. “Very soon, it might be too late.”</w:t>
      </w:r>
    </w:p>
    <w:p w14:paraId="20A9EF5A" w14:textId="77777777" w:rsidR="00850B96" w:rsidRPr="00850B96" w:rsidRDefault="00850B96" w:rsidP="00850B96"/>
    <w:p w14:paraId="32501DC6" w14:textId="77777777" w:rsidR="00430430" w:rsidRDefault="00430430" w:rsidP="00430430">
      <w:pPr>
        <w:pStyle w:val="Heading3"/>
      </w:pPr>
      <w:r>
        <w:lastRenderedPageBreak/>
        <w:t xml:space="preserve">China Aid Good </w:t>
      </w:r>
    </w:p>
    <w:p w14:paraId="4692F2BF" w14:textId="77777777" w:rsidR="00430430" w:rsidRDefault="00430430" w:rsidP="00430430"/>
    <w:p w14:paraId="0E775D9C" w14:textId="77777777" w:rsidR="00430430" w:rsidRDefault="00430430" w:rsidP="00430430">
      <w:pPr>
        <w:pStyle w:val="Heading4"/>
      </w:pPr>
      <w:r>
        <w:t xml:space="preserve">China solves Latin American economic engagement better – Laundry list. </w:t>
      </w:r>
    </w:p>
    <w:p w14:paraId="144EE372" w14:textId="77777777" w:rsidR="00430430" w:rsidRPr="009019E7" w:rsidRDefault="00430430" w:rsidP="00430430">
      <w:pPr>
        <w:rPr>
          <w:sz w:val="16"/>
          <w:szCs w:val="16"/>
        </w:rPr>
      </w:pPr>
      <w:r w:rsidRPr="009019E7">
        <w:rPr>
          <w:rStyle w:val="StyleStyleBold12pt"/>
        </w:rPr>
        <w:t>Hsiang 9</w:t>
      </w:r>
      <w:r w:rsidRPr="009019E7">
        <w:rPr>
          <w:sz w:val="16"/>
          <w:szCs w:val="16"/>
        </w:rPr>
        <w:t xml:space="preserve">. [Dr. Antonio, Associate Professor @ </w:t>
      </w:r>
      <w:proofErr w:type="spellStart"/>
      <w:r w:rsidRPr="009019E7">
        <w:rPr>
          <w:sz w:val="16"/>
          <w:szCs w:val="16"/>
        </w:rPr>
        <w:t>Chihlee</w:t>
      </w:r>
      <w:proofErr w:type="spellEnd"/>
      <w:r w:rsidRPr="009019E7">
        <w:rPr>
          <w:sz w:val="16"/>
          <w:szCs w:val="16"/>
        </w:rPr>
        <w:t xml:space="preserve"> Institute of Technology, Taiwan, "China rising in Latin America: More opportunities than Challenges" Journal of Emerging Knowledge on Emerging Markets -- </w:t>
      </w:r>
      <w:proofErr w:type="spellStart"/>
      <w:r w:rsidRPr="009019E7">
        <w:rPr>
          <w:sz w:val="16"/>
          <w:szCs w:val="16"/>
        </w:rPr>
        <w:t>Vol</w:t>
      </w:r>
      <w:proofErr w:type="spellEnd"/>
      <w:r w:rsidRPr="009019E7">
        <w:rPr>
          <w:sz w:val="16"/>
          <w:szCs w:val="16"/>
        </w:rPr>
        <w:t xml:space="preserve"> 1 Issue 1 -- November -- digitalcommons.kennesaw.edu/cgi/viewcontent.cgi</w:t>
      </w:r>
      <w:proofErr w:type="gramStart"/>
      <w:r w:rsidRPr="009019E7">
        <w:rPr>
          <w:sz w:val="16"/>
          <w:szCs w:val="16"/>
        </w:rPr>
        <w:t>?article</w:t>
      </w:r>
      <w:proofErr w:type="gramEnd"/>
      <w:r w:rsidRPr="009019E7">
        <w:rPr>
          <w:sz w:val="16"/>
          <w:szCs w:val="16"/>
        </w:rPr>
        <w:t>=1003&amp;context=jekem]</w:t>
      </w:r>
    </w:p>
    <w:p w14:paraId="3178419D" w14:textId="77777777" w:rsidR="00430430" w:rsidRDefault="00430430" w:rsidP="00430430"/>
    <w:p w14:paraId="6D79FC86" w14:textId="77777777" w:rsidR="00430430" w:rsidRPr="009019E7" w:rsidRDefault="00430430" w:rsidP="00430430">
      <w:pPr>
        <w:rPr>
          <w:sz w:val="16"/>
        </w:rPr>
      </w:pPr>
      <w:r w:rsidRPr="009019E7">
        <w:rPr>
          <w:rStyle w:val="StyleBoldUnderline"/>
        </w:rPr>
        <w:t xml:space="preserve">The Beijing Consensus has evolved to describe a plethora of alternative plans for economic </w:t>
      </w:r>
      <w:r w:rsidRPr="009019E7">
        <w:rPr>
          <w:rStyle w:val="StyleBoldUnderline"/>
          <w:sz w:val="12"/>
          <w:u w:val="none"/>
        </w:rPr>
        <w:t>¶</w:t>
      </w:r>
      <w:r w:rsidRPr="009019E7">
        <w:rPr>
          <w:rStyle w:val="StyleBoldUnderline"/>
        </w:rPr>
        <w:t xml:space="preserve"> development</w:t>
      </w:r>
      <w:r w:rsidRPr="009019E7">
        <w:rPr>
          <w:sz w:val="16"/>
        </w:rPr>
        <w:t xml:space="preserve"> in the underdeveloped world. </w:t>
      </w:r>
      <w:proofErr w:type="spellStart"/>
      <w:r w:rsidRPr="009019E7">
        <w:rPr>
          <w:sz w:val="16"/>
        </w:rPr>
        <w:t>Ramo</w:t>
      </w:r>
      <w:proofErr w:type="spellEnd"/>
      <w:r w:rsidRPr="009019E7">
        <w:rPr>
          <w:sz w:val="16"/>
        </w:rPr>
        <w:t xml:space="preserve"> argues that China and India, who “most </w:t>
      </w:r>
      <w:r w:rsidRPr="009019E7">
        <w:rPr>
          <w:sz w:val="12"/>
        </w:rPr>
        <w:t>¶</w:t>
      </w:r>
      <w:r w:rsidRPr="009019E7">
        <w:rPr>
          <w:sz w:val="16"/>
        </w:rPr>
        <w:t xml:space="preserve"> pointedly” ignored the World Bank and the IMF-championed Washington Consensus, “now </w:t>
      </w:r>
      <w:r w:rsidRPr="009019E7">
        <w:rPr>
          <w:sz w:val="12"/>
        </w:rPr>
        <w:t>¶</w:t>
      </w:r>
      <w:r w:rsidRPr="009019E7">
        <w:rPr>
          <w:sz w:val="16"/>
        </w:rPr>
        <w:t xml:space="preserve"> have records that speak for themselves.”32 Consequently, </w:t>
      </w:r>
      <w:r w:rsidRPr="009019E7">
        <w:rPr>
          <w:rStyle w:val="StyleBoldUnderline"/>
          <w:highlight w:val="yellow"/>
        </w:rPr>
        <w:t>the</w:t>
      </w:r>
      <w:r w:rsidRPr="009019E7">
        <w:rPr>
          <w:sz w:val="16"/>
        </w:rPr>
        <w:t xml:space="preserve"> so-called the “</w:t>
      </w:r>
      <w:r w:rsidRPr="009019E7">
        <w:rPr>
          <w:rStyle w:val="StyleBoldUnderline"/>
          <w:highlight w:val="yellow"/>
        </w:rPr>
        <w:t xml:space="preserve">Beijing </w:t>
      </w:r>
      <w:r w:rsidRPr="009019E7">
        <w:rPr>
          <w:rStyle w:val="StyleBoldUnderline"/>
          <w:sz w:val="12"/>
          <w:highlight w:val="yellow"/>
          <w:u w:val="none"/>
        </w:rPr>
        <w:t>¶</w:t>
      </w:r>
      <w:r w:rsidRPr="009019E7">
        <w:rPr>
          <w:rStyle w:val="StyleBoldUnderline"/>
          <w:highlight w:val="yellow"/>
        </w:rPr>
        <w:t xml:space="preserve"> Consensus” has been attracting attention in Latin America because of “China’s distinctive </w:t>
      </w:r>
      <w:r w:rsidRPr="009019E7">
        <w:rPr>
          <w:rStyle w:val="StyleBoldUnderline"/>
          <w:sz w:val="12"/>
          <w:highlight w:val="yellow"/>
          <w:u w:val="none"/>
        </w:rPr>
        <w:t>¶</w:t>
      </w:r>
      <w:r w:rsidRPr="009019E7">
        <w:rPr>
          <w:rStyle w:val="StyleBoldUnderline"/>
          <w:highlight w:val="yellow"/>
        </w:rPr>
        <w:t xml:space="preserve"> development model</w:t>
      </w:r>
      <w:r w:rsidRPr="009019E7">
        <w:rPr>
          <w:sz w:val="16"/>
          <w:highlight w:val="yellow"/>
        </w:rPr>
        <w:t>,</w:t>
      </w:r>
      <w:r w:rsidRPr="009019E7">
        <w:rPr>
          <w:sz w:val="16"/>
        </w:rPr>
        <w:t xml:space="preserve"> . . . [</w:t>
      </w:r>
      <w:r w:rsidRPr="009019E7">
        <w:rPr>
          <w:rStyle w:val="StyleBoldUnderline"/>
          <w:highlight w:val="yellow"/>
        </w:rPr>
        <w:t xml:space="preserve">which] posits far more state intervention in the economy and a greater concern with political stability and strong government to guide the development </w:t>
      </w:r>
      <w:r w:rsidRPr="009019E7">
        <w:rPr>
          <w:rStyle w:val="StyleBoldUnderline"/>
          <w:sz w:val="12"/>
          <w:highlight w:val="yellow"/>
          <w:u w:val="none"/>
        </w:rPr>
        <w:t>¶</w:t>
      </w:r>
      <w:r w:rsidRPr="009019E7">
        <w:rPr>
          <w:rStyle w:val="StyleBoldUnderline"/>
          <w:highlight w:val="yellow"/>
        </w:rPr>
        <w:t xml:space="preserve"> process</w:t>
      </w:r>
      <w:r w:rsidRPr="009019E7">
        <w:rPr>
          <w:sz w:val="16"/>
        </w:rPr>
        <w:t>.”33</w:t>
      </w:r>
      <w:r w:rsidRPr="009019E7">
        <w:rPr>
          <w:sz w:val="12"/>
        </w:rPr>
        <w:t>¶</w:t>
      </w:r>
      <w:r w:rsidRPr="009019E7">
        <w:rPr>
          <w:sz w:val="16"/>
        </w:rPr>
        <w:t xml:space="preserve"> Chinese academics argue that there are </w:t>
      </w:r>
      <w:r w:rsidRPr="009019E7">
        <w:rPr>
          <w:rStyle w:val="StyleBoldUnderline"/>
          <w:highlight w:val="yellow"/>
        </w:rPr>
        <w:t>three signs</w:t>
      </w:r>
      <w:r w:rsidRPr="009019E7">
        <w:rPr>
          <w:sz w:val="16"/>
        </w:rPr>
        <w:t xml:space="preserve"> that likely </w:t>
      </w:r>
      <w:r w:rsidRPr="009019E7">
        <w:rPr>
          <w:rStyle w:val="StyleBoldUnderline"/>
          <w:highlight w:val="yellow"/>
        </w:rPr>
        <w:t xml:space="preserve">predict a convergence </w:t>
      </w:r>
      <w:r w:rsidRPr="009019E7">
        <w:rPr>
          <w:rStyle w:val="StyleBoldUnderline"/>
          <w:sz w:val="12"/>
          <w:highlight w:val="yellow"/>
          <w:u w:val="none"/>
        </w:rPr>
        <w:t>¶</w:t>
      </w:r>
      <w:r w:rsidRPr="009019E7">
        <w:rPr>
          <w:rStyle w:val="StyleBoldUnderline"/>
          <w:highlight w:val="yellow"/>
        </w:rPr>
        <w:t xml:space="preserve"> between China and Latin America</w:t>
      </w:r>
      <w:r w:rsidRPr="009019E7">
        <w:rPr>
          <w:rStyle w:val="StyleBoldUnderline"/>
        </w:rPr>
        <w:t>.</w:t>
      </w:r>
      <w:r w:rsidRPr="009019E7">
        <w:rPr>
          <w:sz w:val="16"/>
        </w:rPr>
        <w:t xml:space="preserve"> First, </w:t>
      </w:r>
      <w:r w:rsidRPr="009019E7">
        <w:rPr>
          <w:rStyle w:val="StyleBoldUnderline"/>
        </w:rPr>
        <w:t xml:space="preserve">the background </w:t>
      </w:r>
      <w:r w:rsidRPr="009019E7">
        <w:rPr>
          <w:rStyle w:val="StyleBoldUnderline"/>
          <w:highlight w:val="yellow"/>
        </w:rPr>
        <w:t xml:space="preserve">conditions are compatible because </w:t>
      </w:r>
      <w:r w:rsidRPr="009019E7">
        <w:rPr>
          <w:rStyle w:val="StyleBoldUnderline"/>
          <w:sz w:val="12"/>
          <w:highlight w:val="yellow"/>
          <w:u w:val="none"/>
        </w:rPr>
        <w:t>¶</w:t>
      </w:r>
      <w:r w:rsidRPr="009019E7">
        <w:rPr>
          <w:rStyle w:val="StyleBoldUnderline"/>
          <w:highlight w:val="yellow"/>
        </w:rPr>
        <w:t xml:space="preserve"> there are no fundamental conflicts</w:t>
      </w:r>
      <w:r w:rsidRPr="009019E7">
        <w:rPr>
          <w:rStyle w:val="StyleBoldUnderline"/>
        </w:rPr>
        <w:t xml:space="preserve"> of interest </w:t>
      </w:r>
      <w:r w:rsidRPr="009019E7">
        <w:rPr>
          <w:rStyle w:val="StyleBoldUnderline"/>
          <w:highlight w:val="yellow"/>
        </w:rPr>
        <w:t>or historical animosities</w:t>
      </w:r>
      <w:r w:rsidRPr="009019E7">
        <w:rPr>
          <w:rStyle w:val="StyleBoldUnderline"/>
        </w:rPr>
        <w:t xml:space="preserve"> between China and </w:t>
      </w:r>
      <w:r w:rsidRPr="009019E7">
        <w:rPr>
          <w:rStyle w:val="StyleBoldUnderline"/>
          <w:sz w:val="12"/>
          <w:u w:val="none"/>
        </w:rPr>
        <w:t>¶</w:t>
      </w:r>
      <w:r w:rsidRPr="009019E7">
        <w:rPr>
          <w:rStyle w:val="StyleBoldUnderline"/>
        </w:rPr>
        <w:t xml:space="preserve"> Latin America</w:t>
      </w:r>
      <w:r w:rsidRPr="009019E7">
        <w:rPr>
          <w:sz w:val="16"/>
        </w:rPr>
        <w:t xml:space="preserve">. Second, </w:t>
      </w:r>
      <w:r w:rsidRPr="009019E7">
        <w:rPr>
          <w:rStyle w:val="StyleBoldUnderline"/>
          <w:highlight w:val="yellow"/>
        </w:rPr>
        <w:t>the two</w:t>
      </w:r>
      <w:r w:rsidRPr="009019E7">
        <w:rPr>
          <w:rStyle w:val="StyleBoldUnderline"/>
        </w:rPr>
        <w:t xml:space="preserve"> regions </w:t>
      </w:r>
      <w:r w:rsidRPr="009019E7">
        <w:rPr>
          <w:rStyle w:val="StyleBoldUnderline"/>
          <w:highlight w:val="yellow"/>
        </w:rPr>
        <w:t>have</w:t>
      </w:r>
      <w:r w:rsidRPr="009019E7">
        <w:rPr>
          <w:rStyle w:val="StyleBoldUnderline"/>
        </w:rPr>
        <w:t xml:space="preserve"> largely </w:t>
      </w:r>
      <w:r w:rsidRPr="009019E7">
        <w:rPr>
          <w:rStyle w:val="StyleBoldUnderline"/>
          <w:highlight w:val="yellow"/>
        </w:rPr>
        <w:t>complementary economies</w:t>
      </w:r>
      <w:r w:rsidRPr="009019E7">
        <w:rPr>
          <w:sz w:val="16"/>
        </w:rPr>
        <w:t xml:space="preserve">. Third, </w:t>
      </w:r>
      <w:r w:rsidRPr="009019E7">
        <w:rPr>
          <w:sz w:val="12"/>
        </w:rPr>
        <w:t>¶</w:t>
      </w:r>
      <w:r w:rsidRPr="009019E7">
        <w:rPr>
          <w:sz w:val="16"/>
        </w:rPr>
        <w:t xml:space="preserve"> </w:t>
      </w:r>
      <w:r w:rsidRPr="009019E7">
        <w:rPr>
          <w:rStyle w:val="StyleBoldUnderline"/>
        </w:rPr>
        <w:t xml:space="preserve">China and Latin America </w:t>
      </w:r>
      <w:r w:rsidRPr="009019E7">
        <w:rPr>
          <w:rStyle w:val="StyleBoldUnderline"/>
          <w:highlight w:val="yellow"/>
        </w:rPr>
        <w:t xml:space="preserve">both value diversification in international economic and political </w:t>
      </w:r>
      <w:r w:rsidRPr="009019E7">
        <w:rPr>
          <w:rStyle w:val="StyleBoldUnderline"/>
          <w:sz w:val="12"/>
          <w:highlight w:val="yellow"/>
          <w:u w:val="none"/>
        </w:rPr>
        <w:t>¶</w:t>
      </w:r>
      <w:r w:rsidRPr="009019E7">
        <w:rPr>
          <w:rStyle w:val="StyleBoldUnderline"/>
          <w:highlight w:val="yellow"/>
        </w:rPr>
        <w:t xml:space="preserve"> relations</w:t>
      </w:r>
      <w:r w:rsidRPr="009019E7">
        <w:rPr>
          <w:sz w:val="16"/>
          <w:highlight w:val="yellow"/>
        </w:rPr>
        <w:t>.</w:t>
      </w:r>
      <w:r w:rsidRPr="009019E7">
        <w:rPr>
          <w:sz w:val="16"/>
        </w:rPr>
        <w:t xml:space="preserve"> For instance, both sides openly oppose “</w:t>
      </w:r>
      <w:proofErr w:type="spellStart"/>
      <w:r w:rsidRPr="009019E7">
        <w:rPr>
          <w:sz w:val="16"/>
        </w:rPr>
        <w:t>hegemonism</w:t>
      </w:r>
      <w:proofErr w:type="spellEnd"/>
      <w:r w:rsidRPr="009019E7">
        <w:rPr>
          <w:sz w:val="16"/>
        </w:rPr>
        <w:t xml:space="preserve">,” “imperialism,” and power </w:t>
      </w:r>
      <w:r w:rsidRPr="009019E7">
        <w:rPr>
          <w:sz w:val="12"/>
        </w:rPr>
        <w:t>¶</w:t>
      </w:r>
      <w:r w:rsidRPr="009019E7">
        <w:rPr>
          <w:sz w:val="16"/>
        </w:rPr>
        <w:t xml:space="preserve"> monopolies by a few developed countries.34</w:t>
      </w:r>
    </w:p>
    <w:p w14:paraId="7BD98E5F" w14:textId="77777777" w:rsidR="00430430" w:rsidRPr="009019E7" w:rsidRDefault="00430430" w:rsidP="00430430"/>
    <w:p w14:paraId="6437CFB7" w14:textId="77777777" w:rsidR="00430430" w:rsidRDefault="00430430" w:rsidP="00430430">
      <w:pPr>
        <w:pStyle w:val="Heading4"/>
      </w:pPr>
      <w:r>
        <w:t xml:space="preserve">Latin America loves Chinese engagement </w:t>
      </w:r>
    </w:p>
    <w:p w14:paraId="4C288D66" w14:textId="77777777" w:rsidR="00430430" w:rsidRPr="0046133F" w:rsidRDefault="00430430" w:rsidP="00430430">
      <w:pPr>
        <w:rPr>
          <w:sz w:val="16"/>
          <w:szCs w:val="16"/>
        </w:rPr>
      </w:pPr>
      <w:r w:rsidRPr="0046133F">
        <w:rPr>
          <w:rStyle w:val="StyleStyleBold12pt"/>
        </w:rPr>
        <w:t>Dominguez 6</w:t>
      </w:r>
      <w:r w:rsidRPr="0046133F">
        <w:rPr>
          <w:sz w:val="16"/>
          <w:szCs w:val="16"/>
        </w:rPr>
        <w:t xml:space="preserve">. [Jorge, Professor @ Harvard’s </w:t>
      </w:r>
      <w:proofErr w:type="spellStart"/>
      <w:r w:rsidRPr="0046133F">
        <w:rPr>
          <w:sz w:val="16"/>
          <w:szCs w:val="16"/>
        </w:rPr>
        <w:t>Weatherhead</w:t>
      </w:r>
      <w:proofErr w:type="spellEnd"/>
      <w:r w:rsidRPr="0046133F">
        <w:rPr>
          <w:sz w:val="16"/>
          <w:szCs w:val="16"/>
        </w:rPr>
        <w:t xml:space="preserve"> Center for International Affairs, "China's Relations With Latin America: Shared Gains, Asymmetric Hopes" Inter-American Dialogue Working Paper -- June -- www.thedialogue.org/PublicationFiles/china.pdf]</w:t>
      </w:r>
    </w:p>
    <w:p w14:paraId="4AC56DCD" w14:textId="77777777" w:rsidR="00430430" w:rsidRDefault="00430430" w:rsidP="00430430"/>
    <w:p w14:paraId="131232F5" w14:textId="77777777" w:rsidR="00430430" w:rsidRPr="00962175" w:rsidRDefault="00430430" w:rsidP="00430430">
      <w:pPr>
        <w:rPr>
          <w:rStyle w:val="StyleBoldUnderline"/>
        </w:rPr>
      </w:pPr>
      <w:r w:rsidRPr="00962175">
        <w:rPr>
          <w:sz w:val="16"/>
        </w:rPr>
        <w:t xml:space="preserve">In short, </w:t>
      </w:r>
      <w:r w:rsidRPr="00962175">
        <w:rPr>
          <w:rStyle w:val="StyleBoldUnderline"/>
          <w:highlight w:val="yellow"/>
        </w:rPr>
        <w:t xml:space="preserve">China has developed an impressive </w:t>
      </w:r>
      <w:r w:rsidRPr="00962175">
        <w:rPr>
          <w:rStyle w:val="StyleBoldUnderline"/>
          <w:sz w:val="12"/>
          <w:highlight w:val="yellow"/>
          <w:u w:val="none"/>
        </w:rPr>
        <w:t>¶</w:t>
      </w:r>
      <w:r w:rsidRPr="00962175">
        <w:rPr>
          <w:rStyle w:val="StyleBoldUnderline"/>
          <w:sz w:val="12"/>
          <w:highlight w:val="yellow"/>
        </w:rPr>
        <w:t xml:space="preserve"> </w:t>
      </w:r>
      <w:r w:rsidRPr="00962175">
        <w:rPr>
          <w:rStyle w:val="StyleBoldUnderline"/>
          <w:highlight w:val="yellow"/>
        </w:rPr>
        <w:t xml:space="preserve">systematic long-term strategy to engage </w:t>
      </w:r>
      <w:r w:rsidRPr="00962175">
        <w:rPr>
          <w:rStyle w:val="StyleBoldUnderline"/>
          <w:sz w:val="12"/>
          <w:highlight w:val="yellow"/>
          <w:u w:val="none"/>
        </w:rPr>
        <w:t>¶</w:t>
      </w:r>
      <w:r w:rsidRPr="00962175">
        <w:rPr>
          <w:rStyle w:val="StyleBoldUnderline"/>
          <w:sz w:val="12"/>
          <w:highlight w:val="yellow"/>
        </w:rPr>
        <w:t xml:space="preserve"> </w:t>
      </w:r>
      <w:r w:rsidRPr="00962175">
        <w:rPr>
          <w:rStyle w:val="StyleBoldUnderline"/>
          <w:highlight w:val="yellow"/>
        </w:rPr>
        <w:t xml:space="preserve">with Latin American countries. It has </w:t>
      </w:r>
      <w:r w:rsidRPr="00962175">
        <w:rPr>
          <w:rStyle w:val="StyleBoldUnderline"/>
          <w:sz w:val="12"/>
          <w:highlight w:val="yellow"/>
          <w:u w:val="none"/>
        </w:rPr>
        <w:t>¶</w:t>
      </w:r>
      <w:r w:rsidRPr="00962175">
        <w:rPr>
          <w:rStyle w:val="StyleBoldUnderline"/>
          <w:sz w:val="12"/>
          <w:highlight w:val="yellow"/>
        </w:rPr>
        <w:t xml:space="preserve"> </w:t>
      </w:r>
      <w:r w:rsidRPr="00962175">
        <w:rPr>
          <w:rStyle w:val="StyleBoldUnderline"/>
          <w:highlight w:val="yellow"/>
        </w:rPr>
        <w:t xml:space="preserve">invested the time of its top leaders and the </w:t>
      </w:r>
      <w:r w:rsidRPr="00962175">
        <w:rPr>
          <w:rStyle w:val="StyleBoldUnderline"/>
          <w:sz w:val="12"/>
          <w:highlight w:val="yellow"/>
          <w:u w:val="none"/>
        </w:rPr>
        <w:t>¶</w:t>
      </w:r>
      <w:r w:rsidRPr="00962175">
        <w:rPr>
          <w:rStyle w:val="StyleBoldUnderline"/>
          <w:sz w:val="12"/>
          <w:highlight w:val="yellow"/>
        </w:rPr>
        <w:t xml:space="preserve"> </w:t>
      </w:r>
      <w:r w:rsidRPr="00962175">
        <w:rPr>
          <w:rStyle w:val="StyleBoldUnderline"/>
          <w:highlight w:val="yellow"/>
        </w:rPr>
        <w:t>resources of its governmen</w:t>
      </w:r>
      <w:r w:rsidRPr="00962175">
        <w:rPr>
          <w:sz w:val="16"/>
          <w:highlight w:val="yellow"/>
        </w:rPr>
        <w:t xml:space="preserve">t. </w:t>
      </w:r>
      <w:r w:rsidRPr="00962175">
        <w:rPr>
          <w:rStyle w:val="StyleBoldUnderline"/>
          <w:highlight w:val="yellow"/>
        </w:rPr>
        <w:t>It has formulated</w:t>
      </w:r>
      <w:r w:rsidRPr="00962175">
        <w:rPr>
          <w:sz w:val="16"/>
        </w:rPr>
        <w:t xml:space="preserve"> symbolically </w:t>
      </w:r>
      <w:r w:rsidRPr="00962175">
        <w:rPr>
          <w:rStyle w:val="StyleBoldUnderline"/>
          <w:highlight w:val="yellow"/>
        </w:rPr>
        <w:t>productive discourses</w:t>
      </w:r>
      <w:r w:rsidRPr="00962175">
        <w:rPr>
          <w:rStyle w:val="StyleBoldUnderline"/>
        </w:rPr>
        <w:t xml:space="preserve"> </w:t>
      </w:r>
      <w:r w:rsidRPr="00962175">
        <w:rPr>
          <w:rStyle w:val="StyleBoldUnderline"/>
          <w:sz w:val="12"/>
          <w:u w:val="none"/>
        </w:rPr>
        <w:t>¶</w:t>
      </w:r>
      <w:r w:rsidRPr="00962175">
        <w:rPr>
          <w:sz w:val="16"/>
        </w:rPr>
        <w:t xml:space="preserve"> to characterize its relations </w:t>
      </w:r>
      <w:r w:rsidRPr="00962175">
        <w:rPr>
          <w:rStyle w:val="StyleBoldUnderline"/>
          <w:highlight w:val="yellow"/>
        </w:rPr>
        <w:t xml:space="preserve">with Latin </w:t>
      </w:r>
      <w:r w:rsidRPr="00962175">
        <w:rPr>
          <w:rStyle w:val="StyleBoldUnderline"/>
          <w:sz w:val="12"/>
          <w:highlight w:val="yellow"/>
          <w:u w:val="none"/>
        </w:rPr>
        <w:t>¶</w:t>
      </w:r>
      <w:r w:rsidRPr="00962175">
        <w:rPr>
          <w:rStyle w:val="StyleBoldUnderline"/>
          <w:sz w:val="12"/>
          <w:highlight w:val="yellow"/>
        </w:rPr>
        <w:t xml:space="preserve"> </w:t>
      </w:r>
      <w:r w:rsidRPr="00962175">
        <w:rPr>
          <w:rStyle w:val="StyleBoldUnderline"/>
          <w:highlight w:val="yellow"/>
        </w:rPr>
        <w:t>American countries</w:t>
      </w:r>
      <w:r w:rsidRPr="00962175">
        <w:rPr>
          <w:sz w:val="16"/>
        </w:rPr>
        <w:t xml:space="preserve">, and to assess the quality of relations between countries across </w:t>
      </w:r>
      <w:r w:rsidRPr="00962175">
        <w:rPr>
          <w:sz w:val="12"/>
        </w:rPr>
        <w:t>¶</w:t>
      </w:r>
      <w:r w:rsidRPr="00962175">
        <w:rPr>
          <w:sz w:val="16"/>
        </w:rPr>
        <w:t xml:space="preserve"> time and signal the scope of likely trends. It </w:t>
      </w:r>
      <w:r w:rsidRPr="00962175">
        <w:rPr>
          <w:sz w:val="12"/>
        </w:rPr>
        <w:t>¶</w:t>
      </w:r>
      <w:r w:rsidRPr="00962175">
        <w:rPr>
          <w:sz w:val="16"/>
        </w:rPr>
        <w:t xml:space="preserve"> has a nuanced understanding of the interest in some quarters in Latin America that </w:t>
      </w:r>
      <w:r w:rsidRPr="00962175">
        <w:rPr>
          <w:sz w:val="12"/>
        </w:rPr>
        <w:t>¶</w:t>
      </w:r>
      <w:r w:rsidRPr="00962175">
        <w:rPr>
          <w:sz w:val="16"/>
        </w:rPr>
        <w:t xml:space="preserve"> China should help to balance U.S. power </w:t>
      </w:r>
      <w:r w:rsidRPr="00962175">
        <w:rPr>
          <w:sz w:val="12"/>
        </w:rPr>
        <w:t>¶</w:t>
      </w:r>
      <w:r w:rsidRPr="00962175">
        <w:rPr>
          <w:sz w:val="16"/>
        </w:rPr>
        <w:t xml:space="preserve"> but shies away from embracing that hope. </w:t>
      </w:r>
      <w:r w:rsidRPr="00962175">
        <w:rPr>
          <w:sz w:val="12"/>
        </w:rPr>
        <w:t>¶</w:t>
      </w:r>
      <w:r w:rsidRPr="00962175">
        <w:rPr>
          <w:sz w:val="16"/>
        </w:rPr>
        <w:t xml:space="preserve"> </w:t>
      </w:r>
      <w:proofErr w:type="gramStart"/>
      <w:r w:rsidRPr="00962175">
        <w:rPr>
          <w:sz w:val="16"/>
        </w:rPr>
        <w:t>It</w:t>
      </w:r>
      <w:proofErr w:type="gramEnd"/>
      <w:r w:rsidRPr="00962175">
        <w:rPr>
          <w:sz w:val="16"/>
        </w:rPr>
        <w:t xml:space="preserve"> acknowledges possible future difficulties but confidently asserts its belief </w:t>
      </w:r>
      <w:r w:rsidRPr="00962175">
        <w:rPr>
          <w:rStyle w:val="StyleBoldUnderline"/>
        </w:rPr>
        <w:t xml:space="preserve">that </w:t>
      </w:r>
      <w:r w:rsidRPr="00962175">
        <w:rPr>
          <w:rStyle w:val="StyleBoldUnderline"/>
          <w:highlight w:val="yellow"/>
        </w:rPr>
        <w:t xml:space="preserve">all </w:t>
      </w:r>
      <w:r w:rsidRPr="00962175">
        <w:rPr>
          <w:rStyle w:val="StyleBoldUnderline"/>
          <w:sz w:val="12"/>
          <w:highlight w:val="yellow"/>
          <w:u w:val="none"/>
        </w:rPr>
        <w:t>¶</w:t>
      </w:r>
      <w:r w:rsidRPr="00962175">
        <w:rPr>
          <w:rStyle w:val="StyleBoldUnderline"/>
          <w:sz w:val="12"/>
          <w:highlight w:val="yellow"/>
        </w:rPr>
        <w:t xml:space="preserve"> </w:t>
      </w:r>
      <w:r w:rsidRPr="00962175">
        <w:rPr>
          <w:rStyle w:val="StyleBoldUnderline"/>
          <w:highlight w:val="yellow"/>
        </w:rPr>
        <w:t xml:space="preserve">key actors will perceive China’s role in Latin </w:t>
      </w:r>
      <w:r w:rsidRPr="00962175">
        <w:rPr>
          <w:rStyle w:val="StyleBoldUnderline"/>
          <w:sz w:val="12"/>
          <w:highlight w:val="yellow"/>
          <w:u w:val="none"/>
        </w:rPr>
        <w:t>¶</w:t>
      </w:r>
      <w:r w:rsidRPr="00962175">
        <w:rPr>
          <w:rStyle w:val="StyleBoldUnderline"/>
          <w:sz w:val="12"/>
          <w:highlight w:val="yellow"/>
        </w:rPr>
        <w:t xml:space="preserve"> </w:t>
      </w:r>
      <w:r w:rsidRPr="00962175">
        <w:rPr>
          <w:rStyle w:val="StyleBoldUnderline"/>
          <w:highlight w:val="yellow"/>
        </w:rPr>
        <w:t>America to be non-threatening and peaceful</w:t>
      </w:r>
      <w:r w:rsidRPr="00962175">
        <w:rPr>
          <w:rStyle w:val="StyleBoldUnderline"/>
        </w:rPr>
        <w:t>.</w:t>
      </w:r>
    </w:p>
    <w:p w14:paraId="3C39A08B" w14:textId="77777777" w:rsidR="00430430" w:rsidRDefault="00430430" w:rsidP="00430430"/>
    <w:p w14:paraId="09D0CF8A" w14:textId="77777777" w:rsidR="00430430" w:rsidRPr="0090775B" w:rsidRDefault="00430430" w:rsidP="00430430"/>
    <w:p w14:paraId="2AB688D9" w14:textId="77777777" w:rsidR="00430430" w:rsidRDefault="00430430" w:rsidP="00430430">
      <w:pPr>
        <w:pStyle w:val="Heading4"/>
      </w:pPr>
      <w:r>
        <w:t xml:space="preserve">IDB membership means China solves. </w:t>
      </w:r>
    </w:p>
    <w:p w14:paraId="37ACAAA6" w14:textId="77777777" w:rsidR="00430430" w:rsidRPr="007D2A99" w:rsidRDefault="00430430" w:rsidP="00430430">
      <w:pPr>
        <w:rPr>
          <w:sz w:val="16"/>
          <w:szCs w:val="16"/>
        </w:rPr>
      </w:pPr>
      <w:r w:rsidRPr="007D2A99">
        <w:rPr>
          <w:rStyle w:val="StyleStyleBold12pt"/>
        </w:rPr>
        <w:t>Hsiang 9</w:t>
      </w:r>
      <w:r w:rsidRPr="007D2A99">
        <w:rPr>
          <w:sz w:val="16"/>
          <w:szCs w:val="16"/>
        </w:rPr>
        <w:t xml:space="preserve">. [Dr. Antonio, Associate Professor @ </w:t>
      </w:r>
      <w:proofErr w:type="spellStart"/>
      <w:r w:rsidRPr="007D2A99">
        <w:rPr>
          <w:sz w:val="16"/>
          <w:szCs w:val="16"/>
        </w:rPr>
        <w:t>Chihlee</w:t>
      </w:r>
      <w:proofErr w:type="spellEnd"/>
      <w:r w:rsidRPr="007D2A99">
        <w:rPr>
          <w:sz w:val="16"/>
          <w:szCs w:val="16"/>
        </w:rPr>
        <w:t xml:space="preserve"> Institute of Technology, Taiwan, "China rising in Latin America: More opportunities than Challenges" Journal of Emerging Knowledge on Emerging Markets -- </w:t>
      </w:r>
      <w:proofErr w:type="spellStart"/>
      <w:r w:rsidRPr="007D2A99">
        <w:rPr>
          <w:sz w:val="16"/>
          <w:szCs w:val="16"/>
        </w:rPr>
        <w:t>Vol</w:t>
      </w:r>
      <w:proofErr w:type="spellEnd"/>
      <w:r w:rsidRPr="007D2A99">
        <w:rPr>
          <w:sz w:val="16"/>
          <w:szCs w:val="16"/>
        </w:rPr>
        <w:t xml:space="preserve"> 1 Issue 1 -- November -- digitalcommons.kennesaw.edu/cgi/viewcontent.cgi</w:t>
      </w:r>
      <w:proofErr w:type="gramStart"/>
      <w:r w:rsidRPr="007D2A99">
        <w:rPr>
          <w:sz w:val="16"/>
          <w:szCs w:val="16"/>
        </w:rPr>
        <w:t>?article</w:t>
      </w:r>
      <w:proofErr w:type="gramEnd"/>
      <w:r w:rsidRPr="007D2A99">
        <w:rPr>
          <w:sz w:val="16"/>
          <w:szCs w:val="16"/>
        </w:rPr>
        <w:t>=1003&amp;context=jekem]</w:t>
      </w:r>
    </w:p>
    <w:p w14:paraId="761B7685" w14:textId="77777777" w:rsidR="00430430" w:rsidRDefault="00430430" w:rsidP="00430430"/>
    <w:p w14:paraId="169ED2D1" w14:textId="77777777" w:rsidR="00430430" w:rsidRPr="007D2A99" w:rsidRDefault="00430430" w:rsidP="00430430">
      <w:pPr>
        <w:rPr>
          <w:sz w:val="16"/>
        </w:rPr>
      </w:pPr>
      <w:r w:rsidRPr="007D2A99">
        <w:rPr>
          <w:sz w:val="16"/>
        </w:rPr>
        <w:t xml:space="preserve">At a signature ceremony in Washington for China’s accession into the Inter- American </w:t>
      </w:r>
      <w:r w:rsidRPr="007D2A99">
        <w:rPr>
          <w:sz w:val="12"/>
        </w:rPr>
        <w:t>¶</w:t>
      </w:r>
      <w:r w:rsidRPr="007D2A99">
        <w:rPr>
          <w:sz w:val="16"/>
        </w:rPr>
        <w:t xml:space="preserve"> Development Bank (IDB), Zhou </w:t>
      </w:r>
      <w:proofErr w:type="spellStart"/>
      <w:r w:rsidRPr="007D2A99">
        <w:rPr>
          <w:sz w:val="16"/>
        </w:rPr>
        <w:t>Wenzhong</w:t>
      </w:r>
      <w:proofErr w:type="spellEnd"/>
      <w:r w:rsidRPr="007D2A99">
        <w:rPr>
          <w:sz w:val="16"/>
        </w:rPr>
        <w:t xml:space="preserve">, China’s Ambassador to the United States, </w:t>
      </w:r>
      <w:r w:rsidRPr="007D2A99">
        <w:rPr>
          <w:sz w:val="12"/>
        </w:rPr>
        <w:t>¶</w:t>
      </w:r>
      <w:r w:rsidRPr="007D2A99">
        <w:rPr>
          <w:sz w:val="16"/>
        </w:rPr>
        <w:t xml:space="preserve"> pointed out that “</w:t>
      </w:r>
      <w:r w:rsidRPr="007D2A99">
        <w:rPr>
          <w:rStyle w:val="StyleBoldUnderline"/>
        </w:rPr>
        <w:t xml:space="preserve">China is the largest developing country, and Latin America is the most </w:t>
      </w:r>
      <w:r w:rsidRPr="007D2A99">
        <w:rPr>
          <w:rStyle w:val="StyleBoldUnderline"/>
          <w:sz w:val="12"/>
          <w:u w:val="none"/>
        </w:rPr>
        <w:t>¶</w:t>
      </w:r>
      <w:r w:rsidRPr="007D2A99">
        <w:rPr>
          <w:rStyle w:val="StyleBoldUnderline"/>
          <w:sz w:val="12"/>
        </w:rPr>
        <w:t xml:space="preserve"> </w:t>
      </w:r>
      <w:r w:rsidRPr="007D2A99">
        <w:rPr>
          <w:rStyle w:val="StyleBoldUnderline"/>
        </w:rPr>
        <w:t xml:space="preserve">important developing region in the world. </w:t>
      </w:r>
      <w:r w:rsidRPr="009019E7">
        <w:rPr>
          <w:rStyle w:val="StyleBoldUnderline"/>
          <w:highlight w:val="yellow"/>
        </w:rPr>
        <w:t xml:space="preserve">Bringing these two together for high-level, </w:t>
      </w:r>
      <w:proofErr w:type="spellStart"/>
      <w:r w:rsidRPr="009019E7">
        <w:rPr>
          <w:rStyle w:val="StyleBoldUnderline"/>
          <w:highlight w:val="yellow"/>
        </w:rPr>
        <w:t>broadbased</w:t>
      </w:r>
      <w:proofErr w:type="spellEnd"/>
      <w:r w:rsidRPr="009019E7">
        <w:rPr>
          <w:rStyle w:val="StyleBoldUnderline"/>
          <w:highlight w:val="yellow"/>
        </w:rPr>
        <w:t xml:space="preserve"> and high-quality cooperation is in alignment with</w:t>
      </w:r>
      <w:r w:rsidRPr="007D2A99">
        <w:rPr>
          <w:rStyle w:val="StyleBoldUnderline"/>
        </w:rPr>
        <w:t xml:space="preserve"> the trend of the times and </w:t>
      </w:r>
      <w:r w:rsidRPr="009019E7">
        <w:rPr>
          <w:rStyle w:val="StyleBoldUnderline"/>
          <w:highlight w:val="yellow"/>
        </w:rPr>
        <w:t xml:space="preserve">the </w:t>
      </w:r>
      <w:r w:rsidRPr="009019E7">
        <w:rPr>
          <w:rStyle w:val="StyleBoldUnderline"/>
          <w:sz w:val="12"/>
          <w:highlight w:val="yellow"/>
          <w:u w:val="none"/>
        </w:rPr>
        <w:t>¶</w:t>
      </w:r>
      <w:r w:rsidRPr="009019E7">
        <w:rPr>
          <w:rStyle w:val="StyleBoldUnderline"/>
          <w:sz w:val="12"/>
          <w:highlight w:val="yellow"/>
        </w:rPr>
        <w:t xml:space="preserve"> </w:t>
      </w:r>
      <w:r w:rsidRPr="009019E7">
        <w:rPr>
          <w:rStyle w:val="StyleBoldUnderline"/>
          <w:highlight w:val="yellow"/>
        </w:rPr>
        <w:t>development needs of the two sides</w:t>
      </w:r>
      <w:r w:rsidRPr="007D2A99">
        <w:rPr>
          <w:sz w:val="16"/>
        </w:rPr>
        <w:t xml:space="preserve">.”26 </w:t>
      </w:r>
      <w:r w:rsidRPr="009019E7">
        <w:rPr>
          <w:rStyle w:val="StyleBoldUnderline"/>
          <w:highlight w:val="yellow"/>
        </w:rPr>
        <w:t>Joining the IDB</w:t>
      </w:r>
      <w:r w:rsidRPr="009019E7">
        <w:rPr>
          <w:sz w:val="16"/>
          <w:highlight w:val="yellow"/>
        </w:rPr>
        <w:t xml:space="preserve">, </w:t>
      </w:r>
      <w:r w:rsidRPr="009019E7">
        <w:rPr>
          <w:rStyle w:val="StyleBoldUnderline"/>
          <w:highlight w:val="yellow"/>
        </w:rPr>
        <w:t>China will</w:t>
      </w:r>
      <w:r w:rsidRPr="007D2A99">
        <w:rPr>
          <w:rStyle w:val="StyleBoldUnderline"/>
        </w:rPr>
        <w:t xml:space="preserve"> have additional </w:t>
      </w:r>
      <w:r w:rsidRPr="007D2A99">
        <w:rPr>
          <w:rStyle w:val="StyleBoldUnderline"/>
          <w:sz w:val="12"/>
          <w:u w:val="none"/>
        </w:rPr>
        <w:t>¶</w:t>
      </w:r>
      <w:r w:rsidRPr="007D2A99">
        <w:rPr>
          <w:rStyle w:val="StyleBoldUnderline"/>
          <w:sz w:val="12"/>
        </w:rPr>
        <w:t xml:space="preserve"> </w:t>
      </w:r>
      <w:r w:rsidRPr="007D2A99">
        <w:rPr>
          <w:rStyle w:val="StyleBoldUnderline"/>
        </w:rPr>
        <w:t>incentive to fulfill its obligations</w:t>
      </w:r>
      <w:r w:rsidRPr="007D2A99">
        <w:rPr>
          <w:sz w:val="16"/>
        </w:rPr>
        <w:t xml:space="preserve">, strengthen policy coordination with member countries </w:t>
      </w:r>
      <w:r w:rsidRPr="007D2A99">
        <w:rPr>
          <w:sz w:val="12"/>
        </w:rPr>
        <w:t>¶</w:t>
      </w:r>
      <w:r w:rsidRPr="007D2A99">
        <w:rPr>
          <w:sz w:val="16"/>
        </w:rPr>
        <w:t xml:space="preserve"> both in and outside the region, </w:t>
      </w:r>
      <w:r w:rsidRPr="009019E7">
        <w:rPr>
          <w:rStyle w:val="StyleBoldUnderline"/>
          <w:highlight w:val="yellow"/>
        </w:rPr>
        <w:t>engage in IDB’s activities</w:t>
      </w:r>
      <w:r w:rsidRPr="009019E7">
        <w:rPr>
          <w:sz w:val="16"/>
          <w:highlight w:val="yellow"/>
        </w:rPr>
        <w:t xml:space="preserve">, </w:t>
      </w:r>
      <w:r w:rsidRPr="009019E7">
        <w:rPr>
          <w:rStyle w:val="StyleBoldUnderline"/>
          <w:highlight w:val="yellow"/>
        </w:rPr>
        <w:t xml:space="preserve">and promote bilateral cooperation </w:t>
      </w:r>
      <w:r w:rsidRPr="009019E7">
        <w:rPr>
          <w:rStyle w:val="StyleBoldUnderline"/>
          <w:sz w:val="12"/>
          <w:highlight w:val="yellow"/>
          <w:u w:val="none"/>
        </w:rPr>
        <w:t>¶</w:t>
      </w:r>
      <w:r w:rsidRPr="009019E7">
        <w:rPr>
          <w:rStyle w:val="StyleBoldUnderline"/>
          <w:sz w:val="12"/>
          <w:highlight w:val="yellow"/>
        </w:rPr>
        <w:t xml:space="preserve"> </w:t>
      </w:r>
      <w:r w:rsidRPr="009019E7">
        <w:rPr>
          <w:rStyle w:val="StyleBoldUnderline"/>
          <w:highlight w:val="yellow"/>
        </w:rPr>
        <w:t>in trade financing and infrastructure construction</w:t>
      </w:r>
      <w:r w:rsidRPr="007D2A99">
        <w:rPr>
          <w:rStyle w:val="StyleBoldUnderline"/>
        </w:rPr>
        <w:t xml:space="preserve"> and other areas of mutual </w:t>
      </w:r>
      <w:r w:rsidRPr="009019E7">
        <w:rPr>
          <w:rStyle w:val="StyleBoldUnderline"/>
        </w:rPr>
        <w:t xml:space="preserve">concern </w:t>
      </w:r>
      <w:r w:rsidRPr="009019E7">
        <w:rPr>
          <w:rStyle w:val="StyleBoldUnderline"/>
          <w:highlight w:val="yellow"/>
        </w:rPr>
        <w:t xml:space="preserve">so as to </w:t>
      </w:r>
      <w:r w:rsidRPr="009019E7">
        <w:rPr>
          <w:rStyle w:val="StyleBoldUnderline"/>
          <w:sz w:val="12"/>
          <w:highlight w:val="yellow"/>
          <w:u w:val="none"/>
        </w:rPr>
        <w:t>¶</w:t>
      </w:r>
      <w:r w:rsidRPr="009019E7">
        <w:rPr>
          <w:rStyle w:val="StyleBoldUnderline"/>
          <w:sz w:val="12"/>
          <w:highlight w:val="yellow"/>
        </w:rPr>
        <w:t xml:space="preserve"> </w:t>
      </w:r>
      <w:r w:rsidRPr="009019E7">
        <w:rPr>
          <w:rStyle w:val="StyleBoldUnderline"/>
          <w:highlight w:val="yellow"/>
        </w:rPr>
        <w:t>carry forward poverty reduction and socioeconomic development in Latin America</w:t>
      </w:r>
      <w:r w:rsidRPr="007D2A99">
        <w:rPr>
          <w:sz w:val="16"/>
        </w:rPr>
        <w:t xml:space="preserve"> and the </w:t>
      </w:r>
      <w:r w:rsidRPr="007D2A99">
        <w:rPr>
          <w:sz w:val="12"/>
        </w:rPr>
        <w:t>¶</w:t>
      </w:r>
      <w:r w:rsidRPr="007D2A99">
        <w:rPr>
          <w:sz w:val="16"/>
        </w:rPr>
        <w:t xml:space="preserve"> Caribbean. And of course, </w:t>
      </w:r>
      <w:r w:rsidRPr="009019E7">
        <w:rPr>
          <w:rStyle w:val="StyleBoldUnderline"/>
          <w:highlight w:val="yellow"/>
        </w:rPr>
        <w:t xml:space="preserve">it paves the way for Chinese companies to take part in </w:t>
      </w:r>
      <w:r w:rsidRPr="009019E7">
        <w:rPr>
          <w:rStyle w:val="StyleBoldUnderline"/>
          <w:sz w:val="12"/>
          <w:highlight w:val="yellow"/>
          <w:u w:val="none"/>
        </w:rPr>
        <w:t>¶</w:t>
      </w:r>
      <w:r w:rsidRPr="009019E7">
        <w:rPr>
          <w:rStyle w:val="StyleBoldUnderline"/>
          <w:sz w:val="12"/>
          <w:highlight w:val="yellow"/>
        </w:rPr>
        <w:t xml:space="preserve"> </w:t>
      </w:r>
      <w:r w:rsidRPr="009019E7">
        <w:rPr>
          <w:rStyle w:val="StyleBoldUnderline"/>
          <w:highlight w:val="yellow"/>
        </w:rPr>
        <w:t>infrastructure projects in Latin America</w:t>
      </w:r>
      <w:r w:rsidRPr="009019E7">
        <w:rPr>
          <w:sz w:val="16"/>
          <w:highlight w:val="yellow"/>
        </w:rPr>
        <w:t>.</w:t>
      </w:r>
    </w:p>
    <w:p w14:paraId="34D9F0FD" w14:textId="77777777" w:rsidR="009F7C3E" w:rsidRDefault="009F7C3E" w:rsidP="009F7C3E">
      <w:pPr>
        <w:pStyle w:val="Heading3"/>
      </w:pPr>
      <w:r>
        <w:lastRenderedPageBreak/>
        <w:t xml:space="preserve">Aid = Gift </w:t>
      </w:r>
    </w:p>
    <w:p w14:paraId="27FEDD1F" w14:textId="77777777" w:rsidR="009F7C3E" w:rsidRDefault="009F7C3E" w:rsidP="009F7C3E"/>
    <w:p w14:paraId="7775C57A" w14:textId="77777777" w:rsidR="009F7C3E" w:rsidRDefault="009F7C3E" w:rsidP="009F7C3E">
      <w:pPr>
        <w:pStyle w:val="Heading4"/>
      </w:pPr>
      <w:r>
        <w:t xml:space="preserve">China can do the </w:t>
      </w:r>
      <w:proofErr w:type="spellStart"/>
      <w:r>
        <w:t>aff</w:t>
      </w:r>
      <w:proofErr w:type="spellEnd"/>
      <w:r>
        <w:t xml:space="preserve"> as a gift – solves diplomatic ties </w:t>
      </w:r>
    </w:p>
    <w:p w14:paraId="7C25C3A4" w14:textId="77777777" w:rsidR="009F7C3E" w:rsidRPr="008D1CC7" w:rsidRDefault="009F7C3E" w:rsidP="009F7C3E">
      <w:proofErr w:type="spellStart"/>
      <w:r w:rsidRPr="008D1CC7">
        <w:rPr>
          <w:rStyle w:val="StyleStyleBold12pt"/>
        </w:rPr>
        <w:t>Eliis</w:t>
      </w:r>
      <w:proofErr w:type="spellEnd"/>
      <w:r w:rsidRPr="008D1CC7">
        <w:rPr>
          <w:rStyle w:val="StyleStyleBold12pt"/>
        </w:rPr>
        <w:t xml:space="preserve"> 12</w:t>
      </w:r>
      <w:r w:rsidRPr="008D1CC7">
        <w:t>(Evan Ellis,</w:t>
      </w:r>
      <w:r>
        <w:t xml:space="preserve"> Ph.D. in political science, professor of national security studies,</w:t>
      </w:r>
      <w:r w:rsidRPr="008D1CC7">
        <w:t xml:space="preserve"> </w:t>
      </w:r>
      <w:proofErr w:type="spellStart"/>
      <w:r w:rsidRPr="008D1CC7">
        <w:t>Institut</w:t>
      </w:r>
      <w:proofErr w:type="spellEnd"/>
      <w:r w:rsidRPr="008D1CC7">
        <w:t xml:space="preserve"> </w:t>
      </w:r>
      <w:proofErr w:type="spellStart"/>
      <w:r w:rsidRPr="008D1CC7">
        <w:t>français</w:t>
      </w:r>
      <w:proofErr w:type="spellEnd"/>
      <w:r w:rsidRPr="008D1CC7">
        <w:t xml:space="preserve"> des relations </w:t>
      </w:r>
      <w:proofErr w:type="spellStart"/>
      <w:r w:rsidRPr="008D1CC7">
        <w:t>internationales</w:t>
      </w:r>
      <w:proofErr w:type="spellEnd"/>
      <w:r w:rsidRPr="008D1CC7">
        <w:t xml:space="preserve">, February 2012, </w:t>
      </w:r>
      <w:r>
        <w:t>“</w:t>
      </w:r>
      <w:r w:rsidRPr="008D1CC7">
        <w:t xml:space="preserve">The Expanding Chinese Footprint in Latin </w:t>
      </w:r>
      <w:proofErr w:type="spellStart"/>
      <w:r w:rsidRPr="008D1CC7">
        <w:t>America</w:t>
      </w:r>
      <w:r>
        <w:t>z</w:t>
      </w:r>
      <w:proofErr w:type="spellEnd"/>
      <w:r>
        <w:t xml:space="preserve">”, </w:t>
      </w:r>
      <w:r w:rsidRPr="008D1CC7">
        <w:t>www.ifri.org/downloads/</w:t>
      </w:r>
      <w:proofErr w:type="gramStart"/>
      <w:r w:rsidRPr="008D1CC7">
        <w:t>asievisions49eellis.pdf‎)</w:t>
      </w:r>
      <w:proofErr w:type="gramEnd"/>
    </w:p>
    <w:p w14:paraId="4FCF6130" w14:textId="77777777" w:rsidR="009F7C3E" w:rsidRPr="00D7638D" w:rsidRDefault="009F7C3E" w:rsidP="009F7C3E"/>
    <w:p w14:paraId="61D05CF4" w14:textId="77777777" w:rsidR="009F7C3E" w:rsidRDefault="009F7C3E" w:rsidP="009F7C3E">
      <w:pPr>
        <w:rPr>
          <w:sz w:val="14"/>
          <w:szCs w:val="14"/>
        </w:rPr>
      </w:pPr>
      <w:r w:rsidRPr="00344972">
        <w:rPr>
          <w:rStyle w:val="StyleBoldUnderline"/>
        </w:rPr>
        <w:t>The second category of construction projects increasing the presence of Chinese companies and workers in the region are “gifts” by the Chinese government to Latin American countries</w:t>
      </w:r>
      <w:r>
        <w:t xml:space="preserve"> in conjunction </w:t>
      </w:r>
      <w:r w:rsidRPr="0017759B">
        <w:rPr>
          <w:rStyle w:val="StyleBoldUnderline"/>
        </w:rPr>
        <w:t>with a change in diplomatic recognition from Taiwan to the People’s Republic of China</w:t>
      </w:r>
      <w:r>
        <w:t xml:space="preserve">. </w:t>
      </w:r>
      <w:r w:rsidRPr="0017759B">
        <w:rPr>
          <w:rStyle w:val="StyleBoldUnderline"/>
        </w:rPr>
        <w:t xml:space="preserve">The most recent major example was the construction of the $89 million sport stadium in Costa Rica, following that nation’s diplomatic recognition of the PRC </w:t>
      </w:r>
      <w:r>
        <w:t>on June 1, 2007. Because the stadium was a gift from the Chinese government</w:t>
      </w:r>
      <w:r w:rsidRPr="0017759B">
        <w:rPr>
          <w:rStyle w:val="StyleBoldUnderline"/>
        </w:rPr>
        <w:t>, the PRC chose a Chinese company to do the work, with 600 Chinese workers brought in to execute the project.</w:t>
      </w:r>
      <w:r>
        <w:rPr>
          <w:sz w:val="14"/>
          <w:szCs w:val="14"/>
        </w:rPr>
        <w:t xml:space="preserve">20 </w:t>
      </w:r>
      <w:r w:rsidRPr="0017759B">
        <w:rPr>
          <w:rStyle w:val="StyleBoldUnderline"/>
        </w:rPr>
        <w:t>Other recent examples include the construction of a multiuse sports stadium in Grenada following that nation’s diplomatic switch in 2004, with 500 Chinese laborers brought in to do the work, a $21 million stadium in Antigua, a $12 million stadium in St. Kitts</w:t>
      </w:r>
      <w:proofErr w:type="gramStart"/>
      <w:r>
        <w:t>,</w:t>
      </w:r>
      <w:r>
        <w:rPr>
          <w:sz w:val="14"/>
          <w:szCs w:val="14"/>
        </w:rPr>
        <w:t>21</w:t>
      </w:r>
      <w:proofErr w:type="gramEnd"/>
      <w:r>
        <w:rPr>
          <w:sz w:val="14"/>
          <w:szCs w:val="14"/>
        </w:rPr>
        <w:t xml:space="preserve"> </w:t>
      </w:r>
      <w:r>
        <w:t xml:space="preserve">and </w:t>
      </w:r>
      <w:r w:rsidRPr="0017759B">
        <w:rPr>
          <w:rStyle w:val="StyleBoldUnderline"/>
        </w:rPr>
        <w:t xml:space="preserve">construction of the National Academy of Performing </w:t>
      </w:r>
      <w:r w:rsidRPr="00EF5B84">
        <w:rPr>
          <w:rStyle w:val="StyleBoldUnderline"/>
        </w:rPr>
        <w:t>Arts and the Prime Minister’s residence in Trinidad by Shanghai Construction of China, involving the use of 500 Chinese construction workers</w:t>
      </w:r>
      <w:r>
        <w:t>.</w:t>
      </w:r>
      <w:r>
        <w:rPr>
          <w:sz w:val="14"/>
          <w:szCs w:val="14"/>
        </w:rPr>
        <w:t>22</w:t>
      </w:r>
    </w:p>
    <w:p w14:paraId="118AF9C6" w14:textId="77777777" w:rsidR="009F7C3E" w:rsidRDefault="009F7C3E" w:rsidP="009F7C3E"/>
    <w:p w14:paraId="35F6CAB9" w14:textId="77777777" w:rsidR="001B7F0C" w:rsidRDefault="001B7F0C" w:rsidP="001B7F0C">
      <w:pPr>
        <w:pStyle w:val="Heading3"/>
      </w:pPr>
      <w:r>
        <w:lastRenderedPageBreak/>
        <w:t xml:space="preserve">Currency Loans Solve LA Econ  </w:t>
      </w:r>
    </w:p>
    <w:p w14:paraId="57CBF139" w14:textId="77777777" w:rsidR="001B7F0C" w:rsidRDefault="001B7F0C" w:rsidP="001B7F0C"/>
    <w:p w14:paraId="45F205A0" w14:textId="77777777" w:rsidR="001B7F0C" w:rsidRDefault="001B7F0C" w:rsidP="001B7F0C">
      <w:pPr>
        <w:pStyle w:val="Heading4"/>
      </w:pPr>
      <w:r>
        <w:t xml:space="preserve">China currency loans solve Latin American financial woes. </w:t>
      </w:r>
    </w:p>
    <w:p w14:paraId="70CEB6DF" w14:textId="77777777" w:rsidR="001B7F0C" w:rsidRPr="00FE6AB9" w:rsidRDefault="001B7F0C" w:rsidP="001B7F0C">
      <w:pPr>
        <w:rPr>
          <w:sz w:val="16"/>
          <w:szCs w:val="16"/>
        </w:rPr>
      </w:pPr>
      <w:r w:rsidRPr="00FE6AB9">
        <w:rPr>
          <w:rStyle w:val="StyleStyleBold12pt"/>
        </w:rPr>
        <w:t xml:space="preserve">Romero and </w:t>
      </w:r>
      <w:proofErr w:type="spellStart"/>
      <w:r w:rsidRPr="00FE6AB9">
        <w:rPr>
          <w:rStyle w:val="StyleStyleBold12pt"/>
        </w:rPr>
        <w:t>Barrionuevo</w:t>
      </w:r>
      <w:proofErr w:type="spellEnd"/>
      <w:r w:rsidRPr="00FE6AB9">
        <w:rPr>
          <w:rStyle w:val="StyleStyleBold12pt"/>
        </w:rPr>
        <w:t xml:space="preserve"> 9</w:t>
      </w:r>
      <w:r w:rsidRPr="00FE6AB9">
        <w:rPr>
          <w:sz w:val="16"/>
          <w:szCs w:val="16"/>
        </w:rPr>
        <w:t>. [Simon, Brazil bureau chief, Alexei, journalist, "Deals help China expand sway in Latin America" New York Times -- April 15 -- www.nytimes.com/2009/04/16/world/16chinaloan.html</w:t>
      </w:r>
      <w:proofErr w:type="gramStart"/>
      <w:r w:rsidRPr="00FE6AB9">
        <w:rPr>
          <w:sz w:val="16"/>
          <w:szCs w:val="16"/>
        </w:rPr>
        <w:t>?_</w:t>
      </w:r>
      <w:proofErr w:type="gramEnd"/>
      <w:r w:rsidRPr="00FE6AB9">
        <w:rPr>
          <w:sz w:val="16"/>
          <w:szCs w:val="16"/>
        </w:rPr>
        <w:t>r=0]</w:t>
      </w:r>
    </w:p>
    <w:p w14:paraId="454A6A7E" w14:textId="77777777" w:rsidR="001B7F0C" w:rsidRDefault="001B7F0C" w:rsidP="001B7F0C"/>
    <w:p w14:paraId="52E449C0" w14:textId="77777777" w:rsidR="001B7F0C" w:rsidRPr="00FE6AB9" w:rsidRDefault="001B7F0C" w:rsidP="001B7F0C">
      <w:pPr>
        <w:rPr>
          <w:rStyle w:val="StyleBoldUnderline"/>
        </w:rPr>
      </w:pPr>
      <w:r w:rsidRPr="00FE6AB9">
        <w:rPr>
          <w:sz w:val="16"/>
        </w:rPr>
        <w:t xml:space="preserve">Meanwhile, </w:t>
      </w:r>
      <w:r w:rsidRPr="00FE6AB9">
        <w:rPr>
          <w:rStyle w:val="StyleBoldUnderline"/>
          <w:highlight w:val="yellow"/>
        </w:rPr>
        <w:t>China is rapidly increasing its lending in Latin America</w:t>
      </w:r>
      <w:r w:rsidRPr="00FE6AB9">
        <w:rPr>
          <w:rStyle w:val="StyleBoldUnderline"/>
        </w:rPr>
        <w:t xml:space="preserve"> as it pursues not only long-term access to commodities</w:t>
      </w:r>
      <w:r w:rsidRPr="00FE6AB9">
        <w:rPr>
          <w:sz w:val="16"/>
        </w:rPr>
        <w:t xml:space="preserve"> like soybeans and iron ore, </w:t>
      </w:r>
      <w:r w:rsidRPr="00FE6AB9">
        <w:rPr>
          <w:rStyle w:val="StyleBoldUnderline"/>
        </w:rPr>
        <w:t>but also an alternative to investing in United States Treasury notes</w:t>
      </w:r>
      <w:proofErr w:type="gramStart"/>
      <w:r w:rsidRPr="00FE6AB9">
        <w:rPr>
          <w:rStyle w:val="StyleBoldUnderline"/>
        </w:rPr>
        <w:t>.</w:t>
      </w:r>
      <w:r w:rsidRPr="00FE6AB9">
        <w:rPr>
          <w:rStyle w:val="StyleBoldUnderline"/>
          <w:sz w:val="12"/>
          <w:u w:val="none"/>
        </w:rPr>
        <w:t>¶</w:t>
      </w:r>
      <w:proofErr w:type="gramEnd"/>
      <w:r w:rsidRPr="00FE6AB9">
        <w:rPr>
          <w:sz w:val="16"/>
        </w:rPr>
        <w:t xml:space="preserve"> </w:t>
      </w:r>
      <w:r w:rsidRPr="00FE6AB9">
        <w:rPr>
          <w:rStyle w:val="StyleBoldUnderline"/>
          <w:highlight w:val="yellow"/>
        </w:rPr>
        <w:t>One of China’s new deals in Latin America</w:t>
      </w:r>
      <w:r w:rsidRPr="00FE6AB9">
        <w:rPr>
          <w:rStyle w:val="StyleBoldUnderline"/>
        </w:rPr>
        <w:t xml:space="preserve">, the $10 billion arrangement </w:t>
      </w:r>
      <w:r w:rsidRPr="00FE6AB9">
        <w:rPr>
          <w:rStyle w:val="StyleBoldUnderline"/>
          <w:highlight w:val="yellow"/>
        </w:rPr>
        <w:t>with Argentina,</w:t>
      </w:r>
      <w:r w:rsidRPr="00FE6AB9">
        <w:rPr>
          <w:rStyle w:val="StyleBoldUnderline"/>
        </w:rPr>
        <w:t xml:space="preserve"> </w:t>
      </w:r>
      <w:r w:rsidRPr="00FE6AB9">
        <w:rPr>
          <w:rStyle w:val="StyleBoldUnderline"/>
          <w:highlight w:val="yellow"/>
        </w:rPr>
        <w:t>would allow Argentina reliable access to Chinese currency to help pay for imports</w:t>
      </w:r>
      <w:r w:rsidRPr="00FE6AB9">
        <w:rPr>
          <w:rStyle w:val="StyleBoldUnderline"/>
        </w:rPr>
        <w:t xml:space="preserve"> from China</w:t>
      </w:r>
      <w:r w:rsidRPr="00FE6AB9">
        <w:rPr>
          <w:sz w:val="16"/>
        </w:rPr>
        <w:t xml:space="preserve">. </w:t>
      </w:r>
      <w:r w:rsidRPr="00FE6AB9">
        <w:rPr>
          <w:rStyle w:val="StyleBoldUnderline"/>
        </w:rPr>
        <w:t>It may</w:t>
      </w:r>
      <w:r w:rsidRPr="00FE6AB9">
        <w:rPr>
          <w:sz w:val="16"/>
        </w:rPr>
        <w:t xml:space="preserve"> also </w:t>
      </w:r>
      <w:r w:rsidRPr="00FE6AB9">
        <w:rPr>
          <w:rStyle w:val="StyleBoldUnderline"/>
        </w:rPr>
        <w:t>help lead the way to China’s currency to eventually be used as an alternate reserve currency</w:t>
      </w:r>
      <w:r w:rsidRPr="00FE6AB9">
        <w:rPr>
          <w:sz w:val="16"/>
        </w:rPr>
        <w:t>. The deal follows similar ones China has struck with countries like South Korea, Indonesia and Belarus</w:t>
      </w:r>
      <w:proofErr w:type="gramStart"/>
      <w:r w:rsidRPr="00FE6AB9">
        <w:rPr>
          <w:sz w:val="16"/>
        </w:rPr>
        <w:t>.</w:t>
      </w:r>
      <w:r w:rsidRPr="00FE6AB9">
        <w:rPr>
          <w:sz w:val="12"/>
        </w:rPr>
        <w:t>¶</w:t>
      </w:r>
      <w:proofErr w:type="gramEnd"/>
      <w:r w:rsidRPr="00FE6AB9">
        <w:rPr>
          <w:sz w:val="16"/>
        </w:rPr>
        <w:t xml:space="preserve"> </w:t>
      </w:r>
      <w:r w:rsidRPr="00FE6AB9">
        <w:rPr>
          <w:rStyle w:val="StyleBoldUnderline"/>
          <w:highlight w:val="yellow"/>
        </w:rPr>
        <w:t>As the financial crisis began to whipsaw</w:t>
      </w:r>
      <w:r w:rsidRPr="00FE6AB9">
        <w:rPr>
          <w:rStyle w:val="StyleBoldUnderline"/>
        </w:rPr>
        <w:t xml:space="preserve"> international </w:t>
      </w:r>
      <w:r w:rsidRPr="00FE6AB9">
        <w:rPr>
          <w:rStyle w:val="StyleBoldUnderline"/>
          <w:highlight w:val="yellow"/>
        </w:rPr>
        <w:t>markets</w:t>
      </w:r>
      <w:r w:rsidRPr="00FE6AB9">
        <w:rPr>
          <w:sz w:val="16"/>
        </w:rPr>
        <w:t xml:space="preserve"> last year, </w:t>
      </w:r>
      <w:r w:rsidRPr="00FE6AB9">
        <w:rPr>
          <w:rStyle w:val="StyleBoldUnderline"/>
          <w:highlight w:val="yellow"/>
        </w:rPr>
        <w:t>the Fed</w:t>
      </w:r>
      <w:r w:rsidRPr="00FE6AB9">
        <w:rPr>
          <w:rStyle w:val="StyleBoldUnderline"/>
        </w:rPr>
        <w:t xml:space="preserve">eral </w:t>
      </w:r>
      <w:r w:rsidRPr="00FE6AB9">
        <w:rPr>
          <w:rStyle w:val="StyleBoldUnderline"/>
          <w:highlight w:val="yellow"/>
        </w:rPr>
        <w:t>Reserve</w:t>
      </w:r>
      <w:r w:rsidRPr="00FE6AB9">
        <w:rPr>
          <w:rStyle w:val="StyleBoldUnderline"/>
        </w:rPr>
        <w:t xml:space="preserve"> </w:t>
      </w:r>
      <w:r w:rsidRPr="00FE6AB9">
        <w:rPr>
          <w:rStyle w:val="StyleBoldUnderline"/>
          <w:highlight w:val="yellow"/>
        </w:rPr>
        <w:t>made its own currency arrangements with central banks</w:t>
      </w:r>
      <w:r w:rsidRPr="00FE6AB9">
        <w:rPr>
          <w:rStyle w:val="StyleBoldUnderline"/>
        </w:rPr>
        <w:t xml:space="preserve"> around the world</w:t>
      </w:r>
      <w:r w:rsidRPr="00FE6AB9">
        <w:rPr>
          <w:sz w:val="16"/>
        </w:rPr>
        <w:t xml:space="preserve">, allocating $30 billion each to Brazil and Mexico. (Brazil has opted not to tap it for now.) </w:t>
      </w:r>
      <w:r w:rsidRPr="00FE6AB9">
        <w:rPr>
          <w:rStyle w:val="StyleBoldUnderline"/>
          <w:highlight w:val="yellow"/>
        </w:rPr>
        <w:t>But smaller economies in the region</w:t>
      </w:r>
      <w:r w:rsidRPr="00FE6AB9">
        <w:rPr>
          <w:rStyle w:val="StyleBoldUnderline"/>
        </w:rPr>
        <w:t>,</w:t>
      </w:r>
      <w:r w:rsidRPr="00FE6AB9">
        <w:rPr>
          <w:sz w:val="16"/>
        </w:rPr>
        <w:t xml:space="preserve"> including Argentina, which has been trying to dispel doubts about its ability to meet its international debt payments, </w:t>
      </w:r>
      <w:r w:rsidRPr="00FE6AB9">
        <w:rPr>
          <w:rStyle w:val="StyleBoldUnderline"/>
          <w:highlight w:val="yellow"/>
        </w:rPr>
        <w:t>were left out</w:t>
      </w:r>
      <w:r w:rsidRPr="00FE6AB9">
        <w:rPr>
          <w:rStyle w:val="StyleBoldUnderline"/>
        </w:rPr>
        <w:t xml:space="preserve"> of those agreements</w:t>
      </w:r>
      <w:proofErr w:type="gramStart"/>
      <w:r w:rsidRPr="00FE6AB9">
        <w:rPr>
          <w:rStyle w:val="StyleBoldUnderline"/>
        </w:rPr>
        <w:t>.</w:t>
      </w:r>
      <w:r w:rsidRPr="00FE6AB9">
        <w:rPr>
          <w:sz w:val="12"/>
        </w:rPr>
        <w:t>¶</w:t>
      </w:r>
      <w:proofErr w:type="gramEnd"/>
      <w:r w:rsidRPr="00FE6AB9">
        <w:rPr>
          <w:sz w:val="16"/>
        </w:rPr>
        <w:t xml:space="preserve"> Details of </w:t>
      </w:r>
      <w:r w:rsidRPr="00FE6AB9">
        <w:rPr>
          <w:rStyle w:val="StyleBoldUnderline"/>
          <w:highlight w:val="yellow"/>
        </w:rPr>
        <w:t>the Chinese deal</w:t>
      </w:r>
      <w:r w:rsidRPr="00FE6AB9">
        <w:rPr>
          <w:sz w:val="16"/>
        </w:rPr>
        <w:t xml:space="preserve"> with Argentina are still being ironed out, but an official at Argentina’s central bank said it </w:t>
      </w:r>
      <w:r w:rsidRPr="00FE6AB9">
        <w:rPr>
          <w:rStyle w:val="StyleBoldUnderline"/>
          <w:highlight w:val="yellow"/>
        </w:rPr>
        <w:t>would allow Argentina to avoid using scarce dollars for all its international transactions</w:t>
      </w:r>
      <w:r w:rsidRPr="00FE6AB9">
        <w:rPr>
          <w:rStyle w:val="StyleBoldUnderline"/>
        </w:rPr>
        <w:t>.</w:t>
      </w:r>
      <w:r w:rsidRPr="00FE6AB9">
        <w:rPr>
          <w:sz w:val="16"/>
        </w:rPr>
        <w:t xml:space="preserve"> The takeover of billions of dollars in private pension funds, among other moves, led Argentines to pull the equivalent of nearly $23 billion, much of it in dollars, out of the country last year</w:t>
      </w:r>
      <w:proofErr w:type="gramStart"/>
      <w:r w:rsidRPr="00FE6AB9">
        <w:rPr>
          <w:sz w:val="16"/>
        </w:rPr>
        <w:t>.</w:t>
      </w:r>
      <w:r w:rsidRPr="00FE6AB9">
        <w:rPr>
          <w:sz w:val="12"/>
        </w:rPr>
        <w:t>¶</w:t>
      </w:r>
      <w:proofErr w:type="gramEnd"/>
      <w:r w:rsidRPr="00FE6AB9">
        <w:rPr>
          <w:sz w:val="16"/>
        </w:rPr>
        <w:t xml:space="preserve"> Dante </w:t>
      </w:r>
      <w:proofErr w:type="spellStart"/>
      <w:r w:rsidRPr="00FE6AB9">
        <w:rPr>
          <w:sz w:val="16"/>
        </w:rPr>
        <w:t>Sica</w:t>
      </w:r>
      <w:proofErr w:type="spellEnd"/>
      <w:r w:rsidRPr="00FE6AB9">
        <w:rPr>
          <w:sz w:val="16"/>
        </w:rPr>
        <w:t xml:space="preserve">, the lead economist at </w:t>
      </w:r>
      <w:proofErr w:type="spellStart"/>
      <w:r w:rsidRPr="00FE6AB9">
        <w:rPr>
          <w:sz w:val="16"/>
        </w:rPr>
        <w:t>Abeceb</w:t>
      </w:r>
      <w:proofErr w:type="spellEnd"/>
      <w:r w:rsidRPr="00FE6AB9">
        <w:rPr>
          <w:sz w:val="16"/>
        </w:rPr>
        <w:t xml:space="preserve">, a consulting firm in Buenos Aires, said </w:t>
      </w:r>
      <w:r w:rsidRPr="00FE6AB9">
        <w:rPr>
          <w:rStyle w:val="StyleBoldUnderline"/>
        </w:rPr>
        <w:t>the Chinese overtures in the region were made possible by the “lack of attention that the U</w:t>
      </w:r>
      <w:r w:rsidRPr="00FE6AB9">
        <w:rPr>
          <w:sz w:val="16"/>
        </w:rPr>
        <w:t xml:space="preserve">nited </w:t>
      </w:r>
      <w:r w:rsidRPr="00FE6AB9">
        <w:rPr>
          <w:rStyle w:val="StyleBoldUnderline"/>
        </w:rPr>
        <w:t>St</w:t>
      </w:r>
      <w:r w:rsidRPr="00FE6AB9">
        <w:rPr>
          <w:sz w:val="16"/>
        </w:rPr>
        <w:t xml:space="preserve">ates </w:t>
      </w:r>
      <w:r w:rsidRPr="00FE6AB9">
        <w:rPr>
          <w:rStyle w:val="StyleBoldUnderline"/>
        </w:rPr>
        <w:t xml:space="preserve">showed to Latin America </w:t>
      </w:r>
      <w:r w:rsidRPr="00FE6AB9">
        <w:rPr>
          <w:sz w:val="16"/>
        </w:rPr>
        <w:t>during the entire Bush administration.”</w:t>
      </w:r>
      <w:r w:rsidRPr="00FE6AB9">
        <w:rPr>
          <w:sz w:val="12"/>
        </w:rPr>
        <w:t>¶</w:t>
      </w:r>
      <w:r w:rsidRPr="00FE6AB9">
        <w:rPr>
          <w:sz w:val="16"/>
        </w:rPr>
        <w:t xml:space="preserve"> </w:t>
      </w:r>
      <w:r w:rsidRPr="00FE6AB9">
        <w:rPr>
          <w:rStyle w:val="StyleBoldUnderline"/>
          <w:highlight w:val="yellow"/>
        </w:rPr>
        <w:t>China is</w:t>
      </w:r>
      <w:r w:rsidRPr="00FE6AB9">
        <w:rPr>
          <w:sz w:val="16"/>
        </w:rPr>
        <w:t xml:space="preserve"> also </w:t>
      </w:r>
      <w:r w:rsidRPr="00FE6AB9">
        <w:rPr>
          <w:rStyle w:val="StyleBoldUnderline"/>
          <w:highlight w:val="yellow"/>
        </w:rPr>
        <w:t>seizing opportunities in Latin America when traditional lenders over which the United States holds some sway</w:t>
      </w:r>
      <w:r w:rsidRPr="00FE6AB9">
        <w:rPr>
          <w:sz w:val="16"/>
        </w:rPr>
        <w:t xml:space="preserve">, like the Inter-American Development Bank, </w:t>
      </w:r>
      <w:r w:rsidRPr="00FE6AB9">
        <w:rPr>
          <w:rStyle w:val="StyleBoldUnderline"/>
          <w:highlight w:val="yellow"/>
        </w:rPr>
        <w:t>are pushing up against their limits.</w:t>
      </w:r>
    </w:p>
    <w:p w14:paraId="1AEE2CC2" w14:textId="77777777" w:rsidR="001B7F0C" w:rsidRDefault="001B7F0C" w:rsidP="001B7F0C"/>
    <w:p w14:paraId="3E37D86E" w14:textId="77777777" w:rsidR="001B7F0C" w:rsidRDefault="001B7F0C" w:rsidP="001B7F0C">
      <w:pPr>
        <w:pStyle w:val="Heading3"/>
      </w:pPr>
      <w:r>
        <w:lastRenderedPageBreak/>
        <w:t xml:space="preserve">China Solves Financing </w:t>
      </w:r>
    </w:p>
    <w:p w14:paraId="7F76D883" w14:textId="77777777" w:rsidR="001B7F0C" w:rsidRDefault="001B7F0C" w:rsidP="001B7F0C"/>
    <w:p w14:paraId="0D5D10A8" w14:textId="77777777" w:rsidR="001B7F0C" w:rsidRDefault="001B7F0C" w:rsidP="001B7F0C">
      <w:pPr>
        <w:pStyle w:val="Heading4"/>
      </w:pPr>
      <w:r>
        <w:t xml:space="preserve">China solves alternative financing needs in Latin America. </w:t>
      </w:r>
    </w:p>
    <w:p w14:paraId="4654A245" w14:textId="77777777" w:rsidR="001B7F0C" w:rsidRPr="0060554F" w:rsidRDefault="001B7F0C" w:rsidP="001B7F0C">
      <w:pPr>
        <w:rPr>
          <w:sz w:val="16"/>
          <w:szCs w:val="16"/>
        </w:rPr>
      </w:pPr>
      <w:r w:rsidRPr="0060554F">
        <w:rPr>
          <w:rStyle w:val="StyleStyleBold12pt"/>
        </w:rPr>
        <w:t xml:space="preserve">Menendez </w:t>
      </w:r>
      <w:r>
        <w:rPr>
          <w:rStyle w:val="StyleStyleBold12pt"/>
        </w:rPr>
        <w:t>13</w:t>
      </w:r>
      <w:r w:rsidRPr="0060554F">
        <w:rPr>
          <w:sz w:val="16"/>
          <w:szCs w:val="16"/>
        </w:rPr>
        <w:t xml:space="preserve">. [Fernando, economist and a Principal at Cordoba Group International, a strategic consulting firm providing political and economic analysis "The East is rising, in Latin America" The Commentator -- </w:t>
      </w:r>
      <w:r>
        <w:rPr>
          <w:sz w:val="16"/>
          <w:szCs w:val="16"/>
        </w:rPr>
        <w:t xml:space="preserve">May 10 -- </w:t>
      </w:r>
      <w:r w:rsidRPr="0060554F">
        <w:rPr>
          <w:sz w:val="16"/>
          <w:szCs w:val="16"/>
        </w:rPr>
        <w:t>www.thecommentator.com/article/3488/the_east_is_rising_in_latin_america]</w:t>
      </w:r>
    </w:p>
    <w:p w14:paraId="37E21579" w14:textId="77777777" w:rsidR="001B7F0C" w:rsidRDefault="001B7F0C" w:rsidP="001B7F0C"/>
    <w:p w14:paraId="775E85B7" w14:textId="77777777" w:rsidR="001B7F0C" w:rsidRPr="0060554F" w:rsidRDefault="001B7F0C" w:rsidP="001B7F0C">
      <w:pPr>
        <w:rPr>
          <w:rStyle w:val="StyleBoldUnderline"/>
        </w:rPr>
      </w:pPr>
      <w:r w:rsidRPr="0060554F">
        <w:rPr>
          <w:sz w:val="16"/>
        </w:rPr>
        <w:t xml:space="preserve">Forsythe and Sanderson argue that </w:t>
      </w:r>
      <w:r w:rsidRPr="0060554F">
        <w:rPr>
          <w:rStyle w:val="StyleBoldUnderline"/>
        </w:rPr>
        <w:t>China’s policy of paying generous amounts of cash for its raw materials and propping up local autocrats gives a whole new meaning to the term “too big to fail.”</w:t>
      </w:r>
      <w:r w:rsidRPr="0060554F">
        <w:rPr>
          <w:sz w:val="16"/>
        </w:rPr>
        <w:t xml:space="preserve"> As the largest single overseas investor in Venezuela, China tied the money to contracts with Chinese firms</w:t>
      </w:r>
      <w:proofErr w:type="gramStart"/>
      <w:r w:rsidRPr="0060554F">
        <w:rPr>
          <w:sz w:val="16"/>
        </w:rPr>
        <w:t>.</w:t>
      </w:r>
      <w:r w:rsidRPr="0060554F">
        <w:rPr>
          <w:sz w:val="12"/>
        </w:rPr>
        <w:t>¶</w:t>
      </w:r>
      <w:proofErr w:type="gramEnd"/>
      <w:r w:rsidRPr="0060554F">
        <w:rPr>
          <w:sz w:val="16"/>
        </w:rPr>
        <w:t xml:space="preserve"> </w:t>
      </w:r>
      <w:r w:rsidRPr="0060554F">
        <w:rPr>
          <w:rStyle w:val="StyleBoldUnderline"/>
        </w:rPr>
        <w:t>China is</w:t>
      </w:r>
      <w:r w:rsidRPr="0060554F">
        <w:rPr>
          <w:sz w:val="16"/>
        </w:rPr>
        <w:t xml:space="preserve"> also </w:t>
      </w:r>
      <w:r w:rsidRPr="0060554F">
        <w:rPr>
          <w:rStyle w:val="StyleBoldUnderline"/>
        </w:rPr>
        <w:t>fast becoming an alternative source of development funding</w:t>
      </w:r>
      <w:r w:rsidRPr="0060554F">
        <w:rPr>
          <w:sz w:val="16"/>
        </w:rPr>
        <w:t xml:space="preserve">. </w:t>
      </w:r>
      <w:r w:rsidRPr="0060554F">
        <w:rPr>
          <w:rStyle w:val="StyleBoldUnderline"/>
        </w:rPr>
        <w:t>Its ability to lend long-term and the large amounts involved makes it an</w:t>
      </w:r>
      <w:r w:rsidRPr="0060554F">
        <w:rPr>
          <w:sz w:val="16"/>
        </w:rPr>
        <w:t xml:space="preserve"> </w:t>
      </w:r>
      <w:r w:rsidRPr="0060554F">
        <w:rPr>
          <w:rStyle w:val="Emphasis"/>
        </w:rPr>
        <w:t>important and different player</w:t>
      </w:r>
      <w:proofErr w:type="gramStart"/>
      <w:r w:rsidRPr="0060554F">
        <w:rPr>
          <w:sz w:val="16"/>
        </w:rPr>
        <w:t>.</w:t>
      </w:r>
      <w:r w:rsidRPr="0060554F">
        <w:rPr>
          <w:sz w:val="12"/>
        </w:rPr>
        <w:t>¶</w:t>
      </w:r>
      <w:proofErr w:type="gramEnd"/>
      <w:r w:rsidRPr="0060554F">
        <w:rPr>
          <w:sz w:val="16"/>
        </w:rPr>
        <w:t xml:space="preserve"> In terms of infrastructure development, </w:t>
      </w:r>
      <w:r w:rsidRPr="0060554F">
        <w:rPr>
          <w:rStyle w:val="StyleBoldUnderline"/>
        </w:rPr>
        <w:t>the China Development Bank has made substantive loans to develop roads, ports, railroads and other infrastructure that will secure it access to continuing flows of raw materials</w:t>
      </w:r>
      <w:r w:rsidRPr="0060554F">
        <w:rPr>
          <w:sz w:val="16"/>
        </w:rPr>
        <w:t xml:space="preserve">. According to research conducted by the Financial Times, </w:t>
      </w:r>
      <w:r w:rsidRPr="0060554F">
        <w:rPr>
          <w:rStyle w:val="StyleBoldUnderline"/>
        </w:rPr>
        <w:t>the China Development Bank (CDB) has displaced the World Bank as the world’s largest development bank, lending billions around the world in pursuit of China’s interests.</w:t>
      </w:r>
    </w:p>
    <w:p w14:paraId="003CB79E" w14:textId="77777777" w:rsidR="001B7F0C" w:rsidRPr="0060554F" w:rsidRDefault="001B7F0C" w:rsidP="001B7F0C"/>
    <w:p w14:paraId="2AF9386F" w14:textId="77777777" w:rsidR="001B7F0C" w:rsidRDefault="001B7F0C" w:rsidP="009F7C3E"/>
    <w:p w14:paraId="03D8DCE9" w14:textId="77777777" w:rsidR="001B7F0C" w:rsidRDefault="001B7F0C" w:rsidP="001B7F0C">
      <w:pPr>
        <w:pStyle w:val="Heading3"/>
      </w:pPr>
      <w:r>
        <w:lastRenderedPageBreak/>
        <w:t xml:space="preserve">Solves Energy Generally </w:t>
      </w:r>
    </w:p>
    <w:p w14:paraId="319F79F0" w14:textId="77777777" w:rsidR="001B7F0C" w:rsidRDefault="001B7F0C" w:rsidP="001B7F0C"/>
    <w:p w14:paraId="4E15B4DE" w14:textId="77777777" w:rsidR="001B7F0C" w:rsidRDefault="001B7F0C" w:rsidP="001B7F0C">
      <w:pPr>
        <w:pStyle w:val="Heading4"/>
      </w:pPr>
      <w:r>
        <w:t xml:space="preserve">China engagement solves Latin American energy investment. </w:t>
      </w:r>
    </w:p>
    <w:p w14:paraId="31C889D5" w14:textId="77777777" w:rsidR="001B7F0C" w:rsidRPr="0038534A" w:rsidRDefault="001B7F0C" w:rsidP="001B7F0C">
      <w:pPr>
        <w:rPr>
          <w:sz w:val="16"/>
          <w:szCs w:val="16"/>
        </w:rPr>
      </w:pPr>
      <w:r w:rsidRPr="0038534A">
        <w:rPr>
          <w:rStyle w:val="StyleStyleBold12pt"/>
        </w:rPr>
        <w:t xml:space="preserve">Romero and </w:t>
      </w:r>
      <w:proofErr w:type="spellStart"/>
      <w:r w:rsidRPr="0038534A">
        <w:rPr>
          <w:rStyle w:val="StyleStyleBold12pt"/>
        </w:rPr>
        <w:t>Barrionuevo</w:t>
      </w:r>
      <w:proofErr w:type="spellEnd"/>
      <w:r w:rsidRPr="0038534A">
        <w:rPr>
          <w:rStyle w:val="StyleStyleBold12pt"/>
        </w:rPr>
        <w:t xml:space="preserve"> 9</w:t>
      </w:r>
      <w:r w:rsidRPr="0038534A">
        <w:rPr>
          <w:sz w:val="16"/>
          <w:szCs w:val="16"/>
        </w:rPr>
        <w:t>. [Simon, Brazil bureau chief, Alexei, journalist, "Deals help China expand sway in Latin America" New York Times -- April 15 -- www.nytimes.com/2009/04/16/world/16chinaloan.html</w:t>
      </w:r>
      <w:proofErr w:type="gramStart"/>
      <w:r w:rsidRPr="0038534A">
        <w:rPr>
          <w:sz w:val="16"/>
          <w:szCs w:val="16"/>
        </w:rPr>
        <w:t>?_</w:t>
      </w:r>
      <w:proofErr w:type="gramEnd"/>
      <w:r w:rsidRPr="0038534A">
        <w:rPr>
          <w:sz w:val="16"/>
          <w:szCs w:val="16"/>
        </w:rPr>
        <w:t>r=0]</w:t>
      </w:r>
    </w:p>
    <w:p w14:paraId="755C7A68" w14:textId="77777777" w:rsidR="001B7F0C" w:rsidRDefault="001B7F0C" w:rsidP="001B7F0C"/>
    <w:p w14:paraId="77D0D34D" w14:textId="77777777" w:rsidR="001B7F0C" w:rsidRPr="0038534A" w:rsidRDefault="001B7F0C" w:rsidP="001B7F0C">
      <w:pPr>
        <w:rPr>
          <w:sz w:val="16"/>
        </w:rPr>
      </w:pPr>
      <w:r w:rsidRPr="0038534A">
        <w:rPr>
          <w:rStyle w:val="StyleBoldUnderline"/>
        </w:rPr>
        <w:t xml:space="preserve">As Washington tries to rebuild its strained relationships </w:t>
      </w:r>
      <w:r w:rsidRPr="0038534A">
        <w:rPr>
          <w:rStyle w:val="StyleBoldUnderline"/>
          <w:highlight w:val="yellow"/>
        </w:rPr>
        <w:t>in Latin America</w:t>
      </w:r>
      <w:r w:rsidRPr="0038534A">
        <w:rPr>
          <w:sz w:val="16"/>
          <w:highlight w:val="yellow"/>
        </w:rPr>
        <w:t xml:space="preserve">, </w:t>
      </w:r>
      <w:r w:rsidRPr="0038534A">
        <w:rPr>
          <w:rStyle w:val="Emphasis"/>
          <w:highlight w:val="yellow"/>
        </w:rPr>
        <w:t>China is stepping in vigorously</w:t>
      </w:r>
      <w:r w:rsidRPr="0038534A">
        <w:rPr>
          <w:sz w:val="16"/>
          <w:highlight w:val="yellow"/>
        </w:rPr>
        <w:t xml:space="preserve">, </w:t>
      </w:r>
      <w:r w:rsidRPr="0038534A">
        <w:rPr>
          <w:rStyle w:val="StyleBoldUnderline"/>
          <w:highlight w:val="yellow"/>
        </w:rPr>
        <w:t>offering countries across the region large amounts of money</w:t>
      </w:r>
      <w:r w:rsidRPr="0038534A">
        <w:rPr>
          <w:sz w:val="16"/>
        </w:rPr>
        <w:t xml:space="preserve"> while they struggle with sharply slowing economies, a plunge in commodity prices and restricted access to credit</w:t>
      </w:r>
      <w:proofErr w:type="gramStart"/>
      <w:r w:rsidRPr="0038534A">
        <w:rPr>
          <w:sz w:val="16"/>
        </w:rPr>
        <w:t>.</w:t>
      </w:r>
      <w:r w:rsidRPr="0038534A">
        <w:rPr>
          <w:sz w:val="12"/>
        </w:rPr>
        <w:t>¶</w:t>
      </w:r>
      <w:proofErr w:type="gramEnd"/>
      <w:r w:rsidRPr="0038534A">
        <w:rPr>
          <w:sz w:val="16"/>
        </w:rPr>
        <w:t xml:space="preserve"> In recent weeks, </w:t>
      </w:r>
      <w:r w:rsidRPr="0038534A">
        <w:rPr>
          <w:rStyle w:val="StyleBoldUnderline"/>
          <w:highlight w:val="yellow"/>
        </w:rPr>
        <w:t>China has been negotiating deals to double a development fund in Venezuela</w:t>
      </w:r>
      <w:r w:rsidRPr="0038534A">
        <w:rPr>
          <w:rStyle w:val="StyleBoldUnderline"/>
        </w:rPr>
        <w:t xml:space="preserve"> to $12 billion,</w:t>
      </w:r>
      <w:r w:rsidRPr="0038534A">
        <w:rPr>
          <w:sz w:val="16"/>
        </w:rPr>
        <w:t xml:space="preserve"> </w:t>
      </w:r>
      <w:r w:rsidRPr="0038534A">
        <w:rPr>
          <w:rStyle w:val="StyleBoldUnderline"/>
          <w:highlight w:val="yellow"/>
        </w:rPr>
        <w:t>lend Ecuador at least $1 billion</w:t>
      </w:r>
      <w:r w:rsidRPr="0038534A">
        <w:rPr>
          <w:rStyle w:val="StyleBoldUnderline"/>
        </w:rPr>
        <w:t xml:space="preserve"> </w:t>
      </w:r>
      <w:r w:rsidRPr="0038534A">
        <w:rPr>
          <w:rStyle w:val="StyleBoldUnderline"/>
          <w:highlight w:val="yellow"/>
        </w:rPr>
        <w:t>to build a hydroelectric plant</w:t>
      </w:r>
      <w:r w:rsidRPr="0038534A">
        <w:rPr>
          <w:sz w:val="16"/>
          <w:highlight w:val="yellow"/>
        </w:rPr>
        <w:t>,</w:t>
      </w:r>
      <w:r w:rsidRPr="0038534A">
        <w:rPr>
          <w:sz w:val="16"/>
        </w:rPr>
        <w:t xml:space="preserve"> </w:t>
      </w:r>
      <w:r w:rsidRPr="0038534A">
        <w:rPr>
          <w:rStyle w:val="StyleBoldUnderline"/>
          <w:highlight w:val="yellow"/>
        </w:rPr>
        <w:t>provide Argentina with access to more than $10 billion in Chinese currency</w:t>
      </w:r>
      <w:r w:rsidRPr="0038534A">
        <w:rPr>
          <w:sz w:val="16"/>
        </w:rPr>
        <w:t xml:space="preserve"> and lend Brazil’s national oil company $10 billion. </w:t>
      </w:r>
      <w:r w:rsidRPr="0038534A">
        <w:rPr>
          <w:rStyle w:val="Emphasis"/>
          <w:highlight w:val="yellow"/>
        </w:rPr>
        <w:t>The deals largely focus on China locking in natural resources like oil</w:t>
      </w:r>
      <w:r w:rsidRPr="0038534A">
        <w:rPr>
          <w:rStyle w:val="Emphasis"/>
        </w:rPr>
        <w:t xml:space="preserve"> for years to come</w:t>
      </w:r>
      <w:r w:rsidRPr="0038534A">
        <w:rPr>
          <w:sz w:val="16"/>
        </w:rPr>
        <w:t>.</w:t>
      </w:r>
    </w:p>
    <w:p w14:paraId="214723FD" w14:textId="77777777" w:rsidR="001B7F0C" w:rsidRDefault="001B7F0C" w:rsidP="001B7F0C"/>
    <w:p w14:paraId="413C73DB" w14:textId="77777777" w:rsidR="001B7F0C" w:rsidRDefault="001B7F0C" w:rsidP="001B7F0C">
      <w:pPr>
        <w:pStyle w:val="Heading4"/>
      </w:pPr>
      <w:r>
        <w:t xml:space="preserve">Chinese economic engagement solves Latin American energy development. </w:t>
      </w:r>
    </w:p>
    <w:p w14:paraId="47357552" w14:textId="77777777" w:rsidR="001B7F0C" w:rsidRPr="002438F3" w:rsidRDefault="001B7F0C" w:rsidP="001B7F0C">
      <w:pPr>
        <w:rPr>
          <w:sz w:val="16"/>
          <w:szCs w:val="16"/>
        </w:rPr>
      </w:pPr>
      <w:proofErr w:type="spellStart"/>
      <w:r w:rsidRPr="002438F3">
        <w:rPr>
          <w:rStyle w:val="StyleStyleBold12pt"/>
        </w:rPr>
        <w:t>Sherr</w:t>
      </w:r>
      <w:proofErr w:type="spellEnd"/>
      <w:r w:rsidRPr="002438F3">
        <w:rPr>
          <w:rStyle w:val="StyleStyleBold12pt"/>
        </w:rPr>
        <w:t xml:space="preserve"> 11</w:t>
      </w:r>
      <w:r w:rsidRPr="002438F3">
        <w:rPr>
          <w:sz w:val="16"/>
          <w:szCs w:val="16"/>
        </w:rPr>
        <w:t xml:space="preserve">. [Kirk, president of </w:t>
      </w:r>
      <w:proofErr w:type="spellStart"/>
      <w:r w:rsidRPr="002438F3">
        <w:rPr>
          <w:sz w:val="16"/>
          <w:szCs w:val="16"/>
        </w:rPr>
        <w:t>Regester</w:t>
      </w:r>
      <w:proofErr w:type="spellEnd"/>
      <w:r w:rsidRPr="002438F3">
        <w:rPr>
          <w:sz w:val="16"/>
          <w:szCs w:val="16"/>
        </w:rPr>
        <w:t xml:space="preserve"> Larkin Energy, "How is China changing Latin America's Energy Sector" Inter-American Dialogue -- July 22 -- www.thedialogue.org/page.cfm</w:t>
      </w:r>
      <w:proofErr w:type="gramStart"/>
      <w:r w:rsidRPr="002438F3">
        <w:rPr>
          <w:sz w:val="16"/>
          <w:szCs w:val="16"/>
        </w:rPr>
        <w:t>?pageID</w:t>
      </w:r>
      <w:proofErr w:type="gramEnd"/>
      <w:r w:rsidRPr="002438F3">
        <w:rPr>
          <w:sz w:val="16"/>
          <w:szCs w:val="16"/>
        </w:rPr>
        <w:t>=32&amp;pubID=2710]</w:t>
      </w:r>
    </w:p>
    <w:p w14:paraId="68E29FAE" w14:textId="77777777" w:rsidR="001B7F0C" w:rsidRDefault="001B7F0C" w:rsidP="001B7F0C"/>
    <w:p w14:paraId="5914CEB2" w14:textId="77777777" w:rsidR="001B7F0C" w:rsidRPr="002438F3" w:rsidRDefault="001B7F0C" w:rsidP="001B7F0C">
      <w:pPr>
        <w:rPr>
          <w:sz w:val="16"/>
        </w:rPr>
      </w:pPr>
      <w:r w:rsidRPr="002438F3">
        <w:rPr>
          <w:sz w:val="16"/>
        </w:rPr>
        <w:t xml:space="preserve">Q: </w:t>
      </w:r>
      <w:r w:rsidRPr="002438F3">
        <w:rPr>
          <w:rStyle w:val="StyleBoldUnderline"/>
          <w:highlight w:val="yellow"/>
        </w:rPr>
        <w:t>China</w:t>
      </w:r>
      <w:r w:rsidRPr="002438F3">
        <w:rPr>
          <w:sz w:val="16"/>
        </w:rPr>
        <w:t xml:space="preserve"> recently </w:t>
      </w:r>
      <w:r w:rsidRPr="002438F3">
        <w:rPr>
          <w:rStyle w:val="StyleBoldUnderline"/>
          <w:highlight w:val="yellow"/>
        </w:rPr>
        <w:t>announced several loans worth billions of dollars to</w:t>
      </w:r>
      <w:r w:rsidRPr="002438F3">
        <w:rPr>
          <w:rStyle w:val="StyleBoldUnderline"/>
        </w:rPr>
        <w:t xml:space="preserve"> Ecuador and </w:t>
      </w:r>
      <w:r w:rsidRPr="002438F3">
        <w:rPr>
          <w:rStyle w:val="StyleBoldUnderline"/>
          <w:highlight w:val="yellow"/>
        </w:rPr>
        <w:t>Venezuela-to be paid back largely in the form of oil-for public works, energy</w:t>
      </w:r>
      <w:r w:rsidRPr="002438F3">
        <w:rPr>
          <w:rStyle w:val="StyleBoldUnderline"/>
        </w:rPr>
        <w:t xml:space="preserve"> and infrastructure </w:t>
      </w:r>
      <w:r w:rsidRPr="002438F3">
        <w:rPr>
          <w:rStyle w:val="StyleBoldUnderline"/>
          <w:highlight w:val="yellow"/>
        </w:rPr>
        <w:t>projects</w:t>
      </w:r>
      <w:r w:rsidRPr="002438F3">
        <w:rPr>
          <w:sz w:val="16"/>
        </w:rPr>
        <w:t xml:space="preserve">. </w:t>
      </w:r>
      <w:r w:rsidRPr="002438F3">
        <w:rPr>
          <w:rStyle w:val="StyleBoldUnderline"/>
          <w:highlight w:val="yellow"/>
        </w:rPr>
        <w:t>These</w:t>
      </w:r>
      <w:r w:rsidRPr="002438F3">
        <w:rPr>
          <w:sz w:val="16"/>
        </w:rPr>
        <w:t xml:space="preserve"> </w:t>
      </w:r>
      <w:r w:rsidRPr="002438F3">
        <w:rPr>
          <w:rStyle w:val="StyleBoldUnderline"/>
          <w:highlight w:val="yellow"/>
        </w:rPr>
        <w:t>investments</w:t>
      </w:r>
      <w:r w:rsidRPr="002438F3">
        <w:rPr>
          <w:sz w:val="16"/>
        </w:rPr>
        <w:t xml:space="preserve"> and others </w:t>
      </w:r>
      <w:proofErr w:type="gramStart"/>
      <w:r w:rsidRPr="002438F3">
        <w:rPr>
          <w:rStyle w:val="StyleBoldUnderline"/>
          <w:highlight w:val="yellow"/>
        </w:rPr>
        <w:t>have made</w:t>
      </w:r>
      <w:proofErr w:type="gramEnd"/>
      <w:r w:rsidRPr="002438F3">
        <w:rPr>
          <w:rStyle w:val="StyleBoldUnderline"/>
          <w:highlight w:val="yellow"/>
        </w:rPr>
        <w:t xml:space="preserve"> China</w:t>
      </w:r>
      <w:r w:rsidRPr="002438F3">
        <w:rPr>
          <w:sz w:val="16"/>
          <w:highlight w:val="yellow"/>
        </w:rPr>
        <w:t xml:space="preserve"> </w:t>
      </w:r>
      <w:r w:rsidRPr="002438F3">
        <w:rPr>
          <w:rStyle w:val="Emphasis"/>
          <w:highlight w:val="yellow"/>
        </w:rPr>
        <w:t>the biggest credit source</w:t>
      </w:r>
      <w:r w:rsidRPr="002438F3">
        <w:rPr>
          <w:sz w:val="16"/>
        </w:rPr>
        <w:t xml:space="preserve"> for the two governments, often on terms that other financial institutions would spurn, analysts have pointed out. </w:t>
      </w:r>
      <w:r w:rsidRPr="002438F3">
        <w:rPr>
          <w:rStyle w:val="StyleBoldUnderline"/>
        </w:rPr>
        <w:t>Are China's big loans going to be good deals for the Latin American countries</w:t>
      </w:r>
      <w:r w:rsidRPr="002438F3">
        <w:rPr>
          <w:sz w:val="16"/>
        </w:rPr>
        <w:t xml:space="preserve">? Will the money come through, and will it be used effectively for the intended purposes? </w:t>
      </w:r>
      <w:proofErr w:type="gramStart"/>
      <w:r w:rsidRPr="002438F3">
        <w:rPr>
          <w:rStyle w:val="StyleBoldUnderline"/>
        </w:rPr>
        <w:t>Is</w:t>
      </w:r>
      <w:proofErr w:type="gramEnd"/>
      <w:r w:rsidRPr="002438F3">
        <w:rPr>
          <w:rStyle w:val="StyleBoldUnderline"/>
        </w:rPr>
        <w:t xml:space="preserve"> China's increased investment in Ecuador, Venezuela and other countries in the region playing out as expected</w:t>
      </w:r>
      <w:r w:rsidRPr="002438F3">
        <w:rPr>
          <w:sz w:val="16"/>
        </w:rPr>
        <w:t xml:space="preserve"> several years ago? What unexpected or new economic and political twists are on the horizon resulting from evolving China-Latin America relations? </w:t>
      </w:r>
      <w:r w:rsidRPr="002438F3">
        <w:rPr>
          <w:sz w:val="12"/>
        </w:rPr>
        <w:t>¶</w:t>
      </w:r>
      <w:r w:rsidRPr="002438F3">
        <w:rPr>
          <w:sz w:val="16"/>
        </w:rPr>
        <w:t xml:space="preserve"> </w:t>
      </w:r>
      <w:r w:rsidRPr="002438F3">
        <w:rPr>
          <w:sz w:val="12"/>
        </w:rPr>
        <w:t>¶</w:t>
      </w:r>
      <w:r w:rsidRPr="002438F3">
        <w:rPr>
          <w:sz w:val="16"/>
        </w:rPr>
        <w:t xml:space="preserve"> A: Kirk </w:t>
      </w:r>
      <w:proofErr w:type="spellStart"/>
      <w:r w:rsidRPr="002438F3">
        <w:rPr>
          <w:sz w:val="16"/>
        </w:rPr>
        <w:t>Sherr</w:t>
      </w:r>
      <w:proofErr w:type="spellEnd"/>
      <w:r w:rsidRPr="002438F3">
        <w:rPr>
          <w:sz w:val="16"/>
        </w:rPr>
        <w:t xml:space="preserve">, president of </w:t>
      </w:r>
      <w:proofErr w:type="spellStart"/>
      <w:r w:rsidRPr="002438F3">
        <w:rPr>
          <w:sz w:val="16"/>
        </w:rPr>
        <w:t>Regester</w:t>
      </w:r>
      <w:proofErr w:type="spellEnd"/>
      <w:r w:rsidRPr="002438F3">
        <w:rPr>
          <w:sz w:val="16"/>
        </w:rPr>
        <w:t xml:space="preserve"> Larkin Energy: "</w:t>
      </w:r>
      <w:r w:rsidRPr="002438F3">
        <w:rPr>
          <w:rStyle w:val="StyleBoldUnderline"/>
          <w:highlight w:val="yellow"/>
        </w:rPr>
        <w:t>China is not just lending to the region in return for oil, it also is leveraging the goodwill synergies of these loans to support large equity investments in oil, gas and electric companies</w:t>
      </w:r>
      <w:r w:rsidRPr="002438F3">
        <w:rPr>
          <w:sz w:val="16"/>
        </w:rPr>
        <w:t xml:space="preserve">. </w:t>
      </w:r>
      <w:r w:rsidRPr="002438F3">
        <w:rPr>
          <w:rStyle w:val="StyleBoldUnderline"/>
          <w:highlight w:val="yellow"/>
        </w:rPr>
        <w:t>These loan agreements</w:t>
      </w:r>
      <w:r w:rsidRPr="002438F3">
        <w:rPr>
          <w:rStyle w:val="StyleBoldUnderline"/>
        </w:rPr>
        <w:t xml:space="preserve"> are important to China and they </w:t>
      </w:r>
      <w:r w:rsidRPr="002438F3">
        <w:rPr>
          <w:rStyle w:val="StyleBoldUnderline"/>
          <w:highlight w:val="yellow"/>
        </w:rPr>
        <w:t>have a solid track record of meeting their obligations</w:t>
      </w:r>
      <w:r w:rsidRPr="002438F3">
        <w:rPr>
          <w:sz w:val="16"/>
          <w:highlight w:val="yellow"/>
        </w:rPr>
        <w:t>-</w:t>
      </w:r>
      <w:r w:rsidRPr="002438F3">
        <w:rPr>
          <w:sz w:val="16"/>
        </w:rPr>
        <w:t xml:space="preserve">even when the recipient countries may not meet theirs due to project delays and cost overruns. China has benefited on many fronts from its relationship with the region, exporting more than it imports while also nailing down long-term commodity resources. </w:t>
      </w:r>
      <w:r w:rsidRPr="002438F3">
        <w:rPr>
          <w:rStyle w:val="StyleBoldUnderline"/>
        </w:rPr>
        <w:t>Energy security is a major issue for Beijing, and Latin American sourcing is merely one part of a complex solution.</w:t>
      </w:r>
      <w:r w:rsidRPr="002438F3">
        <w:rPr>
          <w:sz w:val="16"/>
        </w:rPr>
        <w:t xml:space="preserve"> According to the BP Statistical Review, China imported nearly 5 million barrels per day (bpd) of crude from South and Central America in 2010, compared to only 8,000 bpd in 2001. Over this same period, </w:t>
      </w:r>
      <w:r w:rsidRPr="002438F3">
        <w:rPr>
          <w:rStyle w:val="StyleBoldUnderline"/>
          <w:highlight w:val="yellow"/>
        </w:rPr>
        <w:t xml:space="preserve">Chinese national oil companies have extended their presence across the Latin America region, gaining </w:t>
      </w:r>
      <w:r w:rsidRPr="002438F3">
        <w:rPr>
          <w:rStyle w:val="Emphasis"/>
          <w:highlight w:val="yellow"/>
        </w:rPr>
        <w:t>valuable operating experience</w:t>
      </w:r>
      <w:r w:rsidRPr="002438F3">
        <w:rPr>
          <w:sz w:val="16"/>
        </w:rPr>
        <w:t xml:space="preserve">. </w:t>
      </w:r>
      <w:r w:rsidRPr="002438F3">
        <w:rPr>
          <w:rStyle w:val="StyleBoldUnderline"/>
        </w:rPr>
        <w:t>In Venezuela,</w:t>
      </w:r>
      <w:r w:rsidRPr="002438F3">
        <w:rPr>
          <w:sz w:val="16"/>
        </w:rPr>
        <w:t xml:space="preserve"> especially, </w:t>
      </w:r>
      <w:r w:rsidRPr="002438F3">
        <w:rPr>
          <w:rStyle w:val="StyleBoldUnderline"/>
        </w:rPr>
        <w:t>China has become a major force with the $16.3 billion joint venture between PDVSA and China National Petroleum Corp. to develop</w:t>
      </w:r>
      <w:r w:rsidRPr="002438F3">
        <w:rPr>
          <w:sz w:val="16"/>
        </w:rPr>
        <w:t xml:space="preserve"> the Junin-4 block of </w:t>
      </w:r>
      <w:r w:rsidRPr="002438F3">
        <w:rPr>
          <w:rStyle w:val="StyleBoldUnderline"/>
        </w:rPr>
        <w:t>the Orinoco oil belt</w:t>
      </w:r>
      <w:r w:rsidRPr="002438F3">
        <w:rPr>
          <w:sz w:val="16"/>
        </w:rPr>
        <w:t>. A number of twists and turns lie ahead, however, for China's engagement of the region. Already, there is growing regional backlash against Chinese imports in Brazil. Additionally, China faces significant regional risk from implications of possible regime change in its allies, Venezuela and Cuba. On the other hand, if Chinese shale gas addresses more of their energy needs, their interest in the region may wane over time."</w:t>
      </w:r>
    </w:p>
    <w:p w14:paraId="0E4A5F81" w14:textId="77777777" w:rsidR="001B7F0C" w:rsidRDefault="001B7F0C" w:rsidP="001B7F0C"/>
    <w:p w14:paraId="563E8D5C" w14:textId="77777777" w:rsidR="001B7F0C" w:rsidRDefault="001B7F0C" w:rsidP="001B7F0C"/>
    <w:p w14:paraId="6C4DE862" w14:textId="77777777" w:rsidR="001B7F0C" w:rsidRDefault="001B7F0C" w:rsidP="009F7C3E"/>
    <w:p w14:paraId="4E5A1E09" w14:textId="723F2C96" w:rsidR="001B7F0C" w:rsidRDefault="001B7F0C" w:rsidP="001B7F0C">
      <w:pPr>
        <w:pStyle w:val="Heading2"/>
      </w:pPr>
      <w:r>
        <w:lastRenderedPageBreak/>
        <w:t xml:space="preserve">--- Cuba --- </w:t>
      </w:r>
    </w:p>
    <w:p w14:paraId="1B9CE172" w14:textId="77777777" w:rsidR="009F7C3E" w:rsidRDefault="009F7C3E" w:rsidP="009F7C3E">
      <w:pPr>
        <w:pStyle w:val="Heading3"/>
      </w:pPr>
      <w:r>
        <w:lastRenderedPageBreak/>
        <w:t xml:space="preserve">Solves Cuba Engagement </w:t>
      </w:r>
    </w:p>
    <w:p w14:paraId="6C8194F3" w14:textId="77777777" w:rsidR="009F7C3E" w:rsidRDefault="009F7C3E" w:rsidP="009F7C3E"/>
    <w:p w14:paraId="4E15FF1A" w14:textId="3CE85FAA" w:rsidR="00181664" w:rsidRDefault="00181664" w:rsidP="00181664">
      <w:pPr>
        <w:pStyle w:val="Heading4"/>
      </w:pPr>
      <w:r>
        <w:t xml:space="preserve">Cuba says yes. </w:t>
      </w:r>
    </w:p>
    <w:p w14:paraId="39AAC0B8" w14:textId="2E679FEE" w:rsidR="00181664" w:rsidRPr="00181664" w:rsidRDefault="00181664" w:rsidP="00181664">
      <w:pPr>
        <w:rPr>
          <w:sz w:val="16"/>
          <w:szCs w:val="16"/>
        </w:rPr>
      </w:pPr>
      <w:r w:rsidRPr="00181664">
        <w:rPr>
          <w:rStyle w:val="StyleStyleBold12pt"/>
        </w:rPr>
        <w:t>Xinhua 12</w:t>
      </w:r>
      <w:r w:rsidRPr="00181664">
        <w:rPr>
          <w:sz w:val="16"/>
          <w:szCs w:val="16"/>
        </w:rPr>
        <w:t>. ["Cuba, China to strengthen economic, trade ties" September 27 -- news.xinhuanet.com/</w:t>
      </w:r>
      <w:proofErr w:type="spellStart"/>
      <w:r w:rsidRPr="00181664">
        <w:rPr>
          <w:sz w:val="16"/>
          <w:szCs w:val="16"/>
        </w:rPr>
        <w:t>english</w:t>
      </w:r>
      <w:proofErr w:type="spellEnd"/>
      <w:r w:rsidRPr="00181664">
        <w:rPr>
          <w:sz w:val="16"/>
          <w:szCs w:val="16"/>
        </w:rPr>
        <w:t>/china/2012-09/27/c_131876461.htm]</w:t>
      </w:r>
    </w:p>
    <w:p w14:paraId="66BFCE29" w14:textId="77777777" w:rsidR="00181664" w:rsidRDefault="00181664" w:rsidP="00181664"/>
    <w:p w14:paraId="66B02304" w14:textId="77D94F30" w:rsidR="00181664" w:rsidRPr="00181664" w:rsidRDefault="00181664" w:rsidP="00181664">
      <w:pPr>
        <w:rPr>
          <w:sz w:val="16"/>
        </w:rPr>
      </w:pPr>
      <w:r w:rsidRPr="00181664">
        <w:rPr>
          <w:rStyle w:val="StyleBoldUnderline"/>
        </w:rPr>
        <w:t xml:space="preserve">Top officials from </w:t>
      </w:r>
      <w:r w:rsidRPr="00181664">
        <w:rPr>
          <w:rStyle w:val="StyleBoldUnderline"/>
          <w:highlight w:val="yellow"/>
        </w:rPr>
        <w:t>Cuba and China reaffirmed</w:t>
      </w:r>
      <w:r w:rsidRPr="00181664">
        <w:rPr>
          <w:sz w:val="16"/>
        </w:rPr>
        <w:t xml:space="preserve"> here Wednesday </w:t>
      </w:r>
      <w:r w:rsidRPr="00181664">
        <w:rPr>
          <w:rStyle w:val="StyleBoldUnderline"/>
          <w:highlight w:val="yellow"/>
        </w:rPr>
        <w:t>their commitment to strengthening</w:t>
      </w:r>
      <w:r w:rsidRPr="00181664">
        <w:rPr>
          <w:rStyle w:val="StyleBoldUnderline"/>
        </w:rPr>
        <w:t xml:space="preserve"> bilateral </w:t>
      </w:r>
      <w:r w:rsidRPr="00181664">
        <w:rPr>
          <w:rStyle w:val="StyleBoldUnderline"/>
          <w:highlight w:val="yellow"/>
        </w:rPr>
        <w:t>economic</w:t>
      </w:r>
      <w:r w:rsidRPr="00181664">
        <w:rPr>
          <w:rStyle w:val="StyleBoldUnderline"/>
        </w:rPr>
        <w:t xml:space="preserve"> and trade </w:t>
      </w:r>
      <w:r w:rsidRPr="00181664">
        <w:rPr>
          <w:rStyle w:val="StyleBoldUnderline"/>
          <w:highlight w:val="yellow"/>
        </w:rPr>
        <w:t>ties</w:t>
      </w:r>
      <w:proofErr w:type="gramStart"/>
      <w:r w:rsidRPr="00181664">
        <w:rPr>
          <w:rStyle w:val="StyleBoldUnderline"/>
        </w:rPr>
        <w:t>.</w:t>
      </w:r>
      <w:r w:rsidRPr="00181664">
        <w:rPr>
          <w:rStyle w:val="StyleBoldUnderline"/>
          <w:sz w:val="12"/>
          <w:u w:val="none"/>
        </w:rPr>
        <w:t>¶</w:t>
      </w:r>
      <w:proofErr w:type="gramEnd"/>
      <w:r w:rsidRPr="00181664">
        <w:rPr>
          <w:sz w:val="16"/>
        </w:rPr>
        <w:t xml:space="preserve"> At the 25th Session of the China-Cuba Intergovernmental Commission, </w:t>
      </w:r>
      <w:r w:rsidRPr="00181664">
        <w:rPr>
          <w:rStyle w:val="StyleBoldUnderline"/>
        </w:rPr>
        <w:t xml:space="preserve">Chinese Minister of Commerce </w:t>
      </w:r>
      <w:r w:rsidRPr="00181664">
        <w:rPr>
          <w:rStyle w:val="StyleBoldUnderline"/>
          <w:highlight w:val="yellow"/>
        </w:rPr>
        <w:t>Chen</w:t>
      </w:r>
      <w:r w:rsidRPr="00181664">
        <w:rPr>
          <w:sz w:val="16"/>
        </w:rPr>
        <w:t xml:space="preserve"> Deming </w:t>
      </w:r>
      <w:r w:rsidRPr="00181664">
        <w:rPr>
          <w:rStyle w:val="StyleBoldUnderline"/>
          <w:highlight w:val="yellow"/>
        </w:rPr>
        <w:t>stressed the importance of</w:t>
      </w:r>
      <w:r w:rsidRPr="00181664">
        <w:rPr>
          <w:rStyle w:val="StyleBoldUnderline"/>
        </w:rPr>
        <w:t xml:space="preserve"> developing and </w:t>
      </w:r>
      <w:r w:rsidRPr="00181664">
        <w:rPr>
          <w:rStyle w:val="StyleBoldUnderline"/>
          <w:highlight w:val="yellow"/>
        </w:rPr>
        <w:t>improving</w:t>
      </w:r>
      <w:r w:rsidRPr="00181664">
        <w:rPr>
          <w:rStyle w:val="StyleBoldUnderline"/>
        </w:rPr>
        <w:t xml:space="preserve"> bilateral </w:t>
      </w:r>
      <w:r w:rsidRPr="00181664">
        <w:rPr>
          <w:rStyle w:val="StyleBoldUnderline"/>
          <w:highlight w:val="yellow"/>
        </w:rPr>
        <w:t>cooperation and promoting business ties</w:t>
      </w:r>
      <w:r w:rsidRPr="00181664">
        <w:rPr>
          <w:rStyle w:val="StyleBoldUnderline"/>
        </w:rPr>
        <w:t xml:space="preserve"> between the two sides</w:t>
      </w:r>
      <w:r w:rsidRPr="00181664">
        <w:rPr>
          <w:sz w:val="16"/>
        </w:rPr>
        <w:t xml:space="preserve"> as some European countries are struggling with their debt crises.</w:t>
      </w:r>
      <w:r w:rsidRPr="00181664">
        <w:rPr>
          <w:sz w:val="12"/>
        </w:rPr>
        <w:t>¶</w:t>
      </w:r>
      <w:r w:rsidRPr="00181664">
        <w:rPr>
          <w:sz w:val="16"/>
        </w:rPr>
        <w:t xml:space="preserve"> Chen said that during the meeting co-chaired by him and Ricardo </w:t>
      </w:r>
      <w:proofErr w:type="spellStart"/>
      <w:r w:rsidRPr="00181664">
        <w:rPr>
          <w:sz w:val="16"/>
        </w:rPr>
        <w:t>Cabrisas</w:t>
      </w:r>
      <w:proofErr w:type="spellEnd"/>
      <w:r w:rsidRPr="00181664">
        <w:rPr>
          <w:sz w:val="16"/>
        </w:rPr>
        <w:t xml:space="preserve">, vice president of Cuba's Council of Ministers, </w:t>
      </w:r>
      <w:r w:rsidRPr="00181664">
        <w:rPr>
          <w:rStyle w:val="StyleBoldUnderline"/>
          <w:highlight w:val="yellow"/>
        </w:rPr>
        <w:t>the</w:t>
      </w:r>
      <w:r w:rsidRPr="00181664">
        <w:rPr>
          <w:rStyle w:val="StyleBoldUnderline"/>
        </w:rPr>
        <w:t xml:space="preserve"> </w:t>
      </w:r>
      <w:r w:rsidRPr="00181664">
        <w:rPr>
          <w:rStyle w:val="StyleBoldUnderline"/>
          <w:highlight w:val="yellow"/>
        </w:rPr>
        <w:t>two sides</w:t>
      </w:r>
      <w:r w:rsidRPr="00181664">
        <w:rPr>
          <w:rStyle w:val="StyleBoldUnderline"/>
        </w:rPr>
        <w:t xml:space="preserve"> "discussed and reached broad consensus on issues of mutual concern."</w:t>
      </w:r>
      <w:r w:rsidRPr="00181664">
        <w:rPr>
          <w:rStyle w:val="StyleBoldUnderline"/>
          <w:sz w:val="12"/>
          <w:u w:val="none"/>
        </w:rPr>
        <w:t>¶</w:t>
      </w:r>
      <w:r w:rsidRPr="00181664">
        <w:rPr>
          <w:sz w:val="16"/>
        </w:rPr>
        <w:t xml:space="preserve"> He believed </w:t>
      </w:r>
      <w:r w:rsidRPr="00181664">
        <w:rPr>
          <w:rStyle w:val="StyleBoldUnderline"/>
        </w:rPr>
        <w:t>the meeting "</w:t>
      </w:r>
      <w:r w:rsidRPr="00181664">
        <w:rPr>
          <w:rStyle w:val="StyleBoldUnderline"/>
          <w:highlight w:val="yellow"/>
        </w:rPr>
        <w:t>will perfect</w:t>
      </w:r>
      <w:r w:rsidRPr="00181664">
        <w:rPr>
          <w:rStyle w:val="StyleBoldUnderline"/>
        </w:rPr>
        <w:t xml:space="preserve"> bilateral </w:t>
      </w:r>
      <w:r w:rsidRPr="00181664">
        <w:rPr>
          <w:rStyle w:val="StyleBoldUnderline"/>
          <w:highlight w:val="yellow"/>
        </w:rPr>
        <w:t>cooperation</w:t>
      </w:r>
      <w:r w:rsidRPr="00181664">
        <w:rPr>
          <w:rStyle w:val="StyleBoldUnderline"/>
        </w:rPr>
        <w:t xml:space="preserve"> of mutual benefit </w:t>
      </w:r>
      <w:r w:rsidRPr="00181664">
        <w:rPr>
          <w:rStyle w:val="StyleBoldUnderline"/>
          <w:highlight w:val="yellow"/>
        </w:rPr>
        <w:t>and deepen our economic</w:t>
      </w:r>
      <w:r w:rsidRPr="00181664">
        <w:rPr>
          <w:rStyle w:val="StyleBoldUnderline"/>
        </w:rPr>
        <w:t xml:space="preserve"> and trade </w:t>
      </w:r>
      <w:r w:rsidRPr="00181664">
        <w:rPr>
          <w:rStyle w:val="StyleBoldUnderline"/>
          <w:highlight w:val="yellow"/>
        </w:rPr>
        <w:t>relations</w:t>
      </w:r>
      <w:r w:rsidRPr="00181664">
        <w:rPr>
          <w:sz w:val="16"/>
        </w:rPr>
        <w:t>."</w:t>
      </w:r>
      <w:r w:rsidRPr="00181664">
        <w:rPr>
          <w:sz w:val="12"/>
        </w:rPr>
        <w:t>¶</w:t>
      </w:r>
      <w:r w:rsidRPr="00181664">
        <w:rPr>
          <w:sz w:val="16"/>
        </w:rPr>
        <w:t xml:space="preserve"> Chen added that </w:t>
      </w:r>
      <w:r w:rsidRPr="00181664">
        <w:rPr>
          <w:rStyle w:val="StyleBoldUnderline"/>
          <w:highlight w:val="yellow"/>
        </w:rPr>
        <w:t>the Sino-Cuban ties</w:t>
      </w:r>
      <w:r w:rsidRPr="00181664">
        <w:rPr>
          <w:sz w:val="16"/>
        </w:rPr>
        <w:t xml:space="preserve"> and friendship </w:t>
      </w:r>
      <w:r w:rsidRPr="00181664">
        <w:rPr>
          <w:rStyle w:val="StyleBoldUnderline"/>
          <w:highlight w:val="yellow"/>
        </w:rPr>
        <w:t>are at their</w:t>
      </w:r>
      <w:r w:rsidRPr="00181664">
        <w:rPr>
          <w:sz w:val="16"/>
          <w:highlight w:val="yellow"/>
        </w:rPr>
        <w:t xml:space="preserve"> </w:t>
      </w:r>
      <w:r w:rsidRPr="00181664">
        <w:rPr>
          <w:rStyle w:val="Emphasis"/>
          <w:highlight w:val="yellow"/>
        </w:rPr>
        <w:t>best time in history</w:t>
      </w:r>
      <w:proofErr w:type="gramStart"/>
      <w:r w:rsidRPr="00181664">
        <w:rPr>
          <w:rStyle w:val="Emphasis"/>
        </w:rPr>
        <w:t>.</w:t>
      </w:r>
      <w:r w:rsidRPr="00181664">
        <w:rPr>
          <w:rStyle w:val="Emphasis"/>
          <w:b w:val="0"/>
          <w:sz w:val="12"/>
          <w:u w:val="none"/>
        </w:rPr>
        <w:t>¶</w:t>
      </w:r>
      <w:proofErr w:type="gramEnd"/>
      <w:r w:rsidRPr="00181664">
        <w:rPr>
          <w:sz w:val="16"/>
        </w:rPr>
        <w:t xml:space="preserve"> For his part, </w:t>
      </w:r>
      <w:proofErr w:type="spellStart"/>
      <w:r w:rsidRPr="00181664">
        <w:rPr>
          <w:sz w:val="16"/>
        </w:rPr>
        <w:t>Cabrisas</w:t>
      </w:r>
      <w:proofErr w:type="spellEnd"/>
      <w:r w:rsidRPr="00181664">
        <w:rPr>
          <w:sz w:val="16"/>
        </w:rPr>
        <w:t xml:space="preserve"> said the year </w:t>
      </w:r>
      <w:r w:rsidRPr="00181664">
        <w:rPr>
          <w:rStyle w:val="StyleBoldUnderline"/>
        </w:rPr>
        <w:t>2012 has seen significant advances in bilateral ties especially in the field of economy and trade.</w:t>
      </w:r>
      <w:r w:rsidRPr="00181664">
        <w:rPr>
          <w:sz w:val="16"/>
        </w:rPr>
        <w:t xml:space="preserve"> Cuban leader Raul Castro visited China in July, during which </w:t>
      </w:r>
      <w:r w:rsidRPr="00181664">
        <w:rPr>
          <w:rStyle w:val="StyleBoldUnderline"/>
          <w:highlight w:val="yellow"/>
        </w:rPr>
        <w:t>the two countries signed several important agreements</w:t>
      </w:r>
      <w:r w:rsidRPr="00181664">
        <w:rPr>
          <w:rStyle w:val="StyleBoldUnderline"/>
        </w:rPr>
        <w:t xml:space="preserve"> on health care, computer technology, banking, agriculture and trade tariffs</w:t>
      </w:r>
      <w:proofErr w:type="gramStart"/>
      <w:r w:rsidRPr="00181664">
        <w:rPr>
          <w:rStyle w:val="StyleBoldUnderline"/>
        </w:rPr>
        <w:t>.</w:t>
      </w:r>
      <w:r w:rsidRPr="00181664">
        <w:rPr>
          <w:rStyle w:val="StyleBoldUnderline"/>
          <w:sz w:val="12"/>
          <w:u w:val="none"/>
        </w:rPr>
        <w:t>¶</w:t>
      </w:r>
      <w:proofErr w:type="gramEnd"/>
      <w:r w:rsidRPr="00181664">
        <w:rPr>
          <w:sz w:val="16"/>
        </w:rPr>
        <w:t xml:space="preserve"> </w:t>
      </w:r>
      <w:r w:rsidRPr="00181664">
        <w:rPr>
          <w:rStyle w:val="StyleBoldUnderline"/>
        </w:rPr>
        <w:t>He</w:t>
      </w:r>
      <w:r w:rsidRPr="00181664">
        <w:rPr>
          <w:sz w:val="16"/>
        </w:rPr>
        <w:t xml:space="preserve"> also </w:t>
      </w:r>
      <w:r w:rsidRPr="00181664">
        <w:rPr>
          <w:rStyle w:val="StyleBoldUnderline"/>
        </w:rPr>
        <w:t>praised the efforts made by related government agencies of both countries to formulate a basic strategy for consolidating and developing bilateral ties</w:t>
      </w:r>
      <w:r w:rsidRPr="00181664">
        <w:rPr>
          <w:sz w:val="16"/>
        </w:rPr>
        <w:t xml:space="preserve"> in the medium and long term.</w:t>
      </w:r>
    </w:p>
    <w:p w14:paraId="35FA4FD0" w14:textId="77777777" w:rsidR="00181664" w:rsidRDefault="00181664" w:rsidP="00181664"/>
    <w:p w14:paraId="338B4DA3" w14:textId="77777777" w:rsidR="00810F7C" w:rsidRPr="00810F7C" w:rsidRDefault="00810F7C" w:rsidP="00810F7C"/>
    <w:p w14:paraId="423C1381" w14:textId="77777777" w:rsidR="009F7C3E" w:rsidRDefault="009F7C3E" w:rsidP="009F7C3E">
      <w:pPr>
        <w:pStyle w:val="Heading4"/>
      </w:pPr>
      <w:r>
        <w:t xml:space="preserve">China solves </w:t>
      </w:r>
      <w:proofErr w:type="spellStart"/>
      <w:r>
        <w:t>Aff</w:t>
      </w:r>
      <w:proofErr w:type="spellEnd"/>
      <w:r>
        <w:t>- has experience with Cuban Infrastructure</w:t>
      </w:r>
    </w:p>
    <w:p w14:paraId="15C524FE" w14:textId="77777777" w:rsidR="009F7C3E" w:rsidRPr="009F7C3E" w:rsidRDefault="009F7C3E" w:rsidP="009F7C3E">
      <w:pPr>
        <w:rPr>
          <w:sz w:val="16"/>
          <w:szCs w:val="16"/>
        </w:rPr>
      </w:pPr>
      <w:r w:rsidRPr="009F7C3E">
        <w:rPr>
          <w:rStyle w:val="StyleStyleBold12pt"/>
        </w:rPr>
        <w:t>Hearn</w:t>
      </w:r>
      <w:r w:rsidRPr="009F7C3E">
        <w:t xml:space="preserve">, Adrian H. </w:t>
      </w:r>
      <w:r w:rsidRPr="009F7C3E">
        <w:rPr>
          <w:rStyle w:val="StyleStyleBold12pt"/>
        </w:rPr>
        <w:t>12</w:t>
      </w:r>
      <w:r w:rsidRPr="009F7C3E">
        <w:rPr>
          <w:sz w:val="16"/>
          <w:szCs w:val="16"/>
        </w:rPr>
        <w:t>, (</w:t>
      </w:r>
      <w:proofErr w:type="spellStart"/>
      <w:r w:rsidRPr="009F7C3E">
        <w:rPr>
          <w:sz w:val="16"/>
          <w:szCs w:val="16"/>
        </w:rPr>
        <w:t>Convenor</w:t>
      </w:r>
      <w:proofErr w:type="spellEnd"/>
      <w:r w:rsidRPr="009F7C3E">
        <w:rPr>
          <w:sz w:val="16"/>
          <w:szCs w:val="16"/>
        </w:rPr>
        <w:t xml:space="preserve"> of international relations at the University of Sydney China Studies Centre. He is a co-editor of China Engages Latin America: Tracing the Trajectory) Global Governance and the Future of Cuba, in: Journal of Current Chinese Affairs, 41, 1, 155-179. GIGA German Institute of Global and Area Studies, Institute of Asian Studies ¶ cooperation with the National Institute of Chinese Studies, White Rose East Asia Centre at the Universities of Leeds and Sheffield and Hamburg University Press. http://journals.sub.uni-hamburg.de/giga/jcca/article/viewFile/498/496]</w:t>
      </w:r>
    </w:p>
    <w:p w14:paraId="4728D1AE" w14:textId="77777777" w:rsidR="009F7C3E" w:rsidRPr="00F10762" w:rsidRDefault="009F7C3E" w:rsidP="009F7C3E">
      <w:pPr>
        <w:rPr>
          <w:sz w:val="16"/>
          <w:szCs w:val="16"/>
        </w:rPr>
      </w:pPr>
      <w:r w:rsidRPr="00F10762">
        <w:rPr>
          <w:sz w:val="16"/>
          <w:szCs w:val="16"/>
        </w:rPr>
        <w:t>President Hu’s two main speeches in Cuba during his 2004 and 2008 visits focused on human capital development.</w:t>
      </w:r>
      <w:r>
        <w:t xml:space="preserve"> </w:t>
      </w:r>
      <w:r w:rsidRPr="00DE7A4B">
        <w:rPr>
          <w:u w:val="single"/>
        </w:rPr>
        <w:t xml:space="preserve">In his former speech, delivered at Cuba’s leading IT training facility, the University of Information Science (UCI), Hu noted that thousands of the computers on campus came at </w:t>
      </w:r>
      <w:proofErr w:type="spellStart"/>
      <w:r w:rsidRPr="00DE7A4B">
        <w:rPr>
          <w:u w:val="single"/>
        </w:rPr>
        <w:t>subsidised</w:t>
      </w:r>
      <w:proofErr w:type="spellEnd"/>
      <w:r w:rsidRPr="00DE7A4B">
        <w:rPr>
          <w:u w:val="single"/>
        </w:rPr>
        <w:t xml:space="preserve"> prices from China, with the express purpose of advancing Cuba’s IT capacities.</w:t>
      </w:r>
      <w:r w:rsidRPr="00F10762">
        <w:rPr>
          <w:sz w:val="16"/>
          <w:szCs w:val="16"/>
        </w:rPr>
        <w:t xml:space="preserve"> His latter speech, delivered at the </w:t>
      </w:r>
      <w:proofErr w:type="spellStart"/>
      <w:r w:rsidRPr="00F10762">
        <w:rPr>
          <w:sz w:val="16"/>
          <w:szCs w:val="16"/>
        </w:rPr>
        <w:t>Tarará</w:t>
      </w:r>
      <w:proofErr w:type="spellEnd"/>
      <w:r w:rsidRPr="00F10762">
        <w:rPr>
          <w:sz w:val="16"/>
          <w:szCs w:val="16"/>
        </w:rPr>
        <w:t xml:space="preserve"> Student City, confirmed China’s intention to send 5,000 students </w:t>
      </w:r>
    </w:p>
    <w:p w14:paraId="0400DCE7" w14:textId="77777777" w:rsidR="009F7C3E" w:rsidRDefault="009F7C3E" w:rsidP="009F7C3E">
      <w:pPr>
        <w:rPr>
          <w:u w:val="single"/>
        </w:rPr>
      </w:pPr>
      <w:proofErr w:type="gramStart"/>
      <w:r w:rsidRPr="00F10762">
        <w:rPr>
          <w:sz w:val="16"/>
          <w:szCs w:val="16"/>
        </w:rPr>
        <w:t>to</w:t>
      </w:r>
      <w:proofErr w:type="gramEnd"/>
      <w:r w:rsidRPr="00F10762">
        <w:rPr>
          <w:sz w:val="16"/>
          <w:szCs w:val="16"/>
        </w:rPr>
        <w:t xml:space="preserve"> Cuba to study medicine, tourism and Spanish</w:t>
      </w:r>
      <w:r w:rsidRPr="00F10762">
        <w:rPr>
          <w:sz w:val="16"/>
          <w:szCs w:val="16"/>
          <w:u w:val="single"/>
        </w:rPr>
        <w:t xml:space="preserve">. </w:t>
      </w:r>
      <w:r w:rsidRPr="00DE7A4B">
        <w:rPr>
          <w:u w:val="single"/>
        </w:rPr>
        <w:t>The recruitment of Chinese technicians to live in Cuba to supervise and train the local workforce in 37 Chinese investment projects, proposed during the 2008 visit, will advance this goal if the projects are implemented.</w:t>
      </w:r>
      <w:r>
        <w:t xml:space="preserve"> </w:t>
      </w:r>
      <w:r w:rsidRPr="00DE7A4B">
        <w:rPr>
          <w:u w:val="single"/>
        </w:rPr>
        <w:t xml:space="preserve">The integration of infrastructure upgrading with IT and electronics training has laid the foundation for a coordinated industrial chain that supports domestic manufacturing along with the shipment of goods to markets around Cuba and potentially to </w:t>
      </w:r>
      <w:proofErr w:type="spellStart"/>
      <w:r w:rsidRPr="00DE7A4B">
        <w:rPr>
          <w:u w:val="single"/>
        </w:rPr>
        <w:t>neighbouring</w:t>
      </w:r>
      <w:proofErr w:type="spellEnd"/>
      <w:r w:rsidRPr="00DE7A4B">
        <w:rPr>
          <w:u w:val="single"/>
        </w:rPr>
        <w:t xml:space="preserve"> Latin American and Caribbean countries. Facilitated by the refurbishment of Cuba’s ports with Chinese equipment, this strategy could significantly advance both countries’ regional influence (Frank 2006). </w:t>
      </w:r>
      <w:r w:rsidRPr="00DE7A4B">
        <w:rPr>
          <w:b/>
          <w:u w:val="single"/>
        </w:rPr>
        <w:t>State-to-state cooperation with China has helped Cuba to establish the basic infrastructure it needs for economic growth</w:t>
      </w:r>
      <w:r>
        <w:t xml:space="preserve">. </w:t>
      </w:r>
      <w:r w:rsidRPr="00F10762">
        <w:rPr>
          <w:sz w:val="16"/>
          <w:szCs w:val="16"/>
        </w:rPr>
        <w:t xml:space="preserve">The challenge now facing the island is to employ this platform to support private initiative and harness the productive potentials of the market. As Robert B. Reich famously wrote three decades ago, “Economies are like bicycles. The faster they move, the better they maintain their balance unaided” (Reich 1982). The Chinese government adopted this strategy of gradual </w:t>
      </w:r>
      <w:proofErr w:type="spellStart"/>
      <w:r w:rsidRPr="00F10762">
        <w:rPr>
          <w:sz w:val="16"/>
          <w:szCs w:val="16"/>
        </w:rPr>
        <w:t>liberalisation</w:t>
      </w:r>
      <w:proofErr w:type="spellEnd"/>
      <w:r w:rsidRPr="00F10762">
        <w:rPr>
          <w:sz w:val="16"/>
          <w:szCs w:val="16"/>
        </w:rPr>
        <w:t xml:space="preserve"> at home in the early 1980s, and has repeatedly advocated it to Cuban officials ever since Fidel Castro’s 1995 meeting with Premier Li </w:t>
      </w:r>
      <w:proofErr w:type="spellStart"/>
      <w:r w:rsidRPr="00F10762">
        <w:rPr>
          <w:sz w:val="16"/>
          <w:szCs w:val="16"/>
        </w:rPr>
        <w:t>Peng</w:t>
      </w:r>
      <w:proofErr w:type="spellEnd"/>
      <w:r w:rsidRPr="00F10762">
        <w:rPr>
          <w:sz w:val="16"/>
          <w:szCs w:val="16"/>
        </w:rPr>
        <w:t xml:space="preserve"> in Beijing (Cheng 2007; Jiang 2009). After 15 years of hearing their advice, Cuba’s reformers – led by </w:t>
      </w:r>
      <w:proofErr w:type="spellStart"/>
      <w:r w:rsidRPr="00F10762">
        <w:rPr>
          <w:sz w:val="16"/>
          <w:szCs w:val="16"/>
        </w:rPr>
        <w:t>Raúl</w:t>
      </w:r>
      <w:proofErr w:type="spellEnd"/>
      <w:r w:rsidRPr="00F10762">
        <w:rPr>
          <w:sz w:val="16"/>
          <w:szCs w:val="16"/>
        </w:rPr>
        <w:t xml:space="preserve"> Castro – are now listening. Cuba’s sixth Communist Party Congress, which took place in April 2011, showed a growing acceptance of the market as a catalyst for national development. The Economic and Social Policy Guidelines approved by the congress declared that ownership of private property, long considered antithetical to socialism, is now considered acceptable on the condition that it is not “concentrated” (</w:t>
      </w:r>
      <w:proofErr w:type="spellStart"/>
      <w:r w:rsidRPr="00F10762">
        <w:rPr>
          <w:sz w:val="16"/>
          <w:szCs w:val="16"/>
        </w:rPr>
        <w:t>República</w:t>
      </w:r>
      <w:proofErr w:type="spellEnd"/>
      <w:r w:rsidRPr="00F10762">
        <w:rPr>
          <w:sz w:val="16"/>
          <w:szCs w:val="16"/>
        </w:rPr>
        <w:t xml:space="preserve"> de Cuba 2011: 5, 11).</w:t>
      </w:r>
      <w:r>
        <w:t xml:space="preserve"> </w:t>
      </w:r>
      <w:r w:rsidRPr="00F10762">
        <w:rPr>
          <w:u w:val="single"/>
        </w:rPr>
        <w:t xml:space="preserve">The critical concern has therefore become how the state might leverage its considerable institutional capacities to </w:t>
      </w:r>
      <w:proofErr w:type="spellStart"/>
      <w:r w:rsidRPr="00F10762">
        <w:rPr>
          <w:u w:val="single"/>
        </w:rPr>
        <w:t>optimise</w:t>
      </w:r>
      <w:proofErr w:type="spellEnd"/>
      <w:r w:rsidRPr="00F10762">
        <w:rPr>
          <w:u w:val="single"/>
        </w:rPr>
        <w:t xml:space="preserve"> and guide economic performance. </w:t>
      </w:r>
    </w:p>
    <w:p w14:paraId="3027317B" w14:textId="77777777" w:rsidR="009F7C3E" w:rsidRDefault="009F7C3E" w:rsidP="009F7C3E"/>
    <w:p w14:paraId="2A53CE3D" w14:textId="77777777" w:rsidR="001B7F0C" w:rsidRDefault="001B7F0C" w:rsidP="001B7F0C">
      <w:pPr>
        <w:pStyle w:val="Heading3"/>
      </w:pPr>
      <w:r>
        <w:lastRenderedPageBreak/>
        <w:t xml:space="preserve">Solves Cuba Oil </w:t>
      </w:r>
    </w:p>
    <w:p w14:paraId="6C1BD0A0" w14:textId="77777777" w:rsidR="001B7F0C" w:rsidRDefault="001B7F0C" w:rsidP="001B7F0C"/>
    <w:p w14:paraId="021F7B7F" w14:textId="77777777" w:rsidR="001B7F0C" w:rsidRDefault="001B7F0C" w:rsidP="001B7F0C">
      <w:pPr>
        <w:pStyle w:val="Heading4"/>
      </w:pPr>
      <w:r>
        <w:t xml:space="preserve">China can finance modernization of Cuba’s oil industry, manufacturing and infrastructure  </w:t>
      </w:r>
    </w:p>
    <w:p w14:paraId="0CD163DF" w14:textId="77777777" w:rsidR="001B7F0C" w:rsidRDefault="001B7F0C" w:rsidP="001B7F0C">
      <w:r w:rsidRPr="00B535B6">
        <w:rPr>
          <w:rStyle w:val="StyleStyleBold12pt"/>
        </w:rPr>
        <w:t>Hearn 12</w:t>
      </w:r>
      <w:r>
        <w:t xml:space="preserve">(Adrian H. Hearn, Australian Research Council fellow at the University of Sydney, co-chair of the Latin American Studies Association, “China, Global Governance and the Future </w:t>
      </w:r>
    </w:p>
    <w:p w14:paraId="57F12659" w14:textId="77777777" w:rsidR="001B7F0C" w:rsidRDefault="001B7F0C" w:rsidP="001B7F0C">
      <w:proofErr w:type="gramStart"/>
      <w:r>
        <w:t>of</w:t>
      </w:r>
      <w:proofErr w:type="gramEnd"/>
      <w:r>
        <w:t xml:space="preserve"> Cuba”, Journal of Current Chinese Affairs,</w:t>
      </w:r>
      <w:r w:rsidRPr="00B020BC">
        <w:t xml:space="preserve"> German Institute of Global and Area Studies</w:t>
      </w:r>
      <w:r>
        <w:t>, January 7 2012, http://journals.sub.uni-hamburg.de/giga/jcca/article/viewFile/498/496)</w:t>
      </w:r>
    </w:p>
    <w:p w14:paraId="595907FA" w14:textId="77777777" w:rsidR="001B7F0C" w:rsidRDefault="001B7F0C" w:rsidP="001B7F0C"/>
    <w:p w14:paraId="4793E2B4" w14:textId="77777777" w:rsidR="001B7F0C" w:rsidRPr="00126E8A" w:rsidRDefault="001B7F0C" w:rsidP="001B7F0C">
      <w:pPr>
        <w:rPr>
          <w:sz w:val="16"/>
        </w:rPr>
      </w:pPr>
      <w:r w:rsidRPr="009641DA">
        <w:rPr>
          <w:rStyle w:val="StyleBoldUnderline"/>
        </w:rPr>
        <w:t>State-to-state cooperation has focused on building critical infrastructure</w:t>
      </w:r>
      <w:r w:rsidRPr="00126E8A">
        <w:rPr>
          <w:sz w:val="16"/>
        </w:rPr>
        <w:t xml:space="preserve"> as a basis </w:t>
      </w:r>
      <w:r w:rsidRPr="009641DA">
        <w:rPr>
          <w:rStyle w:val="StyleBoldUnderline"/>
        </w:rPr>
        <w:t>for Cuban economic growth. Bilateral projects have targeted the upgrading of Cuban manufacturing</w:t>
      </w:r>
      <w:r w:rsidRPr="00126E8A">
        <w:rPr>
          <w:sz w:val="16"/>
        </w:rPr>
        <w:t xml:space="preserve">, the </w:t>
      </w:r>
      <w:r w:rsidRPr="009641DA">
        <w:rPr>
          <w:rStyle w:val="StyleBoldUnderline"/>
        </w:rPr>
        <w:t>gradual opening of markets, the coordination of industrial sectors, and more recently the controlled introduction of private entrepreneurship.</w:t>
      </w:r>
      <w:r w:rsidRPr="00126E8A">
        <w:rPr>
          <w:sz w:val="16"/>
        </w:rPr>
        <w:t xml:space="preserve"> As </w:t>
      </w:r>
      <w:r w:rsidRPr="009641DA">
        <w:rPr>
          <w:rStyle w:val="StyleBoldUnderline"/>
        </w:rPr>
        <w:t>Chinese enterprises become increasingly comfortable with the rules of market exchange</w:t>
      </w:r>
      <w:r w:rsidRPr="00126E8A">
        <w:rPr>
          <w:sz w:val="16"/>
        </w:rPr>
        <w:t xml:space="preserve">, Cuba’s slow implementation of reforms has generated bilateral tensions. However, </w:t>
      </w:r>
      <w:r w:rsidRPr="00A97BD6">
        <w:rPr>
          <w:rStyle w:val="StyleBoldUnderline"/>
        </w:rPr>
        <w:t xml:space="preserve">since </w:t>
      </w:r>
      <w:proofErr w:type="spellStart"/>
      <w:r w:rsidRPr="00A97BD6">
        <w:rPr>
          <w:rStyle w:val="StyleBoldUnderline"/>
        </w:rPr>
        <w:t>Raúl</w:t>
      </w:r>
      <w:proofErr w:type="spellEnd"/>
      <w:r w:rsidRPr="00A97BD6">
        <w:rPr>
          <w:rStyle w:val="StyleBoldUnderline"/>
        </w:rPr>
        <w:t xml:space="preserve"> Castro replaced his brother as Cuba’s president, the pace of change has quickened</w:t>
      </w:r>
      <w:r w:rsidRPr="00126E8A">
        <w:rPr>
          <w:sz w:val="16"/>
        </w:rPr>
        <w:t xml:space="preserve">, and </w:t>
      </w:r>
      <w:r w:rsidRPr="00A97BD6">
        <w:rPr>
          <w:rStyle w:val="StyleBoldUnderline"/>
        </w:rPr>
        <w:t>China’s domestic experience with economic reform has assumed growing relevance for the island.</w:t>
      </w:r>
      <w:r w:rsidRPr="00126E8A">
        <w:rPr>
          <w:sz w:val="16"/>
        </w:rPr>
        <w:t xml:space="preserve"> China’s interest in developing Cuban manufacturing capacities and markets extends back to collapse of the Soviet Union. Following an initial shipment of 500,000 Chinese bicycles to Cuba in the early 1990s, Mao </w:t>
      </w:r>
      <w:proofErr w:type="spellStart"/>
      <w:r w:rsidRPr="00126E8A">
        <w:rPr>
          <w:sz w:val="16"/>
        </w:rPr>
        <w:t>Xianglin</w:t>
      </w:r>
      <w:proofErr w:type="spellEnd"/>
      <w:r w:rsidRPr="00126E8A">
        <w:rPr>
          <w:sz w:val="16"/>
        </w:rPr>
        <w:t xml:space="preserve">, a former envoy of the Central Committee of the CCP, visited Cuba in 1997 to assist in the establishment of a bicycle factory with Chinese capital and technical expertise. The success of the initiative led to a similar export-to-production scheme for electric fans. Mao described this as an “incremental” strategy that Chinese businesses have since employed across a range of sectors in Cuba: I would hesitate to say that our Cuban manufacturing operations are entirely commercial, because what we’re doing is broader than that. </w:t>
      </w:r>
      <w:r w:rsidRPr="00A97BD6">
        <w:rPr>
          <w:rStyle w:val="StyleBoldUnderline"/>
        </w:rPr>
        <w:t xml:space="preserve">We’re trying to help Cuba to incrementally upgrade its technical ability. If our products prove popular and useful then we assist by setting up factories. </w:t>
      </w:r>
      <w:r w:rsidRPr="00126E8A">
        <w:rPr>
          <w:sz w:val="16"/>
        </w:rPr>
        <w:t xml:space="preserve">[…] </w:t>
      </w:r>
      <w:r w:rsidRPr="00A97BD6">
        <w:rPr>
          <w:rStyle w:val="StyleBoldUnderline"/>
        </w:rPr>
        <w:t>Using Chinese expertise, Cuba could come to produce electronic goods</w:t>
      </w:r>
      <w:r w:rsidRPr="00126E8A">
        <w:rPr>
          <w:sz w:val="16"/>
        </w:rPr>
        <w:t xml:space="preserve"> for sale </w:t>
      </w:r>
      <w:r w:rsidRPr="00A97BD6">
        <w:rPr>
          <w:rStyle w:val="StyleBoldUnderline"/>
        </w:rPr>
        <w:t>to Latin America</w:t>
      </w:r>
      <w:r w:rsidRPr="00126E8A">
        <w:rPr>
          <w:sz w:val="16"/>
        </w:rPr>
        <w:t xml:space="preserve"> (Mao 2007). </w:t>
      </w:r>
      <w:r w:rsidRPr="00A97BD6">
        <w:rPr>
          <w:rStyle w:val="StyleBoldUnderline"/>
        </w:rPr>
        <w:t>Chinese technical and financial assistance to Cuba demonstrates the sincerity of these words.</w:t>
      </w:r>
      <w:r w:rsidRPr="00126E8A">
        <w:rPr>
          <w:sz w:val="16"/>
        </w:rPr>
        <w:t xml:space="preserve"> </w:t>
      </w:r>
      <w:r w:rsidRPr="00E33A49">
        <w:rPr>
          <w:rStyle w:val="StyleBoldUnderline"/>
        </w:rPr>
        <w:t xml:space="preserve">During a 2001 visit to Cuba, Chinese President Jiang </w:t>
      </w:r>
      <w:proofErr w:type="spellStart"/>
      <w:r w:rsidRPr="00E33A49">
        <w:rPr>
          <w:rStyle w:val="StyleBoldUnderline"/>
        </w:rPr>
        <w:t>Zemin</w:t>
      </w:r>
      <w:proofErr w:type="spellEnd"/>
      <w:r w:rsidRPr="00E33A49">
        <w:rPr>
          <w:rStyle w:val="StyleBoldUnderline"/>
        </w:rPr>
        <w:t xml:space="preserve"> offered an interest-free credit line of 6.5 million USD and a loan of 200 million USD to </w:t>
      </w:r>
      <w:proofErr w:type="spellStart"/>
      <w:r w:rsidRPr="00E33A49">
        <w:rPr>
          <w:rStyle w:val="StyleBoldUnderline"/>
        </w:rPr>
        <w:t>modernise</w:t>
      </w:r>
      <w:proofErr w:type="spellEnd"/>
      <w:r w:rsidRPr="00E33A49">
        <w:rPr>
          <w:rStyle w:val="StyleBoldUnderline"/>
        </w:rPr>
        <w:t xml:space="preserve"> local telecommunications with Chinese products, and a 150 million USD credit to buy Chinese televisions</w:t>
      </w:r>
      <w:r w:rsidRPr="00126E8A">
        <w:rPr>
          <w:sz w:val="16"/>
        </w:rPr>
        <w:t xml:space="preserve"> (Erikson and </w:t>
      </w:r>
      <w:proofErr w:type="spellStart"/>
      <w:r w:rsidRPr="00126E8A">
        <w:rPr>
          <w:sz w:val="16"/>
        </w:rPr>
        <w:t>Minson</w:t>
      </w:r>
      <w:proofErr w:type="spellEnd"/>
      <w:r w:rsidRPr="00126E8A">
        <w:rPr>
          <w:sz w:val="16"/>
        </w:rPr>
        <w:t xml:space="preserve"> 2006: 14). Following the successful sale of Chinese washing machines, televisions, air conditioners, and refrigerators to Cuba, </w:t>
      </w:r>
      <w:r w:rsidRPr="00E33A49">
        <w:rPr>
          <w:rStyle w:val="StyleBoldUnderline"/>
        </w:rPr>
        <w:t>Hu Jintao signed 16 accords in 2004 pledging Chinese support for the domestic manufacture of these and other goods.</w:t>
      </w:r>
      <w:r w:rsidRPr="00126E8A">
        <w:rPr>
          <w:sz w:val="16"/>
        </w:rPr>
        <w:t xml:space="preserve"> This promise has </w:t>
      </w:r>
      <w:proofErr w:type="spellStart"/>
      <w:r w:rsidRPr="00126E8A">
        <w:rPr>
          <w:sz w:val="16"/>
        </w:rPr>
        <w:t>materialised</w:t>
      </w:r>
      <w:proofErr w:type="spellEnd"/>
      <w:r w:rsidRPr="00126E8A">
        <w:rPr>
          <w:sz w:val="16"/>
        </w:rPr>
        <w:t xml:space="preserve"> in a facility next to Havana’s Lenin Park, where television sets and other light consumer products are assembled. Indicating the success of the scheme, in November 2009 the Cuban Ministry of Information and Communication’s </w:t>
      </w:r>
      <w:proofErr w:type="spellStart"/>
      <w:r w:rsidRPr="00126E8A">
        <w:rPr>
          <w:sz w:val="16"/>
        </w:rPr>
        <w:t>Grupo</w:t>
      </w:r>
      <w:proofErr w:type="spellEnd"/>
      <w:r w:rsidRPr="00126E8A">
        <w:rPr>
          <w:sz w:val="16"/>
        </w:rPr>
        <w:t xml:space="preserve"> de la </w:t>
      </w:r>
      <w:proofErr w:type="spellStart"/>
      <w:r w:rsidRPr="00126E8A">
        <w:rPr>
          <w:sz w:val="16"/>
        </w:rPr>
        <w:t>Electrónica</w:t>
      </w:r>
      <w:proofErr w:type="spellEnd"/>
      <w:r w:rsidRPr="00126E8A">
        <w:rPr>
          <w:sz w:val="16"/>
        </w:rPr>
        <w:t xml:space="preserve"> entered into a joint venture with Chinese electronics giant Haier to domestically manufacture computer components and assemble household consumer goods (</w:t>
      </w:r>
      <w:proofErr w:type="spellStart"/>
      <w:r w:rsidRPr="00126E8A">
        <w:rPr>
          <w:sz w:val="16"/>
        </w:rPr>
        <w:t>Cubaencuentro</w:t>
      </w:r>
      <w:proofErr w:type="spellEnd"/>
      <w:r w:rsidRPr="00126E8A">
        <w:rPr>
          <w:sz w:val="16"/>
        </w:rPr>
        <w:t xml:space="preserve"> 2009). In addition to distributing the resulting televisions and refrigerators to the population through </w:t>
      </w:r>
      <w:proofErr w:type="spellStart"/>
      <w:r w:rsidRPr="00126E8A">
        <w:rPr>
          <w:sz w:val="16"/>
        </w:rPr>
        <w:t>neighbourhood</w:t>
      </w:r>
      <w:proofErr w:type="spellEnd"/>
      <w:r w:rsidRPr="00126E8A">
        <w:rPr>
          <w:sz w:val="16"/>
        </w:rPr>
        <w:t xml:space="preserve"> committees, </w:t>
      </w:r>
      <w:proofErr w:type="spellStart"/>
      <w:r w:rsidRPr="00126E8A">
        <w:rPr>
          <w:sz w:val="16"/>
        </w:rPr>
        <w:t>Raúl</w:t>
      </w:r>
      <w:proofErr w:type="spellEnd"/>
      <w:r w:rsidRPr="00126E8A">
        <w:rPr>
          <w:sz w:val="16"/>
        </w:rPr>
        <w:t xml:space="preserve"> Castro has opened new opportunities for Chinese exporters to test the Cuban market by lifting restrictions on the sale of DVD players, mobile phones, computers, and other Chinese-made products. Visiting Cuba for a second time in November 2008, </w:t>
      </w:r>
      <w:r w:rsidRPr="001827C5">
        <w:rPr>
          <w:rStyle w:val="StyleBoldUnderline"/>
        </w:rPr>
        <w:t>Hu offered extensions on the repayment of previous loans, a donation of 8 million USD for hurricane relief, and a credit line of 70 million USD for health infrastructure</w:t>
      </w:r>
      <w:r w:rsidRPr="00126E8A">
        <w:rPr>
          <w:sz w:val="16"/>
        </w:rPr>
        <w:t xml:space="preserve"> (Granma 2008: 5). </w:t>
      </w:r>
      <w:r w:rsidRPr="001827C5">
        <w:rPr>
          <w:rStyle w:val="StyleBoldUnderline"/>
        </w:rPr>
        <w:t xml:space="preserve">The visit also cleared the way for the CNPC to invest 6 billion USD in both </w:t>
      </w:r>
      <w:r w:rsidRPr="009C76A8">
        <w:rPr>
          <w:rStyle w:val="Emphasis"/>
        </w:rPr>
        <w:t>the expansion of an oil refinery</w:t>
      </w:r>
      <w:r w:rsidRPr="001827C5">
        <w:rPr>
          <w:rStyle w:val="StyleBoldUnderline"/>
        </w:rPr>
        <w:t xml:space="preserve"> in Cienfuegos to produce 150,000 barrels per day and the construction of a liquefied natural gas plant on the same site. </w:t>
      </w:r>
      <w:r w:rsidRPr="009C76A8">
        <w:rPr>
          <w:rStyle w:val="StyleBoldUnderline"/>
        </w:rPr>
        <w:t>The complex is expected to process reserves from untapped fields off Cuba’s north coast</w:t>
      </w:r>
      <w:r w:rsidRPr="00126E8A">
        <w:rPr>
          <w:sz w:val="16"/>
        </w:rPr>
        <w:t>, which according to the United States Geological Survey contain 5.5 million barrels of crude oil and 9.8 trillion cubic feet of natural gas. Exploration of the field commenced in early 2012 despite US security and environmental concerns (COHA 2011; Hutchinson-</w:t>
      </w:r>
      <w:proofErr w:type="spellStart"/>
      <w:r w:rsidRPr="00126E8A">
        <w:rPr>
          <w:sz w:val="16"/>
        </w:rPr>
        <w:t>Jafar</w:t>
      </w:r>
      <w:proofErr w:type="spellEnd"/>
      <w:r w:rsidRPr="00126E8A">
        <w:rPr>
          <w:sz w:val="16"/>
        </w:rPr>
        <w:t xml:space="preserve"> 2011; </w:t>
      </w:r>
      <w:proofErr w:type="spellStart"/>
      <w:r w:rsidRPr="00126E8A">
        <w:rPr>
          <w:sz w:val="16"/>
        </w:rPr>
        <w:t>Piñón</w:t>
      </w:r>
      <w:proofErr w:type="spellEnd"/>
      <w:r w:rsidRPr="00126E8A">
        <w:rPr>
          <w:sz w:val="16"/>
        </w:rPr>
        <w:t xml:space="preserve"> 2011: 24).</w:t>
      </w:r>
    </w:p>
    <w:p w14:paraId="0F6CE7EA" w14:textId="77777777" w:rsidR="001B7F0C" w:rsidRPr="00126E8A" w:rsidRDefault="001B7F0C" w:rsidP="001B7F0C"/>
    <w:p w14:paraId="69AC7E92" w14:textId="6D9495A5" w:rsidR="003A2CC6" w:rsidRDefault="003A2CC6" w:rsidP="00810F7C">
      <w:pPr>
        <w:pStyle w:val="Heading3"/>
      </w:pPr>
      <w:r>
        <w:lastRenderedPageBreak/>
        <w:t>Solves Cuba Economic Reform</w:t>
      </w:r>
      <w:r w:rsidR="006A5E02">
        <w:t>/Solves Embargo</w:t>
      </w:r>
      <w:r>
        <w:t xml:space="preserve"> </w:t>
      </w:r>
    </w:p>
    <w:p w14:paraId="5F951492" w14:textId="77777777" w:rsidR="003A2CC6" w:rsidRDefault="003A2CC6" w:rsidP="003A2CC6"/>
    <w:p w14:paraId="27AB9EBB" w14:textId="2135DBF2" w:rsidR="003A2CC6" w:rsidRDefault="003A2CC6" w:rsidP="003A2CC6">
      <w:pPr>
        <w:pStyle w:val="Heading4"/>
      </w:pPr>
      <w:r>
        <w:t>Chinese led economic reforms solve the Cuban economy</w:t>
      </w:r>
      <w:r w:rsidR="006A5E02">
        <w:t xml:space="preserve"> – results in the removal of the embargo</w:t>
      </w:r>
      <w:r>
        <w:t xml:space="preserve">. </w:t>
      </w:r>
    </w:p>
    <w:p w14:paraId="40864806" w14:textId="163BC044" w:rsidR="003A2CC6" w:rsidRPr="002C34A4" w:rsidRDefault="002C34A4" w:rsidP="003A2CC6">
      <w:pPr>
        <w:rPr>
          <w:sz w:val="16"/>
          <w:szCs w:val="16"/>
        </w:rPr>
      </w:pPr>
      <w:r w:rsidRPr="002C34A4">
        <w:rPr>
          <w:rStyle w:val="StyleStyleBold12pt"/>
        </w:rPr>
        <w:t>Nash 13</w:t>
      </w:r>
      <w:r w:rsidRPr="002C34A4">
        <w:rPr>
          <w:sz w:val="16"/>
          <w:szCs w:val="16"/>
        </w:rPr>
        <w:t>. [Paul, Contributing Editor and China analyst, "How the Chinese are Helping to Transform Cuba, Again" Diplomatic Courier -- May 24 -- www.diplomaticourier.com/news/regions/brics/1465-how-the-chinese-are-helping-to-transform-cuba-again]</w:t>
      </w:r>
    </w:p>
    <w:p w14:paraId="3E95D78A" w14:textId="77777777" w:rsidR="002C34A4" w:rsidRDefault="002C34A4" w:rsidP="003A2CC6"/>
    <w:p w14:paraId="722DFBCF" w14:textId="57CBEAA0" w:rsidR="006A5E02" w:rsidRPr="006A5E02" w:rsidRDefault="003A2CC6" w:rsidP="006A5E02">
      <w:pPr>
        <w:rPr>
          <w:sz w:val="14"/>
        </w:rPr>
      </w:pPr>
      <w:r w:rsidRPr="003A2CC6">
        <w:rPr>
          <w:rStyle w:val="StyleBoldUnderline"/>
        </w:rPr>
        <w:t>China is Cuba’s second largest trading partner</w:t>
      </w:r>
      <w:r w:rsidRPr="006A5E02">
        <w:rPr>
          <w:sz w:val="14"/>
        </w:rPr>
        <w:t xml:space="preserve"> after Venezuela, and Cuba is China’s largest trading partner in the Caribbean, with bilateral trade now standing at around $2 billion. </w:t>
      </w:r>
      <w:r w:rsidRPr="003A2CC6">
        <w:rPr>
          <w:rStyle w:val="StyleBoldUnderline"/>
        </w:rPr>
        <w:t>Beijing wants to help Cuba push through market-oriented economic reforms, knowing from its own experience</w:t>
      </w:r>
      <w:r w:rsidRPr="006A5E02">
        <w:rPr>
          <w:sz w:val="14"/>
        </w:rPr>
        <w:t xml:space="preserve"> over the past three decades </w:t>
      </w:r>
      <w:r w:rsidRPr="003A2CC6">
        <w:rPr>
          <w:rStyle w:val="StyleBoldUnderline"/>
        </w:rPr>
        <w:t>that private sector entrepreneurial activity can stimulate foreign investment</w:t>
      </w:r>
      <w:r w:rsidRPr="006A5E02">
        <w:rPr>
          <w:sz w:val="14"/>
        </w:rPr>
        <w:t xml:space="preserve">, </w:t>
      </w:r>
      <w:r w:rsidRPr="003A2CC6">
        <w:rPr>
          <w:rStyle w:val="StyleBoldUnderline"/>
        </w:rPr>
        <w:t>build national capital and promote domestic consumption</w:t>
      </w:r>
      <w:r w:rsidRPr="006A5E02">
        <w:rPr>
          <w:sz w:val="14"/>
        </w:rPr>
        <w:t xml:space="preserve">. To this end, </w:t>
      </w:r>
      <w:r w:rsidRPr="003A2CC6">
        <w:rPr>
          <w:rStyle w:val="StyleBoldUnderline"/>
        </w:rPr>
        <w:t>China has granted Cuba numerous long-term low or interest-free loans to support development and maintain financial and social stability through the reform process</w:t>
      </w:r>
      <w:r w:rsidRPr="006A5E02">
        <w:rPr>
          <w:sz w:val="14"/>
        </w:rPr>
        <w:t>. It has also undertaken significant technology transfers and entered into joint ventures in farming, light industry, and tourism</w:t>
      </w:r>
      <w:proofErr w:type="gramStart"/>
      <w:r w:rsidRPr="006A5E02">
        <w:rPr>
          <w:sz w:val="14"/>
        </w:rPr>
        <w:t>.</w:t>
      </w:r>
      <w:r w:rsidR="006A5E02" w:rsidRPr="006A5E02">
        <w:rPr>
          <w:sz w:val="12"/>
        </w:rPr>
        <w:t>¶</w:t>
      </w:r>
      <w:proofErr w:type="gramEnd"/>
      <w:r w:rsidR="006A5E02" w:rsidRPr="006A5E02">
        <w:rPr>
          <w:sz w:val="14"/>
        </w:rPr>
        <w:t xml:space="preserve"> </w:t>
      </w:r>
      <w:r w:rsidR="006A5E02" w:rsidRPr="006A5E02">
        <w:rPr>
          <w:rStyle w:val="StyleBoldUnderline"/>
        </w:rPr>
        <w:t xml:space="preserve">Cuba has started the reform process </w:t>
      </w:r>
      <w:proofErr w:type="spellStart"/>
      <w:r w:rsidR="006A5E02" w:rsidRPr="006A5E02">
        <w:rPr>
          <w:rStyle w:val="StyleBoldUnderline"/>
        </w:rPr>
        <w:t>focussed</w:t>
      </w:r>
      <w:proofErr w:type="spellEnd"/>
      <w:r w:rsidR="006A5E02" w:rsidRPr="006A5E02">
        <w:rPr>
          <w:rStyle w:val="StyleBoldUnderline"/>
        </w:rPr>
        <w:t xml:space="preserve"> on its biggest export industries</w:t>
      </w:r>
      <w:r w:rsidR="006A5E02" w:rsidRPr="006A5E02">
        <w:rPr>
          <w:sz w:val="14"/>
        </w:rPr>
        <w:t xml:space="preserve">. It has, for example, begun restructuring its ailing sugar industry by abolishing the sugar ministry and creating </w:t>
      </w:r>
      <w:proofErr w:type="spellStart"/>
      <w:r w:rsidR="006A5E02" w:rsidRPr="006A5E02">
        <w:rPr>
          <w:sz w:val="14"/>
        </w:rPr>
        <w:t>Azcuba</w:t>
      </w:r>
      <w:proofErr w:type="spellEnd"/>
      <w:r w:rsidR="006A5E02" w:rsidRPr="006A5E02">
        <w:rPr>
          <w:sz w:val="14"/>
        </w:rPr>
        <w:t xml:space="preserve">, a state holding company consisting of 13 provincial sugar companies that operate 56 sugar mills and 850 sugarcane farms. </w:t>
      </w:r>
      <w:proofErr w:type="spellStart"/>
      <w:r w:rsidR="006A5E02" w:rsidRPr="006A5E02">
        <w:rPr>
          <w:sz w:val="14"/>
        </w:rPr>
        <w:t>Azcuba</w:t>
      </w:r>
      <w:proofErr w:type="spellEnd"/>
      <w:r w:rsidR="006A5E02" w:rsidRPr="006A5E02">
        <w:rPr>
          <w:sz w:val="14"/>
        </w:rPr>
        <w:t xml:space="preserve"> signed foreign investment agreements with companies from Brazil and Britain in 2012 to modernize harvesting equipment and build biomass energy plants. Cuba exports about 400,000 </w:t>
      </w:r>
      <w:proofErr w:type="spellStart"/>
      <w:r w:rsidR="006A5E02" w:rsidRPr="006A5E02">
        <w:rPr>
          <w:sz w:val="14"/>
        </w:rPr>
        <w:t>tonnes</w:t>
      </w:r>
      <w:proofErr w:type="spellEnd"/>
      <w:r w:rsidR="006A5E02" w:rsidRPr="006A5E02">
        <w:rPr>
          <w:sz w:val="14"/>
        </w:rPr>
        <w:t xml:space="preserve"> of sugar annually to China, more than half the amount it produces for domestic consumption. </w:t>
      </w:r>
      <w:r w:rsidR="006A5E02" w:rsidRPr="006A5E02">
        <w:rPr>
          <w:sz w:val="12"/>
        </w:rPr>
        <w:t>¶</w:t>
      </w:r>
      <w:r w:rsidR="006A5E02" w:rsidRPr="006A5E02">
        <w:rPr>
          <w:sz w:val="14"/>
        </w:rPr>
        <w:t xml:space="preserve"> China’s interest in Cuba is, of course, inseparable from the Caribbean’s natural resources and those of Latin America more broadly. </w:t>
      </w:r>
      <w:r w:rsidR="006A5E02" w:rsidRPr="006A5E02">
        <w:rPr>
          <w:rStyle w:val="StyleBoldUnderline"/>
        </w:rPr>
        <w:t>The Sino-Cuban economic fraternity</w:t>
      </w:r>
      <w:r w:rsidR="006A5E02" w:rsidRPr="006A5E02">
        <w:rPr>
          <w:sz w:val="14"/>
        </w:rPr>
        <w:t>, from Beijing’s viewpoint</w:t>
      </w:r>
      <w:r w:rsidR="006A5E02" w:rsidRPr="006A5E02">
        <w:rPr>
          <w:rStyle w:val="StyleBoldUnderline"/>
        </w:rPr>
        <w:t>, is largely pragmatic</w:t>
      </w:r>
      <w:r w:rsidR="006A5E02" w:rsidRPr="006A5E02">
        <w:rPr>
          <w:sz w:val="14"/>
        </w:rPr>
        <w:t xml:space="preserve"> rather than idealistic. Beijing has demonstrated that it will conduct business with left-leaning governments like Venezuela and Ecuador as readily as with right-leaning governments like Chile and Colombia. </w:t>
      </w:r>
      <w:r w:rsidR="006A5E02" w:rsidRPr="006A5E02">
        <w:rPr>
          <w:rStyle w:val="StyleBoldUnderline"/>
        </w:rPr>
        <w:t>The Sino-Cuban partnership may represent a lost opportunity for the United States in promoting liberal democracy in the Western Hemisphere</w:t>
      </w:r>
      <w:r w:rsidR="006A5E02" w:rsidRPr="006A5E02">
        <w:rPr>
          <w:sz w:val="14"/>
        </w:rPr>
        <w:t xml:space="preserve">. </w:t>
      </w:r>
      <w:r w:rsidR="006A5E02" w:rsidRPr="006A5E02">
        <w:rPr>
          <w:rStyle w:val="StyleBoldUnderline"/>
        </w:rPr>
        <w:t>But it may also represent a path to normalized relations if China can help Cuba’s economy reform such that it</w:t>
      </w:r>
      <w:r w:rsidR="006A5E02" w:rsidRPr="006A5E02">
        <w:rPr>
          <w:sz w:val="14"/>
        </w:rPr>
        <w:t xml:space="preserve">, like Vietnam’s, </w:t>
      </w:r>
      <w:r w:rsidR="006A5E02" w:rsidRPr="006A5E02">
        <w:rPr>
          <w:rStyle w:val="StyleBoldUnderline"/>
        </w:rPr>
        <w:t>no longer justifies the continuation of a decades-old U.S. trade embargo on the basis that Cuba’s economy is “dominated or controlled by international communism</w:t>
      </w:r>
      <w:r w:rsidR="006A5E02" w:rsidRPr="006A5E02">
        <w:rPr>
          <w:sz w:val="14"/>
        </w:rPr>
        <w:t>.”</w:t>
      </w:r>
    </w:p>
    <w:p w14:paraId="692230F4" w14:textId="77777777" w:rsidR="006A5E02" w:rsidRDefault="006A5E02" w:rsidP="006A5E02"/>
    <w:p w14:paraId="63AF613A" w14:textId="77777777" w:rsidR="006A5E02" w:rsidRDefault="006A5E02" w:rsidP="006A5E02"/>
    <w:p w14:paraId="5FBCEB1D" w14:textId="77777777" w:rsidR="006A5E02" w:rsidRPr="006A5E02" w:rsidRDefault="006A5E02" w:rsidP="006A5E02"/>
    <w:p w14:paraId="7A85DC07" w14:textId="77777777" w:rsidR="003A2CC6" w:rsidRDefault="003A2CC6" w:rsidP="003A2CC6"/>
    <w:p w14:paraId="5869A513" w14:textId="77777777" w:rsidR="003A2CC6" w:rsidRPr="003A2CC6" w:rsidRDefault="003A2CC6" w:rsidP="003A2CC6"/>
    <w:p w14:paraId="0A062F5E" w14:textId="48DD5291" w:rsidR="001B7F0C" w:rsidRDefault="00810F7C" w:rsidP="00810F7C">
      <w:pPr>
        <w:pStyle w:val="Heading3"/>
      </w:pPr>
      <w:r>
        <w:lastRenderedPageBreak/>
        <w:t xml:space="preserve">Solves Resource </w:t>
      </w:r>
      <w:proofErr w:type="spellStart"/>
      <w:r>
        <w:t>Affs</w:t>
      </w:r>
      <w:proofErr w:type="spellEnd"/>
      <w:r>
        <w:t xml:space="preserve"> </w:t>
      </w:r>
    </w:p>
    <w:p w14:paraId="6DB55AB1" w14:textId="77777777" w:rsidR="00810F7C" w:rsidRDefault="00810F7C" w:rsidP="00810F7C"/>
    <w:p w14:paraId="00781E2B" w14:textId="34D9D866" w:rsidR="00810F7C" w:rsidRDefault="00810F7C" w:rsidP="00810F7C">
      <w:pPr>
        <w:pStyle w:val="Heading4"/>
      </w:pPr>
      <w:r>
        <w:t xml:space="preserve">China solves resource engagement better.  </w:t>
      </w:r>
    </w:p>
    <w:p w14:paraId="1B2A19B6" w14:textId="77777777" w:rsidR="00810F7C" w:rsidRPr="00810F7C" w:rsidRDefault="00810F7C" w:rsidP="00810F7C">
      <w:pPr>
        <w:rPr>
          <w:sz w:val="16"/>
          <w:szCs w:val="16"/>
        </w:rPr>
      </w:pPr>
      <w:r w:rsidRPr="00810F7C">
        <w:rPr>
          <w:rStyle w:val="StyleStyleBold12pt"/>
        </w:rPr>
        <w:t>Hearn 9</w:t>
      </w:r>
      <w:r w:rsidRPr="00810F7C">
        <w:rPr>
          <w:sz w:val="16"/>
          <w:szCs w:val="16"/>
        </w:rPr>
        <w:t>. [Dr. Adrian, research fellow at the School of Social and Political Sciences, the University of Sydney, "Cuba and China: Lessons and Opportunities for the United States" The Cuban Research Institute - Florida International University -- June -- cri.fiu.edu/research/commissioned-reports/cuba-china-hearn.pdf]</w:t>
      </w:r>
    </w:p>
    <w:p w14:paraId="3929168A" w14:textId="77777777" w:rsidR="00810F7C" w:rsidRDefault="00810F7C" w:rsidP="00810F7C"/>
    <w:p w14:paraId="78526CAE" w14:textId="77777777" w:rsidR="00810F7C" w:rsidRPr="00810F7C" w:rsidRDefault="00810F7C" w:rsidP="00810F7C">
      <w:pPr>
        <w:rPr>
          <w:sz w:val="16"/>
        </w:rPr>
      </w:pPr>
      <w:r w:rsidRPr="00810F7C">
        <w:rPr>
          <w:rStyle w:val="StyleBoldUnderline"/>
        </w:rPr>
        <w:t>China</w:t>
      </w:r>
      <w:r w:rsidRPr="00810F7C">
        <w:rPr>
          <w:sz w:val="16"/>
        </w:rPr>
        <w:t xml:space="preserve"> often </w:t>
      </w:r>
      <w:r w:rsidRPr="00810F7C">
        <w:rPr>
          <w:rStyle w:val="StyleBoldUnderline"/>
        </w:rPr>
        <w:t>pays for developing country natural resources with trade credits</w:t>
      </w:r>
      <w:r w:rsidRPr="00810F7C">
        <w:rPr>
          <w:sz w:val="16"/>
        </w:rPr>
        <w:t xml:space="preserve">, </w:t>
      </w:r>
      <w:r w:rsidRPr="00810F7C">
        <w:rPr>
          <w:sz w:val="12"/>
        </w:rPr>
        <w:t>¶</w:t>
      </w:r>
      <w:r w:rsidRPr="00810F7C">
        <w:rPr>
          <w:sz w:val="16"/>
        </w:rPr>
        <w:t xml:space="preserve"> </w:t>
      </w:r>
      <w:r w:rsidRPr="00810F7C">
        <w:rPr>
          <w:rStyle w:val="StyleBoldUnderline"/>
        </w:rPr>
        <w:t>construction equipment</w:t>
      </w:r>
      <w:r w:rsidRPr="00810F7C">
        <w:rPr>
          <w:sz w:val="16"/>
        </w:rPr>
        <w:t xml:space="preserve">, </w:t>
      </w:r>
      <w:r w:rsidRPr="00810F7C">
        <w:rPr>
          <w:rStyle w:val="StyleBoldUnderline"/>
        </w:rPr>
        <w:t>infrastructure upgrading</w:t>
      </w:r>
      <w:r w:rsidRPr="00810F7C">
        <w:rPr>
          <w:sz w:val="16"/>
        </w:rPr>
        <w:t xml:space="preserve">, </w:t>
      </w:r>
      <w:r w:rsidRPr="00810F7C">
        <w:rPr>
          <w:rStyle w:val="StyleBoldUnderline"/>
        </w:rPr>
        <w:t xml:space="preserve">and technical training rather than </w:t>
      </w:r>
      <w:r w:rsidRPr="00810F7C">
        <w:rPr>
          <w:rStyle w:val="StyleBoldUnderline"/>
          <w:sz w:val="12"/>
          <w:u w:val="none"/>
        </w:rPr>
        <w:t>¶</w:t>
      </w:r>
      <w:r w:rsidRPr="00810F7C">
        <w:rPr>
          <w:rStyle w:val="StyleBoldUnderline"/>
        </w:rPr>
        <w:t xml:space="preserve"> hard currency</w:t>
      </w:r>
      <w:r w:rsidRPr="00810F7C">
        <w:rPr>
          <w:sz w:val="16"/>
        </w:rPr>
        <w:t xml:space="preserve"> (Robles 2005). </w:t>
      </w:r>
      <w:r w:rsidRPr="00810F7C">
        <w:rPr>
          <w:rStyle w:val="StyleBoldUnderline"/>
        </w:rPr>
        <w:t xml:space="preserve">The significance of such exchanges does not lie in their </w:t>
      </w:r>
      <w:r w:rsidRPr="00810F7C">
        <w:rPr>
          <w:rStyle w:val="StyleBoldUnderline"/>
          <w:sz w:val="12"/>
          <w:u w:val="none"/>
        </w:rPr>
        <w:t>¶</w:t>
      </w:r>
      <w:r w:rsidRPr="00810F7C">
        <w:rPr>
          <w:rStyle w:val="StyleBoldUnderline"/>
        </w:rPr>
        <w:t xml:space="preserve"> capacity to generate short-term commerce, but rather in the more encompassing goal </w:t>
      </w:r>
      <w:r w:rsidRPr="00810F7C">
        <w:rPr>
          <w:rStyle w:val="StyleBoldUnderline"/>
          <w:sz w:val="12"/>
          <w:u w:val="none"/>
        </w:rPr>
        <w:t>¶</w:t>
      </w:r>
      <w:r w:rsidRPr="00810F7C">
        <w:rPr>
          <w:rStyle w:val="StyleBoldUnderline"/>
        </w:rPr>
        <w:t xml:space="preserve"> of building stable alliances, political trust, and economic growth over the long term</w:t>
      </w:r>
      <w:r w:rsidRPr="00810F7C">
        <w:rPr>
          <w:sz w:val="16"/>
        </w:rPr>
        <w:t xml:space="preserve">. </w:t>
      </w:r>
      <w:r w:rsidRPr="00810F7C">
        <w:rPr>
          <w:sz w:val="12"/>
        </w:rPr>
        <w:t>¶</w:t>
      </w:r>
      <w:r w:rsidRPr="00810F7C">
        <w:rPr>
          <w:sz w:val="16"/>
        </w:rPr>
        <w:t xml:space="preserve"> </w:t>
      </w:r>
      <w:proofErr w:type="gramStart"/>
      <w:r w:rsidRPr="00810F7C">
        <w:rPr>
          <w:rStyle w:val="StyleBoldUnderline"/>
        </w:rPr>
        <w:t>This</w:t>
      </w:r>
      <w:proofErr w:type="gramEnd"/>
      <w:r w:rsidRPr="00810F7C">
        <w:rPr>
          <w:rStyle w:val="StyleBoldUnderline"/>
        </w:rPr>
        <w:t xml:space="preserve"> is facilitated by direct collaboration between the Cuban and Chinese </w:t>
      </w:r>
      <w:r w:rsidRPr="00810F7C">
        <w:rPr>
          <w:rStyle w:val="StyleBoldUnderline"/>
          <w:sz w:val="12"/>
          <w:u w:val="none"/>
        </w:rPr>
        <w:t>¶</w:t>
      </w:r>
      <w:r w:rsidRPr="00810F7C">
        <w:rPr>
          <w:rStyle w:val="StyleBoldUnderline"/>
        </w:rPr>
        <w:t xml:space="preserve"> governments</w:t>
      </w:r>
      <w:r w:rsidRPr="00810F7C">
        <w:rPr>
          <w:sz w:val="16"/>
        </w:rPr>
        <w:t xml:space="preserve">, whose state-owned enterprises do not duplicate, undercut, or compete </w:t>
      </w:r>
      <w:r w:rsidRPr="00810F7C">
        <w:rPr>
          <w:sz w:val="12"/>
        </w:rPr>
        <w:t>¶</w:t>
      </w:r>
      <w:r w:rsidRPr="00810F7C">
        <w:rPr>
          <w:sz w:val="16"/>
        </w:rPr>
        <w:t xml:space="preserve"> with each other. Even China’s more strictly commercial goals in Cuba, such as filling </w:t>
      </w:r>
      <w:r w:rsidRPr="00810F7C">
        <w:rPr>
          <w:sz w:val="12"/>
        </w:rPr>
        <w:t>¶</w:t>
      </w:r>
      <w:r w:rsidRPr="00810F7C">
        <w:rPr>
          <w:sz w:val="16"/>
        </w:rPr>
        <w:t xml:space="preserve"> Cuban homes and stores with Chinese electronic appliances, have been accomplished </w:t>
      </w:r>
      <w:r w:rsidRPr="00810F7C">
        <w:rPr>
          <w:sz w:val="12"/>
        </w:rPr>
        <w:t>¶</w:t>
      </w:r>
      <w:r w:rsidRPr="00810F7C">
        <w:rPr>
          <w:sz w:val="16"/>
        </w:rPr>
        <w:t xml:space="preserve"> in close collaboration with the Cuban state.</w:t>
      </w:r>
    </w:p>
    <w:p w14:paraId="61652638" w14:textId="77777777" w:rsidR="00810F7C" w:rsidRPr="00810F7C" w:rsidRDefault="00810F7C" w:rsidP="00810F7C"/>
    <w:p w14:paraId="7C9E7737" w14:textId="66507B94" w:rsidR="001B7F0C" w:rsidRDefault="001B7F0C" w:rsidP="001B7F0C">
      <w:pPr>
        <w:pStyle w:val="Heading2"/>
      </w:pPr>
      <w:r>
        <w:lastRenderedPageBreak/>
        <w:t xml:space="preserve">--- Mexico --- </w:t>
      </w:r>
    </w:p>
    <w:p w14:paraId="7D60A56D" w14:textId="282E7DA7" w:rsidR="00BA47D7" w:rsidRDefault="00BA47D7" w:rsidP="00850B96">
      <w:pPr>
        <w:pStyle w:val="Heading3"/>
      </w:pPr>
      <w:r>
        <w:lastRenderedPageBreak/>
        <w:t>Mexico Says Yes</w:t>
      </w:r>
    </w:p>
    <w:p w14:paraId="705C8385" w14:textId="77777777" w:rsidR="00BA47D7" w:rsidRDefault="00BA47D7" w:rsidP="00BA47D7"/>
    <w:p w14:paraId="1A973EB8" w14:textId="65266C4B" w:rsidR="00BA47D7" w:rsidRDefault="00BA47D7" w:rsidP="00BA47D7">
      <w:pPr>
        <w:pStyle w:val="Heading4"/>
      </w:pPr>
      <w:r>
        <w:t xml:space="preserve">Mexico says yes – Nieto wants Chinese engagement. </w:t>
      </w:r>
    </w:p>
    <w:p w14:paraId="0E1564B2" w14:textId="374042D8" w:rsidR="00BA47D7" w:rsidRPr="00BA47D7" w:rsidRDefault="00BA47D7" w:rsidP="00BA47D7">
      <w:pPr>
        <w:rPr>
          <w:sz w:val="16"/>
          <w:szCs w:val="16"/>
        </w:rPr>
      </w:pPr>
      <w:proofErr w:type="gramStart"/>
      <w:r w:rsidRPr="00BA47D7">
        <w:rPr>
          <w:rStyle w:val="StyleStyleBold12pt"/>
        </w:rPr>
        <w:t>Market Watch 13</w:t>
      </w:r>
      <w:r w:rsidRPr="00BA47D7">
        <w:rPr>
          <w:sz w:val="16"/>
          <w:szCs w:val="16"/>
        </w:rPr>
        <w:t>.</w:t>
      </w:r>
      <w:proofErr w:type="gramEnd"/>
      <w:r w:rsidRPr="00BA47D7">
        <w:rPr>
          <w:sz w:val="16"/>
          <w:szCs w:val="16"/>
        </w:rPr>
        <w:t xml:space="preserve"> ["Mexico building bridges with China" April 28 -- www.marketwatch.com/story/mexico-building-bridges-with-china-2013-04-28]</w:t>
      </w:r>
    </w:p>
    <w:p w14:paraId="471CF6D7" w14:textId="77777777" w:rsidR="00BA47D7" w:rsidRDefault="00BA47D7" w:rsidP="00BA47D7"/>
    <w:p w14:paraId="1BCBB4A0" w14:textId="1B37CF6B" w:rsidR="00BA47D7" w:rsidRPr="00BA47D7" w:rsidRDefault="00BA47D7" w:rsidP="00BA47D7">
      <w:pPr>
        <w:rPr>
          <w:sz w:val="16"/>
        </w:rPr>
      </w:pPr>
      <w:r w:rsidRPr="00BA47D7">
        <w:rPr>
          <w:rStyle w:val="StyleBoldUnderline"/>
        </w:rPr>
        <w:t>Mexico’s new president</w:t>
      </w:r>
      <w:r w:rsidRPr="00BA47D7">
        <w:rPr>
          <w:sz w:val="16"/>
        </w:rPr>
        <w:t xml:space="preserve">, Enrique Pena </w:t>
      </w:r>
      <w:r w:rsidRPr="00BA47D7">
        <w:rPr>
          <w:rStyle w:val="StyleBoldUnderline"/>
        </w:rPr>
        <w:t>Nieto</w:t>
      </w:r>
      <w:r w:rsidRPr="00BA47D7">
        <w:rPr>
          <w:sz w:val="16"/>
        </w:rPr>
        <w:t xml:space="preserve">, </w:t>
      </w:r>
      <w:r w:rsidRPr="00BA47D7">
        <w:rPr>
          <w:rStyle w:val="StyleBoldUnderline"/>
        </w:rPr>
        <w:t>wants to redefine</w:t>
      </w:r>
      <w:r w:rsidRPr="00BA47D7">
        <w:rPr>
          <w:sz w:val="16"/>
        </w:rPr>
        <w:t xml:space="preserve"> bilateral </w:t>
      </w:r>
      <w:r w:rsidRPr="00BA47D7">
        <w:rPr>
          <w:rStyle w:val="StyleBoldUnderline"/>
        </w:rPr>
        <w:t>relations with China</w:t>
      </w:r>
      <w:proofErr w:type="gramStart"/>
      <w:r w:rsidRPr="00BA47D7">
        <w:rPr>
          <w:rStyle w:val="StyleBoldUnderline"/>
        </w:rPr>
        <w:t>.</w:t>
      </w:r>
      <w:r w:rsidRPr="00BA47D7">
        <w:rPr>
          <w:sz w:val="12"/>
        </w:rPr>
        <w:t>¶</w:t>
      </w:r>
      <w:proofErr w:type="gramEnd"/>
      <w:r w:rsidRPr="00BA47D7">
        <w:rPr>
          <w:sz w:val="16"/>
        </w:rPr>
        <w:t xml:space="preserve"> In a trip to the southern province of Hainan in early April, four months after he took office, the 47-year-old Pena </w:t>
      </w:r>
      <w:r w:rsidRPr="00BA47D7">
        <w:rPr>
          <w:rStyle w:val="StyleBoldUnderline"/>
        </w:rPr>
        <w:t>Nieto met with the head of China’s new leadership, Xi</w:t>
      </w:r>
      <w:r w:rsidRPr="00BA47D7">
        <w:rPr>
          <w:sz w:val="16"/>
        </w:rPr>
        <w:t xml:space="preserve"> </w:t>
      </w:r>
      <w:proofErr w:type="spellStart"/>
      <w:r w:rsidRPr="00BA47D7">
        <w:rPr>
          <w:sz w:val="16"/>
        </w:rPr>
        <w:t>Jinping</w:t>
      </w:r>
      <w:proofErr w:type="spellEnd"/>
      <w:r w:rsidRPr="00BA47D7">
        <w:rPr>
          <w:sz w:val="16"/>
        </w:rPr>
        <w:t xml:space="preserve">; </w:t>
      </w:r>
      <w:r w:rsidRPr="00BA47D7">
        <w:rPr>
          <w:rStyle w:val="StyleBoldUnderline"/>
        </w:rPr>
        <w:t>announced the establishment of a government agency to handle trade with China; and repeatedly sent the message that the two economies can complement each other,</w:t>
      </w:r>
      <w:r w:rsidRPr="00BA47D7">
        <w:rPr>
          <w:sz w:val="16"/>
        </w:rPr>
        <w:t xml:space="preserve"> rather than compete.</w:t>
      </w:r>
      <w:r w:rsidRPr="00BA47D7">
        <w:rPr>
          <w:sz w:val="12"/>
        </w:rPr>
        <w:t>¶</w:t>
      </w:r>
      <w:r w:rsidRPr="00BA47D7">
        <w:rPr>
          <w:sz w:val="16"/>
        </w:rPr>
        <w:t xml:space="preserve"> “</w:t>
      </w:r>
      <w:r w:rsidRPr="00BA47D7">
        <w:rPr>
          <w:rStyle w:val="StyleBoldUnderline"/>
        </w:rPr>
        <w:t>I’ve come to reaffirm</w:t>
      </w:r>
      <w:r w:rsidRPr="00BA47D7">
        <w:rPr>
          <w:sz w:val="16"/>
        </w:rPr>
        <w:t xml:space="preserve">, and to also confirm very clearly, </w:t>
      </w:r>
      <w:r w:rsidRPr="00BA47D7">
        <w:rPr>
          <w:rStyle w:val="StyleBoldUnderline"/>
        </w:rPr>
        <w:t>the interest Mexico has to expand its relationship with China</w:t>
      </w:r>
      <w:r w:rsidRPr="00BA47D7">
        <w:rPr>
          <w:sz w:val="16"/>
        </w:rPr>
        <w:t xml:space="preserve">,” Pena </w:t>
      </w:r>
      <w:r w:rsidRPr="00BA47D7">
        <w:rPr>
          <w:rStyle w:val="StyleBoldUnderline"/>
        </w:rPr>
        <w:t>Nieto said</w:t>
      </w:r>
      <w:r w:rsidRPr="00BA47D7">
        <w:rPr>
          <w:sz w:val="16"/>
        </w:rPr>
        <w:t xml:space="preserve"> in an exclusive interview with </w:t>
      </w:r>
      <w:proofErr w:type="spellStart"/>
      <w:r w:rsidRPr="00BA47D7">
        <w:rPr>
          <w:sz w:val="16"/>
        </w:rPr>
        <w:t>Caixin</w:t>
      </w:r>
      <w:proofErr w:type="spellEnd"/>
      <w:r w:rsidRPr="00BA47D7">
        <w:rPr>
          <w:sz w:val="16"/>
        </w:rPr>
        <w:t xml:space="preserve"> on April 6.</w:t>
      </w:r>
      <w:r w:rsidRPr="00BA47D7">
        <w:rPr>
          <w:sz w:val="12"/>
        </w:rPr>
        <w:t>¶</w:t>
      </w:r>
      <w:r w:rsidRPr="00BA47D7">
        <w:rPr>
          <w:sz w:val="16"/>
        </w:rPr>
        <w:t xml:space="preserve"> Sino-Mexican economic relations have long been tense. Both are major suppliers of manufactured goods, especially to the United States. Mexico was the last country to sign a bilateral deal with China in 2001 to pave the latter’s way into the World Trade Organization, and it has launched several WTO complaints against Chinese exports</w:t>
      </w:r>
      <w:proofErr w:type="gramStart"/>
      <w:r w:rsidRPr="00BA47D7">
        <w:rPr>
          <w:sz w:val="16"/>
        </w:rPr>
        <w:t>.</w:t>
      </w:r>
      <w:r w:rsidRPr="00BA47D7">
        <w:rPr>
          <w:sz w:val="12"/>
        </w:rPr>
        <w:t>¶</w:t>
      </w:r>
      <w:proofErr w:type="gramEnd"/>
      <w:r w:rsidRPr="00BA47D7">
        <w:rPr>
          <w:sz w:val="16"/>
        </w:rPr>
        <w:t xml:space="preserve"> Mexico’s trade deficit with China is the largest among its trade partners.</w:t>
      </w:r>
      <w:r w:rsidRPr="00BA47D7">
        <w:rPr>
          <w:sz w:val="12"/>
        </w:rPr>
        <w:t>¶</w:t>
      </w:r>
      <w:r w:rsidRPr="00BA47D7">
        <w:rPr>
          <w:sz w:val="16"/>
        </w:rPr>
        <w:t xml:space="preserve"> “China has set up strategic relationship with many Latin American countries, but economic ties with Mexico have long been one of the worst because both are competing for the North American market,” said Dong </w:t>
      </w:r>
      <w:proofErr w:type="spellStart"/>
      <w:r w:rsidRPr="00BA47D7">
        <w:rPr>
          <w:sz w:val="16"/>
        </w:rPr>
        <w:t>Jingsheng</w:t>
      </w:r>
      <w:proofErr w:type="spellEnd"/>
      <w:r w:rsidRPr="00BA47D7">
        <w:rPr>
          <w:sz w:val="16"/>
        </w:rPr>
        <w:t>, deputy professor of history at Peking University.</w:t>
      </w:r>
      <w:r w:rsidRPr="00BA47D7">
        <w:rPr>
          <w:sz w:val="12"/>
        </w:rPr>
        <w:t>¶</w:t>
      </w:r>
      <w:r w:rsidRPr="00BA47D7">
        <w:rPr>
          <w:sz w:val="16"/>
        </w:rPr>
        <w:t xml:space="preserve"> “(Pena </w:t>
      </w:r>
      <w:r w:rsidRPr="00BA47D7">
        <w:rPr>
          <w:rStyle w:val="StyleBoldUnderline"/>
        </w:rPr>
        <w:t>Nieto) choosing to emphasize Sino-Mexican relations</w:t>
      </w:r>
      <w:r w:rsidRPr="00BA47D7">
        <w:rPr>
          <w:sz w:val="16"/>
        </w:rPr>
        <w:t xml:space="preserve"> at this particular moment </w:t>
      </w:r>
      <w:r w:rsidRPr="00BA47D7">
        <w:rPr>
          <w:rStyle w:val="StyleBoldUnderline"/>
        </w:rPr>
        <w:t>might be triggered by sluggish U.S. growth</w:t>
      </w:r>
      <w:r w:rsidRPr="00BA47D7">
        <w:rPr>
          <w:sz w:val="16"/>
        </w:rPr>
        <w:t xml:space="preserve"> in recent years, </w:t>
      </w:r>
      <w:r w:rsidRPr="00BA47D7">
        <w:rPr>
          <w:rStyle w:val="StyleBoldUnderline"/>
        </w:rPr>
        <w:t>and China’s robust development means Mexico can benefit from a strong bilateral ties.”</w:t>
      </w:r>
      <w:r w:rsidRPr="00BA47D7">
        <w:rPr>
          <w:rStyle w:val="StyleBoldUnderline"/>
          <w:sz w:val="12"/>
          <w:u w:val="none"/>
        </w:rPr>
        <w:t>¶</w:t>
      </w:r>
      <w:r w:rsidRPr="00BA47D7">
        <w:rPr>
          <w:sz w:val="16"/>
        </w:rPr>
        <w:t xml:space="preserve"> Pena </w:t>
      </w:r>
      <w:r w:rsidRPr="00BA47D7">
        <w:rPr>
          <w:rStyle w:val="StyleBoldUnderline"/>
        </w:rPr>
        <w:t>Nieto’s formula to beef up relations is to let Mexico learn from China’s experience in economic growth, and to have the two countries’ products integrate in a global, value-added chain</w:t>
      </w:r>
      <w:r w:rsidRPr="00BA47D7">
        <w:rPr>
          <w:sz w:val="16"/>
        </w:rPr>
        <w:t>.</w:t>
      </w:r>
    </w:p>
    <w:p w14:paraId="70DD31E4" w14:textId="77777777" w:rsidR="00BA47D7" w:rsidRDefault="00BA47D7" w:rsidP="00BA47D7"/>
    <w:p w14:paraId="309C3045" w14:textId="77777777" w:rsidR="00BA47D7" w:rsidRDefault="00BA47D7" w:rsidP="00BA47D7"/>
    <w:p w14:paraId="72F48E9F" w14:textId="77777777" w:rsidR="00BA47D7" w:rsidRPr="00BA47D7" w:rsidRDefault="00BA47D7" w:rsidP="00BA47D7"/>
    <w:p w14:paraId="6AA211EC" w14:textId="77777777" w:rsidR="00850B96" w:rsidRDefault="00850B96" w:rsidP="00850B96">
      <w:pPr>
        <w:pStyle w:val="Heading3"/>
      </w:pPr>
      <w:r>
        <w:lastRenderedPageBreak/>
        <w:t xml:space="preserve">Solves Mexico Engagement </w:t>
      </w:r>
    </w:p>
    <w:p w14:paraId="66968D8F" w14:textId="77777777" w:rsidR="00850B96" w:rsidRDefault="00850B96" w:rsidP="00850B96"/>
    <w:p w14:paraId="32663625" w14:textId="2F74C7A5" w:rsidR="00B75070" w:rsidRDefault="00B75070" w:rsidP="00B75070">
      <w:pPr>
        <w:pStyle w:val="Heading4"/>
      </w:pPr>
      <w:proofErr w:type="spellStart"/>
      <w:r>
        <w:t>Cp</w:t>
      </w:r>
      <w:proofErr w:type="spellEnd"/>
      <w:r>
        <w:t xml:space="preserve"> solves – new era in relations means Mexico says yes. </w:t>
      </w:r>
    </w:p>
    <w:p w14:paraId="0E0EAA07" w14:textId="5199A35A" w:rsidR="00B75070" w:rsidRPr="00B75070" w:rsidRDefault="00B75070" w:rsidP="00B75070">
      <w:pPr>
        <w:rPr>
          <w:sz w:val="16"/>
          <w:szCs w:val="16"/>
        </w:rPr>
      </w:pPr>
      <w:r w:rsidRPr="00B75070">
        <w:rPr>
          <w:rStyle w:val="StyleStyleBold12pt"/>
        </w:rPr>
        <w:t>FNL 13</w:t>
      </w:r>
      <w:r w:rsidRPr="00B75070">
        <w:rPr>
          <w:sz w:val="16"/>
          <w:szCs w:val="16"/>
        </w:rPr>
        <w:t>. [Fox News Latino, "China's President wants to open the floodgates of trade with Mexico" June 2 -- latino.foxnews.com/latino/money/2013/06/02/china-president-wants-to-open-floodgates-trade-with-mexico/]</w:t>
      </w:r>
    </w:p>
    <w:p w14:paraId="639D828B" w14:textId="77777777" w:rsidR="00B75070" w:rsidRPr="00B75070" w:rsidRDefault="00B75070" w:rsidP="00B75070"/>
    <w:p w14:paraId="20B2B32C" w14:textId="46C4FC44" w:rsidR="00B75070" w:rsidRPr="00B75070" w:rsidRDefault="00B75070" w:rsidP="00B75070">
      <w:pPr>
        <w:rPr>
          <w:sz w:val="16"/>
        </w:rPr>
      </w:pPr>
      <w:r w:rsidRPr="000500A1">
        <w:rPr>
          <w:rStyle w:val="StyleBoldUnderline"/>
        </w:rPr>
        <w:t>Over the last few years, China has invested heavily in resource-rich Latin America</w:t>
      </w:r>
      <w:r w:rsidRPr="00B75070">
        <w:rPr>
          <w:sz w:val="16"/>
        </w:rPr>
        <w:t>, striking major trade deals with governments from Venezuela to Argentina</w:t>
      </w:r>
      <w:proofErr w:type="gramStart"/>
      <w:r w:rsidRPr="00B75070">
        <w:rPr>
          <w:sz w:val="16"/>
        </w:rPr>
        <w:t>.</w:t>
      </w:r>
      <w:r w:rsidRPr="00B75070">
        <w:rPr>
          <w:sz w:val="12"/>
        </w:rPr>
        <w:t>¶</w:t>
      </w:r>
      <w:proofErr w:type="gramEnd"/>
      <w:r w:rsidRPr="00B75070">
        <w:rPr>
          <w:sz w:val="16"/>
        </w:rPr>
        <w:t xml:space="preserve"> And </w:t>
      </w:r>
      <w:r w:rsidRPr="000500A1">
        <w:rPr>
          <w:rStyle w:val="StyleBoldUnderline"/>
        </w:rPr>
        <w:t>now the Asian power house is reaching out to Mexico</w:t>
      </w:r>
      <w:r w:rsidRPr="00B75070">
        <w:rPr>
          <w:sz w:val="16"/>
        </w:rPr>
        <w:t>, one of the few countries in the region where ties have been slow to develop</w:t>
      </w:r>
      <w:r w:rsidRPr="00B75070">
        <w:rPr>
          <w:sz w:val="12"/>
        </w:rPr>
        <w:t>¶</w:t>
      </w:r>
      <w:r w:rsidRPr="00B75070">
        <w:rPr>
          <w:sz w:val="16"/>
        </w:rPr>
        <w:t xml:space="preserve"> On Tuesday President Xi </w:t>
      </w:r>
      <w:proofErr w:type="spellStart"/>
      <w:r w:rsidRPr="00B75070">
        <w:rPr>
          <w:sz w:val="16"/>
        </w:rPr>
        <w:t>Jinping</w:t>
      </w:r>
      <w:proofErr w:type="spellEnd"/>
      <w:r w:rsidRPr="00B75070">
        <w:rPr>
          <w:sz w:val="16"/>
        </w:rPr>
        <w:t xml:space="preserve"> begins a three-day visit to the region just as Mexico debates opening its highly regulated energy sector to more foreign investment.</w:t>
      </w:r>
      <w:r w:rsidRPr="00B75070">
        <w:rPr>
          <w:sz w:val="12"/>
        </w:rPr>
        <w:t>¶</w:t>
      </w:r>
      <w:r w:rsidRPr="00B75070">
        <w:rPr>
          <w:sz w:val="16"/>
        </w:rPr>
        <w:t xml:space="preserve"> </w:t>
      </w:r>
      <w:r w:rsidRPr="00B75070">
        <w:rPr>
          <w:rStyle w:val="StyleBoldUnderline"/>
        </w:rPr>
        <w:t>China's president has said he plans to address Mexico's large trade deficit with the Asian power and discuss ways to increase Mexican exports</w:t>
      </w:r>
      <w:r w:rsidRPr="00B75070">
        <w:rPr>
          <w:sz w:val="16"/>
        </w:rPr>
        <w:t>. Analysts say that could mean oil, which Mexico has and China needs to fuel its expanding economy and the cars of its growing middle class</w:t>
      </w:r>
      <w:proofErr w:type="gramStart"/>
      <w:r w:rsidRPr="00B75070">
        <w:rPr>
          <w:sz w:val="16"/>
        </w:rPr>
        <w:t>.</w:t>
      </w:r>
      <w:r w:rsidRPr="00B75070">
        <w:rPr>
          <w:sz w:val="12"/>
        </w:rPr>
        <w:t>¶</w:t>
      </w:r>
      <w:proofErr w:type="gramEnd"/>
      <w:r w:rsidRPr="00B75070">
        <w:rPr>
          <w:sz w:val="16"/>
        </w:rPr>
        <w:t xml:space="preserve"> "Access to strategic raw materials is key to understanding the dynamic of relations with China," said Hugo </w:t>
      </w:r>
      <w:proofErr w:type="spellStart"/>
      <w:r w:rsidRPr="00B75070">
        <w:rPr>
          <w:sz w:val="16"/>
        </w:rPr>
        <w:t>Beteta</w:t>
      </w:r>
      <w:proofErr w:type="spellEnd"/>
      <w:r w:rsidRPr="00B75070">
        <w:rPr>
          <w:sz w:val="16"/>
        </w:rPr>
        <w:t>, director for Mexico and Central America of the United Nations Economic Commission for Latin America and the Caribbean. "Clearly there is an interest by China in Mexican oil."</w:t>
      </w:r>
      <w:r w:rsidRPr="00B75070">
        <w:rPr>
          <w:sz w:val="12"/>
        </w:rPr>
        <w:t>¶</w:t>
      </w:r>
      <w:r w:rsidRPr="00B75070">
        <w:rPr>
          <w:sz w:val="16"/>
        </w:rPr>
        <w:t xml:space="preserve"> </w:t>
      </w:r>
      <w:proofErr w:type="gramStart"/>
      <w:r w:rsidRPr="00B75070">
        <w:rPr>
          <w:sz w:val="16"/>
        </w:rPr>
        <w:t>The</w:t>
      </w:r>
      <w:proofErr w:type="gramEnd"/>
      <w:r w:rsidRPr="00B75070">
        <w:rPr>
          <w:sz w:val="16"/>
        </w:rPr>
        <w:t xml:space="preserve"> trip is part of a four-country regional tour that ends in the United States. Xi started in Trinidad and Tobago, where he also met with leaders of other Caribbean countries, and he arrives Sunday night in Costa Rica</w:t>
      </w:r>
      <w:proofErr w:type="gramStart"/>
      <w:r w:rsidRPr="00B75070">
        <w:rPr>
          <w:sz w:val="16"/>
        </w:rPr>
        <w:t>.</w:t>
      </w:r>
      <w:r w:rsidRPr="00B75070">
        <w:rPr>
          <w:sz w:val="12"/>
        </w:rPr>
        <w:t>¶</w:t>
      </w:r>
      <w:proofErr w:type="gramEnd"/>
      <w:r w:rsidRPr="00B75070">
        <w:rPr>
          <w:sz w:val="16"/>
        </w:rPr>
        <w:t xml:space="preserve"> China and Trinidad have had diplomatic ties for almost 40 years, and Trinidad is a major trading partner in the Caribbean for China. Costa Rica is the only country in Central America to have diplomatic relations with China</w:t>
      </w:r>
      <w:proofErr w:type="gramStart"/>
      <w:r w:rsidRPr="00B75070">
        <w:rPr>
          <w:sz w:val="16"/>
        </w:rPr>
        <w:t>.</w:t>
      </w:r>
      <w:r w:rsidRPr="00B75070">
        <w:rPr>
          <w:sz w:val="12"/>
        </w:rPr>
        <w:t>¶</w:t>
      </w:r>
      <w:proofErr w:type="gramEnd"/>
      <w:r w:rsidRPr="00B75070">
        <w:rPr>
          <w:sz w:val="16"/>
        </w:rPr>
        <w:t xml:space="preserve"> U.S. trade still dwarfs China's for the three countries Xi is visiting. But </w:t>
      </w:r>
      <w:r w:rsidRPr="000500A1">
        <w:rPr>
          <w:rStyle w:val="StyleBoldUnderline"/>
        </w:rPr>
        <w:t>China's</w:t>
      </w:r>
      <w:r w:rsidRPr="00B75070">
        <w:rPr>
          <w:sz w:val="16"/>
        </w:rPr>
        <w:t xml:space="preserve"> trade with Costa Rica and with Mexico has tripled since 2006, according to the International Monetary Fund</w:t>
      </w:r>
      <w:proofErr w:type="gramStart"/>
      <w:r w:rsidRPr="00B75070">
        <w:rPr>
          <w:sz w:val="16"/>
        </w:rPr>
        <w:t>.</w:t>
      </w:r>
      <w:r w:rsidRPr="00B75070">
        <w:rPr>
          <w:sz w:val="12"/>
        </w:rPr>
        <w:t>¶</w:t>
      </w:r>
      <w:proofErr w:type="gramEnd"/>
      <w:r w:rsidRPr="00B75070">
        <w:rPr>
          <w:sz w:val="16"/>
        </w:rPr>
        <w:t xml:space="preserve"> </w:t>
      </w:r>
      <w:r w:rsidRPr="000500A1">
        <w:rPr>
          <w:rStyle w:val="StyleBoldUnderline"/>
        </w:rPr>
        <w:t>Relations with Mexico had been chilly in the past</w:t>
      </w:r>
      <w:r w:rsidRPr="00B75070">
        <w:rPr>
          <w:sz w:val="16"/>
        </w:rPr>
        <w:t>, especially when former President Felipe Calderon hosted the Dalai Lama in 2011, something China's Foreign Ministry said "hurt the feelings of the Chinese people and harmed Chinese-Mexican relations."</w:t>
      </w:r>
      <w:r w:rsidRPr="00B75070">
        <w:rPr>
          <w:sz w:val="12"/>
        </w:rPr>
        <w:t>¶</w:t>
      </w:r>
      <w:r w:rsidRPr="00B75070">
        <w:rPr>
          <w:sz w:val="16"/>
        </w:rPr>
        <w:t xml:space="preserve"> President Enrique Pena </w:t>
      </w:r>
      <w:r w:rsidRPr="000500A1">
        <w:rPr>
          <w:rStyle w:val="StyleBoldUnderline"/>
        </w:rPr>
        <w:t>Nieto</w:t>
      </w:r>
      <w:r w:rsidRPr="00B75070">
        <w:rPr>
          <w:sz w:val="16"/>
        </w:rPr>
        <w:t xml:space="preserve">, who took office in December, </w:t>
      </w:r>
      <w:r w:rsidRPr="000500A1">
        <w:rPr>
          <w:rStyle w:val="StyleBoldUnderline"/>
        </w:rPr>
        <w:t>has been aggressive so far about changing that,</w:t>
      </w:r>
      <w:r w:rsidRPr="00B75070">
        <w:rPr>
          <w:sz w:val="16"/>
        </w:rPr>
        <w:t xml:space="preserve"> and the two new presidents reportedly hit if off on a personal level when Pena Nieto visited China and met with Xi in April. That resulted in an unusually quick diplomatic follow-up, just two months into Xi's presidency</w:t>
      </w:r>
      <w:proofErr w:type="gramStart"/>
      <w:r w:rsidRPr="00B75070">
        <w:rPr>
          <w:sz w:val="16"/>
        </w:rPr>
        <w:t>.</w:t>
      </w:r>
      <w:r w:rsidRPr="00B75070">
        <w:rPr>
          <w:sz w:val="12"/>
        </w:rPr>
        <w:t>¶</w:t>
      </w:r>
      <w:proofErr w:type="gramEnd"/>
      <w:r w:rsidRPr="00B75070">
        <w:rPr>
          <w:sz w:val="16"/>
        </w:rPr>
        <w:t xml:space="preserve"> During the April talks, </w:t>
      </w:r>
      <w:r w:rsidRPr="000500A1">
        <w:rPr>
          <w:rStyle w:val="StyleBoldUnderline"/>
        </w:rPr>
        <w:t>Xi said "he is committed to working with Mexican authorities to help Mexico export more,"</w:t>
      </w:r>
      <w:r w:rsidRPr="00B75070">
        <w:rPr>
          <w:sz w:val="16"/>
        </w:rPr>
        <w:t xml:space="preserve"> Mexico's vice minister of foreign relations, Carlos de </w:t>
      </w:r>
      <w:proofErr w:type="spellStart"/>
      <w:r w:rsidRPr="00B75070">
        <w:rPr>
          <w:sz w:val="16"/>
        </w:rPr>
        <w:t>Icaza</w:t>
      </w:r>
      <w:proofErr w:type="spellEnd"/>
      <w:r w:rsidRPr="00B75070">
        <w:rPr>
          <w:sz w:val="16"/>
        </w:rPr>
        <w:t>, told The Associated Press.</w:t>
      </w:r>
      <w:r w:rsidRPr="00B75070">
        <w:rPr>
          <w:sz w:val="12"/>
        </w:rPr>
        <w:t>¶</w:t>
      </w:r>
      <w:r w:rsidRPr="00B75070">
        <w:rPr>
          <w:sz w:val="16"/>
        </w:rPr>
        <w:t xml:space="preserve"> </w:t>
      </w:r>
      <w:r w:rsidRPr="000500A1">
        <w:rPr>
          <w:rStyle w:val="StyleBoldUnderline"/>
        </w:rPr>
        <w:t>That's key for Mexico, because its trade deficit with China is exploding</w:t>
      </w:r>
      <w:r w:rsidRPr="00B75070">
        <w:rPr>
          <w:sz w:val="16"/>
        </w:rPr>
        <w:t>, far surpassing that of any other Latin American nation.</w:t>
      </w:r>
      <w:r w:rsidRPr="00B75070">
        <w:rPr>
          <w:sz w:val="12"/>
        </w:rPr>
        <w:t>¶</w:t>
      </w:r>
      <w:r w:rsidRPr="00B75070">
        <w:rPr>
          <w:sz w:val="16"/>
        </w:rPr>
        <w:t xml:space="preserve"> While China is looking to assure supplies of raw materials, Mexico is looking to diversify its trade and investment, which have long been dominated by its superpower neighbor to the north.</w:t>
      </w:r>
      <w:r w:rsidRPr="00B75070">
        <w:rPr>
          <w:sz w:val="12"/>
        </w:rPr>
        <w:t>¶</w:t>
      </w:r>
      <w:r w:rsidRPr="00B75070">
        <w:rPr>
          <w:sz w:val="16"/>
        </w:rPr>
        <w:t xml:space="preserve"> "In the new global geopolitical and economic map, </w:t>
      </w:r>
      <w:r w:rsidRPr="000500A1">
        <w:rPr>
          <w:rStyle w:val="StyleBoldUnderline"/>
        </w:rPr>
        <w:t>China</w:t>
      </w:r>
      <w:r w:rsidRPr="00B75070">
        <w:rPr>
          <w:sz w:val="16"/>
        </w:rPr>
        <w:t xml:space="preserve"> is, and I think it </w:t>
      </w:r>
      <w:r w:rsidRPr="000500A1">
        <w:rPr>
          <w:rStyle w:val="StyleBoldUnderline"/>
        </w:rPr>
        <w:t>has arrived</w:t>
      </w:r>
      <w:r w:rsidRPr="00B75070">
        <w:rPr>
          <w:sz w:val="16"/>
        </w:rPr>
        <w:t xml:space="preserve"> </w:t>
      </w:r>
      <w:r w:rsidRPr="000500A1">
        <w:rPr>
          <w:rStyle w:val="StyleBoldUnderline"/>
        </w:rPr>
        <w:t>to stay</w:t>
      </w:r>
      <w:r w:rsidRPr="00B75070">
        <w:rPr>
          <w:sz w:val="16"/>
        </w:rPr>
        <w:t xml:space="preserve">, the world's second economic power," De </w:t>
      </w:r>
      <w:proofErr w:type="spellStart"/>
      <w:r w:rsidRPr="00B75070">
        <w:rPr>
          <w:sz w:val="16"/>
        </w:rPr>
        <w:t>Icaza</w:t>
      </w:r>
      <w:proofErr w:type="spellEnd"/>
      <w:r w:rsidRPr="00B75070">
        <w:rPr>
          <w:sz w:val="16"/>
        </w:rPr>
        <w:t xml:space="preserve"> said. </w:t>
      </w:r>
      <w:r w:rsidRPr="000500A1">
        <w:rPr>
          <w:rStyle w:val="StyleBoldUnderline"/>
        </w:rPr>
        <w:t>Mexico "has to understand and strengthen relations with a nation that has such great strategic value."</w:t>
      </w:r>
      <w:r w:rsidRPr="00B75070">
        <w:rPr>
          <w:sz w:val="12"/>
        </w:rPr>
        <w:t>¶</w:t>
      </w:r>
      <w:r w:rsidRPr="00B75070">
        <w:rPr>
          <w:sz w:val="16"/>
        </w:rPr>
        <w:t xml:space="preserve"> De </w:t>
      </w:r>
      <w:proofErr w:type="spellStart"/>
      <w:r w:rsidRPr="00B75070">
        <w:rPr>
          <w:sz w:val="16"/>
        </w:rPr>
        <w:t>Icaza</w:t>
      </w:r>
      <w:proofErr w:type="spellEnd"/>
      <w:r w:rsidRPr="00B75070">
        <w:rPr>
          <w:sz w:val="16"/>
        </w:rPr>
        <w:t xml:space="preserve"> said </w:t>
      </w:r>
      <w:r w:rsidRPr="000500A1">
        <w:rPr>
          <w:rStyle w:val="StyleBoldUnderline"/>
        </w:rPr>
        <w:t>the countries hope to sign at least a dozen agreements in the fields of trade, energy, tourism, science and technology</w:t>
      </w:r>
      <w:r w:rsidRPr="00B75070">
        <w:rPr>
          <w:sz w:val="16"/>
        </w:rPr>
        <w:t xml:space="preserve"> during Xi's visit.</w:t>
      </w:r>
    </w:p>
    <w:p w14:paraId="2E1BC8E7" w14:textId="77777777" w:rsidR="00B75070" w:rsidRPr="00B75070" w:rsidRDefault="00B75070" w:rsidP="00B75070"/>
    <w:p w14:paraId="38C18655" w14:textId="77777777" w:rsidR="00850B96" w:rsidRDefault="00850B96" w:rsidP="00850B96">
      <w:pPr>
        <w:pStyle w:val="Heading4"/>
      </w:pPr>
      <w:r>
        <w:t>Mexico says yes to China- bilateral relations opening up investment</w:t>
      </w:r>
    </w:p>
    <w:p w14:paraId="734B4D7B" w14:textId="77777777" w:rsidR="00850B96" w:rsidRPr="00992FF8" w:rsidRDefault="00850B96" w:rsidP="00850B96">
      <w:pPr>
        <w:rPr>
          <w:rFonts w:ascii="Georgia" w:hAnsi="Georgia"/>
          <w:bCs/>
          <w:color w:val="000000"/>
          <w:sz w:val="16"/>
          <w:szCs w:val="16"/>
          <w:shd w:val="clear" w:color="auto" w:fill="FFFFFF"/>
        </w:rPr>
      </w:pPr>
      <w:r w:rsidRPr="00A40390">
        <w:rPr>
          <w:b/>
        </w:rPr>
        <w:t>MERCOPRESS 6/7</w:t>
      </w:r>
      <w:r>
        <w:rPr>
          <w:b/>
        </w:rPr>
        <w:t>, [</w:t>
      </w:r>
      <w:proofErr w:type="spellStart"/>
      <w:r w:rsidRPr="00B46E97">
        <w:rPr>
          <w:rFonts w:ascii="Georgia" w:hAnsi="Georgia"/>
          <w:color w:val="000000"/>
          <w:sz w:val="16"/>
          <w:szCs w:val="16"/>
          <w:shd w:val="clear" w:color="auto" w:fill="FFFFFF"/>
        </w:rPr>
        <w:t>MercoPress</w:t>
      </w:r>
      <w:proofErr w:type="spellEnd"/>
      <w:r w:rsidRPr="00B46E97">
        <w:rPr>
          <w:rFonts w:ascii="Georgia" w:hAnsi="Georgia"/>
          <w:color w:val="000000"/>
          <w:sz w:val="16"/>
          <w:szCs w:val="16"/>
          <w:shd w:val="clear" w:color="auto" w:fill="FFFFFF"/>
        </w:rPr>
        <w:t xml:space="preserve"> is an independent news agency which focuses on delivering news related to </w:t>
      </w:r>
      <w:proofErr w:type="spellStart"/>
      <w:r w:rsidRPr="00B46E97">
        <w:rPr>
          <w:rFonts w:ascii="Georgia" w:hAnsi="Georgia"/>
          <w:color w:val="000000"/>
          <w:sz w:val="16"/>
          <w:szCs w:val="16"/>
          <w:shd w:val="clear" w:color="auto" w:fill="FFFFFF"/>
        </w:rPr>
        <w:t>Mercosur</w:t>
      </w:r>
      <w:proofErr w:type="spellEnd"/>
      <w:r w:rsidRPr="00B46E97">
        <w:rPr>
          <w:rFonts w:ascii="Georgia" w:hAnsi="Georgia"/>
          <w:color w:val="000000"/>
          <w:sz w:val="16"/>
          <w:szCs w:val="16"/>
          <w:shd w:val="clear" w:color="auto" w:fill="FFFFFF"/>
        </w:rPr>
        <w:t>-member countries, covering an area of influence which includes the South Atlantic and insular territories.</w:t>
      </w:r>
      <w:r>
        <w:rPr>
          <w:rFonts w:ascii="Georgia" w:hAnsi="Georgia"/>
          <w:color w:val="000000"/>
          <w:sz w:val="16"/>
          <w:szCs w:val="16"/>
          <w:shd w:val="clear" w:color="auto" w:fill="FFFFFF"/>
        </w:rPr>
        <w:t xml:space="preserve">] </w:t>
      </w:r>
      <w:r w:rsidRPr="00B46E97">
        <w:rPr>
          <w:rFonts w:ascii="Georgia" w:hAnsi="Georgia"/>
          <w:bCs/>
          <w:i/>
          <w:color w:val="000000"/>
          <w:sz w:val="16"/>
          <w:szCs w:val="16"/>
          <w:shd w:val="clear" w:color="auto" w:fill="FFFFFF"/>
        </w:rPr>
        <w:t>Mexico and China leave behind mistrust and agree on strategic partnership</w:t>
      </w:r>
      <w:r>
        <w:rPr>
          <w:rFonts w:ascii="Georgia" w:hAnsi="Georgia"/>
          <w:bCs/>
          <w:i/>
          <w:color w:val="000000"/>
          <w:sz w:val="16"/>
          <w:szCs w:val="16"/>
          <w:shd w:val="clear" w:color="auto" w:fill="FFFFFF"/>
        </w:rPr>
        <w:t xml:space="preserve">, </w:t>
      </w:r>
      <w:hyperlink r:id="rId8" w:history="1">
        <w:r w:rsidRPr="00992FF8">
          <w:rPr>
            <w:rStyle w:val="Hyperlink"/>
            <w:rFonts w:ascii="Georgia" w:hAnsi="Georgia"/>
            <w:bCs/>
            <w:i/>
            <w:sz w:val="16"/>
            <w:szCs w:val="16"/>
            <w:shd w:val="clear" w:color="auto" w:fill="FFFFFF"/>
          </w:rPr>
          <w:t>http://en.mercopress.com/2013/06/07/mexico-and-china-leave-behind-mistrust-and-agree-on-strategic-partnership</w:t>
        </w:r>
      </w:hyperlink>
    </w:p>
    <w:p w14:paraId="2AE86963" w14:textId="77777777" w:rsidR="00850B96" w:rsidRDefault="00850B96" w:rsidP="00850B96">
      <w:pPr>
        <w:rPr>
          <w:b/>
          <w:u w:val="single"/>
        </w:rPr>
      </w:pPr>
      <w:r w:rsidRPr="00AE2F57">
        <w:rPr>
          <w:u w:val="single"/>
        </w:rPr>
        <w:t xml:space="preserve">Xi pointed out that </w:t>
      </w:r>
      <w:r w:rsidRPr="00CD4C92">
        <w:rPr>
          <w:u w:val="single"/>
        </w:rPr>
        <w:t>China and Mexico have just agreed to upgrade their bilateral relations</w:t>
      </w:r>
      <w:r w:rsidRPr="00FF6446">
        <w:t xml:space="preserve"> to a </w:t>
      </w:r>
      <w:r w:rsidRPr="00AE2F57">
        <w:rPr>
          <w:u w:val="single"/>
        </w:rPr>
        <w:t>comprehensive strategic partnership</w:t>
      </w:r>
      <w:r w:rsidRPr="00FF6446">
        <w:t xml:space="preserve">, </w:t>
      </w:r>
      <w:r w:rsidRPr="00CD4C92">
        <w:rPr>
          <w:u w:val="single"/>
        </w:rPr>
        <w:t xml:space="preserve">which creates more </w:t>
      </w:r>
      <w:proofErr w:type="spellStart"/>
      <w:r w:rsidRPr="00CD4C92">
        <w:rPr>
          <w:u w:val="single"/>
        </w:rPr>
        <w:t>favourable</w:t>
      </w:r>
      <w:proofErr w:type="spellEnd"/>
      <w:r w:rsidRPr="00CD4C92">
        <w:rPr>
          <w:u w:val="single"/>
        </w:rPr>
        <w:t xml:space="preserve"> conditions and opens a vaster space for the development of trade and economic cooperation.</w:t>
      </w:r>
      <w:r>
        <w:rPr>
          <w:u w:val="single"/>
        </w:rPr>
        <w:t xml:space="preserve"> </w:t>
      </w:r>
      <w:r w:rsidRPr="00AE2F57">
        <w:rPr>
          <w:u w:val="single"/>
        </w:rPr>
        <w:t>The Chinese president urged both sides to see each other as partners and an important opportunity for development, and to strengthen China-Mexico economic and trade cooperation from a strategic perspective.</w:t>
      </w:r>
      <w:r w:rsidRPr="00AE2F57">
        <w:rPr>
          <w:sz w:val="16"/>
          <w:szCs w:val="16"/>
        </w:rPr>
        <w:t xml:space="preserve"> Xi said that the two countries should foster new growth points for bilateral investment in such areas as energy, mining, infrastructure and high-tech industry, while tapping the full potential of their cooperation in traditional fields. “The two sides should work in the spirit of mutual respect and mutual benefit to optimize their trade structure, resolve their differences through amicable negotiations and seek trade balance in an active manner”, he said. </w:t>
      </w:r>
      <w:r w:rsidRPr="00AE2F57">
        <w:rPr>
          <w:u w:val="single"/>
        </w:rPr>
        <w:t xml:space="preserve">Addressing the same conference, Mexican President Enrique Peña Nieto said China is an important partner for Mexico, and the upgrade of bilateral ties to comprehensive strategic partnership has opened broad prospects for economic and trade cooperation between the two countries. He said the two countries should explore new areas and new means of cooperation so as to promote a more balanced growth of bilateral trade and achieve </w:t>
      </w:r>
      <w:r w:rsidRPr="00AE2F57">
        <w:rPr>
          <w:u w:val="single"/>
        </w:rPr>
        <w:lastRenderedPageBreak/>
        <w:t xml:space="preserve">win-win results. </w:t>
      </w:r>
      <w:r w:rsidRPr="00AE2F57">
        <w:rPr>
          <w:b/>
          <w:u w:val="single"/>
        </w:rPr>
        <w:t xml:space="preserve">Mexico is willing to create </w:t>
      </w:r>
      <w:proofErr w:type="spellStart"/>
      <w:r w:rsidRPr="00AE2F57">
        <w:rPr>
          <w:b/>
          <w:u w:val="single"/>
        </w:rPr>
        <w:t>favourable</w:t>
      </w:r>
      <w:proofErr w:type="spellEnd"/>
      <w:r w:rsidRPr="00AE2F57">
        <w:rPr>
          <w:b/>
          <w:u w:val="single"/>
        </w:rPr>
        <w:t xml:space="preserve"> conditions to attract more Chinese investment, he pledged.</w:t>
      </w:r>
    </w:p>
    <w:p w14:paraId="311FBEA0" w14:textId="77777777" w:rsidR="00850B96" w:rsidRDefault="00850B96" w:rsidP="00850B96"/>
    <w:p w14:paraId="09F33906" w14:textId="77777777" w:rsidR="001B7F0C" w:rsidRDefault="001B7F0C" w:rsidP="001B7F0C">
      <w:pPr>
        <w:pStyle w:val="Heading3"/>
      </w:pPr>
      <w:r>
        <w:lastRenderedPageBreak/>
        <w:t>Solves Mexico Energy (General)</w:t>
      </w:r>
    </w:p>
    <w:p w14:paraId="52DF5745" w14:textId="77777777" w:rsidR="001B7F0C" w:rsidRDefault="001B7F0C" w:rsidP="001B7F0C"/>
    <w:p w14:paraId="5D23E5D4" w14:textId="77777777" w:rsidR="001B7F0C" w:rsidRDefault="001B7F0C" w:rsidP="001B7F0C">
      <w:pPr>
        <w:pStyle w:val="Heading4"/>
      </w:pPr>
      <w:r>
        <w:t xml:space="preserve">China solves Mexico energy investment – key model. </w:t>
      </w:r>
    </w:p>
    <w:p w14:paraId="4534E835" w14:textId="77777777" w:rsidR="001B7F0C" w:rsidRPr="00150902" w:rsidRDefault="001B7F0C" w:rsidP="001B7F0C">
      <w:pPr>
        <w:rPr>
          <w:sz w:val="16"/>
          <w:szCs w:val="16"/>
        </w:rPr>
      </w:pPr>
      <w:proofErr w:type="spellStart"/>
      <w:r w:rsidRPr="00150902">
        <w:rPr>
          <w:rStyle w:val="StyleStyleBold12pt"/>
        </w:rPr>
        <w:t>Esenaro</w:t>
      </w:r>
      <w:proofErr w:type="spellEnd"/>
      <w:r w:rsidRPr="00150902">
        <w:rPr>
          <w:rStyle w:val="StyleStyleBold12pt"/>
        </w:rPr>
        <w:t xml:space="preserve"> 13</w:t>
      </w:r>
      <w:r w:rsidRPr="00150902">
        <w:rPr>
          <w:sz w:val="16"/>
          <w:szCs w:val="16"/>
        </w:rPr>
        <w:t>. [Alberto, corporate lawyer in Mexico, expertise in high-profile corporate law with practice strong focus on foreign investment, energy, "MEXICO AND CHINA: AN EXPANDING ECONOMIC PARTNERSHIP" Before You Do Business -- May 1 -- beforeyoudobusiness.com/archives/787]</w:t>
      </w:r>
    </w:p>
    <w:p w14:paraId="19BD0C34" w14:textId="77777777" w:rsidR="001B7F0C" w:rsidRDefault="001B7F0C" w:rsidP="001B7F0C"/>
    <w:p w14:paraId="0489DD4B" w14:textId="77777777" w:rsidR="001B7F0C" w:rsidRPr="00150902" w:rsidRDefault="001B7F0C" w:rsidP="001B7F0C">
      <w:pPr>
        <w:rPr>
          <w:sz w:val="16"/>
        </w:rPr>
      </w:pPr>
      <w:r w:rsidRPr="00150902">
        <w:rPr>
          <w:sz w:val="16"/>
        </w:rPr>
        <w:t xml:space="preserve">While Mexico’s economy has been growing steadily since the implementation of NAFTA and various other free trade agreements with dozens of other countries, the general perception has been that the country’s main trading partners and investors have been the United States and Japan. However, </w:t>
      </w:r>
      <w:r w:rsidRPr="00150902">
        <w:rPr>
          <w:rStyle w:val="StyleBoldUnderline"/>
        </w:rPr>
        <w:t>Mexico’s partnership with manufacturing and economic powerhouse China has been gaining steam over the past few years and is showing positive signs of continued and expanding growth</w:t>
      </w:r>
      <w:proofErr w:type="gramStart"/>
      <w:r w:rsidRPr="00150902">
        <w:rPr>
          <w:rStyle w:val="StyleBoldUnderline"/>
        </w:rPr>
        <w:t>.</w:t>
      </w:r>
      <w:r w:rsidRPr="00150902">
        <w:rPr>
          <w:rStyle w:val="StyleBoldUnderline"/>
          <w:sz w:val="12"/>
          <w:u w:val="none"/>
        </w:rPr>
        <w:t>¶</w:t>
      </w:r>
      <w:proofErr w:type="gramEnd"/>
      <w:r w:rsidRPr="00150902">
        <w:rPr>
          <w:sz w:val="16"/>
        </w:rPr>
        <w:t xml:space="preserve"> </w:t>
      </w:r>
      <w:r w:rsidRPr="00150902">
        <w:rPr>
          <w:rStyle w:val="StyleBoldUnderline"/>
        </w:rPr>
        <w:t>Mexican President</w:t>
      </w:r>
      <w:r w:rsidRPr="00150902">
        <w:rPr>
          <w:sz w:val="16"/>
        </w:rPr>
        <w:t xml:space="preserve"> Enrique Peña </w:t>
      </w:r>
      <w:r w:rsidRPr="00150902">
        <w:rPr>
          <w:rStyle w:val="StyleBoldUnderline"/>
          <w:highlight w:val="yellow"/>
        </w:rPr>
        <w:t>Nieto</w:t>
      </w:r>
      <w:r w:rsidRPr="00150902">
        <w:rPr>
          <w:sz w:val="16"/>
        </w:rPr>
        <w:t xml:space="preserve">, on the evening before his visit to China, in a written interview with Xinhua, China’s top news service, </w:t>
      </w:r>
      <w:r w:rsidRPr="00150902">
        <w:rPr>
          <w:rStyle w:val="StyleBoldUnderline"/>
          <w:highlight w:val="yellow"/>
        </w:rPr>
        <w:t>spoke of his pledge to increase ties with China</w:t>
      </w:r>
      <w:r w:rsidRPr="00150902">
        <w:rPr>
          <w:sz w:val="16"/>
          <w:highlight w:val="yellow"/>
        </w:rPr>
        <w:t xml:space="preserve"> </w:t>
      </w:r>
      <w:r w:rsidRPr="00150902">
        <w:rPr>
          <w:sz w:val="16"/>
        </w:rPr>
        <w:t xml:space="preserve">in a way that both countries can enjoy a win-win situation. </w:t>
      </w:r>
      <w:r w:rsidRPr="00150902">
        <w:rPr>
          <w:rStyle w:val="StyleBoldUnderline"/>
          <w:highlight w:val="yellow"/>
        </w:rPr>
        <w:t xml:space="preserve">China </w:t>
      </w:r>
      <w:r w:rsidRPr="00150902">
        <w:rPr>
          <w:rStyle w:val="StyleBoldUnderline"/>
        </w:rPr>
        <w:t xml:space="preserve">should and </w:t>
      </w:r>
      <w:r w:rsidRPr="00150902">
        <w:rPr>
          <w:rStyle w:val="StyleBoldUnderline"/>
          <w:highlight w:val="yellow"/>
        </w:rPr>
        <w:t>can be a “strategic partner”</w:t>
      </w:r>
      <w:r w:rsidRPr="00150902">
        <w:rPr>
          <w:rStyle w:val="StyleBoldUnderline"/>
        </w:rPr>
        <w:t xml:space="preserve"> to the Latin American country,</w:t>
      </w:r>
      <w:r w:rsidRPr="00150902">
        <w:rPr>
          <w:sz w:val="16"/>
        </w:rPr>
        <w:t xml:space="preserve"> he said. Remarkable </w:t>
      </w:r>
      <w:r w:rsidRPr="00150902">
        <w:rPr>
          <w:rStyle w:val="StyleBoldUnderline"/>
        </w:rPr>
        <w:t>opportunities exist in many sectors, including infrastructure and trade</w:t>
      </w:r>
      <w:proofErr w:type="gramStart"/>
      <w:r w:rsidRPr="00150902">
        <w:rPr>
          <w:rStyle w:val="StyleBoldUnderline"/>
        </w:rPr>
        <w:t>.</w:t>
      </w:r>
      <w:r w:rsidRPr="00150902">
        <w:rPr>
          <w:rStyle w:val="StyleBoldUnderline"/>
          <w:sz w:val="12"/>
          <w:u w:val="none"/>
        </w:rPr>
        <w:t>¶</w:t>
      </w:r>
      <w:proofErr w:type="gramEnd"/>
      <w:r w:rsidRPr="00150902">
        <w:rPr>
          <w:sz w:val="16"/>
        </w:rPr>
        <w:t xml:space="preserve"> “Mexico can be a gateway for China to enter North America, the world’s richest market. It can so be a point of access to several countries in Central America and the Caribbean.</w:t>
      </w:r>
      <w:proofErr w:type="gramStart"/>
      <w:r w:rsidRPr="00150902">
        <w:rPr>
          <w:sz w:val="16"/>
        </w:rPr>
        <w:t>”</w:t>
      </w:r>
      <w:proofErr w:type="gramEnd"/>
      <w:r w:rsidRPr="00150902">
        <w:rPr>
          <w:sz w:val="16"/>
        </w:rPr>
        <w:t xml:space="preserve"> said Peña Nieto. This could very well be of high interest to Chinese companies such as Huawei and ZTE, two telecoms companies who have been effectively shut out of the American telecom market, a market Chinese telecoms have been wanting to crack for quite a long time. While their products may still not get into the U.S. market, both ZTE and Huawei could become involved in the potentially lucrative Mexican telecom sector, where reforms have recently been passed to allow foreign investment</w:t>
      </w:r>
      <w:proofErr w:type="gramStart"/>
      <w:r w:rsidRPr="00150902">
        <w:rPr>
          <w:sz w:val="16"/>
        </w:rPr>
        <w:t>.</w:t>
      </w:r>
      <w:r w:rsidRPr="00150902">
        <w:rPr>
          <w:sz w:val="12"/>
        </w:rPr>
        <w:t>¶</w:t>
      </w:r>
      <w:proofErr w:type="gramEnd"/>
      <w:r w:rsidRPr="00150902">
        <w:rPr>
          <w:sz w:val="16"/>
        </w:rPr>
        <w:t xml:space="preserve"> President Peña Nieto continued, stressing the things that Chinese and Mexican people have in common such as an ancient culture and economic exchanges. After mentioning the above points of what Mexico can offer China, he spoke of what China can offer Mexico in return</w:t>
      </w:r>
      <w:proofErr w:type="gramStart"/>
      <w:r w:rsidRPr="00150902">
        <w:rPr>
          <w:sz w:val="16"/>
        </w:rPr>
        <w:t>.</w:t>
      </w:r>
      <w:r w:rsidRPr="00150902">
        <w:rPr>
          <w:sz w:val="12"/>
        </w:rPr>
        <w:t>¶</w:t>
      </w:r>
      <w:proofErr w:type="gramEnd"/>
      <w:r w:rsidRPr="00150902">
        <w:rPr>
          <w:sz w:val="16"/>
        </w:rPr>
        <w:t xml:space="preserve"> “</w:t>
      </w:r>
      <w:r w:rsidRPr="00150902">
        <w:rPr>
          <w:rStyle w:val="StyleBoldUnderline"/>
          <w:highlight w:val="yellow"/>
        </w:rPr>
        <w:t>For Mexico, China represents an opportunity to increase its productive investment, and multiply and diversify its export capacity</w:t>
      </w:r>
      <w:r w:rsidRPr="00150902">
        <w:rPr>
          <w:sz w:val="16"/>
        </w:rPr>
        <w:t xml:space="preserve">. </w:t>
      </w:r>
      <w:r w:rsidRPr="00150902">
        <w:rPr>
          <w:rStyle w:val="StyleBoldUnderline"/>
        </w:rPr>
        <w:t>China’s economic dynamism, the size of its market and its high demand for goods, turn China into an attractive market for Mexico</w:t>
      </w:r>
      <w:r w:rsidRPr="00150902">
        <w:rPr>
          <w:sz w:val="16"/>
        </w:rPr>
        <w:t>.” he said</w:t>
      </w:r>
      <w:proofErr w:type="gramStart"/>
      <w:r w:rsidRPr="00150902">
        <w:rPr>
          <w:sz w:val="16"/>
        </w:rPr>
        <w:t>.</w:t>
      </w:r>
      <w:r w:rsidRPr="00150902">
        <w:rPr>
          <w:sz w:val="12"/>
        </w:rPr>
        <w:t>¶</w:t>
      </w:r>
      <w:proofErr w:type="gramEnd"/>
      <w:r w:rsidRPr="00150902">
        <w:rPr>
          <w:sz w:val="16"/>
        </w:rPr>
        <w:t xml:space="preserve"> In order for an economic partnership to be long-lasting and beneficial for both sides, the Mexican head of state mentioned that friendship and cultural understanding are key. The expansion of China’s Confucius Institute in the Spanish-speaking country would be a very effective way for Mexicans to learn about China’s traditions and learn Mandarin, while Mexico can increase the awareness of Mexican culture in China by the means of Spanish-language courses and showing Chinese people “the opportunities that Mexico can offer them”</w:t>
      </w:r>
      <w:proofErr w:type="gramStart"/>
      <w:r w:rsidRPr="00150902">
        <w:rPr>
          <w:sz w:val="16"/>
        </w:rPr>
        <w:t>.</w:t>
      </w:r>
      <w:r w:rsidRPr="00150902">
        <w:rPr>
          <w:sz w:val="12"/>
        </w:rPr>
        <w:t>¶</w:t>
      </w:r>
      <w:proofErr w:type="gramEnd"/>
      <w:r w:rsidRPr="00150902">
        <w:rPr>
          <w:sz w:val="16"/>
        </w:rPr>
        <w:t xml:space="preserve"> Most importantly however, </w:t>
      </w:r>
      <w:r w:rsidRPr="00150902">
        <w:rPr>
          <w:rStyle w:val="StyleBoldUnderline"/>
          <w:highlight w:val="yellow"/>
        </w:rPr>
        <w:t>the Mexican president stated how an economic partnership would be beneficial to both countries in</w:t>
      </w:r>
      <w:r w:rsidRPr="00150902">
        <w:rPr>
          <w:sz w:val="16"/>
          <w:highlight w:val="yellow"/>
        </w:rPr>
        <w:t xml:space="preserve"> </w:t>
      </w:r>
      <w:r w:rsidRPr="00150902">
        <w:rPr>
          <w:rStyle w:val="Emphasis"/>
          <w:highlight w:val="yellow"/>
        </w:rPr>
        <w:t xml:space="preserve">the energy </w:t>
      </w:r>
      <w:r w:rsidRPr="00150902">
        <w:rPr>
          <w:rStyle w:val="Emphasis"/>
        </w:rPr>
        <w:t xml:space="preserve">and infrastructure </w:t>
      </w:r>
      <w:r w:rsidRPr="00150902">
        <w:rPr>
          <w:rStyle w:val="Emphasis"/>
          <w:highlight w:val="yellow"/>
        </w:rPr>
        <w:t>industries</w:t>
      </w:r>
      <w:r w:rsidRPr="00150902">
        <w:rPr>
          <w:sz w:val="16"/>
        </w:rPr>
        <w:t xml:space="preserve">. </w:t>
      </w:r>
      <w:r w:rsidRPr="00150902">
        <w:rPr>
          <w:rStyle w:val="StyleBoldUnderline"/>
          <w:highlight w:val="yellow"/>
        </w:rPr>
        <w:t>China is a country that imports much of its energy, and Mexico has massive reserves of oil and gas; the country’s oil industry needs an overall upgrade, which Chinese companies could very well provide</w:t>
      </w:r>
      <w:r w:rsidRPr="00150902">
        <w:rPr>
          <w:sz w:val="16"/>
          <w:highlight w:val="yellow"/>
        </w:rPr>
        <w:t xml:space="preserve"> </w:t>
      </w:r>
      <w:r w:rsidRPr="00150902">
        <w:rPr>
          <w:sz w:val="16"/>
        </w:rPr>
        <w:t>if reforms to Mexico’s energy sector go through</w:t>
      </w:r>
      <w:proofErr w:type="gramStart"/>
      <w:r w:rsidRPr="00150902">
        <w:rPr>
          <w:sz w:val="16"/>
        </w:rPr>
        <w:t>.</w:t>
      </w:r>
      <w:r w:rsidRPr="00150902">
        <w:rPr>
          <w:sz w:val="12"/>
        </w:rPr>
        <w:t>¶</w:t>
      </w:r>
      <w:proofErr w:type="gramEnd"/>
      <w:r w:rsidRPr="00150902">
        <w:rPr>
          <w:sz w:val="16"/>
        </w:rPr>
        <w:t xml:space="preserve"> Furthermore, the president mentioned that when it comes to trains: “</w:t>
      </w:r>
      <w:r w:rsidRPr="00150902">
        <w:rPr>
          <w:rStyle w:val="StyleBoldUnderline"/>
          <w:highlight w:val="yellow"/>
        </w:rPr>
        <w:t xml:space="preserve">China is, </w:t>
      </w:r>
      <w:r w:rsidRPr="00150902">
        <w:rPr>
          <w:rStyle w:val="StyleBoldUnderline"/>
        </w:rPr>
        <w:t>without doubt</w:t>
      </w:r>
      <w:r w:rsidRPr="00150902">
        <w:rPr>
          <w:sz w:val="16"/>
        </w:rPr>
        <w:t>,</w:t>
      </w:r>
      <w:r w:rsidRPr="00150902">
        <w:rPr>
          <w:rStyle w:val="Emphasis"/>
        </w:rPr>
        <w:t xml:space="preserve"> </w:t>
      </w:r>
      <w:r w:rsidRPr="00150902">
        <w:rPr>
          <w:rStyle w:val="Emphasis"/>
          <w:highlight w:val="yellow"/>
        </w:rPr>
        <w:t>an excellent model on the issue</w:t>
      </w:r>
      <w:r w:rsidRPr="00150902">
        <w:rPr>
          <w:sz w:val="16"/>
        </w:rPr>
        <w:t>” he said. “We have much to learn from its successful history in railway infrastructure.”</w:t>
      </w:r>
    </w:p>
    <w:p w14:paraId="37FB34C7" w14:textId="77777777" w:rsidR="001B7F0C" w:rsidRPr="00A41D48" w:rsidRDefault="001B7F0C" w:rsidP="001B7F0C"/>
    <w:p w14:paraId="3B24886A" w14:textId="3F9C4D72" w:rsidR="001B7F0C" w:rsidRDefault="00B75070" w:rsidP="00B75070">
      <w:pPr>
        <w:pStyle w:val="Heading4"/>
      </w:pPr>
      <w:r>
        <w:t xml:space="preserve">China solves Mexican oil – they’ll say yes. </w:t>
      </w:r>
    </w:p>
    <w:p w14:paraId="2EF68350" w14:textId="77777777" w:rsidR="00B75070" w:rsidRPr="00B75070" w:rsidRDefault="00B75070" w:rsidP="00B75070">
      <w:pPr>
        <w:rPr>
          <w:sz w:val="16"/>
          <w:szCs w:val="16"/>
        </w:rPr>
      </w:pPr>
      <w:r w:rsidRPr="00B75070">
        <w:rPr>
          <w:rStyle w:val="StyleStyleBold12pt"/>
        </w:rPr>
        <w:t>FNL 13</w:t>
      </w:r>
      <w:r w:rsidRPr="00B75070">
        <w:rPr>
          <w:sz w:val="16"/>
          <w:szCs w:val="16"/>
        </w:rPr>
        <w:t>. [Fox News Latino, "China's President wants to open the floodgates of trade with Mexico" June 2 -- latino.foxnews.com/latino/money/2013/06/02/china-president-wants-to-open-floodgates-trade-with-mexico/]</w:t>
      </w:r>
    </w:p>
    <w:p w14:paraId="6A53E148" w14:textId="77777777" w:rsidR="00B75070" w:rsidRPr="00B75070" w:rsidRDefault="00B75070" w:rsidP="00B75070"/>
    <w:p w14:paraId="256AEB11" w14:textId="62180CC7" w:rsidR="000500A1" w:rsidRPr="00B75070" w:rsidRDefault="000500A1" w:rsidP="000500A1">
      <w:pPr>
        <w:rPr>
          <w:sz w:val="16"/>
        </w:rPr>
      </w:pPr>
      <w:r w:rsidRPr="000500A1">
        <w:rPr>
          <w:rStyle w:val="StyleBoldUnderline"/>
        </w:rPr>
        <w:t>Over the last few years, China has invested heavily in resource-rich Latin America</w:t>
      </w:r>
      <w:r w:rsidRPr="00B75070">
        <w:rPr>
          <w:sz w:val="16"/>
        </w:rPr>
        <w:t>, striking major trade deals with governments from Venezuela to Argentina</w:t>
      </w:r>
      <w:proofErr w:type="gramStart"/>
      <w:r w:rsidRPr="00B75070">
        <w:rPr>
          <w:sz w:val="16"/>
        </w:rPr>
        <w:t>.</w:t>
      </w:r>
      <w:r w:rsidR="00B75070" w:rsidRPr="00B75070">
        <w:rPr>
          <w:sz w:val="12"/>
        </w:rPr>
        <w:t>¶</w:t>
      </w:r>
      <w:proofErr w:type="gramEnd"/>
      <w:r w:rsidR="00B75070" w:rsidRPr="00B75070">
        <w:rPr>
          <w:sz w:val="16"/>
        </w:rPr>
        <w:t xml:space="preserve"> </w:t>
      </w:r>
      <w:r w:rsidRPr="00B75070">
        <w:rPr>
          <w:sz w:val="16"/>
        </w:rPr>
        <w:t xml:space="preserve">And </w:t>
      </w:r>
      <w:r w:rsidRPr="000500A1">
        <w:rPr>
          <w:rStyle w:val="StyleBoldUnderline"/>
        </w:rPr>
        <w:t>now the Asian power house is reaching out to Mexico</w:t>
      </w:r>
      <w:r w:rsidRPr="00B75070">
        <w:rPr>
          <w:sz w:val="16"/>
        </w:rPr>
        <w:t>, one of the few countries in the region where ties have been slow to develop</w:t>
      </w:r>
      <w:r w:rsidR="00B75070" w:rsidRPr="00B75070">
        <w:rPr>
          <w:sz w:val="12"/>
        </w:rPr>
        <w:t>¶</w:t>
      </w:r>
      <w:r w:rsidR="00B75070" w:rsidRPr="00B75070">
        <w:rPr>
          <w:sz w:val="16"/>
        </w:rPr>
        <w:t xml:space="preserve"> </w:t>
      </w:r>
      <w:r w:rsidRPr="00B75070">
        <w:rPr>
          <w:sz w:val="16"/>
        </w:rPr>
        <w:t xml:space="preserve">On Tuesday </w:t>
      </w:r>
      <w:r w:rsidRPr="000500A1">
        <w:rPr>
          <w:rStyle w:val="StyleBoldUnderline"/>
        </w:rPr>
        <w:t>President Xi</w:t>
      </w:r>
      <w:r w:rsidRPr="00B75070">
        <w:rPr>
          <w:sz w:val="16"/>
        </w:rPr>
        <w:t xml:space="preserve"> </w:t>
      </w:r>
      <w:proofErr w:type="spellStart"/>
      <w:r w:rsidRPr="00B75070">
        <w:rPr>
          <w:sz w:val="16"/>
        </w:rPr>
        <w:t>Jinping</w:t>
      </w:r>
      <w:proofErr w:type="spellEnd"/>
      <w:r w:rsidRPr="00B75070">
        <w:rPr>
          <w:sz w:val="16"/>
        </w:rPr>
        <w:t xml:space="preserve"> </w:t>
      </w:r>
      <w:r w:rsidRPr="000500A1">
        <w:rPr>
          <w:rStyle w:val="StyleBoldUnderline"/>
        </w:rPr>
        <w:t>begins a</w:t>
      </w:r>
      <w:r w:rsidRPr="00B75070">
        <w:rPr>
          <w:sz w:val="16"/>
        </w:rPr>
        <w:t xml:space="preserve"> three-day </w:t>
      </w:r>
      <w:r w:rsidRPr="000500A1">
        <w:rPr>
          <w:rStyle w:val="StyleBoldUnderline"/>
        </w:rPr>
        <w:t>visit</w:t>
      </w:r>
      <w:r w:rsidRPr="00B75070">
        <w:rPr>
          <w:sz w:val="16"/>
        </w:rPr>
        <w:t xml:space="preserve"> to the region just </w:t>
      </w:r>
      <w:r w:rsidRPr="000500A1">
        <w:rPr>
          <w:rStyle w:val="StyleBoldUnderline"/>
        </w:rPr>
        <w:t>as Mexico debates opening its</w:t>
      </w:r>
      <w:r w:rsidRPr="00B75070">
        <w:rPr>
          <w:sz w:val="16"/>
        </w:rPr>
        <w:t xml:space="preserve"> highly regulated </w:t>
      </w:r>
      <w:r w:rsidRPr="000500A1">
        <w:rPr>
          <w:rStyle w:val="StyleBoldUnderline"/>
        </w:rPr>
        <w:t>energy sector to more foreign investment</w:t>
      </w:r>
      <w:r w:rsidRPr="00B75070">
        <w:rPr>
          <w:sz w:val="16"/>
        </w:rPr>
        <w:t>.</w:t>
      </w:r>
      <w:r w:rsidR="00B75070" w:rsidRPr="00B75070">
        <w:rPr>
          <w:sz w:val="12"/>
        </w:rPr>
        <w:t>¶</w:t>
      </w:r>
      <w:r w:rsidR="00B75070" w:rsidRPr="00B75070">
        <w:rPr>
          <w:sz w:val="16"/>
        </w:rPr>
        <w:t xml:space="preserve"> </w:t>
      </w:r>
      <w:r w:rsidRPr="00B75070">
        <w:rPr>
          <w:sz w:val="16"/>
        </w:rPr>
        <w:t>China's president has said he plans to address Mexico's large trade deficit with the Asian power and discuss ways to increase Mexican exports. Analysts say that could mean oil, which Mexico has and China needs to fuel its expanding economy and the cars of its growing middle class</w:t>
      </w:r>
      <w:proofErr w:type="gramStart"/>
      <w:r w:rsidRPr="00B75070">
        <w:rPr>
          <w:sz w:val="16"/>
        </w:rPr>
        <w:t>.</w:t>
      </w:r>
      <w:r w:rsidR="00B75070" w:rsidRPr="00B75070">
        <w:rPr>
          <w:sz w:val="12"/>
        </w:rPr>
        <w:t>¶</w:t>
      </w:r>
      <w:proofErr w:type="gramEnd"/>
      <w:r w:rsidR="00B75070" w:rsidRPr="00B75070">
        <w:rPr>
          <w:sz w:val="16"/>
        </w:rPr>
        <w:t xml:space="preserve"> </w:t>
      </w:r>
      <w:r w:rsidRPr="00B75070">
        <w:rPr>
          <w:sz w:val="16"/>
        </w:rPr>
        <w:t>"</w:t>
      </w:r>
      <w:r w:rsidRPr="000500A1">
        <w:rPr>
          <w:rStyle w:val="StyleBoldUnderline"/>
        </w:rPr>
        <w:t>Access to strategic raw materials is key to understanding the dynamic of relations with China,"</w:t>
      </w:r>
      <w:r w:rsidRPr="00B75070">
        <w:rPr>
          <w:sz w:val="16"/>
        </w:rPr>
        <w:t xml:space="preserve"> said Hugo </w:t>
      </w:r>
      <w:proofErr w:type="spellStart"/>
      <w:r w:rsidRPr="00B75070">
        <w:rPr>
          <w:sz w:val="16"/>
        </w:rPr>
        <w:t>Beteta</w:t>
      </w:r>
      <w:proofErr w:type="spellEnd"/>
      <w:r w:rsidRPr="00B75070">
        <w:rPr>
          <w:sz w:val="16"/>
        </w:rPr>
        <w:t xml:space="preserve">, director for Mexico and Central America of the United Nations Economic Commission for Latin America and the Caribbean. "Clearly </w:t>
      </w:r>
      <w:r w:rsidRPr="000500A1">
        <w:rPr>
          <w:rStyle w:val="StyleBoldUnderline"/>
        </w:rPr>
        <w:t>there is an interest by China in Mexican oil."</w:t>
      </w:r>
      <w:r w:rsidR="00B75070" w:rsidRPr="00B75070">
        <w:rPr>
          <w:rStyle w:val="StyleBoldUnderline"/>
          <w:sz w:val="12"/>
          <w:u w:val="none"/>
        </w:rPr>
        <w:t>¶</w:t>
      </w:r>
      <w:r w:rsidR="00B75070" w:rsidRPr="00B75070">
        <w:rPr>
          <w:rStyle w:val="StyleBoldUnderline"/>
          <w:sz w:val="12"/>
        </w:rPr>
        <w:t xml:space="preserve"> </w:t>
      </w:r>
      <w:proofErr w:type="gramStart"/>
      <w:r w:rsidRPr="00B75070">
        <w:rPr>
          <w:sz w:val="16"/>
        </w:rPr>
        <w:t>The</w:t>
      </w:r>
      <w:proofErr w:type="gramEnd"/>
      <w:r w:rsidRPr="00B75070">
        <w:rPr>
          <w:sz w:val="16"/>
        </w:rPr>
        <w:t xml:space="preserve"> trip is part of a four-country regional tour that ends in the United States. Xi started in Trinidad and Tobago, where he also met with leaders of other Caribbean countries, and he arrives Sunday night in Costa Rica</w:t>
      </w:r>
      <w:proofErr w:type="gramStart"/>
      <w:r w:rsidRPr="00B75070">
        <w:rPr>
          <w:sz w:val="16"/>
        </w:rPr>
        <w:t>.</w:t>
      </w:r>
      <w:r w:rsidR="00B75070" w:rsidRPr="00B75070">
        <w:rPr>
          <w:sz w:val="12"/>
        </w:rPr>
        <w:t>¶</w:t>
      </w:r>
      <w:proofErr w:type="gramEnd"/>
      <w:r w:rsidR="00B75070" w:rsidRPr="00B75070">
        <w:rPr>
          <w:sz w:val="16"/>
        </w:rPr>
        <w:t xml:space="preserve"> </w:t>
      </w:r>
      <w:r w:rsidRPr="00B75070">
        <w:rPr>
          <w:sz w:val="16"/>
        </w:rPr>
        <w:t xml:space="preserve">China and Trinidad have had diplomatic ties for almost 40 years, and Trinidad is a major trading partner in the Caribbean for China. Costa Rica is the only country in Central America </w:t>
      </w:r>
      <w:r w:rsidRPr="00B75070">
        <w:rPr>
          <w:sz w:val="16"/>
        </w:rPr>
        <w:lastRenderedPageBreak/>
        <w:t>to have diplomatic relations with China</w:t>
      </w:r>
      <w:proofErr w:type="gramStart"/>
      <w:r w:rsidRPr="00B75070">
        <w:rPr>
          <w:sz w:val="16"/>
        </w:rPr>
        <w:t>.</w:t>
      </w:r>
      <w:r w:rsidR="00B75070" w:rsidRPr="00B75070">
        <w:rPr>
          <w:sz w:val="12"/>
        </w:rPr>
        <w:t>¶</w:t>
      </w:r>
      <w:proofErr w:type="gramEnd"/>
      <w:r w:rsidR="00B75070" w:rsidRPr="00B75070">
        <w:rPr>
          <w:sz w:val="16"/>
        </w:rPr>
        <w:t xml:space="preserve"> </w:t>
      </w:r>
      <w:r w:rsidRPr="00B75070">
        <w:rPr>
          <w:sz w:val="16"/>
        </w:rPr>
        <w:t xml:space="preserve">U.S. trade still dwarfs China's for the three countries Xi is visiting. But </w:t>
      </w:r>
      <w:r w:rsidRPr="000500A1">
        <w:rPr>
          <w:rStyle w:val="StyleBoldUnderline"/>
        </w:rPr>
        <w:t>China's</w:t>
      </w:r>
      <w:r w:rsidRPr="00B75070">
        <w:rPr>
          <w:sz w:val="16"/>
        </w:rPr>
        <w:t xml:space="preserve"> trade with Costa Rica and with Mexico has tripled since 2006, according to the International Monetary Fund</w:t>
      </w:r>
      <w:proofErr w:type="gramStart"/>
      <w:r w:rsidRPr="00B75070">
        <w:rPr>
          <w:sz w:val="16"/>
        </w:rPr>
        <w:t>.</w:t>
      </w:r>
      <w:r w:rsidR="00B75070" w:rsidRPr="00B75070">
        <w:rPr>
          <w:sz w:val="12"/>
        </w:rPr>
        <w:t>¶</w:t>
      </w:r>
      <w:proofErr w:type="gramEnd"/>
      <w:r w:rsidR="00B75070" w:rsidRPr="00B75070">
        <w:rPr>
          <w:sz w:val="16"/>
        </w:rPr>
        <w:t xml:space="preserve"> </w:t>
      </w:r>
      <w:r w:rsidRPr="000500A1">
        <w:rPr>
          <w:rStyle w:val="StyleBoldUnderline"/>
        </w:rPr>
        <w:t>Relations with Mexico had been chilly in the past</w:t>
      </w:r>
      <w:r w:rsidRPr="00B75070">
        <w:rPr>
          <w:sz w:val="16"/>
        </w:rPr>
        <w:t>, especially when former President Felipe Calderon hosted the Dalai Lama in 2011, something China's Foreign Ministry said "hurt the feelings of the Chinese people and harmed Chinese-Mexican relations."</w:t>
      </w:r>
      <w:r w:rsidR="00B75070" w:rsidRPr="00B75070">
        <w:rPr>
          <w:sz w:val="12"/>
        </w:rPr>
        <w:t>¶</w:t>
      </w:r>
      <w:r w:rsidR="00B75070" w:rsidRPr="00B75070">
        <w:rPr>
          <w:sz w:val="16"/>
        </w:rPr>
        <w:t xml:space="preserve"> </w:t>
      </w:r>
      <w:r w:rsidRPr="00B75070">
        <w:rPr>
          <w:sz w:val="16"/>
        </w:rPr>
        <w:t xml:space="preserve">President Enrique Pena </w:t>
      </w:r>
      <w:r w:rsidRPr="000500A1">
        <w:rPr>
          <w:rStyle w:val="StyleBoldUnderline"/>
        </w:rPr>
        <w:t>Nieto</w:t>
      </w:r>
      <w:r w:rsidRPr="00B75070">
        <w:rPr>
          <w:sz w:val="16"/>
        </w:rPr>
        <w:t xml:space="preserve">, who took office in December, </w:t>
      </w:r>
      <w:r w:rsidRPr="000500A1">
        <w:rPr>
          <w:rStyle w:val="StyleBoldUnderline"/>
        </w:rPr>
        <w:t>has been aggressive so far about changing that,</w:t>
      </w:r>
      <w:r w:rsidRPr="00B75070">
        <w:rPr>
          <w:sz w:val="16"/>
        </w:rPr>
        <w:t xml:space="preserve"> and the two new presidents reportedly hit if off on a personal level when Pena Nieto visited China and met with Xi in April. That resulted in an unusually quick diplomatic follow-up, just two months into Xi's presidency</w:t>
      </w:r>
      <w:proofErr w:type="gramStart"/>
      <w:r w:rsidRPr="00B75070">
        <w:rPr>
          <w:sz w:val="16"/>
        </w:rPr>
        <w:t>.</w:t>
      </w:r>
      <w:r w:rsidR="00B75070" w:rsidRPr="00B75070">
        <w:rPr>
          <w:sz w:val="12"/>
        </w:rPr>
        <w:t>¶</w:t>
      </w:r>
      <w:proofErr w:type="gramEnd"/>
      <w:r w:rsidR="00B75070" w:rsidRPr="00B75070">
        <w:rPr>
          <w:sz w:val="16"/>
        </w:rPr>
        <w:t xml:space="preserve"> </w:t>
      </w:r>
      <w:r w:rsidRPr="00B75070">
        <w:rPr>
          <w:sz w:val="16"/>
        </w:rPr>
        <w:t xml:space="preserve">During the April talks, </w:t>
      </w:r>
      <w:r w:rsidRPr="000500A1">
        <w:rPr>
          <w:rStyle w:val="StyleBoldUnderline"/>
        </w:rPr>
        <w:t>Xi said "he is committed to working with Mexican authorities to help Mexico export more,"</w:t>
      </w:r>
      <w:r w:rsidRPr="00B75070">
        <w:rPr>
          <w:sz w:val="16"/>
        </w:rPr>
        <w:t xml:space="preserve"> Mexico's vice minister of foreign relations, Carlos de </w:t>
      </w:r>
      <w:proofErr w:type="spellStart"/>
      <w:r w:rsidRPr="00B75070">
        <w:rPr>
          <w:sz w:val="16"/>
        </w:rPr>
        <w:t>Icaza</w:t>
      </w:r>
      <w:proofErr w:type="spellEnd"/>
      <w:r w:rsidRPr="00B75070">
        <w:rPr>
          <w:sz w:val="16"/>
        </w:rPr>
        <w:t>, told The Associated Press.</w:t>
      </w:r>
      <w:r w:rsidR="00B75070" w:rsidRPr="00B75070">
        <w:rPr>
          <w:sz w:val="12"/>
        </w:rPr>
        <w:t>¶</w:t>
      </w:r>
      <w:r w:rsidR="00B75070" w:rsidRPr="00B75070">
        <w:rPr>
          <w:sz w:val="16"/>
        </w:rPr>
        <w:t xml:space="preserve"> </w:t>
      </w:r>
      <w:r w:rsidRPr="000500A1">
        <w:rPr>
          <w:rStyle w:val="StyleBoldUnderline"/>
        </w:rPr>
        <w:t>That's key for Mexico, because its trade deficit with China is exploding</w:t>
      </w:r>
      <w:r w:rsidRPr="00B75070">
        <w:rPr>
          <w:sz w:val="16"/>
        </w:rPr>
        <w:t>, far surpassing that of any other Latin American nation.</w:t>
      </w:r>
      <w:r w:rsidR="00B75070" w:rsidRPr="00B75070">
        <w:rPr>
          <w:sz w:val="12"/>
        </w:rPr>
        <w:t>¶</w:t>
      </w:r>
      <w:r w:rsidR="00B75070" w:rsidRPr="00B75070">
        <w:rPr>
          <w:sz w:val="16"/>
        </w:rPr>
        <w:t xml:space="preserve"> </w:t>
      </w:r>
      <w:r w:rsidRPr="00B75070">
        <w:rPr>
          <w:sz w:val="16"/>
        </w:rPr>
        <w:t>While China is looking to assure supplies of raw materials, Mexico is looking to diversify its trade and investment, which have long been dominated by its superpower neighbor to the north.</w:t>
      </w:r>
      <w:r w:rsidR="00B75070" w:rsidRPr="00B75070">
        <w:rPr>
          <w:sz w:val="12"/>
        </w:rPr>
        <w:t>¶</w:t>
      </w:r>
      <w:r w:rsidR="00B75070" w:rsidRPr="00B75070">
        <w:rPr>
          <w:sz w:val="16"/>
        </w:rPr>
        <w:t xml:space="preserve"> </w:t>
      </w:r>
      <w:r w:rsidRPr="00B75070">
        <w:rPr>
          <w:sz w:val="16"/>
        </w:rPr>
        <w:t xml:space="preserve">"In the new global geopolitical and economic map, </w:t>
      </w:r>
      <w:r w:rsidRPr="000500A1">
        <w:rPr>
          <w:rStyle w:val="StyleBoldUnderline"/>
        </w:rPr>
        <w:t>China</w:t>
      </w:r>
      <w:r w:rsidRPr="00B75070">
        <w:rPr>
          <w:sz w:val="16"/>
        </w:rPr>
        <w:t xml:space="preserve"> is, and I think it </w:t>
      </w:r>
      <w:r w:rsidRPr="000500A1">
        <w:rPr>
          <w:rStyle w:val="StyleBoldUnderline"/>
        </w:rPr>
        <w:t>has arrived</w:t>
      </w:r>
      <w:r w:rsidRPr="00B75070">
        <w:rPr>
          <w:sz w:val="16"/>
        </w:rPr>
        <w:t xml:space="preserve"> </w:t>
      </w:r>
      <w:r w:rsidRPr="000500A1">
        <w:rPr>
          <w:rStyle w:val="StyleBoldUnderline"/>
        </w:rPr>
        <w:t>to stay</w:t>
      </w:r>
      <w:r w:rsidRPr="00B75070">
        <w:rPr>
          <w:sz w:val="16"/>
        </w:rPr>
        <w:t xml:space="preserve">, the world's second economic power," De </w:t>
      </w:r>
      <w:proofErr w:type="spellStart"/>
      <w:r w:rsidRPr="00B75070">
        <w:rPr>
          <w:sz w:val="16"/>
        </w:rPr>
        <w:t>Icaza</w:t>
      </w:r>
      <w:proofErr w:type="spellEnd"/>
      <w:r w:rsidRPr="00B75070">
        <w:rPr>
          <w:sz w:val="16"/>
        </w:rPr>
        <w:t xml:space="preserve"> said. </w:t>
      </w:r>
      <w:r w:rsidRPr="000500A1">
        <w:rPr>
          <w:rStyle w:val="StyleBoldUnderline"/>
        </w:rPr>
        <w:t>Mexico "has to understand and strengthen relations with a nation that has such great strategic value."</w:t>
      </w:r>
      <w:r w:rsidR="00B75070" w:rsidRPr="00B75070">
        <w:rPr>
          <w:sz w:val="12"/>
        </w:rPr>
        <w:t>¶</w:t>
      </w:r>
      <w:r w:rsidR="00B75070" w:rsidRPr="00B75070">
        <w:rPr>
          <w:sz w:val="16"/>
        </w:rPr>
        <w:t xml:space="preserve"> </w:t>
      </w:r>
      <w:r w:rsidRPr="00B75070">
        <w:rPr>
          <w:sz w:val="16"/>
        </w:rPr>
        <w:t xml:space="preserve">De </w:t>
      </w:r>
      <w:proofErr w:type="spellStart"/>
      <w:r w:rsidRPr="00B75070">
        <w:rPr>
          <w:sz w:val="16"/>
        </w:rPr>
        <w:t>Icaza</w:t>
      </w:r>
      <w:proofErr w:type="spellEnd"/>
      <w:r w:rsidRPr="00B75070">
        <w:rPr>
          <w:sz w:val="16"/>
        </w:rPr>
        <w:t xml:space="preserve"> said </w:t>
      </w:r>
      <w:r w:rsidRPr="000500A1">
        <w:rPr>
          <w:rStyle w:val="StyleBoldUnderline"/>
        </w:rPr>
        <w:t>the countries hope to sign at least a dozen agreements in the fields of trade, energy, tourism, science and technology</w:t>
      </w:r>
      <w:r w:rsidRPr="00B75070">
        <w:rPr>
          <w:sz w:val="16"/>
        </w:rPr>
        <w:t xml:space="preserve"> during Xi's visit</w:t>
      </w:r>
      <w:proofErr w:type="gramStart"/>
      <w:r w:rsidRPr="00B75070">
        <w:rPr>
          <w:sz w:val="16"/>
        </w:rPr>
        <w:t>.</w:t>
      </w:r>
      <w:r w:rsidR="00B75070" w:rsidRPr="00B75070">
        <w:rPr>
          <w:sz w:val="12"/>
        </w:rPr>
        <w:t>¶</w:t>
      </w:r>
      <w:proofErr w:type="gramEnd"/>
      <w:r w:rsidR="00B75070" w:rsidRPr="00B75070">
        <w:rPr>
          <w:sz w:val="16"/>
        </w:rPr>
        <w:t xml:space="preserve"> </w:t>
      </w:r>
      <w:r w:rsidRPr="00B75070">
        <w:rPr>
          <w:sz w:val="16"/>
        </w:rPr>
        <w:t>Mexican exports to China came to a bit over $5.7 billion in 2012, while its imports from that country stood at almost $57 billion, according to statistics from Mexico's Economy Department. Cell phones, video games and parts for electronics factories have been pouring into Mexico, which sends China minerals such as copper and lead</w:t>
      </w:r>
      <w:proofErr w:type="gramStart"/>
      <w:r w:rsidRPr="00B75070">
        <w:rPr>
          <w:sz w:val="16"/>
        </w:rPr>
        <w:t>.</w:t>
      </w:r>
      <w:r w:rsidR="00B75070" w:rsidRPr="00B75070">
        <w:rPr>
          <w:sz w:val="12"/>
        </w:rPr>
        <w:t>¶</w:t>
      </w:r>
      <w:proofErr w:type="gramEnd"/>
      <w:r w:rsidR="00B75070" w:rsidRPr="00B75070">
        <w:rPr>
          <w:sz w:val="16"/>
        </w:rPr>
        <w:t xml:space="preserve"> </w:t>
      </w:r>
      <w:r w:rsidRPr="00B75070">
        <w:rPr>
          <w:sz w:val="16"/>
        </w:rPr>
        <w:t>Overall trade between China and Latin America has expanded quickly over the past decade and the continent now imports more from China than it does from the European Union, according to the U.N. economic agency for the region.</w:t>
      </w:r>
      <w:r w:rsidR="00B75070" w:rsidRPr="00B75070">
        <w:rPr>
          <w:sz w:val="12"/>
        </w:rPr>
        <w:t>¶</w:t>
      </w:r>
      <w:r w:rsidR="00B75070" w:rsidRPr="00B75070">
        <w:rPr>
          <w:sz w:val="16"/>
        </w:rPr>
        <w:t xml:space="preserve"> </w:t>
      </w:r>
      <w:r w:rsidRPr="00B75070">
        <w:rPr>
          <w:sz w:val="16"/>
        </w:rPr>
        <w:t>Many countries balance those imports by sending China raw materials: oil from Venezuela, copper from Chile, soybeans from Argentina. But Mexico's exports go overwhelmingly to the huge U.S. market right on its border</w:t>
      </w:r>
      <w:proofErr w:type="gramStart"/>
      <w:r w:rsidRPr="00B75070">
        <w:rPr>
          <w:sz w:val="16"/>
        </w:rPr>
        <w:t>.</w:t>
      </w:r>
      <w:r w:rsidR="00B75070" w:rsidRPr="00B75070">
        <w:rPr>
          <w:sz w:val="12"/>
        </w:rPr>
        <w:t>¶</w:t>
      </w:r>
      <w:proofErr w:type="gramEnd"/>
      <w:r w:rsidR="00B75070" w:rsidRPr="00B75070">
        <w:rPr>
          <w:sz w:val="16"/>
        </w:rPr>
        <w:t xml:space="preserve"> </w:t>
      </w:r>
      <w:proofErr w:type="spellStart"/>
      <w:r w:rsidRPr="00B75070">
        <w:rPr>
          <w:sz w:val="16"/>
        </w:rPr>
        <w:t>Beteta</w:t>
      </w:r>
      <w:proofErr w:type="spellEnd"/>
      <w:r w:rsidRPr="00B75070">
        <w:rPr>
          <w:sz w:val="16"/>
        </w:rPr>
        <w:t xml:space="preserve"> noted that China imports three-quarters of the oil it consumes.</w:t>
      </w:r>
      <w:r w:rsidR="00B75070" w:rsidRPr="00B75070">
        <w:rPr>
          <w:sz w:val="12"/>
        </w:rPr>
        <w:t>¶</w:t>
      </w:r>
      <w:r w:rsidR="00B75070" w:rsidRPr="00B75070">
        <w:rPr>
          <w:sz w:val="16"/>
        </w:rPr>
        <w:t xml:space="preserve"> </w:t>
      </w:r>
      <w:r w:rsidRPr="00B75070">
        <w:rPr>
          <w:sz w:val="16"/>
        </w:rPr>
        <w:t>"China needs to guarantee oil for its citizens' cars, but also obviously for its economy as a whole, which has a high energy intensity, and Mexico is an oil power," he said.</w:t>
      </w:r>
      <w:r w:rsidR="00B75070" w:rsidRPr="00B75070">
        <w:rPr>
          <w:sz w:val="12"/>
        </w:rPr>
        <w:t>¶</w:t>
      </w:r>
      <w:r w:rsidR="00B75070" w:rsidRPr="00B75070">
        <w:rPr>
          <w:sz w:val="16"/>
        </w:rPr>
        <w:t xml:space="preserve"> </w:t>
      </w:r>
      <w:r w:rsidRPr="00B75070">
        <w:rPr>
          <w:sz w:val="16"/>
        </w:rPr>
        <w:t xml:space="preserve">At the same time, Pena </w:t>
      </w:r>
      <w:r w:rsidRPr="000500A1">
        <w:rPr>
          <w:rStyle w:val="StyleBoldUnderline"/>
        </w:rPr>
        <w:t>Nieto's government has said that it will soon present an energy reform bill to allow greater</w:t>
      </w:r>
      <w:r w:rsidRPr="00B75070">
        <w:rPr>
          <w:sz w:val="16"/>
        </w:rPr>
        <w:t xml:space="preserve"> national and </w:t>
      </w:r>
      <w:r w:rsidRPr="000500A1">
        <w:rPr>
          <w:rStyle w:val="StyleBoldUnderline"/>
        </w:rPr>
        <w:t>international investment in its oil sector</w:t>
      </w:r>
      <w:r w:rsidRPr="00B75070">
        <w:rPr>
          <w:sz w:val="16"/>
        </w:rPr>
        <w:t xml:space="preserve">. It hasn't revealed the details of the initiative, but </w:t>
      </w:r>
      <w:proofErr w:type="spellStart"/>
      <w:r w:rsidRPr="00B75070">
        <w:rPr>
          <w:sz w:val="16"/>
        </w:rPr>
        <w:t>Beteta</w:t>
      </w:r>
      <w:proofErr w:type="spellEnd"/>
      <w:r w:rsidRPr="00B75070">
        <w:rPr>
          <w:sz w:val="16"/>
        </w:rPr>
        <w:t xml:space="preserve"> said it "has awakened the appetite of many people."</w:t>
      </w:r>
      <w:r w:rsidR="00B75070" w:rsidRPr="00B75070">
        <w:rPr>
          <w:sz w:val="12"/>
        </w:rPr>
        <w:t>¶</w:t>
      </w:r>
      <w:r w:rsidR="00B75070" w:rsidRPr="00B75070">
        <w:rPr>
          <w:sz w:val="16"/>
        </w:rPr>
        <w:t xml:space="preserve"> </w:t>
      </w:r>
      <w:r w:rsidRPr="00B75070">
        <w:rPr>
          <w:sz w:val="16"/>
        </w:rPr>
        <w:t xml:space="preserve">State oil company </w:t>
      </w:r>
      <w:proofErr w:type="spellStart"/>
      <w:r w:rsidRPr="00B75070">
        <w:rPr>
          <w:sz w:val="16"/>
        </w:rPr>
        <w:t>Petroleos</w:t>
      </w:r>
      <w:proofErr w:type="spellEnd"/>
      <w:r w:rsidRPr="00B75070">
        <w:rPr>
          <w:sz w:val="16"/>
        </w:rPr>
        <w:t xml:space="preserve"> </w:t>
      </w:r>
      <w:proofErr w:type="spellStart"/>
      <w:r w:rsidRPr="00B75070">
        <w:rPr>
          <w:sz w:val="16"/>
        </w:rPr>
        <w:t>Mexicanos</w:t>
      </w:r>
      <w:proofErr w:type="spellEnd"/>
      <w:r w:rsidRPr="00B75070">
        <w:rPr>
          <w:sz w:val="16"/>
        </w:rPr>
        <w:t xml:space="preserve">, or </w:t>
      </w:r>
      <w:r w:rsidRPr="000500A1">
        <w:rPr>
          <w:rStyle w:val="StyleBoldUnderline"/>
        </w:rPr>
        <w:t>Pemex</w:t>
      </w:r>
      <w:r w:rsidRPr="00B75070">
        <w:rPr>
          <w:sz w:val="16"/>
        </w:rPr>
        <w:t xml:space="preserve">, already </w:t>
      </w:r>
      <w:r w:rsidRPr="000500A1">
        <w:rPr>
          <w:rStyle w:val="StyleBoldUnderline"/>
        </w:rPr>
        <w:t>has taken</w:t>
      </w:r>
      <w:r w:rsidRPr="00B75070">
        <w:rPr>
          <w:sz w:val="16"/>
        </w:rPr>
        <w:t xml:space="preserve"> small </w:t>
      </w:r>
      <w:r w:rsidRPr="000500A1">
        <w:rPr>
          <w:rStyle w:val="StyleBoldUnderline"/>
        </w:rPr>
        <w:t>steps to increase its relationship with China</w:t>
      </w:r>
      <w:r w:rsidRPr="00B75070">
        <w:rPr>
          <w:sz w:val="16"/>
        </w:rPr>
        <w:t>, which until recently had been minimal.</w:t>
      </w:r>
    </w:p>
    <w:p w14:paraId="6A234753" w14:textId="77777777" w:rsidR="000500A1" w:rsidRDefault="000500A1" w:rsidP="000500A1"/>
    <w:p w14:paraId="667426E6" w14:textId="77777777" w:rsidR="000500A1" w:rsidRDefault="000500A1" w:rsidP="000500A1"/>
    <w:p w14:paraId="7E7310A5" w14:textId="33CF2850" w:rsidR="00B75070" w:rsidRDefault="00B75070" w:rsidP="00B75070">
      <w:pPr>
        <w:pStyle w:val="Heading3"/>
      </w:pPr>
      <w:r>
        <w:lastRenderedPageBreak/>
        <w:t xml:space="preserve">AT: Mexico Says No – Trade Deficit </w:t>
      </w:r>
    </w:p>
    <w:p w14:paraId="2D4A55FD" w14:textId="77777777" w:rsidR="00B75070" w:rsidRDefault="00B75070" w:rsidP="00B75070"/>
    <w:p w14:paraId="17D184FB" w14:textId="69605AFE" w:rsidR="00B75070" w:rsidRDefault="00B75070" w:rsidP="00B75070">
      <w:pPr>
        <w:pStyle w:val="Heading4"/>
      </w:pPr>
      <w:r>
        <w:t xml:space="preserve">Xi making moves to solve trade deficit concerns – Mexico says yes. </w:t>
      </w:r>
    </w:p>
    <w:p w14:paraId="308FAA6D" w14:textId="77777777" w:rsidR="00B75070" w:rsidRDefault="00B75070" w:rsidP="00B75070"/>
    <w:p w14:paraId="60D9D56C" w14:textId="10E185A2" w:rsidR="00B75070" w:rsidRPr="00B75070" w:rsidRDefault="00B75070" w:rsidP="00B75070">
      <w:pPr>
        <w:rPr>
          <w:sz w:val="16"/>
        </w:rPr>
      </w:pPr>
      <w:r w:rsidRPr="000500A1">
        <w:rPr>
          <w:rStyle w:val="StyleBoldUnderline"/>
        </w:rPr>
        <w:t>Over the last few years, China has invested heavily in resource-rich Latin America</w:t>
      </w:r>
      <w:r w:rsidRPr="00B75070">
        <w:rPr>
          <w:sz w:val="16"/>
        </w:rPr>
        <w:t>, striking major trade deals with governments from Venezuela to Argentina</w:t>
      </w:r>
      <w:proofErr w:type="gramStart"/>
      <w:r w:rsidRPr="00B75070">
        <w:rPr>
          <w:sz w:val="16"/>
        </w:rPr>
        <w:t>.</w:t>
      </w:r>
      <w:r w:rsidRPr="00B75070">
        <w:rPr>
          <w:sz w:val="12"/>
        </w:rPr>
        <w:t>¶</w:t>
      </w:r>
      <w:proofErr w:type="gramEnd"/>
      <w:r w:rsidRPr="00B75070">
        <w:rPr>
          <w:sz w:val="16"/>
        </w:rPr>
        <w:t xml:space="preserve"> And </w:t>
      </w:r>
      <w:r w:rsidRPr="000500A1">
        <w:rPr>
          <w:rStyle w:val="StyleBoldUnderline"/>
        </w:rPr>
        <w:t>now the Asian power house is reaching out to Mexico</w:t>
      </w:r>
      <w:r w:rsidRPr="00B75070">
        <w:rPr>
          <w:sz w:val="16"/>
        </w:rPr>
        <w:t>, one of the few countries in the region where ties have been slow to develop</w:t>
      </w:r>
      <w:r w:rsidRPr="00B75070">
        <w:rPr>
          <w:sz w:val="12"/>
        </w:rPr>
        <w:t>¶</w:t>
      </w:r>
      <w:r w:rsidRPr="00B75070">
        <w:rPr>
          <w:sz w:val="16"/>
        </w:rPr>
        <w:t xml:space="preserve"> On Tuesday </w:t>
      </w:r>
      <w:r w:rsidRPr="000500A1">
        <w:rPr>
          <w:rStyle w:val="StyleBoldUnderline"/>
        </w:rPr>
        <w:t>President Xi</w:t>
      </w:r>
      <w:r w:rsidRPr="00B75070">
        <w:rPr>
          <w:sz w:val="16"/>
        </w:rPr>
        <w:t xml:space="preserve"> </w:t>
      </w:r>
      <w:proofErr w:type="spellStart"/>
      <w:r w:rsidRPr="00B75070">
        <w:rPr>
          <w:sz w:val="16"/>
        </w:rPr>
        <w:t>Jinping</w:t>
      </w:r>
      <w:proofErr w:type="spellEnd"/>
      <w:r w:rsidRPr="00B75070">
        <w:rPr>
          <w:sz w:val="16"/>
        </w:rPr>
        <w:t xml:space="preserve"> </w:t>
      </w:r>
      <w:r w:rsidRPr="000500A1">
        <w:rPr>
          <w:rStyle w:val="StyleBoldUnderline"/>
        </w:rPr>
        <w:t>begins a</w:t>
      </w:r>
      <w:r w:rsidRPr="00B75070">
        <w:rPr>
          <w:sz w:val="16"/>
        </w:rPr>
        <w:t xml:space="preserve"> three-day </w:t>
      </w:r>
      <w:r w:rsidRPr="000500A1">
        <w:rPr>
          <w:rStyle w:val="StyleBoldUnderline"/>
        </w:rPr>
        <w:t>visit</w:t>
      </w:r>
      <w:r w:rsidRPr="00B75070">
        <w:rPr>
          <w:sz w:val="16"/>
        </w:rPr>
        <w:t xml:space="preserve"> to the region just </w:t>
      </w:r>
      <w:r w:rsidRPr="000500A1">
        <w:rPr>
          <w:rStyle w:val="StyleBoldUnderline"/>
        </w:rPr>
        <w:t>as Mexico debates opening its</w:t>
      </w:r>
      <w:r w:rsidRPr="00B75070">
        <w:rPr>
          <w:sz w:val="16"/>
        </w:rPr>
        <w:t xml:space="preserve"> highly regulated </w:t>
      </w:r>
      <w:r w:rsidRPr="000500A1">
        <w:rPr>
          <w:rStyle w:val="StyleBoldUnderline"/>
        </w:rPr>
        <w:t>energy sector to more foreign investment</w:t>
      </w:r>
      <w:r w:rsidRPr="00B75070">
        <w:rPr>
          <w:sz w:val="16"/>
        </w:rPr>
        <w:t>.</w:t>
      </w:r>
      <w:r w:rsidRPr="00B75070">
        <w:rPr>
          <w:sz w:val="12"/>
        </w:rPr>
        <w:t>¶</w:t>
      </w:r>
      <w:r w:rsidRPr="00B75070">
        <w:rPr>
          <w:sz w:val="16"/>
        </w:rPr>
        <w:t xml:space="preserve"> </w:t>
      </w:r>
      <w:r w:rsidRPr="00B75070">
        <w:rPr>
          <w:rStyle w:val="StyleBoldUnderline"/>
        </w:rPr>
        <w:t>China's president has said he plans to address Mexico's large trade deficit with the Asian power and discuss ways to increase Mexican exports</w:t>
      </w:r>
      <w:r w:rsidRPr="00B75070">
        <w:rPr>
          <w:sz w:val="16"/>
        </w:rPr>
        <w:t>. Analysts say that could mean oil, which Mexico has and China needs to fuel its expanding economy and the cars of its growing middle class</w:t>
      </w:r>
      <w:proofErr w:type="gramStart"/>
      <w:r w:rsidRPr="00B75070">
        <w:rPr>
          <w:sz w:val="16"/>
        </w:rPr>
        <w:t>.</w:t>
      </w:r>
      <w:r w:rsidRPr="00B75070">
        <w:rPr>
          <w:sz w:val="12"/>
        </w:rPr>
        <w:t>¶</w:t>
      </w:r>
      <w:proofErr w:type="gramEnd"/>
      <w:r w:rsidRPr="00B75070">
        <w:rPr>
          <w:sz w:val="16"/>
        </w:rPr>
        <w:t xml:space="preserve"> "Access to strategic raw materials is key to understanding the dynamic of relations with China," said Hugo </w:t>
      </w:r>
      <w:proofErr w:type="spellStart"/>
      <w:r w:rsidRPr="00B75070">
        <w:rPr>
          <w:sz w:val="16"/>
        </w:rPr>
        <w:t>Beteta</w:t>
      </w:r>
      <w:proofErr w:type="spellEnd"/>
      <w:r w:rsidRPr="00B75070">
        <w:rPr>
          <w:sz w:val="16"/>
        </w:rPr>
        <w:t>, director for Mexico and Central America of the United Nations Economic Commission for Latin America and the Caribbean. "Clearly there is an interest by China in Mexican oil."</w:t>
      </w:r>
      <w:r w:rsidRPr="00B75070">
        <w:rPr>
          <w:sz w:val="12"/>
        </w:rPr>
        <w:t>¶</w:t>
      </w:r>
      <w:r w:rsidRPr="00B75070">
        <w:rPr>
          <w:sz w:val="16"/>
        </w:rPr>
        <w:t xml:space="preserve"> </w:t>
      </w:r>
      <w:proofErr w:type="gramStart"/>
      <w:r w:rsidRPr="00B75070">
        <w:rPr>
          <w:sz w:val="16"/>
        </w:rPr>
        <w:t>The</w:t>
      </w:r>
      <w:proofErr w:type="gramEnd"/>
      <w:r w:rsidRPr="00B75070">
        <w:rPr>
          <w:sz w:val="16"/>
        </w:rPr>
        <w:t xml:space="preserve"> trip is part of a four-country regional tour that ends in the United States. Xi started in Trinidad and Tobago, where he also met with leaders of other Caribbean countries, and he arrives Sunday night in Costa Rica</w:t>
      </w:r>
      <w:proofErr w:type="gramStart"/>
      <w:r w:rsidRPr="00B75070">
        <w:rPr>
          <w:sz w:val="16"/>
        </w:rPr>
        <w:t>.</w:t>
      </w:r>
      <w:r w:rsidRPr="00B75070">
        <w:rPr>
          <w:sz w:val="12"/>
        </w:rPr>
        <w:t>¶</w:t>
      </w:r>
      <w:proofErr w:type="gramEnd"/>
      <w:r w:rsidRPr="00B75070">
        <w:rPr>
          <w:sz w:val="16"/>
        </w:rPr>
        <w:t xml:space="preserve"> China and Trinidad have had diplomatic ties for almost 40 years, and Trinidad is a major trading partner in the Caribbean for China. Costa Rica is the only country in Central America to have diplomatic relations with China</w:t>
      </w:r>
      <w:proofErr w:type="gramStart"/>
      <w:r w:rsidRPr="00B75070">
        <w:rPr>
          <w:sz w:val="16"/>
        </w:rPr>
        <w:t>.</w:t>
      </w:r>
      <w:r w:rsidRPr="00B75070">
        <w:rPr>
          <w:sz w:val="12"/>
        </w:rPr>
        <w:t>¶</w:t>
      </w:r>
      <w:proofErr w:type="gramEnd"/>
      <w:r w:rsidRPr="00B75070">
        <w:rPr>
          <w:sz w:val="16"/>
        </w:rPr>
        <w:t xml:space="preserve"> U.S. trade still dwarfs China's for the three countries Xi is visiting. But </w:t>
      </w:r>
      <w:r w:rsidRPr="000500A1">
        <w:rPr>
          <w:rStyle w:val="StyleBoldUnderline"/>
        </w:rPr>
        <w:t>China's</w:t>
      </w:r>
      <w:r w:rsidRPr="00B75070">
        <w:rPr>
          <w:sz w:val="16"/>
        </w:rPr>
        <w:t xml:space="preserve"> trade with Costa Rica and with Mexico has tripled since 2006, according to the International Monetary Fund</w:t>
      </w:r>
      <w:proofErr w:type="gramStart"/>
      <w:r w:rsidRPr="00B75070">
        <w:rPr>
          <w:sz w:val="16"/>
        </w:rPr>
        <w:t>.</w:t>
      </w:r>
      <w:r w:rsidRPr="00B75070">
        <w:rPr>
          <w:sz w:val="12"/>
        </w:rPr>
        <w:t>¶</w:t>
      </w:r>
      <w:proofErr w:type="gramEnd"/>
      <w:r w:rsidRPr="00B75070">
        <w:rPr>
          <w:sz w:val="16"/>
        </w:rPr>
        <w:t xml:space="preserve"> </w:t>
      </w:r>
      <w:r w:rsidRPr="000500A1">
        <w:rPr>
          <w:rStyle w:val="StyleBoldUnderline"/>
        </w:rPr>
        <w:t>Relations with Mexico had been chilly in the past</w:t>
      </w:r>
      <w:r w:rsidRPr="00B75070">
        <w:rPr>
          <w:sz w:val="16"/>
        </w:rPr>
        <w:t>, especially when former President Felipe Calderon hosted the Dalai Lama in 2011, something China's Foreign Ministry said "hurt the feelings of the Chinese people and harmed Chinese-Mexican relations."</w:t>
      </w:r>
      <w:r w:rsidRPr="00B75070">
        <w:rPr>
          <w:sz w:val="12"/>
        </w:rPr>
        <w:t>¶</w:t>
      </w:r>
      <w:r w:rsidRPr="00B75070">
        <w:rPr>
          <w:sz w:val="16"/>
        </w:rPr>
        <w:t xml:space="preserve"> President Enrique Pena </w:t>
      </w:r>
      <w:r w:rsidRPr="000500A1">
        <w:rPr>
          <w:rStyle w:val="StyleBoldUnderline"/>
        </w:rPr>
        <w:t>Nieto</w:t>
      </w:r>
      <w:r w:rsidRPr="00B75070">
        <w:rPr>
          <w:sz w:val="16"/>
        </w:rPr>
        <w:t xml:space="preserve">, who took office in December, </w:t>
      </w:r>
      <w:r w:rsidRPr="000500A1">
        <w:rPr>
          <w:rStyle w:val="StyleBoldUnderline"/>
        </w:rPr>
        <w:t>has been aggressive so far about changing that,</w:t>
      </w:r>
      <w:r w:rsidRPr="00B75070">
        <w:rPr>
          <w:sz w:val="16"/>
        </w:rPr>
        <w:t xml:space="preserve"> and the two new presidents reportedly hit if off on a personal level when Pena Nieto visited China and met with Xi in April. That resulted in an unusually quick diplomatic follow-up, just two months into Xi's presidency</w:t>
      </w:r>
      <w:proofErr w:type="gramStart"/>
      <w:r w:rsidRPr="00B75070">
        <w:rPr>
          <w:sz w:val="16"/>
        </w:rPr>
        <w:t>.</w:t>
      </w:r>
      <w:r w:rsidRPr="00B75070">
        <w:rPr>
          <w:sz w:val="12"/>
        </w:rPr>
        <w:t>¶</w:t>
      </w:r>
      <w:proofErr w:type="gramEnd"/>
      <w:r w:rsidRPr="00B75070">
        <w:rPr>
          <w:sz w:val="16"/>
        </w:rPr>
        <w:t xml:space="preserve"> During the April talks, </w:t>
      </w:r>
      <w:r w:rsidRPr="000500A1">
        <w:rPr>
          <w:rStyle w:val="StyleBoldUnderline"/>
        </w:rPr>
        <w:t>Xi said "he is committed to working with Mexican authorities to help Mexico export more,"</w:t>
      </w:r>
      <w:r w:rsidRPr="00B75070">
        <w:rPr>
          <w:sz w:val="16"/>
        </w:rPr>
        <w:t xml:space="preserve"> Mexico's vice minister of foreign relations, Carlos de </w:t>
      </w:r>
      <w:proofErr w:type="spellStart"/>
      <w:r w:rsidRPr="00B75070">
        <w:rPr>
          <w:sz w:val="16"/>
        </w:rPr>
        <w:t>Icaza</w:t>
      </w:r>
      <w:proofErr w:type="spellEnd"/>
      <w:r w:rsidRPr="00B75070">
        <w:rPr>
          <w:sz w:val="16"/>
        </w:rPr>
        <w:t>, told The Associated Press.</w:t>
      </w:r>
      <w:r w:rsidRPr="00B75070">
        <w:rPr>
          <w:sz w:val="12"/>
        </w:rPr>
        <w:t>¶</w:t>
      </w:r>
      <w:r w:rsidRPr="00B75070">
        <w:rPr>
          <w:sz w:val="16"/>
        </w:rPr>
        <w:t xml:space="preserve"> </w:t>
      </w:r>
      <w:r w:rsidRPr="000500A1">
        <w:rPr>
          <w:rStyle w:val="StyleBoldUnderline"/>
        </w:rPr>
        <w:t>That's key for Mexico, because its trade deficit with China is exploding</w:t>
      </w:r>
      <w:r w:rsidRPr="00B75070">
        <w:rPr>
          <w:sz w:val="16"/>
        </w:rPr>
        <w:t>, far surpassing that of any other Latin American nation.</w:t>
      </w:r>
    </w:p>
    <w:p w14:paraId="1289DD82" w14:textId="77777777" w:rsidR="00B75070" w:rsidRPr="00B75070" w:rsidRDefault="00B75070" w:rsidP="00B75070"/>
    <w:p w14:paraId="38A1CDAF" w14:textId="21F9C1E6" w:rsidR="001B7F0C" w:rsidRPr="00850B96" w:rsidRDefault="001B7F0C" w:rsidP="001B7F0C">
      <w:pPr>
        <w:pStyle w:val="Heading2"/>
      </w:pPr>
      <w:r>
        <w:lastRenderedPageBreak/>
        <w:t xml:space="preserve">--- Venezuela --- </w:t>
      </w:r>
    </w:p>
    <w:p w14:paraId="601DCC64" w14:textId="77777777" w:rsidR="001B7F0C" w:rsidRDefault="001B7F0C" w:rsidP="001B7F0C">
      <w:pPr>
        <w:pStyle w:val="Heading3"/>
      </w:pPr>
      <w:r>
        <w:lastRenderedPageBreak/>
        <w:t>Solves Venezuelan Oil</w:t>
      </w:r>
    </w:p>
    <w:p w14:paraId="7236EFB1" w14:textId="77777777" w:rsidR="001B7F0C" w:rsidRDefault="001B7F0C" w:rsidP="001B7F0C"/>
    <w:p w14:paraId="40965190" w14:textId="77777777" w:rsidR="001B7F0C" w:rsidRDefault="001B7F0C" w:rsidP="001B7F0C">
      <w:pPr>
        <w:pStyle w:val="Heading4"/>
      </w:pPr>
      <w:r>
        <w:t xml:space="preserve">China solves Venezuelan oil better – empirics. </w:t>
      </w:r>
    </w:p>
    <w:p w14:paraId="61C3C951" w14:textId="77777777" w:rsidR="001B7F0C" w:rsidRPr="00161135" w:rsidRDefault="001B7F0C" w:rsidP="001B7F0C">
      <w:pPr>
        <w:rPr>
          <w:sz w:val="16"/>
          <w:szCs w:val="16"/>
        </w:rPr>
      </w:pPr>
      <w:proofErr w:type="spellStart"/>
      <w:r w:rsidRPr="00A54507">
        <w:rPr>
          <w:rStyle w:val="StyleStyleBold12pt"/>
        </w:rPr>
        <w:t>Cerna</w:t>
      </w:r>
      <w:proofErr w:type="spellEnd"/>
      <w:r w:rsidRPr="00A54507">
        <w:rPr>
          <w:rStyle w:val="StyleStyleBold12pt"/>
        </w:rPr>
        <w:t xml:space="preserve"> 11</w:t>
      </w:r>
      <w:r w:rsidRPr="00A54507">
        <w:rPr>
          <w:sz w:val="16"/>
          <w:szCs w:val="16"/>
        </w:rPr>
        <w:t xml:space="preserve">. [Michael, staff @ CRC, "China's growing presence in Latin America: Implications for US and Chinese presence in the region" China Research Center -- </w:t>
      </w:r>
      <w:proofErr w:type="spellStart"/>
      <w:r w:rsidRPr="00A54507">
        <w:rPr>
          <w:sz w:val="16"/>
          <w:szCs w:val="16"/>
        </w:rPr>
        <w:t>Vol</w:t>
      </w:r>
      <w:proofErr w:type="spellEnd"/>
      <w:r w:rsidRPr="00A54507">
        <w:rPr>
          <w:sz w:val="16"/>
          <w:szCs w:val="16"/>
        </w:rPr>
        <w:t xml:space="preserve"> 10 No 1 -- www.chinacenter.net/chinas-growing-presence-in-latin-america-implications-for-u-s-and-chinese-presence-in-the-region/]</w:t>
      </w:r>
    </w:p>
    <w:p w14:paraId="2F0F179F" w14:textId="77777777" w:rsidR="001B7F0C" w:rsidRDefault="001B7F0C" w:rsidP="001B7F0C"/>
    <w:p w14:paraId="7109F784" w14:textId="77777777" w:rsidR="001B7F0C" w:rsidRPr="00871B1F" w:rsidRDefault="001B7F0C" w:rsidP="001B7F0C">
      <w:pPr>
        <w:rPr>
          <w:sz w:val="16"/>
        </w:rPr>
      </w:pPr>
      <w:r w:rsidRPr="00871B1F">
        <w:rPr>
          <w:rStyle w:val="StyleBoldUnderline"/>
        </w:rPr>
        <w:t>In 2009, China became Brazil’s largest single export market</w:t>
      </w:r>
      <w:r w:rsidRPr="00871B1F">
        <w:rPr>
          <w:sz w:val="16"/>
        </w:rPr>
        <w:t xml:space="preserve">, eclipsing the U.S. for the first time in history. Later, </w:t>
      </w:r>
      <w:r w:rsidRPr="00871B1F">
        <w:rPr>
          <w:rStyle w:val="StyleBoldUnderline"/>
        </w:rPr>
        <w:t>Brazil’s</w:t>
      </w:r>
      <w:r w:rsidRPr="00871B1F">
        <w:rPr>
          <w:sz w:val="16"/>
        </w:rPr>
        <w:t xml:space="preserve"> then-</w:t>
      </w:r>
      <w:r w:rsidRPr="00871B1F">
        <w:rPr>
          <w:rStyle w:val="StyleBoldUnderline"/>
        </w:rPr>
        <w:t>president</w:t>
      </w:r>
      <w:r w:rsidRPr="00871B1F">
        <w:rPr>
          <w:sz w:val="16"/>
        </w:rPr>
        <w:t xml:space="preserve">, </w:t>
      </w:r>
      <w:proofErr w:type="spellStart"/>
      <w:r w:rsidRPr="00871B1F">
        <w:rPr>
          <w:sz w:val="16"/>
        </w:rPr>
        <w:t>Luiz</w:t>
      </w:r>
      <w:proofErr w:type="spellEnd"/>
      <w:r w:rsidRPr="00871B1F">
        <w:rPr>
          <w:sz w:val="16"/>
        </w:rPr>
        <w:t xml:space="preserve"> </w:t>
      </w:r>
      <w:proofErr w:type="spellStart"/>
      <w:r w:rsidRPr="00871B1F">
        <w:rPr>
          <w:sz w:val="16"/>
        </w:rPr>
        <w:t>Inacio</w:t>
      </w:r>
      <w:proofErr w:type="spellEnd"/>
      <w:r w:rsidRPr="00871B1F">
        <w:rPr>
          <w:sz w:val="16"/>
        </w:rPr>
        <w:t xml:space="preserve"> Lula </w:t>
      </w:r>
      <w:r w:rsidRPr="00871B1F">
        <w:rPr>
          <w:rStyle w:val="StyleBoldUnderline"/>
          <w:highlight w:val="yellow"/>
        </w:rPr>
        <w:t>da Silva</w:t>
      </w:r>
      <w:r w:rsidRPr="00871B1F">
        <w:rPr>
          <w:sz w:val="16"/>
          <w:highlight w:val="yellow"/>
        </w:rPr>
        <w:t xml:space="preserve">, </w:t>
      </w:r>
      <w:r w:rsidRPr="00871B1F">
        <w:rPr>
          <w:rStyle w:val="StyleBoldUnderline"/>
          <w:highlight w:val="yellow"/>
        </w:rPr>
        <w:t>and</w:t>
      </w:r>
      <w:r w:rsidRPr="00871B1F">
        <w:rPr>
          <w:rStyle w:val="StyleBoldUnderline"/>
        </w:rPr>
        <w:t xml:space="preserve"> his Chinese counterpart</w:t>
      </w:r>
      <w:r w:rsidRPr="00871B1F">
        <w:rPr>
          <w:sz w:val="16"/>
        </w:rPr>
        <w:t xml:space="preserve">, Hu </w:t>
      </w:r>
      <w:r w:rsidRPr="00871B1F">
        <w:rPr>
          <w:rStyle w:val="StyleBoldUnderline"/>
          <w:highlight w:val="yellow"/>
        </w:rPr>
        <w:t>Jintao</w:t>
      </w:r>
      <w:r w:rsidRPr="00871B1F">
        <w:rPr>
          <w:sz w:val="16"/>
          <w:highlight w:val="yellow"/>
        </w:rPr>
        <w:t xml:space="preserve">, </w:t>
      </w:r>
      <w:r w:rsidRPr="00871B1F">
        <w:rPr>
          <w:rStyle w:val="StyleBoldUnderline"/>
          <w:highlight w:val="yellow"/>
        </w:rPr>
        <w:t>signed an agreement that allowed</w:t>
      </w:r>
      <w:r w:rsidRPr="00871B1F">
        <w:rPr>
          <w:sz w:val="16"/>
        </w:rPr>
        <w:t xml:space="preserve"> the </w:t>
      </w:r>
      <w:r w:rsidRPr="00871B1F">
        <w:rPr>
          <w:rStyle w:val="StyleBoldUnderline"/>
          <w:highlight w:val="yellow"/>
        </w:rPr>
        <w:t>China</w:t>
      </w:r>
      <w:r w:rsidRPr="00871B1F">
        <w:rPr>
          <w:sz w:val="16"/>
        </w:rPr>
        <w:t xml:space="preserve"> Development Bank and Sinopec </w:t>
      </w:r>
      <w:r w:rsidRPr="00871B1F">
        <w:rPr>
          <w:rStyle w:val="StyleBoldUnderline"/>
          <w:highlight w:val="yellow"/>
        </w:rPr>
        <w:t>to loan</w:t>
      </w:r>
      <w:r w:rsidRPr="00871B1F">
        <w:rPr>
          <w:sz w:val="16"/>
        </w:rPr>
        <w:t xml:space="preserve"> Brazil’s state-controlled oil company, </w:t>
      </w:r>
      <w:proofErr w:type="spellStart"/>
      <w:r w:rsidRPr="00871B1F">
        <w:rPr>
          <w:rStyle w:val="StyleBoldUnderline"/>
          <w:highlight w:val="yellow"/>
        </w:rPr>
        <w:t>Petrobras</w:t>
      </w:r>
      <w:proofErr w:type="spellEnd"/>
      <w:r w:rsidRPr="00871B1F">
        <w:rPr>
          <w:sz w:val="16"/>
        </w:rPr>
        <w:t>, $</w:t>
      </w:r>
      <w:r w:rsidRPr="00871B1F">
        <w:rPr>
          <w:rStyle w:val="StyleBoldUnderline"/>
          <w:highlight w:val="yellow"/>
        </w:rPr>
        <w:t>10 billion in return for</w:t>
      </w:r>
      <w:r w:rsidRPr="00871B1F">
        <w:rPr>
          <w:sz w:val="16"/>
        </w:rPr>
        <w:t xml:space="preserve"> as many as 200,000 barrels a day of </w:t>
      </w:r>
      <w:r w:rsidRPr="00871B1F">
        <w:rPr>
          <w:rStyle w:val="StyleBoldUnderline"/>
          <w:highlight w:val="yellow"/>
        </w:rPr>
        <w:t>crude oil</w:t>
      </w:r>
      <w:r w:rsidRPr="00871B1F">
        <w:rPr>
          <w:sz w:val="16"/>
        </w:rPr>
        <w:t xml:space="preserve"> for ten years (Economist, 2009). </w:t>
      </w:r>
      <w:r w:rsidRPr="00871B1F">
        <w:rPr>
          <w:rStyle w:val="StyleBoldUnderline"/>
        </w:rPr>
        <w:t>This is but one example of how China is seizing lending opportunities in Latin America when traditional lenders</w:t>
      </w:r>
      <w:r w:rsidRPr="00871B1F">
        <w:rPr>
          <w:sz w:val="16"/>
        </w:rPr>
        <w:t xml:space="preserve"> such as the Inter-American Development Bank </w:t>
      </w:r>
      <w:r w:rsidRPr="00871B1F">
        <w:rPr>
          <w:rStyle w:val="StyleBoldUnderline"/>
        </w:rPr>
        <w:t>are being pushed to their limits</w:t>
      </w:r>
      <w:r w:rsidRPr="00871B1F">
        <w:rPr>
          <w:sz w:val="16"/>
        </w:rPr>
        <w:t>. “Just one of China’s loans, the $10 billion for Brazil’s national oil company, is almost as much as the $11.2 billion in all approved financing by the Inter-American Bank in 2008,” according to The New York Times</w:t>
      </w:r>
      <w:proofErr w:type="gramStart"/>
      <w:r w:rsidRPr="00871B1F">
        <w:rPr>
          <w:sz w:val="16"/>
        </w:rPr>
        <w:t>.</w:t>
      </w:r>
      <w:r w:rsidRPr="00871B1F">
        <w:rPr>
          <w:sz w:val="12"/>
        </w:rPr>
        <w:t>¶</w:t>
      </w:r>
      <w:proofErr w:type="gramEnd"/>
      <w:r w:rsidRPr="00871B1F">
        <w:rPr>
          <w:sz w:val="16"/>
        </w:rPr>
        <w:t xml:space="preserve"> </w:t>
      </w:r>
      <w:r w:rsidRPr="00871B1F">
        <w:rPr>
          <w:rStyle w:val="StyleBoldUnderline"/>
        </w:rPr>
        <w:t>It was not only in Brazil that China went after oi</w:t>
      </w:r>
      <w:r w:rsidRPr="00871B1F">
        <w:rPr>
          <w:sz w:val="16"/>
        </w:rPr>
        <w:t xml:space="preserve">l. In order to meet rising industrial needs and consumer demand, </w:t>
      </w:r>
      <w:r w:rsidRPr="00871B1F">
        <w:rPr>
          <w:rStyle w:val="StyleBoldUnderline"/>
          <w:highlight w:val="yellow"/>
        </w:rPr>
        <w:t>China has pursued investments and agreements with a variety of Latin American oil producers</w:t>
      </w:r>
      <w:r w:rsidRPr="00871B1F">
        <w:rPr>
          <w:sz w:val="16"/>
          <w:highlight w:val="yellow"/>
        </w:rPr>
        <w:t>.</w:t>
      </w:r>
      <w:r w:rsidRPr="00871B1F">
        <w:rPr>
          <w:sz w:val="16"/>
        </w:rPr>
        <w:t xml:space="preserve"> In 2007 </w:t>
      </w:r>
      <w:r w:rsidRPr="00871B1F">
        <w:rPr>
          <w:rStyle w:val="StyleBoldUnderline"/>
          <w:highlight w:val="yellow"/>
        </w:rPr>
        <w:t>Venezuela agreed to a $6 billion joint investment fund for infrastructure projects</w:t>
      </w:r>
      <w:r w:rsidRPr="00871B1F">
        <w:rPr>
          <w:rStyle w:val="StyleBoldUnderline"/>
        </w:rPr>
        <w:t xml:space="preserve"> at home and for oil refineries in China </w:t>
      </w:r>
      <w:r w:rsidRPr="00871B1F">
        <w:rPr>
          <w:rStyle w:val="StyleBoldUnderline"/>
          <w:highlight w:val="yellow"/>
        </w:rPr>
        <w:t>able to process Venezuelan heavy crude oil</w:t>
      </w:r>
      <w:r w:rsidRPr="00871B1F">
        <w:rPr>
          <w:sz w:val="16"/>
        </w:rPr>
        <w:t xml:space="preserve"> (</w:t>
      </w:r>
      <w:proofErr w:type="spellStart"/>
      <w:r w:rsidRPr="00871B1F">
        <w:rPr>
          <w:sz w:val="16"/>
        </w:rPr>
        <w:t>Santiso</w:t>
      </w:r>
      <w:proofErr w:type="spellEnd"/>
      <w:r w:rsidRPr="00871B1F">
        <w:rPr>
          <w:sz w:val="16"/>
        </w:rPr>
        <w:t xml:space="preserve">, 2007). </w:t>
      </w:r>
      <w:r w:rsidRPr="00871B1F">
        <w:rPr>
          <w:rStyle w:val="StyleBoldUnderline"/>
        </w:rPr>
        <w:t>Venezuela planned to increase oil exports to China</w:t>
      </w:r>
      <w:r w:rsidRPr="00871B1F">
        <w:rPr>
          <w:sz w:val="16"/>
        </w:rPr>
        <w:t xml:space="preserve"> by 300,000 barrels per day. Then </w:t>
      </w:r>
      <w:r w:rsidRPr="00871B1F">
        <w:rPr>
          <w:rStyle w:val="StyleBoldUnderline"/>
        </w:rPr>
        <w:t xml:space="preserve">in 2009, </w:t>
      </w:r>
      <w:r w:rsidRPr="00871B1F">
        <w:rPr>
          <w:rStyle w:val="StyleBoldUnderline"/>
          <w:highlight w:val="yellow"/>
        </w:rPr>
        <w:t>Venezuela announced a $16 billion investment deal with</w:t>
      </w:r>
      <w:r w:rsidRPr="00871B1F">
        <w:rPr>
          <w:sz w:val="16"/>
        </w:rPr>
        <w:t xml:space="preserve"> the Chinese National Petroleum Corporation (</w:t>
      </w:r>
      <w:r w:rsidRPr="00871B1F">
        <w:rPr>
          <w:rStyle w:val="StyleBoldUnderline"/>
          <w:highlight w:val="yellow"/>
        </w:rPr>
        <w:t>CNPC) for oil exploration in the Orinoco River</w:t>
      </w:r>
      <w:r w:rsidRPr="00871B1F">
        <w:rPr>
          <w:sz w:val="16"/>
        </w:rPr>
        <w:t xml:space="preserve"> to develop heavy crude oil resources (Economist, 2009). Meanwhile, </w:t>
      </w:r>
      <w:r w:rsidRPr="00871B1F">
        <w:rPr>
          <w:rStyle w:val="StyleBoldUnderline"/>
        </w:rPr>
        <w:t xml:space="preserve">the CNPC has invested $300 million in technology to use Venezuela’s </w:t>
      </w:r>
      <w:proofErr w:type="spellStart"/>
      <w:r w:rsidRPr="00871B1F">
        <w:rPr>
          <w:rStyle w:val="StyleBoldUnderline"/>
        </w:rPr>
        <w:t>Orimulsion</w:t>
      </w:r>
      <w:proofErr w:type="spellEnd"/>
      <w:r w:rsidRPr="00871B1F">
        <w:rPr>
          <w:rStyle w:val="StyleBoldUnderline"/>
        </w:rPr>
        <w:t xml:space="preserve"> fuel in Chinese power plants</w:t>
      </w:r>
      <w:r w:rsidRPr="00871B1F">
        <w:rPr>
          <w:sz w:val="16"/>
        </w:rPr>
        <w:t xml:space="preserve">. </w:t>
      </w:r>
      <w:r w:rsidRPr="00871B1F">
        <w:rPr>
          <w:rStyle w:val="Emphasis"/>
          <w:highlight w:val="yellow"/>
        </w:rPr>
        <w:t>This exemplifies Venezuela’s desire to break away from the U.S.</w:t>
      </w:r>
      <w:r w:rsidRPr="00871B1F">
        <w:rPr>
          <w:sz w:val="16"/>
        </w:rPr>
        <w:t xml:space="preserve"> During a visit to China in 2004, President Chavez said shifting exports to China would help end dependency on sales to the United States (Johnson, 2005).</w:t>
      </w:r>
    </w:p>
    <w:p w14:paraId="26696B1B" w14:textId="77777777" w:rsidR="001B7F0C" w:rsidRDefault="001B7F0C" w:rsidP="001B7F0C"/>
    <w:p w14:paraId="353EB0DE" w14:textId="77777777" w:rsidR="001B7F0C" w:rsidRDefault="001B7F0C" w:rsidP="001B7F0C">
      <w:pPr>
        <w:pStyle w:val="Heading4"/>
      </w:pPr>
      <w:r>
        <w:t>Venezuela prefers Chinese oil engagement – no strings attached.</w:t>
      </w:r>
    </w:p>
    <w:p w14:paraId="4114081E" w14:textId="77777777" w:rsidR="001B7F0C" w:rsidRPr="00432800" w:rsidRDefault="001B7F0C" w:rsidP="001B7F0C">
      <w:pPr>
        <w:rPr>
          <w:sz w:val="16"/>
          <w:szCs w:val="16"/>
        </w:rPr>
      </w:pPr>
      <w:r w:rsidRPr="00432800">
        <w:rPr>
          <w:rStyle w:val="StyleStyleBold12pt"/>
        </w:rPr>
        <w:t xml:space="preserve">Romero and </w:t>
      </w:r>
      <w:proofErr w:type="spellStart"/>
      <w:r w:rsidRPr="00432800">
        <w:rPr>
          <w:rStyle w:val="StyleStyleBold12pt"/>
        </w:rPr>
        <w:t>Barrionuevo</w:t>
      </w:r>
      <w:proofErr w:type="spellEnd"/>
      <w:r w:rsidRPr="00432800">
        <w:rPr>
          <w:rStyle w:val="StyleStyleBold12pt"/>
        </w:rPr>
        <w:t xml:space="preserve"> 9</w:t>
      </w:r>
      <w:r w:rsidRPr="00432800">
        <w:rPr>
          <w:sz w:val="16"/>
          <w:szCs w:val="16"/>
        </w:rPr>
        <w:t>. [Simon, Brazil bureau chief, Alexei, journalist, "Deals help China expand sway in Latin America" New York Times -- April 15 -- www.nytimes.com/2009/04/16/world/16chinaloan.html</w:t>
      </w:r>
      <w:proofErr w:type="gramStart"/>
      <w:r w:rsidRPr="00432800">
        <w:rPr>
          <w:sz w:val="16"/>
          <w:szCs w:val="16"/>
        </w:rPr>
        <w:t>?_</w:t>
      </w:r>
      <w:proofErr w:type="gramEnd"/>
      <w:r w:rsidRPr="00432800">
        <w:rPr>
          <w:sz w:val="16"/>
          <w:szCs w:val="16"/>
        </w:rPr>
        <w:t>r=0]</w:t>
      </w:r>
    </w:p>
    <w:p w14:paraId="38884E13" w14:textId="77777777" w:rsidR="001B7F0C" w:rsidRDefault="001B7F0C" w:rsidP="001B7F0C"/>
    <w:p w14:paraId="60280D4F" w14:textId="77777777" w:rsidR="001B7F0C" w:rsidRPr="00432800" w:rsidRDefault="001B7F0C" w:rsidP="001B7F0C">
      <w:pPr>
        <w:rPr>
          <w:sz w:val="16"/>
        </w:rPr>
      </w:pPr>
      <w:r w:rsidRPr="00432800">
        <w:rPr>
          <w:rStyle w:val="StyleBoldUnderline"/>
          <w:highlight w:val="yellow"/>
        </w:rPr>
        <w:t>China has</w:t>
      </w:r>
      <w:r w:rsidRPr="00432800">
        <w:rPr>
          <w:sz w:val="16"/>
        </w:rPr>
        <w:t xml:space="preserve"> also </w:t>
      </w:r>
      <w:r w:rsidRPr="00432800">
        <w:rPr>
          <w:rStyle w:val="StyleBoldUnderline"/>
          <w:highlight w:val="yellow"/>
        </w:rPr>
        <w:t>pushed into</w:t>
      </w:r>
      <w:r w:rsidRPr="00432800">
        <w:rPr>
          <w:rStyle w:val="StyleBoldUnderline"/>
        </w:rPr>
        <w:t xml:space="preserve"> Latin American countries where the United States has negligible influence, like </w:t>
      </w:r>
      <w:r w:rsidRPr="00432800">
        <w:rPr>
          <w:rStyle w:val="StyleBoldUnderline"/>
          <w:highlight w:val="yellow"/>
        </w:rPr>
        <w:t>Venezuela</w:t>
      </w:r>
      <w:proofErr w:type="gramStart"/>
      <w:r w:rsidRPr="00432800">
        <w:rPr>
          <w:rStyle w:val="StyleBoldUnderline"/>
        </w:rPr>
        <w:t>.</w:t>
      </w:r>
      <w:r w:rsidRPr="00432800">
        <w:rPr>
          <w:rStyle w:val="StyleBoldUnderline"/>
          <w:sz w:val="12"/>
          <w:u w:val="none"/>
        </w:rPr>
        <w:t>¶</w:t>
      </w:r>
      <w:proofErr w:type="gramEnd"/>
      <w:r w:rsidRPr="00432800">
        <w:rPr>
          <w:sz w:val="16"/>
        </w:rPr>
        <w:t xml:space="preserve"> </w:t>
      </w:r>
      <w:r w:rsidRPr="00432800">
        <w:rPr>
          <w:rStyle w:val="StyleBoldUnderline"/>
        </w:rPr>
        <w:t>In February</w:t>
      </w:r>
      <w:r w:rsidRPr="00432800">
        <w:rPr>
          <w:sz w:val="16"/>
        </w:rPr>
        <w:t xml:space="preserve">, </w:t>
      </w:r>
      <w:r w:rsidRPr="00432800">
        <w:rPr>
          <w:rStyle w:val="StyleBoldUnderline"/>
          <w:highlight w:val="yellow"/>
        </w:rPr>
        <w:t>China’s vice president</w:t>
      </w:r>
      <w:r w:rsidRPr="00432800">
        <w:rPr>
          <w:sz w:val="16"/>
        </w:rPr>
        <w:t xml:space="preserve">, Xi </w:t>
      </w:r>
      <w:proofErr w:type="spellStart"/>
      <w:r w:rsidRPr="00432800">
        <w:rPr>
          <w:sz w:val="16"/>
        </w:rPr>
        <w:t>Jinping</w:t>
      </w:r>
      <w:proofErr w:type="spellEnd"/>
      <w:r w:rsidRPr="00432800">
        <w:rPr>
          <w:sz w:val="16"/>
        </w:rPr>
        <w:t xml:space="preserve">, traveled to Caracas to meet with President Hugo Chávez. The two men </w:t>
      </w:r>
      <w:r w:rsidRPr="00432800">
        <w:rPr>
          <w:rStyle w:val="StyleBoldUnderline"/>
          <w:highlight w:val="yellow"/>
        </w:rPr>
        <w:t>announced that a Chinese-backed development fund based</w:t>
      </w:r>
      <w:r w:rsidRPr="00432800">
        <w:rPr>
          <w:rStyle w:val="StyleBoldUnderline"/>
        </w:rPr>
        <w:t xml:space="preserve"> here </w:t>
      </w:r>
      <w:r w:rsidRPr="00432800">
        <w:rPr>
          <w:rStyle w:val="StyleBoldUnderline"/>
          <w:highlight w:val="yellow"/>
        </w:rPr>
        <w:t>would grow</w:t>
      </w:r>
      <w:r w:rsidRPr="00432800">
        <w:rPr>
          <w:rStyle w:val="StyleBoldUnderline"/>
        </w:rPr>
        <w:t xml:space="preserve"> to $12 billion from $6 billion, </w:t>
      </w:r>
      <w:r w:rsidRPr="00432800">
        <w:rPr>
          <w:rStyle w:val="StyleBoldUnderline"/>
          <w:highlight w:val="yellow"/>
        </w:rPr>
        <w:t>giving Venezuela access to hard currency while agreeing to increase oil shipments to China</w:t>
      </w:r>
      <w:r w:rsidRPr="00432800">
        <w:rPr>
          <w:sz w:val="16"/>
        </w:rPr>
        <w:t xml:space="preserve"> to one million barrels a day from a level of about 380,000 barrels</w:t>
      </w:r>
      <w:proofErr w:type="gramStart"/>
      <w:r w:rsidRPr="00432800">
        <w:rPr>
          <w:sz w:val="16"/>
        </w:rPr>
        <w:t>.</w:t>
      </w:r>
      <w:r w:rsidRPr="00432800">
        <w:rPr>
          <w:sz w:val="12"/>
        </w:rPr>
        <w:t>¶</w:t>
      </w:r>
      <w:proofErr w:type="gramEnd"/>
      <w:r w:rsidRPr="00432800">
        <w:rPr>
          <w:sz w:val="16"/>
        </w:rPr>
        <w:t xml:space="preserve"> Mr. </w:t>
      </w:r>
      <w:r w:rsidRPr="00432800">
        <w:rPr>
          <w:rStyle w:val="StyleBoldUnderline"/>
          <w:highlight w:val="yellow"/>
        </w:rPr>
        <w:t>Chávez’s government contends the Chinese aid differs from other multilateral loans because it comes without strings attached, like scrutiny of internal finances</w:t>
      </w:r>
      <w:r w:rsidRPr="00432800">
        <w:rPr>
          <w:sz w:val="16"/>
        </w:rPr>
        <w:t>. But the Chinese fund has generated criticism among his opponents, who view it as an affront to Venezuela’s sovereignty.</w:t>
      </w:r>
    </w:p>
    <w:p w14:paraId="7B938ACE" w14:textId="77777777" w:rsidR="001B7F0C" w:rsidRDefault="001B7F0C" w:rsidP="001B7F0C"/>
    <w:p w14:paraId="6640EB62" w14:textId="77777777" w:rsidR="001B7F0C" w:rsidRDefault="001B7F0C" w:rsidP="001B7F0C">
      <w:pPr>
        <w:pStyle w:val="Heading4"/>
      </w:pPr>
      <w:r>
        <w:t xml:space="preserve">China engagement solves Venezuelan oil. </w:t>
      </w:r>
    </w:p>
    <w:p w14:paraId="6392F3D4" w14:textId="77777777" w:rsidR="001B7F0C" w:rsidRPr="005A27DF" w:rsidRDefault="001B7F0C" w:rsidP="001B7F0C">
      <w:pPr>
        <w:rPr>
          <w:sz w:val="16"/>
          <w:szCs w:val="16"/>
        </w:rPr>
      </w:pPr>
      <w:r w:rsidRPr="005A27DF">
        <w:rPr>
          <w:rStyle w:val="StyleStyleBold12pt"/>
        </w:rPr>
        <w:t>Grant 9</w:t>
      </w:r>
      <w:r w:rsidRPr="005A27DF">
        <w:rPr>
          <w:sz w:val="16"/>
          <w:szCs w:val="16"/>
        </w:rPr>
        <w:t>. [Will, Mexico and Central America Correspondent, "China in huge Venezuela oil deal" BBC News -- September 17 -- news.bbc.co.uk/2/hi/8260200.stm]</w:t>
      </w:r>
    </w:p>
    <w:p w14:paraId="17A0F511" w14:textId="77777777" w:rsidR="001B7F0C" w:rsidRDefault="001B7F0C" w:rsidP="001B7F0C"/>
    <w:p w14:paraId="14E659FB" w14:textId="77777777" w:rsidR="001B7F0C" w:rsidRPr="005A27DF" w:rsidRDefault="001B7F0C" w:rsidP="001B7F0C">
      <w:pPr>
        <w:rPr>
          <w:rStyle w:val="StyleBoldUnderline"/>
        </w:rPr>
      </w:pPr>
      <w:r w:rsidRPr="005A27DF">
        <w:rPr>
          <w:rStyle w:val="StyleBoldUnderline"/>
          <w:highlight w:val="yellow"/>
        </w:rPr>
        <w:t>Venezuela has announced a</w:t>
      </w:r>
      <w:r w:rsidRPr="005A27DF">
        <w:rPr>
          <w:sz w:val="16"/>
        </w:rPr>
        <w:t xml:space="preserve"> $16bn (£10bn) </w:t>
      </w:r>
      <w:r w:rsidRPr="005A27DF">
        <w:rPr>
          <w:rStyle w:val="StyleBoldUnderline"/>
          <w:highlight w:val="yellow"/>
        </w:rPr>
        <w:t>investment deal with China for oil exploration in the Orinoco river</w:t>
      </w:r>
      <w:proofErr w:type="gramStart"/>
      <w:r w:rsidRPr="005A27DF">
        <w:rPr>
          <w:rStyle w:val="StyleBoldUnderline"/>
          <w:highlight w:val="yellow"/>
        </w:rPr>
        <w:t>.</w:t>
      </w:r>
      <w:r w:rsidRPr="005A27DF">
        <w:rPr>
          <w:rStyle w:val="StyleBoldUnderline"/>
          <w:sz w:val="12"/>
          <w:u w:val="none"/>
        </w:rPr>
        <w:t>¶</w:t>
      </w:r>
      <w:proofErr w:type="gramEnd"/>
      <w:r w:rsidRPr="005A27DF">
        <w:rPr>
          <w:rStyle w:val="StyleBoldUnderline"/>
          <w:sz w:val="12"/>
        </w:rPr>
        <w:t xml:space="preserve"> </w:t>
      </w:r>
      <w:r w:rsidRPr="005A27DF">
        <w:rPr>
          <w:sz w:val="16"/>
        </w:rPr>
        <w:t>The move comes shortly after Venezuela signed a similar agreement with Russia, which is estimated to be $20bn (£12bn).</w:t>
      </w:r>
      <w:r w:rsidRPr="005A27DF">
        <w:rPr>
          <w:sz w:val="12"/>
        </w:rPr>
        <w:t>¶</w:t>
      </w:r>
      <w:r w:rsidRPr="005A27DF">
        <w:rPr>
          <w:sz w:val="16"/>
        </w:rPr>
        <w:t xml:space="preserve"> President Hugo Chavez said </w:t>
      </w:r>
      <w:r w:rsidRPr="005A27DF">
        <w:rPr>
          <w:rStyle w:val="StyleBoldUnderline"/>
          <w:highlight w:val="yellow"/>
        </w:rPr>
        <w:t>the deals would boost oil production in Venezuela by about 900,000 barrels per day.</w:t>
      </w:r>
      <w:r w:rsidRPr="005A27DF">
        <w:rPr>
          <w:rStyle w:val="StyleBoldUnderline"/>
          <w:sz w:val="12"/>
          <w:highlight w:val="yellow"/>
          <w:u w:val="none"/>
        </w:rPr>
        <w:t>¶</w:t>
      </w:r>
      <w:r w:rsidRPr="005A27DF">
        <w:rPr>
          <w:rStyle w:val="StyleBoldUnderline"/>
          <w:sz w:val="12"/>
        </w:rPr>
        <w:t xml:space="preserve"> </w:t>
      </w:r>
      <w:r w:rsidRPr="005A27DF">
        <w:rPr>
          <w:sz w:val="16"/>
        </w:rPr>
        <w:t>Investors in Venezuela's oil industry have complained for months that a lack of government investment in infrastructure has hurt production.</w:t>
      </w:r>
      <w:r w:rsidRPr="005A27DF">
        <w:rPr>
          <w:sz w:val="12"/>
        </w:rPr>
        <w:t>¶</w:t>
      </w:r>
      <w:r w:rsidRPr="005A27DF">
        <w:rPr>
          <w:sz w:val="16"/>
        </w:rPr>
        <w:t xml:space="preserve"> Multi-polar world</w:t>
      </w:r>
      <w:r w:rsidRPr="005A27DF">
        <w:rPr>
          <w:sz w:val="12"/>
        </w:rPr>
        <w:t>¶</w:t>
      </w:r>
      <w:r w:rsidRPr="005A27DF">
        <w:rPr>
          <w:sz w:val="16"/>
        </w:rPr>
        <w:t xml:space="preserve"> Speaking on state television, </w:t>
      </w:r>
      <w:proofErr w:type="spellStart"/>
      <w:r w:rsidRPr="005A27DF">
        <w:rPr>
          <w:sz w:val="16"/>
        </w:rPr>
        <w:t>Mr</w:t>
      </w:r>
      <w:proofErr w:type="spellEnd"/>
      <w:r w:rsidRPr="005A27DF">
        <w:rPr>
          <w:sz w:val="16"/>
        </w:rPr>
        <w:t xml:space="preserve"> Chavez said </w:t>
      </w:r>
      <w:r w:rsidRPr="005A27DF">
        <w:rPr>
          <w:rStyle w:val="StyleBoldUnderline"/>
          <w:highlight w:val="yellow"/>
        </w:rPr>
        <w:t>the deal with China</w:t>
      </w:r>
      <w:r w:rsidRPr="005A27DF">
        <w:rPr>
          <w:rStyle w:val="StyleBoldUnderline"/>
        </w:rPr>
        <w:t xml:space="preserve"> was </w:t>
      </w:r>
      <w:r w:rsidRPr="005A27DF">
        <w:rPr>
          <w:rStyle w:val="StyleBoldUnderline"/>
        </w:rPr>
        <w:lastRenderedPageBreak/>
        <w:t xml:space="preserve">over three years and that the investment </w:t>
      </w:r>
      <w:r w:rsidRPr="005A27DF">
        <w:rPr>
          <w:rStyle w:val="StyleBoldUnderline"/>
          <w:highlight w:val="yellow"/>
        </w:rPr>
        <w:t>would go towards developing heavy crude oil resources in the Orinoco River belt</w:t>
      </w:r>
      <w:r w:rsidRPr="005A27DF">
        <w:rPr>
          <w:sz w:val="16"/>
        </w:rPr>
        <w:t>.</w:t>
      </w:r>
      <w:r w:rsidRPr="005A27DF">
        <w:rPr>
          <w:sz w:val="12"/>
        </w:rPr>
        <w:t>¶</w:t>
      </w:r>
      <w:r w:rsidRPr="005A27DF">
        <w:rPr>
          <w:sz w:val="16"/>
        </w:rPr>
        <w:t xml:space="preserve"> For President Chavez </w:t>
      </w:r>
      <w:r w:rsidRPr="005A27DF">
        <w:rPr>
          <w:rStyle w:val="StyleBoldUnderline"/>
          <w:highlight w:val="yellow"/>
        </w:rPr>
        <w:t>it is part of a wider effort to increase</w:t>
      </w:r>
      <w:r w:rsidRPr="005A27DF">
        <w:rPr>
          <w:rStyle w:val="StyleBoldUnderline"/>
        </w:rPr>
        <w:t xml:space="preserve"> his base of </w:t>
      </w:r>
      <w:r w:rsidRPr="005A27DF">
        <w:rPr>
          <w:rStyle w:val="StyleBoldUnderline"/>
          <w:highlight w:val="yellow"/>
        </w:rPr>
        <w:t>bilateral partners in the oil industry</w:t>
      </w:r>
      <w:r w:rsidRPr="005A27DF">
        <w:rPr>
          <w:rStyle w:val="StyleBoldUnderline"/>
        </w:rPr>
        <w:t>.</w:t>
      </w:r>
    </w:p>
    <w:p w14:paraId="6416ACA0" w14:textId="77777777" w:rsidR="001B7F0C" w:rsidRDefault="001B7F0C" w:rsidP="001B7F0C"/>
    <w:p w14:paraId="54E96A0A" w14:textId="77777777" w:rsidR="001B7F0C" w:rsidRPr="00150902" w:rsidRDefault="001B7F0C" w:rsidP="001B7F0C"/>
    <w:p w14:paraId="07EC63FB" w14:textId="61FC76E7" w:rsidR="00430430" w:rsidRDefault="009218FC" w:rsidP="009218FC">
      <w:pPr>
        <w:pStyle w:val="Heading4"/>
      </w:pPr>
      <w:r>
        <w:t xml:space="preserve">China solves all aspects of the oil industry. </w:t>
      </w:r>
    </w:p>
    <w:p w14:paraId="5D960492" w14:textId="40554206" w:rsidR="00F7259B" w:rsidRPr="00F7259B" w:rsidRDefault="00F7259B" w:rsidP="009218FC">
      <w:pPr>
        <w:rPr>
          <w:sz w:val="16"/>
          <w:szCs w:val="16"/>
        </w:rPr>
      </w:pPr>
      <w:proofErr w:type="spellStart"/>
      <w:r w:rsidRPr="00F7259B">
        <w:rPr>
          <w:rStyle w:val="StyleStyleBold12pt"/>
        </w:rPr>
        <w:t>Giacalone</w:t>
      </w:r>
      <w:proofErr w:type="spellEnd"/>
      <w:r w:rsidRPr="00F7259B">
        <w:rPr>
          <w:rStyle w:val="StyleStyleBold12pt"/>
        </w:rPr>
        <w:t xml:space="preserve"> and Ruiz 13</w:t>
      </w:r>
      <w:r w:rsidRPr="00F7259B">
        <w:rPr>
          <w:sz w:val="16"/>
          <w:szCs w:val="16"/>
        </w:rPr>
        <w:t xml:space="preserve">. [Rita, PhD, History -- Indiana University, Professor @ Faculty of Economic and Social Sciences of the University of the Andes, Mérida, Venezuela, Jose, PhD, Political Science @ Institute </w:t>
      </w:r>
      <w:proofErr w:type="spellStart"/>
      <w:r w:rsidRPr="00F7259B">
        <w:rPr>
          <w:sz w:val="16"/>
          <w:szCs w:val="16"/>
        </w:rPr>
        <w:t>d'Etudes</w:t>
      </w:r>
      <w:proofErr w:type="spellEnd"/>
      <w:r w:rsidRPr="00F7259B">
        <w:rPr>
          <w:sz w:val="16"/>
          <w:szCs w:val="16"/>
        </w:rPr>
        <w:t xml:space="preserve"> </w:t>
      </w:r>
      <w:proofErr w:type="spellStart"/>
      <w:r w:rsidRPr="00F7259B">
        <w:rPr>
          <w:sz w:val="16"/>
          <w:szCs w:val="16"/>
        </w:rPr>
        <w:t>Politiques</w:t>
      </w:r>
      <w:proofErr w:type="spellEnd"/>
      <w:r w:rsidRPr="00F7259B">
        <w:rPr>
          <w:sz w:val="16"/>
          <w:szCs w:val="16"/>
        </w:rPr>
        <w:t xml:space="preserve"> </w:t>
      </w:r>
      <w:proofErr w:type="spellStart"/>
      <w:r w:rsidRPr="00F7259B">
        <w:rPr>
          <w:sz w:val="16"/>
          <w:szCs w:val="16"/>
        </w:rPr>
        <w:t>d'Aix</w:t>
      </w:r>
      <w:proofErr w:type="spellEnd"/>
      <w:r w:rsidRPr="00F7259B">
        <w:rPr>
          <w:sz w:val="16"/>
          <w:szCs w:val="16"/>
        </w:rPr>
        <w:t>-en-Provence, Professor @ Faculty of Economic and Social Sciences of the University of the Andes, Mérida</w:t>
      </w:r>
      <w:proofErr w:type="gramStart"/>
      <w:r w:rsidRPr="00F7259B">
        <w:rPr>
          <w:sz w:val="16"/>
          <w:szCs w:val="16"/>
        </w:rPr>
        <w:t>.,</w:t>
      </w:r>
      <w:proofErr w:type="gramEnd"/>
      <w:r w:rsidRPr="00F7259B">
        <w:rPr>
          <w:sz w:val="16"/>
          <w:szCs w:val="16"/>
        </w:rPr>
        <w:t xml:space="preserve"> "The Chinese–Venezuelan Oil Agreements: Material and Nonmaterial Goals" Latin American Policy -- </w:t>
      </w:r>
      <w:proofErr w:type="spellStart"/>
      <w:r w:rsidRPr="00F7259B">
        <w:rPr>
          <w:sz w:val="16"/>
          <w:szCs w:val="16"/>
        </w:rPr>
        <w:t>Vol</w:t>
      </w:r>
      <w:proofErr w:type="spellEnd"/>
      <w:r w:rsidRPr="00F7259B">
        <w:rPr>
          <w:sz w:val="16"/>
          <w:szCs w:val="16"/>
        </w:rPr>
        <w:t xml:space="preserve"> 4, Issue 1, June -- onlinelibrary.wiley.com/</w:t>
      </w:r>
      <w:proofErr w:type="spellStart"/>
      <w:r w:rsidRPr="00F7259B">
        <w:rPr>
          <w:sz w:val="16"/>
          <w:szCs w:val="16"/>
        </w:rPr>
        <w:t>doi</w:t>
      </w:r>
      <w:proofErr w:type="spellEnd"/>
      <w:r w:rsidRPr="00F7259B">
        <w:rPr>
          <w:sz w:val="16"/>
          <w:szCs w:val="16"/>
        </w:rPr>
        <w:t>/10.1111/lamp.12006/full]</w:t>
      </w:r>
    </w:p>
    <w:p w14:paraId="21D2A69D" w14:textId="77777777" w:rsidR="00F7259B" w:rsidRDefault="00F7259B" w:rsidP="00F7259B"/>
    <w:p w14:paraId="67748B16" w14:textId="5E4D993C" w:rsidR="009218FC" w:rsidRPr="009218FC" w:rsidRDefault="009218FC" w:rsidP="009218FC">
      <w:pPr>
        <w:rPr>
          <w:sz w:val="16"/>
        </w:rPr>
      </w:pPr>
      <w:r w:rsidRPr="009218FC">
        <w:rPr>
          <w:sz w:val="16"/>
        </w:rPr>
        <w:t xml:space="preserve">President Chávez visited China and signed energy-related agreements in 1999, but the beginning of </w:t>
      </w:r>
      <w:r w:rsidRPr="009218FC">
        <w:rPr>
          <w:rStyle w:val="StyleBoldUnderline"/>
        </w:rPr>
        <w:t>a new era in Venezuelan–Chinese relations can be dated to 2001</w:t>
      </w:r>
      <w:r w:rsidRPr="009218FC">
        <w:rPr>
          <w:sz w:val="16"/>
        </w:rPr>
        <w:t xml:space="preserve">, with the establishment of a strategic alliance between the two countries. </w:t>
      </w:r>
      <w:r w:rsidRPr="009218FC">
        <w:rPr>
          <w:rStyle w:val="StyleBoldUnderline"/>
        </w:rPr>
        <w:t>The first action</w:t>
      </w:r>
      <w:r w:rsidRPr="009218FC">
        <w:rPr>
          <w:sz w:val="16"/>
        </w:rPr>
        <w:t xml:space="preserve"> in the construction of such an alliance </w:t>
      </w:r>
      <w:r w:rsidRPr="009218FC">
        <w:rPr>
          <w:rStyle w:val="StyleBoldUnderline"/>
        </w:rPr>
        <w:t>was the creation of a High Level Joint Commission to coordinate relations</w:t>
      </w:r>
      <w:r w:rsidRPr="009218FC">
        <w:rPr>
          <w:sz w:val="16"/>
        </w:rPr>
        <w:t xml:space="preserve"> between the two countries. Since then, Chávez visited China several times, the Chinese president visited Caracas in 2010, and high-level representatives of the Chinese government have been in Venezuela to discuss mechanisms to activate the strategic alliance. Even before, </w:t>
      </w:r>
      <w:r w:rsidRPr="009218FC">
        <w:rPr>
          <w:rStyle w:val="StyleBoldUnderline"/>
        </w:rPr>
        <w:t>the Chinese government had fostered agreements with the Venezuelan oil state company, PDVSA, and Chinese oil companies had been operating Venezuelan oilfields</w:t>
      </w:r>
      <w:r w:rsidRPr="009218FC">
        <w:rPr>
          <w:sz w:val="16"/>
        </w:rPr>
        <w:t xml:space="preserve"> in the Maracaibo Lake Basin (“CNPC in Venezuela,” 2012). </w:t>
      </w:r>
      <w:r w:rsidRPr="009218FC">
        <w:rPr>
          <w:rStyle w:val="StyleBoldUnderline"/>
        </w:rPr>
        <w:t>Bilateral cooperation in the oil sector increased and deepened after 2006</w:t>
      </w:r>
      <w:proofErr w:type="gramStart"/>
      <w:r w:rsidRPr="009218FC">
        <w:rPr>
          <w:rStyle w:val="StyleBoldUnderline"/>
        </w:rPr>
        <w:t>.</w:t>
      </w:r>
      <w:r w:rsidRPr="009218FC">
        <w:rPr>
          <w:sz w:val="12"/>
        </w:rPr>
        <w:t>¶</w:t>
      </w:r>
      <w:proofErr w:type="gramEnd"/>
      <w:r w:rsidRPr="009218FC">
        <w:rPr>
          <w:sz w:val="16"/>
        </w:rPr>
        <w:t xml:space="preserve"> </w:t>
      </w:r>
      <w:r w:rsidRPr="009218FC">
        <w:rPr>
          <w:rStyle w:val="StyleBoldUnderline"/>
        </w:rPr>
        <w:t>There are at least five categories of agreements related to oil and energy issues</w:t>
      </w:r>
      <w:r w:rsidRPr="009218FC">
        <w:rPr>
          <w:sz w:val="16"/>
        </w:rPr>
        <w:t xml:space="preserve">: (1) </w:t>
      </w:r>
      <w:r w:rsidRPr="009218FC">
        <w:rPr>
          <w:rStyle w:val="StyleBoldUnderline"/>
        </w:rPr>
        <w:t>oil supply agreements</w:t>
      </w:r>
      <w:r w:rsidRPr="009218FC">
        <w:rPr>
          <w:sz w:val="16"/>
        </w:rPr>
        <w:t xml:space="preserve">, by which Venezuela is engaged in the provision of oil to China; (2) </w:t>
      </w:r>
      <w:r w:rsidRPr="009218FC">
        <w:rPr>
          <w:rStyle w:val="StyleBoldUnderline"/>
        </w:rPr>
        <w:t>agreements to promote Chinese participation in the exploration and exploitation of oil</w:t>
      </w:r>
      <w:r w:rsidRPr="009218FC">
        <w:rPr>
          <w:sz w:val="16"/>
        </w:rPr>
        <w:t xml:space="preserve"> in the Orinoco Belt; (3) </w:t>
      </w:r>
      <w:r w:rsidRPr="009218FC">
        <w:rPr>
          <w:rStyle w:val="StyleBoldUnderline"/>
        </w:rPr>
        <w:t>financial cooperation agreements in which China provides loans to develop economic and social projects,</w:t>
      </w:r>
      <w:r w:rsidRPr="009218FC">
        <w:rPr>
          <w:sz w:val="16"/>
        </w:rPr>
        <w:t xml:space="preserve"> and Venezuela pays them by sending fuel and crude oil to China; (4) </w:t>
      </w:r>
      <w:r w:rsidRPr="009218FC">
        <w:rPr>
          <w:rStyle w:val="StyleBoldUnderline"/>
        </w:rPr>
        <w:t>agreements in which China supplies capital goods, such as drills or tankers, or services; and</w:t>
      </w:r>
      <w:r w:rsidRPr="009218FC">
        <w:rPr>
          <w:sz w:val="16"/>
        </w:rPr>
        <w:t xml:space="preserve"> (5) </w:t>
      </w:r>
      <w:r w:rsidRPr="009218FC">
        <w:rPr>
          <w:rStyle w:val="StyleBoldUnderline"/>
        </w:rPr>
        <w:t>agreements on infrastructure,</w:t>
      </w:r>
      <w:r w:rsidRPr="009218FC">
        <w:rPr>
          <w:sz w:val="16"/>
        </w:rPr>
        <w:t xml:space="preserve"> in particular the construction of refineries in China to process Venezuelan oil.</w:t>
      </w:r>
      <w:r w:rsidRPr="009218FC">
        <w:rPr>
          <w:sz w:val="12"/>
        </w:rPr>
        <w:t>¶</w:t>
      </w:r>
      <w:r w:rsidRPr="009218FC">
        <w:rPr>
          <w:sz w:val="16"/>
        </w:rPr>
        <w:t xml:space="preserve"> </w:t>
      </w:r>
      <w:r w:rsidRPr="009218FC">
        <w:rPr>
          <w:rStyle w:val="StyleBoldUnderline"/>
        </w:rPr>
        <w:t>Oil supply agreements and exploration and exploitation agreements represent the majority of treaties signed between China and Venezuela</w:t>
      </w:r>
      <w:r w:rsidRPr="009218FC">
        <w:rPr>
          <w:sz w:val="16"/>
        </w:rPr>
        <w:t>, but financial agreements and capital supply agreements are also important (Figure</w:t>
      </w:r>
      <w:r w:rsidRPr="009218FC">
        <w:rPr>
          <w:rFonts w:ascii="Monaco" w:hAnsi="Monaco" w:cs="Monaco"/>
          <w:sz w:val="16"/>
        </w:rPr>
        <w:t> </w:t>
      </w:r>
      <w:r w:rsidRPr="009218FC">
        <w:rPr>
          <w:sz w:val="16"/>
        </w:rPr>
        <w:t>1).</w:t>
      </w:r>
    </w:p>
    <w:p w14:paraId="7D08ACEC" w14:textId="77777777" w:rsidR="009218FC" w:rsidRDefault="009218FC" w:rsidP="009218FC"/>
    <w:p w14:paraId="4387BA40" w14:textId="28644B20" w:rsidR="00F7259B" w:rsidRDefault="00F7259B" w:rsidP="00F7259B">
      <w:pPr>
        <w:pStyle w:val="Heading4"/>
      </w:pPr>
      <w:r>
        <w:t xml:space="preserve">Venezuela says yes. </w:t>
      </w:r>
    </w:p>
    <w:p w14:paraId="6730C016" w14:textId="77777777" w:rsidR="00F7259B" w:rsidRPr="00F7259B" w:rsidRDefault="00F7259B" w:rsidP="00F7259B">
      <w:pPr>
        <w:rPr>
          <w:sz w:val="16"/>
          <w:szCs w:val="16"/>
        </w:rPr>
      </w:pPr>
      <w:proofErr w:type="spellStart"/>
      <w:r w:rsidRPr="00F7259B">
        <w:rPr>
          <w:rStyle w:val="StyleStyleBold12pt"/>
        </w:rPr>
        <w:t>Giacalone</w:t>
      </w:r>
      <w:proofErr w:type="spellEnd"/>
      <w:r w:rsidRPr="00F7259B">
        <w:rPr>
          <w:rStyle w:val="StyleStyleBold12pt"/>
        </w:rPr>
        <w:t xml:space="preserve"> and Ruiz 13</w:t>
      </w:r>
      <w:r w:rsidRPr="00F7259B">
        <w:rPr>
          <w:sz w:val="16"/>
          <w:szCs w:val="16"/>
        </w:rPr>
        <w:t xml:space="preserve">. [Rita, PhD, History -- Indiana University, Professor @ Faculty of Economic and Social Sciences of the University of the Andes, Mérida, Venezuela, Jose, PhD, Political Science @ Institute </w:t>
      </w:r>
      <w:proofErr w:type="spellStart"/>
      <w:r w:rsidRPr="00F7259B">
        <w:rPr>
          <w:sz w:val="16"/>
          <w:szCs w:val="16"/>
        </w:rPr>
        <w:t>d'Etudes</w:t>
      </w:r>
      <w:proofErr w:type="spellEnd"/>
      <w:r w:rsidRPr="00F7259B">
        <w:rPr>
          <w:sz w:val="16"/>
          <w:szCs w:val="16"/>
        </w:rPr>
        <w:t xml:space="preserve"> </w:t>
      </w:r>
      <w:proofErr w:type="spellStart"/>
      <w:r w:rsidRPr="00F7259B">
        <w:rPr>
          <w:sz w:val="16"/>
          <w:szCs w:val="16"/>
        </w:rPr>
        <w:t>Politiques</w:t>
      </w:r>
      <w:proofErr w:type="spellEnd"/>
      <w:r w:rsidRPr="00F7259B">
        <w:rPr>
          <w:sz w:val="16"/>
          <w:szCs w:val="16"/>
        </w:rPr>
        <w:t xml:space="preserve"> </w:t>
      </w:r>
      <w:proofErr w:type="spellStart"/>
      <w:r w:rsidRPr="00F7259B">
        <w:rPr>
          <w:sz w:val="16"/>
          <w:szCs w:val="16"/>
        </w:rPr>
        <w:t>d'Aix</w:t>
      </w:r>
      <w:proofErr w:type="spellEnd"/>
      <w:r w:rsidRPr="00F7259B">
        <w:rPr>
          <w:sz w:val="16"/>
          <w:szCs w:val="16"/>
        </w:rPr>
        <w:t>-en-Provence, Professor @ Faculty of Economic and Social Sciences of the University of the Andes, Mérida</w:t>
      </w:r>
      <w:proofErr w:type="gramStart"/>
      <w:r w:rsidRPr="00F7259B">
        <w:rPr>
          <w:sz w:val="16"/>
          <w:szCs w:val="16"/>
        </w:rPr>
        <w:t>.,</w:t>
      </w:r>
      <w:proofErr w:type="gramEnd"/>
      <w:r w:rsidRPr="00F7259B">
        <w:rPr>
          <w:sz w:val="16"/>
          <w:szCs w:val="16"/>
        </w:rPr>
        <w:t xml:space="preserve"> "The Chinese–Venezuelan Oil Agreements: Material and Nonmaterial Goals" Latin American Policy -- </w:t>
      </w:r>
      <w:proofErr w:type="spellStart"/>
      <w:r w:rsidRPr="00F7259B">
        <w:rPr>
          <w:sz w:val="16"/>
          <w:szCs w:val="16"/>
        </w:rPr>
        <w:t>Vol</w:t>
      </w:r>
      <w:proofErr w:type="spellEnd"/>
      <w:r w:rsidRPr="00F7259B">
        <w:rPr>
          <w:sz w:val="16"/>
          <w:szCs w:val="16"/>
        </w:rPr>
        <w:t xml:space="preserve"> 4, Issue 1, June -- onlinelibrary.wiley.com/</w:t>
      </w:r>
      <w:proofErr w:type="spellStart"/>
      <w:r w:rsidRPr="00F7259B">
        <w:rPr>
          <w:sz w:val="16"/>
          <w:szCs w:val="16"/>
        </w:rPr>
        <w:t>doi</w:t>
      </w:r>
      <w:proofErr w:type="spellEnd"/>
      <w:r w:rsidRPr="00F7259B">
        <w:rPr>
          <w:sz w:val="16"/>
          <w:szCs w:val="16"/>
        </w:rPr>
        <w:t>/10.1111/lamp.12006/full]</w:t>
      </w:r>
    </w:p>
    <w:p w14:paraId="2AA2CFEF" w14:textId="77777777" w:rsidR="00F7259B" w:rsidRDefault="00F7259B" w:rsidP="00F7259B"/>
    <w:p w14:paraId="21DB28A4" w14:textId="003796C7" w:rsidR="00F7259B" w:rsidRPr="00F7259B" w:rsidRDefault="00F7259B" w:rsidP="00F7259B">
      <w:pPr>
        <w:rPr>
          <w:sz w:val="16"/>
        </w:rPr>
      </w:pPr>
      <w:r w:rsidRPr="00F7259B">
        <w:rPr>
          <w:sz w:val="16"/>
        </w:rPr>
        <w:t>Table</w:t>
      </w:r>
      <w:r w:rsidRPr="00F7259B">
        <w:rPr>
          <w:rFonts w:ascii="Monaco" w:hAnsi="Monaco" w:cs="Monaco"/>
          <w:sz w:val="16"/>
        </w:rPr>
        <w:t> </w:t>
      </w:r>
      <w:r w:rsidRPr="00F7259B">
        <w:rPr>
          <w:sz w:val="16"/>
        </w:rPr>
        <w:t xml:space="preserve">1 shows the chronology of exploration and exploitation agreements. During President Chávez's visit to China in October 1999, the most important agreements established a joint commission to explore and foster initiatives of cooperation in energy and an agreement to supply </w:t>
      </w:r>
      <w:proofErr w:type="spellStart"/>
      <w:r w:rsidRPr="00F7259B">
        <w:rPr>
          <w:sz w:val="16"/>
        </w:rPr>
        <w:t>Orimulsion</w:t>
      </w:r>
      <w:proofErr w:type="spellEnd"/>
      <w:r w:rsidRPr="00F7259B">
        <w:rPr>
          <w:sz w:val="16"/>
        </w:rPr>
        <w:t xml:space="preserve"> to China. In 2001, </w:t>
      </w:r>
      <w:r w:rsidRPr="00F7259B">
        <w:rPr>
          <w:rStyle w:val="StyleBoldUnderline"/>
        </w:rPr>
        <w:t>the Venezuelan minister of foreign</w:t>
      </w:r>
      <w:r w:rsidRPr="00F7259B">
        <w:rPr>
          <w:sz w:val="16"/>
        </w:rPr>
        <w:t xml:space="preserve"> </w:t>
      </w:r>
      <w:r w:rsidRPr="00F7259B">
        <w:rPr>
          <w:rStyle w:val="StyleBoldUnderline"/>
        </w:rPr>
        <w:t>affairs</w:t>
      </w:r>
      <w:r w:rsidRPr="00F7259B">
        <w:rPr>
          <w:sz w:val="16"/>
        </w:rPr>
        <w:t xml:space="preserve">, Luis Alfonso </w:t>
      </w:r>
      <w:proofErr w:type="spellStart"/>
      <w:r w:rsidRPr="00F7259B">
        <w:rPr>
          <w:sz w:val="16"/>
        </w:rPr>
        <w:t>Dávila</w:t>
      </w:r>
      <w:proofErr w:type="spellEnd"/>
      <w:r w:rsidRPr="00F7259B">
        <w:rPr>
          <w:sz w:val="16"/>
        </w:rPr>
        <w:t xml:space="preserve">, </w:t>
      </w:r>
      <w:r w:rsidRPr="00F7259B">
        <w:rPr>
          <w:rStyle w:val="StyleBoldUnderline"/>
        </w:rPr>
        <w:t>and the Chinese minister of planning and development,</w:t>
      </w:r>
      <w:r w:rsidRPr="00F7259B">
        <w:rPr>
          <w:sz w:val="16"/>
        </w:rPr>
        <w:t xml:space="preserve"> </w:t>
      </w:r>
      <w:proofErr w:type="spellStart"/>
      <w:r w:rsidRPr="00F7259B">
        <w:rPr>
          <w:sz w:val="16"/>
        </w:rPr>
        <w:t>Zeng</w:t>
      </w:r>
      <w:proofErr w:type="spellEnd"/>
      <w:r w:rsidRPr="00F7259B">
        <w:rPr>
          <w:sz w:val="16"/>
        </w:rPr>
        <w:t xml:space="preserve"> </w:t>
      </w:r>
      <w:proofErr w:type="spellStart"/>
      <w:r w:rsidRPr="00F7259B">
        <w:rPr>
          <w:sz w:val="16"/>
        </w:rPr>
        <w:t>Peiyan</w:t>
      </w:r>
      <w:proofErr w:type="spellEnd"/>
      <w:r w:rsidRPr="00F7259B">
        <w:rPr>
          <w:sz w:val="16"/>
        </w:rPr>
        <w:t xml:space="preserve">, </w:t>
      </w:r>
      <w:r w:rsidRPr="00F7259B">
        <w:rPr>
          <w:rStyle w:val="StyleBoldUnderline"/>
        </w:rPr>
        <w:t>signed a memorandum of understanding for energy cooperation between 2001 and 2011</w:t>
      </w:r>
      <w:r w:rsidRPr="00F7259B">
        <w:rPr>
          <w:sz w:val="16"/>
        </w:rPr>
        <w:t xml:space="preserve"> (Memorandum de </w:t>
      </w:r>
      <w:proofErr w:type="spellStart"/>
      <w:r w:rsidRPr="00F7259B">
        <w:rPr>
          <w:sz w:val="16"/>
        </w:rPr>
        <w:t>Entendimiento</w:t>
      </w:r>
      <w:proofErr w:type="spellEnd"/>
      <w:r w:rsidRPr="00F7259B">
        <w:rPr>
          <w:sz w:val="16"/>
        </w:rPr>
        <w:t xml:space="preserve"> entre el </w:t>
      </w:r>
      <w:proofErr w:type="spellStart"/>
      <w:r w:rsidRPr="00F7259B">
        <w:rPr>
          <w:sz w:val="16"/>
        </w:rPr>
        <w:t>Ministerio</w:t>
      </w:r>
      <w:proofErr w:type="spellEnd"/>
      <w:r w:rsidRPr="00F7259B">
        <w:rPr>
          <w:sz w:val="16"/>
        </w:rPr>
        <w:t xml:space="preserve"> de </w:t>
      </w:r>
      <w:proofErr w:type="spellStart"/>
      <w:r w:rsidRPr="00F7259B">
        <w:rPr>
          <w:sz w:val="16"/>
        </w:rPr>
        <w:t>Energía</w:t>
      </w:r>
      <w:proofErr w:type="spellEnd"/>
      <w:r w:rsidRPr="00F7259B">
        <w:rPr>
          <w:sz w:val="16"/>
        </w:rPr>
        <w:t xml:space="preserve"> y Minas de la </w:t>
      </w:r>
      <w:proofErr w:type="spellStart"/>
      <w:r w:rsidRPr="00F7259B">
        <w:rPr>
          <w:sz w:val="16"/>
        </w:rPr>
        <w:t>República</w:t>
      </w:r>
      <w:proofErr w:type="spellEnd"/>
      <w:r w:rsidRPr="00F7259B">
        <w:rPr>
          <w:sz w:val="16"/>
        </w:rPr>
        <w:t xml:space="preserve"> </w:t>
      </w:r>
      <w:proofErr w:type="spellStart"/>
      <w:r w:rsidRPr="00F7259B">
        <w:rPr>
          <w:sz w:val="16"/>
        </w:rPr>
        <w:t>Bolivariana</w:t>
      </w:r>
      <w:proofErr w:type="spellEnd"/>
      <w:r w:rsidRPr="00F7259B">
        <w:rPr>
          <w:sz w:val="16"/>
        </w:rPr>
        <w:t xml:space="preserve"> de Venezuela y la </w:t>
      </w:r>
      <w:proofErr w:type="spellStart"/>
      <w:r w:rsidRPr="00F7259B">
        <w:rPr>
          <w:sz w:val="16"/>
        </w:rPr>
        <w:t>Comisión</w:t>
      </w:r>
      <w:proofErr w:type="spellEnd"/>
      <w:r w:rsidRPr="00F7259B">
        <w:rPr>
          <w:sz w:val="16"/>
        </w:rPr>
        <w:t xml:space="preserve"> </w:t>
      </w:r>
      <w:proofErr w:type="spellStart"/>
      <w:r w:rsidRPr="00F7259B">
        <w:rPr>
          <w:sz w:val="16"/>
        </w:rPr>
        <w:t>Estatal</w:t>
      </w:r>
      <w:proofErr w:type="spellEnd"/>
      <w:r w:rsidRPr="00F7259B">
        <w:rPr>
          <w:sz w:val="16"/>
        </w:rPr>
        <w:t xml:space="preserve"> de </w:t>
      </w:r>
      <w:proofErr w:type="spellStart"/>
      <w:r w:rsidRPr="00F7259B">
        <w:rPr>
          <w:sz w:val="16"/>
        </w:rPr>
        <w:t>Planificación</w:t>
      </w:r>
      <w:proofErr w:type="spellEnd"/>
      <w:r w:rsidRPr="00F7259B">
        <w:rPr>
          <w:sz w:val="16"/>
        </w:rPr>
        <w:t xml:space="preserve"> y </w:t>
      </w:r>
      <w:proofErr w:type="spellStart"/>
      <w:r w:rsidRPr="00F7259B">
        <w:rPr>
          <w:sz w:val="16"/>
        </w:rPr>
        <w:t>Desarrollo</w:t>
      </w:r>
      <w:proofErr w:type="spellEnd"/>
      <w:r w:rsidRPr="00F7259B">
        <w:rPr>
          <w:sz w:val="16"/>
        </w:rPr>
        <w:t xml:space="preserve"> de la </w:t>
      </w:r>
      <w:proofErr w:type="spellStart"/>
      <w:r w:rsidRPr="00F7259B">
        <w:rPr>
          <w:sz w:val="16"/>
        </w:rPr>
        <w:t>República</w:t>
      </w:r>
      <w:proofErr w:type="spellEnd"/>
      <w:r w:rsidRPr="00F7259B">
        <w:rPr>
          <w:sz w:val="16"/>
        </w:rPr>
        <w:t xml:space="preserve"> Popular China </w:t>
      </w:r>
      <w:proofErr w:type="spellStart"/>
      <w:r w:rsidRPr="00F7259B">
        <w:rPr>
          <w:sz w:val="16"/>
        </w:rPr>
        <w:t>sobre</w:t>
      </w:r>
      <w:proofErr w:type="spellEnd"/>
      <w:r w:rsidRPr="00F7259B">
        <w:rPr>
          <w:sz w:val="16"/>
        </w:rPr>
        <w:t xml:space="preserve"> la </w:t>
      </w:r>
      <w:proofErr w:type="spellStart"/>
      <w:r w:rsidRPr="00F7259B">
        <w:rPr>
          <w:sz w:val="16"/>
        </w:rPr>
        <w:t>Cooperación</w:t>
      </w:r>
      <w:proofErr w:type="spellEnd"/>
      <w:r w:rsidRPr="00F7259B">
        <w:rPr>
          <w:sz w:val="16"/>
        </w:rPr>
        <w:t xml:space="preserve"> </w:t>
      </w:r>
      <w:proofErr w:type="spellStart"/>
      <w:r w:rsidRPr="00F7259B">
        <w:rPr>
          <w:sz w:val="16"/>
        </w:rPr>
        <w:t>Energética</w:t>
      </w:r>
      <w:proofErr w:type="spellEnd"/>
      <w:r w:rsidRPr="00F7259B">
        <w:rPr>
          <w:sz w:val="16"/>
        </w:rPr>
        <w:t xml:space="preserve"> </w:t>
      </w:r>
      <w:proofErr w:type="spellStart"/>
      <w:r w:rsidRPr="00F7259B">
        <w:rPr>
          <w:sz w:val="16"/>
        </w:rPr>
        <w:t>Decenal</w:t>
      </w:r>
      <w:proofErr w:type="spellEnd"/>
      <w:r w:rsidRPr="00F7259B">
        <w:rPr>
          <w:sz w:val="16"/>
        </w:rPr>
        <w:t>, 2001–2011)</w:t>
      </w:r>
      <w:proofErr w:type="gramStart"/>
      <w:r w:rsidRPr="00F7259B">
        <w:rPr>
          <w:sz w:val="16"/>
        </w:rPr>
        <w:t>.</w:t>
      </w:r>
      <w:r w:rsidRPr="00F7259B">
        <w:rPr>
          <w:sz w:val="12"/>
        </w:rPr>
        <w:t>¶</w:t>
      </w:r>
      <w:proofErr w:type="gramEnd"/>
      <w:r w:rsidRPr="00F7259B">
        <w:rPr>
          <w:sz w:val="16"/>
        </w:rPr>
        <w:t xml:space="preserve"> According to this agreement, </w:t>
      </w:r>
      <w:r w:rsidRPr="00F7259B">
        <w:rPr>
          <w:rStyle w:val="StyleBoldUnderline"/>
        </w:rPr>
        <w:t>the Venezuelan government would foster the participation of Chinese oil firms in the development of studies leading to their participation in investments for oil exploration in Venezuela and as shareholders or operators in the exploitation of hydrocarbons</w:t>
      </w:r>
      <w:r w:rsidRPr="00F7259B">
        <w:rPr>
          <w:sz w:val="16"/>
        </w:rPr>
        <w:t xml:space="preserve">. </w:t>
      </w:r>
      <w:r w:rsidRPr="00F7259B">
        <w:rPr>
          <w:rStyle w:val="StyleBoldUnderline"/>
        </w:rPr>
        <w:t>Both</w:t>
      </w:r>
      <w:r w:rsidRPr="00F7259B">
        <w:rPr>
          <w:sz w:val="16"/>
        </w:rPr>
        <w:t xml:space="preserve"> governments </w:t>
      </w:r>
      <w:r w:rsidRPr="00F7259B">
        <w:rPr>
          <w:rStyle w:val="StyleBoldUnderline"/>
        </w:rPr>
        <w:t>would foster cooperation between their oil firms</w:t>
      </w:r>
      <w:r w:rsidRPr="00F7259B">
        <w:rPr>
          <w:sz w:val="16"/>
        </w:rPr>
        <w:t xml:space="preserve">; carry on conversations to sign an agreement to drill the </w:t>
      </w:r>
      <w:proofErr w:type="spellStart"/>
      <w:r w:rsidRPr="00F7259B">
        <w:rPr>
          <w:sz w:val="16"/>
        </w:rPr>
        <w:t>Zumano</w:t>
      </w:r>
      <w:proofErr w:type="spellEnd"/>
      <w:r w:rsidRPr="00F7259B">
        <w:rPr>
          <w:sz w:val="16"/>
        </w:rPr>
        <w:t xml:space="preserve"> oilfield; </w:t>
      </w:r>
      <w:r w:rsidRPr="00F7259B">
        <w:rPr>
          <w:rStyle w:val="StyleBoldUnderline"/>
        </w:rPr>
        <w:t xml:space="preserve">promote cooperation in the development of </w:t>
      </w:r>
      <w:proofErr w:type="spellStart"/>
      <w:r w:rsidRPr="00F7259B">
        <w:rPr>
          <w:rStyle w:val="StyleBoldUnderline"/>
        </w:rPr>
        <w:t>Orimulsion</w:t>
      </w:r>
      <w:proofErr w:type="spellEnd"/>
      <w:r w:rsidRPr="00F7259B">
        <w:rPr>
          <w:sz w:val="16"/>
        </w:rPr>
        <w:t xml:space="preserve">; </w:t>
      </w:r>
      <w:r w:rsidRPr="00F7259B">
        <w:rPr>
          <w:rStyle w:val="StyleBoldUnderline"/>
        </w:rPr>
        <w:t>and explore mechanisms to increase their firms' cooperation in</w:t>
      </w:r>
      <w:r w:rsidRPr="00F7259B">
        <w:rPr>
          <w:sz w:val="16"/>
        </w:rPr>
        <w:t xml:space="preserve"> coal, electricity, and new sources of </w:t>
      </w:r>
      <w:r w:rsidRPr="00F7259B">
        <w:rPr>
          <w:rStyle w:val="StyleBoldUnderline"/>
        </w:rPr>
        <w:t>energy</w:t>
      </w:r>
      <w:r w:rsidRPr="00F7259B">
        <w:rPr>
          <w:sz w:val="16"/>
        </w:rPr>
        <w:t xml:space="preserve">, </w:t>
      </w:r>
      <w:r w:rsidRPr="00F7259B">
        <w:rPr>
          <w:rStyle w:val="StyleBoldUnderline"/>
        </w:rPr>
        <w:t>and the Chinese government would encourage its firms to participate in the provision of technical services and oil engineering in Venezuela and exports of oil materials</w:t>
      </w:r>
      <w:r w:rsidRPr="00F7259B">
        <w:rPr>
          <w:sz w:val="16"/>
        </w:rPr>
        <w:t>.</w:t>
      </w:r>
    </w:p>
    <w:p w14:paraId="6FB2D81E" w14:textId="77777777" w:rsidR="00F7259B" w:rsidRDefault="00F7259B" w:rsidP="00F7259B"/>
    <w:p w14:paraId="430FDE56" w14:textId="41455F24" w:rsidR="00F7259B" w:rsidRDefault="002140B6" w:rsidP="00F7259B">
      <w:pPr>
        <w:pStyle w:val="Heading3"/>
      </w:pPr>
      <w:r>
        <w:lastRenderedPageBreak/>
        <w:t xml:space="preserve">     </w:t>
      </w:r>
      <w:r w:rsidR="00F7259B">
        <w:t xml:space="preserve">Ext: Venezuela Prefers China </w:t>
      </w:r>
    </w:p>
    <w:p w14:paraId="19A2E1A3" w14:textId="77777777" w:rsidR="00F7259B" w:rsidRDefault="00F7259B" w:rsidP="00F7259B"/>
    <w:p w14:paraId="18B6F79E" w14:textId="3E46343A" w:rsidR="00F7259B" w:rsidRDefault="00F7259B" w:rsidP="00F7259B">
      <w:pPr>
        <w:pStyle w:val="Heading4"/>
      </w:pPr>
      <w:r>
        <w:t xml:space="preserve">China is the preferred partner. </w:t>
      </w:r>
    </w:p>
    <w:p w14:paraId="58A4B713" w14:textId="77777777" w:rsidR="00F7259B" w:rsidRPr="00F7259B" w:rsidRDefault="00F7259B" w:rsidP="00F7259B">
      <w:pPr>
        <w:rPr>
          <w:sz w:val="16"/>
          <w:szCs w:val="16"/>
        </w:rPr>
      </w:pPr>
      <w:proofErr w:type="spellStart"/>
      <w:r w:rsidRPr="00F7259B">
        <w:rPr>
          <w:rStyle w:val="StyleStyleBold12pt"/>
        </w:rPr>
        <w:t>Giacalone</w:t>
      </w:r>
      <w:proofErr w:type="spellEnd"/>
      <w:r w:rsidRPr="00F7259B">
        <w:rPr>
          <w:rStyle w:val="StyleStyleBold12pt"/>
        </w:rPr>
        <w:t xml:space="preserve"> and Ruiz 13</w:t>
      </w:r>
      <w:r w:rsidRPr="00F7259B">
        <w:rPr>
          <w:sz w:val="16"/>
          <w:szCs w:val="16"/>
        </w:rPr>
        <w:t xml:space="preserve">. [Rita, PhD, History -- Indiana University, Professor @ Faculty of Economic and Social Sciences of the University of the Andes, Mérida, Venezuela, Jose, PhD, Political Science @ Institute </w:t>
      </w:r>
      <w:proofErr w:type="spellStart"/>
      <w:r w:rsidRPr="00F7259B">
        <w:rPr>
          <w:sz w:val="16"/>
          <w:szCs w:val="16"/>
        </w:rPr>
        <w:t>d'Etudes</w:t>
      </w:r>
      <w:proofErr w:type="spellEnd"/>
      <w:r w:rsidRPr="00F7259B">
        <w:rPr>
          <w:sz w:val="16"/>
          <w:szCs w:val="16"/>
        </w:rPr>
        <w:t xml:space="preserve"> </w:t>
      </w:r>
      <w:proofErr w:type="spellStart"/>
      <w:r w:rsidRPr="00F7259B">
        <w:rPr>
          <w:sz w:val="16"/>
          <w:szCs w:val="16"/>
        </w:rPr>
        <w:t>Politiques</w:t>
      </w:r>
      <w:proofErr w:type="spellEnd"/>
      <w:r w:rsidRPr="00F7259B">
        <w:rPr>
          <w:sz w:val="16"/>
          <w:szCs w:val="16"/>
        </w:rPr>
        <w:t xml:space="preserve"> </w:t>
      </w:r>
      <w:proofErr w:type="spellStart"/>
      <w:r w:rsidRPr="00F7259B">
        <w:rPr>
          <w:sz w:val="16"/>
          <w:szCs w:val="16"/>
        </w:rPr>
        <w:t>d'Aix</w:t>
      </w:r>
      <w:proofErr w:type="spellEnd"/>
      <w:r w:rsidRPr="00F7259B">
        <w:rPr>
          <w:sz w:val="16"/>
          <w:szCs w:val="16"/>
        </w:rPr>
        <w:t>-en-Provence, Professor @ Faculty of Economic and Social Sciences of the University of the Andes, Mérida</w:t>
      </w:r>
      <w:proofErr w:type="gramStart"/>
      <w:r w:rsidRPr="00F7259B">
        <w:rPr>
          <w:sz w:val="16"/>
          <w:szCs w:val="16"/>
        </w:rPr>
        <w:t>.,</w:t>
      </w:r>
      <w:proofErr w:type="gramEnd"/>
      <w:r w:rsidRPr="00F7259B">
        <w:rPr>
          <w:sz w:val="16"/>
          <w:szCs w:val="16"/>
        </w:rPr>
        <w:t xml:space="preserve"> "The Chinese–Venezuelan Oil Agreements: Material and Nonmaterial Goals" Latin American Policy -- </w:t>
      </w:r>
      <w:proofErr w:type="spellStart"/>
      <w:r w:rsidRPr="00F7259B">
        <w:rPr>
          <w:sz w:val="16"/>
          <w:szCs w:val="16"/>
        </w:rPr>
        <w:t>Vol</w:t>
      </w:r>
      <w:proofErr w:type="spellEnd"/>
      <w:r w:rsidRPr="00F7259B">
        <w:rPr>
          <w:sz w:val="16"/>
          <w:szCs w:val="16"/>
        </w:rPr>
        <w:t xml:space="preserve"> 4, Issue 1, June -- onlinelibrary.wiley.com/</w:t>
      </w:r>
      <w:proofErr w:type="spellStart"/>
      <w:r w:rsidRPr="00F7259B">
        <w:rPr>
          <w:sz w:val="16"/>
          <w:szCs w:val="16"/>
        </w:rPr>
        <w:t>doi</w:t>
      </w:r>
      <w:proofErr w:type="spellEnd"/>
      <w:r w:rsidRPr="00F7259B">
        <w:rPr>
          <w:sz w:val="16"/>
          <w:szCs w:val="16"/>
        </w:rPr>
        <w:t>/10.1111/lamp.12006/full]</w:t>
      </w:r>
    </w:p>
    <w:p w14:paraId="264E6805" w14:textId="77777777" w:rsidR="00F7259B" w:rsidRDefault="00F7259B" w:rsidP="00F7259B"/>
    <w:p w14:paraId="716CD56A" w14:textId="77777777" w:rsidR="00F7259B" w:rsidRPr="00F7259B" w:rsidRDefault="00F7259B" w:rsidP="00F7259B">
      <w:pPr>
        <w:rPr>
          <w:sz w:val="16"/>
        </w:rPr>
      </w:pPr>
      <w:r w:rsidRPr="00F7259B">
        <w:rPr>
          <w:rStyle w:val="StyleBoldUnderline"/>
        </w:rPr>
        <w:t>In Venezuela, this cooperation must be understood in the context of the new foreign policy</w:t>
      </w:r>
      <w:r w:rsidRPr="00F7259B">
        <w:rPr>
          <w:sz w:val="16"/>
        </w:rPr>
        <w:t xml:space="preserve"> fostered by its government. </w:t>
      </w:r>
      <w:r w:rsidRPr="00F7259B">
        <w:rPr>
          <w:rStyle w:val="StyleBoldUnderline"/>
        </w:rPr>
        <w:t>One of its goals</w:t>
      </w:r>
      <w:r w:rsidRPr="00F7259B">
        <w:rPr>
          <w:sz w:val="16"/>
        </w:rPr>
        <w:t xml:space="preserve"> is the promotion of a multipolar world, in response to U.S. hegemony after the end of the Cold War. As Corrales (2010, p. 115) has pointed out, Chávez “</w:t>
      </w:r>
      <w:r w:rsidRPr="00F7259B">
        <w:rPr>
          <w:rStyle w:val="StyleBoldUnderline"/>
        </w:rPr>
        <w:t xml:space="preserve">has elevated relations with China to </w:t>
      </w:r>
      <w:r w:rsidRPr="00F7259B">
        <w:rPr>
          <w:sz w:val="16"/>
        </w:rPr>
        <w:t xml:space="preserve">almost </w:t>
      </w:r>
      <w:r w:rsidRPr="00F7259B">
        <w:rPr>
          <w:rStyle w:val="StyleBoldUnderline"/>
        </w:rPr>
        <w:t>national priority</w:t>
      </w:r>
      <w:r w:rsidRPr="00F7259B">
        <w:rPr>
          <w:sz w:val="16"/>
        </w:rPr>
        <w:t xml:space="preserve">. He considers </w:t>
      </w:r>
      <w:r w:rsidRPr="00F7259B">
        <w:rPr>
          <w:rStyle w:val="StyleBoldUnderline"/>
        </w:rPr>
        <w:t>deepening ties with China as vital for constructing a more ‘multi-polar world,’ lessening Venezuela's dependence on U.S. markets for oil.</w:t>
      </w:r>
      <w:r w:rsidRPr="00F7259B">
        <w:rPr>
          <w:sz w:val="16"/>
        </w:rPr>
        <w:t>” In an official document of the Venezuela embassy in the United Kingdom, this objective is clearly established:</w:t>
      </w:r>
    </w:p>
    <w:p w14:paraId="77442F67" w14:textId="77777777" w:rsidR="00F7259B" w:rsidRDefault="00F7259B" w:rsidP="00F7259B"/>
    <w:p w14:paraId="28F93E37" w14:textId="77777777" w:rsidR="00F7259B" w:rsidRDefault="00F7259B" w:rsidP="00F7259B"/>
    <w:p w14:paraId="0DDB71D7" w14:textId="77777777" w:rsidR="00F7259B" w:rsidRPr="00F7259B" w:rsidRDefault="00F7259B" w:rsidP="00F7259B"/>
    <w:p w14:paraId="3B19EE1C" w14:textId="77777777" w:rsidR="00F7259B" w:rsidRPr="00F7259B" w:rsidRDefault="00F7259B" w:rsidP="00F7259B"/>
    <w:p w14:paraId="12C457EC" w14:textId="77777777" w:rsidR="00430430" w:rsidRDefault="00430430" w:rsidP="00430430"/>
    <w:p w14:paraId="24A1A337" w14:textId="67FF4E38" w:rsidR="00B8073D" w:rsidRDefault="00B8073D" w:rsidP="00B8073D">
      <w:pPr>
        <w:pStyle w:val="Heading3"/>
      </w:pPr>
      <w:r>
        <w:lastRenderedPageBreak/>
        <w:t xml:space="preserve">Solves Venezuelan Trade </w:t>
      </w:r>
    </w:p>
    <w:p w14:paraId="4868A0FF" w14:textId="77777777" w:rsidR="00B8073D" w:rsidRDefault="00B8073D" w:rsidP="00B8073D"/>
    <w:p w14:paraId="6B61EC42" w14:textId="4AFA2B8B" w:rsidR="00B8073D" w:rsidRDefault="00B8073D" w:rsidP="00B8073D">
      <w:pPr>
        <w:pStyle w:val="Heading4"/>
      </w:pPr>
      <w:r>
        <w:t xml:space="preserve">China is a key market for Venezuelan trade.  </w:t>
      </w:r>
    </w:p>
    <w:p w14:paraId="060D6577" w14:textId="579B0EEA" w:rsidR="00B8073D" w:rsidRPr="00B8073D" w:rsidRDefault="00B8073D" w:rsidP="00B8073D">
      <w:pPr>
        <w:rPr>
          <w:sz w:val="16"/>
          <w:szCs w:val="16"/>
        </w:rPr>
      </w:pPr>
      <w:r w:rsidRPr="00B8073D">
        <w:rPr>
          <w:rStyle w:val="StyleStyleBold12pt"/>
        </w:rPr>
        <w:t xml:space="preserve">Arsenault 13. </w:t>
      </w:r>
      <w:r w:rsidRPr="00B8073D">
        <w:rPr>
          <w:sz w:val="16"/>
          <w:szCs w:val="16"/>
        </w:rPr>
        <w:t>[Chris, Web Producer, "Venezuela looks to China for economic boost" Al Jazeera -- March 12 -- www.aljazeera.com/indepth/features/2013/03/201331271053389351.html]</w:t>
      </w:r>
    </w:p>
    <w:p w14:paraId="72D10433" w14:textId="77777777" w:rsidR="00B8073D" w:rsidRDefault="00B8073D" w:rsidP="00B8073D"/>
    <w:p w14:paraId="70F52AA1" w14:textId="111846D4" w:rsidR="00B8073D" w:rsidRPr="00B8073D" w:rsidRDefault="00B8073D" w:rsidP="00B8073D">
      <w:pPr>
        <w:rPr>
          <w:rStyle w:val="StyleBoldUnderline"/>
        </w:rPr>
      </w:pPr>
      <w:r w:rsidRPr="00B8073D">
        <w:rPr>
          <w:sz w:val="16"/>
        </w:rPr>
        <w:t>As</w:t>
      </w:r>
      <w:r w:rsidRPr="00B8073D">
        <w:rPr>
          <w:rStyle w:val="StyleBoldUnderline"/>
        </w:rPr>
        <w:t xml:space="preserve"> China’s economic and political footprint grows across Latin America</w:t>
      </w:r>
      <w:r w:rsidRPr="00B8073D">
        <w:rPr>
          <w:sz w:val="16"/>
        </w:rPr>
        <w:t xml:space="preserve"> and Africa, worrying some and enriching others, Alvaro Ruiz </w:t>
      </w:r>
      <w:r w:rsidRPr="00B8073D">
        <w:rPr>
          <w:rStyle w:val="StyleBoldUnderline"/>
        </w:rPr>
        <w:t>Sanchez</w:t>
      </w:r>
      <w:r w:rsidRPr="00B8073D">
        <w:rPr>
          <w:sz w:val="16"/>
        </w:rPr>
        <w:t xml:space="preserve"> has his eyes on the prize</w:t>
      </w:r>
      <w:proofErr w:type="gramStart"/>
      <w:r w:rsidRPr="00B8073D">
        <w:rPr>
          <w:sz w:val="16"/>
        </w:rPr>
        <w:t>.</w:t>
      </w:r>
      <w:r w:rsidRPr="00B8073D">
        <w:rPr>
          <w:sz w:val="12"/>
        </w:rPr>
        <w:t>¶</w:t>
      </w:r>
      <w:proofErr w:type="gramEnd"/>
      <w:r w:rsidRPr="00B8073D">
        <w:rPr>
          <w:sz w:val="16"/>
        </w:rPr>
        <w:t xml:space="preserve"> </w:t>
      </w:r>
      <w:r w:rsidRPr="00B8073D">
        <w:rPr>
          <w:rStyle w:val="StyleBoldUnderline"/>
        </w:rPr>
        <w:t xml:space="preserve">President of </w:t>
      </w:r>
      <w:proofErr w:type="spellStart"/>
      <w:r w:rsidRPr="00B8073D">
        <w:rPr>
          <w:rStyle w:val="StyleBoldUnderline"/>
        </w:rPr>
        <w:t>OrOctrading</w:t>
      </w:r>
      <w:proofErr w:type="spellEnd"/>
      <w:r w:rsidRPr="00B8073D">
        <w:rPr>
          <w:sz w:val="16"/>
        </w:rPr>
        <w:t xml:space="preserve">, a consulting firm, Sanchez - sporting thick cufflinks with the red Chinese flag and a dark blazer - </w:t>
      </w:r>
      <w:r w:rsidRPr="00B8073D">
        <w:rPr>
          <w:rStyle w:val="StyleBoldUnderline"/>
        </w:rPr>
        <w:t>has been teaching Venezuelan companies about doing business with the world’s second-largest economy</w:t>
      </w:r>
      <w:r w:rsidRPr="00B8073D">
        <w:rPr>
          <w:sz w:val="16"/>
        </w:rPr>
        <w:t>.</w:t>
      </w:r>
      <w:r w:rsidRPr="00B8073D">
        <w:rPr>
          <w:sz w:val="12"/>
        </w:rPr>
        <w:t>¶</w:t>
      </w:r>
      <w:r w:rsidRPr="00B8073D">
        <w:rPr>
          <w:sz w:val="16"/>
        </w:rPr>
        <w:t xml:space="preserve"> “Usually, </w:t>
      </w:r>
      <w:r w:rsidRPr="00B8073D">
        <w:rPr>
          <w:rStyle w:val="StyleBoldUnderline"/>
        </w:rPr>
        <w:t>manufactured goods from China are coming into Latin America and raw materials are going out</w:t>
      </w:r>
      <w:r w:rsidRPr="00B8073D">
        <w:rPr>
          <w:sz w:val="16"/>
        </w:rPr>
        <w:t>,” Sanchez told Al Jazeera. “</w:t>
      </w:r>
      <w:r w:rsidRPr="00B8073D">
        <w:rPr>
          <w:rStyle w:val="StyleBoldUnderline"/>
        </w:rPr>
        <w:t>Venezuela has posted a positive trade balance with China,</w:t>
      </w:r>
      <w:r w:rsidRPr="00B8073D">
        <w:rPr>
          <w:sz w:val="16"/>
        </w:rPr>
        <w:t xml:space="preserve"> because of oil exports, but without those we would have a major deficit.”</w:t>
      </w:r>
      <w:r w:rsidRPr="00B8073D">
        <w:rPr>
          <w:sz w:val="12"/>
        </w:rPr>
        <w:t>¶</w:t>
      </w:r>
      <w:r w:rsidRPr="00B8073D">
        <w:rPr>
          <w:sz w:val="16"/>
        </w:rPr>
        <w:t xml:space="preserve"> </w:t>
      </w:r>
      <w:r w:rsidRPr="00B8073D">
        <w:rPr>
          <w:rStyle w:val="StyleBoldUnderline"/>
        </w:rPr>
        <w:t>Trade between Venezuela</w:t>
      </w:r>
      <w:r w:rsidRPr="00B8073D">
        <w:rPr>
          <w:sz w:val="16"/>
        </w:rPr>
        <w:t xml:space="preserve">, holder of the world’s largest oil reserves, </w:t>
      </w:r>
      <w:r w:rsidRPr="00B8073D">
        <w:rPr>
          <w:rStyle w:val="StyleBoldUnderline"/>
        </w:rPr>
        <w:t>and China grew to $18bn in 2011, a 24-fold increase from 2003,</w:t>
      </w:r>
      <w:r w:rsidRPr="00B8073D">
        <w:rPr>
          <w:sz w:val="16"/>
        </w:rPr>
        <w:t xml:space="preserve"> reported China Daily, a government-backed newspaper</w:t>
      </w:r>
      <w:proofErr w:type="gramStart"/>
      <w:r w:rsidRPr="00B8073D">
        <w:rPr>
          <w:sz w:val="16"/>
        </w:rPr>
        <w:t>.</w:t>
      </w:r>
      <w:r w:rsidRPr="00B8073D">
        <w:rPr>
          <w:sz w:val="12"/>
        </w:rPr>
        <w:t>¶</w:t>
      </w:r>
      <w:proofErr w:type="gramEnd"/>
      <w:r w:rsidRPr="00B8073D">
        <w:rPr>
          <w:sz w:val="16"/>
        </w:rPr>
        <w:t xml:space="preserve"> Venezuela exports more than 500,000 barrels of oil to the Asian giant daily, according to government figures, and plans to increase that to one million by 2015. The two countries had signed 300 bilateral agreements, including 80 major projects, according to a University of Miami study in 2010</w:t>
      </w:r>
      <w:proofErr w:type="gramStart"/>
      <w:r w:rsidRPr="00B8073D">
        <w:rPr>
          <w:sz w:val="16"/>
        </w:rPr>
        <w:t>.</w:t>
      </w:r>
      <w:r w:rsidRPr="00B8073D">
        <w:rPr>
          <w:sz w:val="12"/>
        </w:rPr>
        <w:t>¶</w:t>
      </w:r>
      <w:proofErr w:type="gramEnd"/>
      <w:r w:rsidRPr="00B8073D">
        <w:rPr>
          <w:sz w:val="16"/>
        </w:rPr>
        <w:t xml:space="preserve"> Looking east</w:t>
      </w:r>
      <w:r w:rsidRPr="00B8073D">
        <w:rPr>
          <w:sz w:val="12"/>
        </w:rPr>
        <w:t>¶</w:t>
      </w:r>
      <w:r w:rsidRPr="00B8073D">
        <w:rPr>
          <w:sz w:val="16"/>
        </w:rPr>
        <w:t xml:space="preserve"> </w:t>
      </w:r>
      <w:r w:rsidRPr="00B8073D">
        <w:rPr>
          <w:rStyle w:val="StyleBoldUnderline"/>
        </w:rPr>
        <w:t>As relations between Venezuela and the US soured</w:t>
      </w:r>
      <w:r w:rsidRPr="00B8073D">
        <w:rPr>
          <w:sz w:val="16"/>
        </w:rPr>
        <w:t xml:space="preserve"> in recent years, </w:t>
      </w:r>
      <w:r w:rsidRPr="00B8073D">
        <w:rPr>
          <w:rStyle w:val="StyleBoldUnderline"/>
        </w:rPr>
        <w:t>Venezuela looked away from its traditional trading partner towards the east. China could soon surpass the US as Venezuela’s largest trading partner.</w:t>
      </w:r>
    </w:p>
    <w:p w14:paraId="07883861" w14:textId="77777777" w:rsidR="00B8073D" w:rsidRPr="00B8073D" w:rsidRDefault="00B8073D" w:rsidP="00B8073D"/>
    <w:p w14:paraId="30A241BA" w14:textId="294EA4FC" w:rsidR="00430430" w:rsidRDefault="00F7259B" w:rsidP="00F7259B">
      <w:pPr>
        <w:pStyle w:val="Heading3"/>
      </w:pPr>
      <w:r>
        <w:lastRenderedPageBreak/>
        <w:t xml:space="preserve">Solves Oil Infrastructure </w:t>
      </w:r>
    </w:p>
    <w:p w14:paraId="491C2A1E" w14:textId="77777777" w:rsidR="00F7259B" w:rsidRDefault="00F7259B" w:rsidP="00F7259B"/>
    <w:p w14:paraId="5888A12E" w14:textId="0C9C4B37" w:rsidR="00F7259B" w:rsidRDefault="00F7259B" w:rsidP="00F7259B">
      <w:pPr>
        <w:pStyle w:val="Heading4"/>
      </w:pPr>
      <w:r>
        <w:t xml:space="preserve">China solves oil infrastructure in Venezuela. </w:t>
      </w:r>
    </w:p>
    <w:p w14:paraId="5C22F116" w14:textId="77777777" w:rsidR="00F7259B" w:rsidRPr="00F7259B" w:rsidRDefault="00F7259B" w:rsidP="00F7259B">
      <w:pPr>
        <w:rPr>
          <w:sz w:val="16"/>
          <w:szCs w:val="16"/>
        </w:rPr>
      </w:pPr>
      <w:proofErr w:type="spellStart"/>
      <w:r w:rsidRPr="00F7259B">
        <w:rPr>
          <w:rStyle w:val="StyleStyleBold12pt"/>
        </w:rPr>
        <w:t>Giacalone</w:t>
      </w:r>
      <w:proofErr w:type="spellEnd"/>
      <w:r w:rsidRPr="00F7259B">
        <w:rPr>
          <w:rStyle w:val="StyleStyleBold12pt"/>
        </w:rPr>
        <w:t xml:space="preserve"> and Ruiz 13</w:t>
      </w:r>
      <w:r w:rsidRPr="00F7259B">
        <w:rPr>
          <w:sz w:val="16"/>
          <w:szCs w:val="16"/>
        </w:rPr>
        <w:t xml:space="preserve">. [Rita, PhD, History -- Indiana University, Professor @ Faculty of Economic and Social Sciences of the University of the Andes, Mérida, Venezuela, Jose, PhD, Political Science @ Institute </w:t>
      </w:r>
      <w:proofErr w:type="spellStart"/>
      <w:r w:rsidRPr="00F7259B">
        <w:rPr>
          <w:sz w:val="16"/>
          <w:szCs w:val="16"/>
        </w:rPr>
        <w:t>d'Etudes</w:t>
      </w:r>
      <w:proofErr w:type="spellEnd"/>
      <w:r w:rsidRPr="00F7259B">
        <w:rPr>
          <w:sz w:val="16"/>
          <w:szCs w:val="16"/>
        </w:rPr>
        <w:t xml:space="preserve"> </w:t>
      </w:r>
      <w:proofErr w:type="spellStart"/>
      <w:r w:rsidRPr="00F7259B">
        <w:rPr>
          <w:sz w:val="16"/>
          <w:szCs w:val="16"/>
        </w:rPr>
        <w:t>Politiques</w:t>
      </w:r>
      <w:proofErr w:type="spellEnd"/>
      <w:r w:rsidRPr="00F7259B">
        <w:rPr>
          <w:sz w:val="16"/>
          <w:szCs w:val="16"/>
        </w:rPr>
        <w:t xml:space="preserve"> </w:t>
      </w:r>
      <w:proofErr w:type="spellStart"/>
      <w:r w:rsidRPr="00F7259B">
        <w:rPr>
          <w:sz w:val="16"/>
          <w:szCs w:val="16"/>
        </w:rPr>
        <w:t>d'Aix</w:t>
      </w:r>
      <w:proofErr w:type="spellEnd"/>
      <w:r w:rsidRPr="00F7259B">
        <w:rPr>
          <w:sz w:val="16"/>
          <w:szCs w:val="16"/>
        </w:rPr>
        <w:t>-en-Provence, Professor @ Faculty of Economic and Social Sciences of the University of the Andes, Mérida</w:t>
      </w:r>
      <w:proofErr w:type="gramStart"/>
      <w:r w:rsidRPr="00F7259B">
        <w:rPr>
          <w:sz w:val="16"/>
          <w:szCs w:val="16"/>
        </w:rPr>
        <w:t>.,</w:t>
      </w:r>
      <w:proofErr w:type="gramEnd"/>
      <w:r w:rsidRPr="00F7259B">
        <w:rPr>
          <w:sz w:val="16"/>
          <w:szCs w:val="16"/>
        </w:rPr>
        <w:t xml:space="preserve"> "The Chinese–Venezuelan Oil Agreements: Material and Nonmaterial Goals" Latin American Policy -- </w:t>
      </w:r>
      <w:proofErr w:type="spellStart"/>
      <w:r w:rsidRPr="00F7259B">
        <w:rPr>
          <w:sz w:val="16"/>
          <w:szCs w:val="16"/>
        </w:rPr>
        <w:t>Vol</w:t>
      </w:r>
      <w:proofErr w:type="spellEnd"/>
      <w:r w:rsidRPr="00F7259B">
        <w:rPr>
          <w:sz w:val="16"/>
          <w:szCs w:val="16"/>
        </w:rPr>
        <w:t xml:space="preserve"> 4, Issue 1, June -- onlinelibrary.wiley.com/</w:t>
      </w:r>
      <w:proofErr w:type="spellStart"/>
      <w:r w:rsidRPr="00F7259B">
        <w:rPr>
          <w:sz w:val="16"/>
          <w:szCs w:val="16"/>
        </w:rPr>
        <w:t>doi</w:t>
      </w:r>
      <w:proofErr w:type="spellEnd"/>
      <w:r w:rsidRPr="00F7259B">
        <w:rPr>
          <w:sz w:val="16"/>
          <w:szCs w:val="16"/>
        </w:rPr>
        <w:t>/10.1111/lamp.12006/full]</w:t>
      </w:r>
    </w:p>
    <w:p w14:paraId="62FE26DD" w14:textId="77777777" w:rsidR="00F7259B" w:rsidRDefault="00F7259B" w:rsidP="00F7259B"/>
    <w:p w14:paraId="665590A3" w14:textId="77777777" w:rsidR="00F7259B" w:rsidRPr="00F7259B" w:rsidRDefault="00F7259B" w:rsidP="00F7259B">
      <w:pPr>
        <w:rPr>
          <w:sz w:val="16"/>
        </w:rPr>
      </w:pPr>
      <w:r w:rsidRPr="00F7259B">
        <w:rPr>
          <w:sz w:val="16"/>
        </w:rPr>
        <w:t>The evolution of the agreements signed by the two countries can be seen in Figure</w:t>
      </w:r>
      <w:r w:rsidRPr="00F7259B">
        <w:rPr>
          <w:rFonts w:ascii="Monaco" w:hAnsi="Monaco" w:cs="Monaco"/>
          <w:sz w:val="16"/>
        </w:rPr>
        <w:t> </w:t>
      </w:r>
      <w:r w:rsidRPr="00F7259B">
        <w:rPr>
          <w:sz w:val="16"/>
        </w:rPr>
        <w:t xml:space="preserve">2, which highlights the interest of each country in promoting cooperation and how this has evolved. In the early stage (1999–2005), exploration and exploitation agreements prevailed, a fact that indicated Chinese interest in entering the Venezuelan oil sector as a first step to ensuring an increasing supply of oil from that country. </w:t>
      </w:r>
      <w:r w:rsidRPr="00F7259B">
        <w:rPr>
          <w:rStyle w:val="StyleBoldUnderline"/>
        </w:rPr>
        <w:t>Caracas welcomed Chinese interest</w:t>
      </w:r>
      <w:r w:rsidRPr="00F7259B">
        <w:rPr>
          <w:sz w:val="16"/>
        </w:rPr>
        <w:t xml:space="preserve"> because, at that time, the government was ending the operating agreements signed in the 1990s and trying to diversify its partners beyond U.S. and European companies. </w:t>
      </w:r>
      <w:r w:rsidRPr="00F7259B">
        <w:rPr>
          <w:rStyle w:val="StyleBoldUnderline"/>
        </w:rPr>
        <w:t>Since 2006, supply agreements and financial agreements</w:t>
      </w:r>
      <w:r w:rsidRPr="00F7259B">
        <w:rPr>
          <w:sz w:val="16"/>
        </w:rPr>
        <w:t xml:space="preserve"> (related to oil supply) </w:t>
      </w:r>
      <w:r w:rsidRPr="00F7259B">
        <w:rPr>
          <w:rStyle w:val="StyleBoldUnderline"/>
        </w:rPr>
        <w:t>were signed</w:t>
      </w:r>
      <w:r w:rsidRPr="00F7259B">
        <w:rPr>
          <w:sz w:val="16"/>
        </w:rPr>
        <w:t xml:space="preserve"> (Tables</w:t>
      </w:r>
      <w:r w:rsidRPr="00F7259B">
        <w:rPr>
          <w:rFonts w:ascii="Monaco" w:hAnsi="Monaco" w:cs="Monaco"/>
          <w:sz w:val="16"/>
        </w:rPr>
        <w:t> </w:t>
      </w:r>
      <w:r w:rsidRPr="00F7259B">
        <w:rPr>
          <w:sz w:val="16"/>
        </w:rPr>
        <w:t xml:space="preserve">1 and 2). </w:t>
      </w:r>
      <w:r w:rsidRPr="00F7259B">
        <w:rPr>
          <w:rStyle w:val="StyleBoldUnderline"/>
        </w:rPr>
        <w:t xml:space="preserve">When Chinese firms began to participate in the Venezuelan oil market, new needs emerged, and it was necessary to provide capital goods and services </w:t>
      </w:r>
      <w:r w:rsidRPr="00F7259B">
        <w:rPr>
          <w:sz w:val="16"/>
        </w:rPr>
        <w:t>(Table</w:t>
      </w:r>
      <w:r w:rsidRPr="00F7259B">
        <w:rPr>
          <w:rFonts w:ascii="Monaco" w:hAnsi="Monaco" w:cs="Monaco"/>
          <w:sz w:val="16"/>
        </w:rPr>
        <w:t> </w:t>
      </w:r>
      <w:r w:rsidRPr="00F7259B">
        <w:rPr>
          <w:sz w:val="16"/>
        </w:rPr>
        <w:t xml:space="preserve">3). In the most recent stage, </w:t>
      </w:r>
      <w:r w:rsidRPr="00F7259B">
        <w:rPr>
          <w:rStyle w:val="StyleBoldUnderline"/>
        </w:rPr>
        <w:t>cooperation has evolved from exploration, exploitation, and supply of oil to infrastructure agreements, such as the construction of tankers and refineries</w:t>
      </w:r>
      <w:r w:rsidRPr="00F7259B">
        <w:rPr>
          <w:sz w:val="16"/>
        </w:rPr>
        <w:t xml:space="preserve"> (Table</w:t>
      </w:r>
      <w:r w:rsidRPr="00F7259B">
        <w:rPr>
          <w:rFonts w:ascii="Monaco" w:hAnsi="Monaco" w:cs="Monaco"/>
          <w:sz w:val="16"/>
        </w:rPr>
        <w:t> </w:t>
      </w:r>
      <w:r w:rsidRPr="00F7259B">
        <w:rPr>
          <w:sz w:val="16"/>
        </w:rPr>
        <w:t>4).</w:t>
      </w:r>
    </w:p>
    <w:p w14:paraId="7B9AA3B7" w14:textId="77777777" w:rsidR="00F7259B" w:rsidRDefault="00F7259B" w:rsidP="00F7259B"/>
    <w:p w14:paraId="4B25DABB" w14:textId="77777777" w:rsidR="00F7259B" w:rsidRDefault="00F7259B" w:rsidP="00F7259B"/>
    <w:p w14:paraId="76878FE6" w14:textId="77777777" w:rsidR="00F7259B" w:rsidRPr="00F7259B" w:rsidRDefault="00F7259B" w:rsidP="00F7259B"/>
    <w:p w14:paraId="5BC05655" w14:textId="77777777" w:rsidR="00430430" w:rsidRDefault="00430430" w:rsidP="00430430"/>
    <w:p w14:paraId="15DA1D54" w14:textId="5D8BEC96" w:rsidR="0039163C" w:rsidRDefault="0039163C" w:rsidP="0039163C">
      <w:pPr>
        <w:pStyle w:val="Heading3"/>
      </w:pPr>
      <w:r>
        <w:lastRenderedPageBreak/>
        <w:t xml:space="preserve">AT: China Can’t Solve Venezuelan Crude Oil </w:t>
      </w:r>
    </w:p>
    <w:p w14:paraId="5C002BE7" w14:textId="77777777" w:rsidR="0039163C" w:rsidRDefault="0039163C" w:rsidP="0039163C"/>
    <w:p w14:paraId="0DA12EF6" w14:textId="3280EB44" w:rsidR="0039163C" w:rsidRDefault="0039163C" w:rsidP="0039163C">
      <w:pPr>
        <w:pStyle w:val="Heading4"/>
      </w:pPr>
      <w:r>
        <w:t xml:space="preserve">New Asian infrastructure solves Venezuelan crude refinement. </w:t>
      </w:r>
    </w:p>
    <w:p w14:paraId="16CE558A" w14:textId="4ECD3222" w:rsidR="0039163C" w:rsidRPr="0039163C" w:rsidRDefault="0039163C" w:rsidP="0039163C">
      <w:pPr>
        <w:rPr>
          <w:sz w:val="16"/>
          <w:szCs w:val="16"/>
        </w:rPr>
      </w:pPr>
      <w:r w:rsidRPr="0039163C">
        <w:rPr>
          <w:rStyle w:val="StyleStyleBold12pt"/>
        </w:rPr>
        <w:t>Blas 13</w:t>
      </w:r>
      <w:r w:rsidRPr="0039163C">
        <w:rPr>
          <w:sz w:val="16"/>
          <w:szCs w:val="16"/>
        </w:rPr>
        <w:t>. [Javier, Commodities Editor, "Venezuela fills void left by Iranian oil export sanctions" Financial Times -- June 13 -- www.ft.com/intl/cms/s/0/47e7fad8-cdc3-11e2-8313-00144feab7de.html#axzz2ZQLFfjcZ]</w:t>
      </w:r>
    </w:p>
    <w:p w14:paraId="1B92E9A0" w14:textId="77777777" w:rsidR="0039163C" w:rsidRDefault="0039163C" w:rsidP="0039163C"/>
    <w:p w14:paraId="4643C55A" w14:textId="28A545E9" w:rsidR="0039163C" w:rsidRPr="0039163C" w:rsidRDefault="0039163C" w:rsidP="0039163C">
      <w:pPr>
        <w:rPr>
          <w:sz w:val="16"/>
        </w:rPr>
      </w:pPr>
      <w:r w:rsidRPr="0039163C">
        <w:rPr>
          <w:sz w:val="16"/>
        </w:rPr>
        <w:t>The impact of the sanctions on Iranian oil exports is not the only factor driving Venezuela into Asia, however. According to the US department of energy, “</w:t>
      </w:r>
      <w:r w:rsidRPr="0039163C">
        <w:rPr>
          <w:rStyle w:val="StyleBoldUnderline"/>
        </w:rPr>
        <w:t>Venezuela has attempted to diversify its oil export destinations away from the US” as a matter of national policy</w:t>
      </w:r>
      <w:r w:rsidRPr="0039163C">
        <w:rPr>
          <w:sz w:val="16"/>
        </w:rPr>
        <w:t xml:space="preserve"> over the past few years</w:t>
      </w:r>
      <w:proofErr w:type="gramStart"/>
      <w:r w:rsidRPr="0039163C">
        <w:rPr>
          <w:sz w:val="16"/>
        </w:rPr>
        <w:t>.</w:t>
      </w:r>
      <w:r w:rsidRPr="0039163C">
        <w:rPr>
          <w:sz w:val="12"/>
        </w:rPr>
        <w:t>¶</w:t>
      </w:r>
      <w:proofErr w:type="gramEnd"/>
      <w:r w:rsidRPr="0039163C">
        <w:rPr>
          <w:sz w:val="16"/>
        </w:rPr>
        <w:t xml:space="preserve"> Venezuela has attempted to diversify its oil export destinations away from the US</w:t>
      </w:r>
      <w:r w:rsidRPr="0039163C">
        <w:rPr>
          <w:sz w:val="12"/>
        </w:rPr>
        <w:t>¶</w:t>
      </w:r>
      <w:r w:rsidRPr="0039163C">
        <w:rPr>
          <w:sz w:val="16"/>
        </w:rPr>
        <w:t xml:space="preserve"> - US department of energy</w:t>
      </w:r>
      <w:r w:rsidRPr="0039163C">
        <w:rPr>
          <w:sz w:val="12"/>
        </w:rPr>
        <w:t>¶</w:t>
      </w:r>
      <w:r w:rsidRPr="0039163C">
        <w:rPr>
          <w:sz w:val="16"/>
        </w:rPr>
        <w:t xml:space="preserve"> But oil traders and analysts say that without the retreat of Iran due to the sanctions it would have been impossible for Caracas to win Asian market share so quickly. Amrita </w:t>
      </w:r>
      <w:proofErr w:type="spellStart"/>
      <w:r w:rsidRPr="0039163C">
        <w:rPr>
          <w:sz w:val="16"/>
        </w:rPr>
        <w:t>Sen</w:t>
      </w:r>
      <w:proofErr w:type="spellEnd"/>
      <w:r w:rsidRPr="0039163C">
        <w:rPr>
          <w:sz w:val="16"/>
        </w:rPr>
        <w:t>, chief oil analyst at consultants Energy Aspects, said that the Iranian sanctions are helping Venezuela’s diversification strategy, “especially for countries like India and to an extent China, who are replacing Iranian crude with others”</w:t>
      </w:r>
      <w:proofErr w:type="gramStart"/>
      <w:r w:rsidRPr="0039163C">
        <w:rPr>
          <w:sz w:val="16"/>
        </w:rPr>
        <w:t>.</w:t>
      </w:r>
      <w:r w:rsidRPr="0039163C">
        <w:rPr>
          <w:sz w:val="12"/>
        </w:rPr>
        <w:t>¶</w:t>
      </w:r>
      <w:proofErr w:type="gramEnd"/>
      <w:r w:rsidRPr="0039163C">
        <w:rPr>
          <w:sz w:val="16"/>
        </w:rPr>
        <w:t xml:space="preserve"> Rafael </w:t>
      </w:r>
      <w:proofErr w:type="spellStart"/>
      <w:r w:rsidRPr="0039163C">
        <w:rPr>
          <w:rStyle w:val="StyleBoldUnderline"/>
        </w:rPr>
        <w:t>Ramírez</w:t>
      </w:r>
      <w:proofErr w:type="spellEnd"/>
      <w:r w:rsidRPr="0039163C">
        <w:rPr>
          <w:rStyle w:val="StyleBoldUnderline"/>
        </w:rPr>
        <w:t>, Venezuela’s oil minister, said</w:t>
      </w:r>
      <w:r w:rsidRPr="0039163C">
        <w:rPr>
          <w:sz w:val="16"/>
        </w:rPr>
        <w:t xml:space="preserve"> during the recent meeting of the </w:t>
      </w:r>
      <w:proofErr w:type="spellStart"/>
      <w:r w:rsidRPr="0039163C">
        <w:rPr>
          <w:sz w:val="16"/>
        </w:rPr>
        <w:t>Opec</w:t>
      </w:r>
      <w:proofErr w:type="spellEnd"/>
      <w:r w:rsidRPr="0039163C">
        <w:rPr>
          <w:sz w:val="16"/>
        </w:rPr>
        <w:t xml:space="preserve"> oil cartel in Vienna </w:t>
      </w:r>
      <w:r w:rsidRPr="0039163C">
        <w:rPr>
          <w:rStyle w:val="StyleBoldUnderline"/>
        </w:rPr>
        <w:t>that the growth of oil exports into Asia was the result of a successful oil market “diversification strategy” away from the US</w:t>
      </w:r>
      <w:r w:rsidRPr="0039163C">
        <w:rPr>
          <w:sz w:val="16"/>
        </w:rPr>
        <w:t>.</w:t>
      </w:r>
      <w:r w:rsidRPr="0039163C">
        <w:rPr>
          <w:sz w:val="12"/>
        </w:rPr>
        <w:t>¶</w:t>
      </w:r>
      <w:r w:rsidRPr="0039163C">
        <w:rPr>
          <w:sz w:val="16"/>
        </w:rPr>
        <w:t xml:space="preserve"> Over the last decade, Venezuelan oil exports to the US have fallen 25 per cent to an average of 900,000 b/d in 2012. The drop in exports has accelerated this year, with sales falling to a 25-year low of 579,000 b/d in February</w:t>
      </w:r>
      <w:proofErr w:type="gramStart"/>
      <w:r w:rsidRPr="0039163C">
        <w:rPr>
          <w:sz w:val="16"/>
        </w:rPr>
        <w:t>.</w:t>
      </w:r>
      <w:r w:rsidRPr="0039163C">
        <w:rPr>
          <w:sz w:val="12"/>
        </w:rPr>
        <w:t>¶</w:t>
      </w:r>
      <w:proofErr w:type="gramEnd"/>
      <w:r w:rsidRPr="0039163C">
        <w:rPr>
          <w:sz w:val="16"/>
        </w:rPr>
        <w:t xml:space="preserve"> </w:t>
      </w:r>
      <w:r w:rsidRPr="0039163C">
        <w:rPr>
          <w:rStyle w:val="StyleBoldUnderline"/>
        </w:rPr>
        <w:t>The construction of new and complex refineries in Asia has also paved the way for the arrival of the notoriously difficult-to-refine Venezuelan crude in China</w:t>
      </w:r>
      <w:r w:rsidRPr="0039163C">
        <w:rPr>
          <w:sz w:val="16"/>
        </w:rPr>
        <w:t xml:space="preserve"> and India.</w:t>
      </w:r>
      <w:r w:rsidRPr="0039163C">
        <w:rPr>
          <w:sz w:val="12"/>
        </w:rPr>
        <w:t>¶</w:t>
      </w:r>
      <w:r w:rsidRPr="0039163C">
        <w:rPr>
          <w:sz w:val="16"/>
        </w:rPr>
        <w:t xml:space="preserve"> The repayment of several </w:t>
      </w:r>
      <w:r w:rsidRPr="0039163C">
        <w:rPr>
          <w:rStyle w:val="StyleBoldUnderline"/>
        </w:rPr>
        <w:t xml:space="preserve">oil-for-loans </w:t>
      </w:r>
      <w:proofErr w:type="spellStart"/>
      <w:r w:rsidRPr="0039163C">
        <w:rPr>
          <w:rStyle w:val="StyleBoldUnderline"/>
        </w:rPr>
        <w:t>programmes</w:t>
      </w:r>
      <w:proofErr w:type="spellEnd"/>
      <w:r w:rsidRPr="0039163C">
        <w:rPr>
          <w:rStyle w:val="StyleBoldUnderline"/>
        </w:rPr>
        <w:t xml:space="preserve"> with China is also playing a big role in the surge in Venezuelan oil exports into Asia</w:t>
      </w:r>
      <w:r w:rsidRPr="0039163C">
        <w:rPr>
          <w:sz w:val="16"/>
        </w:rPr>
        <w:t xml:space="preserve">. Caracas is handing about 400,000 b/d to Beijing to repay $40bn worth of loans signed between </w:t>
      </w:r>
      <w:proofErr w:type="spellStart"/>
      <w:r w:rsidRPr="0039163C">
        <w:rPr>
          <w:sz w:val="16"/>
        </w:rPr>
        <w:t>Petróleos</w:t>
      </w:r>
      <w:proofErr w:type="spellEnd"/>
      <w:r w:rsidRPr="0039163C">
        <w:rPr>
          <w:sz w:val="16"/>
        </w:rPr>
        <w:t xml:space="preserve"> de Venezuela, the state-owned oil company, with the China Development Bank in 2008-2011. In the past, CDB resold some of the oil into the market to raise cash, but as Iranian oil exports fall, the bank is shipping the oil into China. As a result, </w:t>
      </w:r>
      <w:r w:rsidRPr="0039163C">
        <w:rPr>
          <w:rStyle w:val="Emphasis"/>
        </w:rPr>
        <w:t>China has become the fastest growing destination for Venezuelan oil</w:t>
      </w:r>
      <w:r w:rsidRPr="0039163C">
        <w:rPr>
          <w:sz w:val="16"/>
        </w:rPr>
        <w:t>, growing from virtually nothing in 2005 to 10 per cent of Chinese total oil imports</w:t>
      </w:r>
      <w:proofErr w:type="gramStart"/>
      <w:r w:rsidRPr="0039163C">
        <w:rPr>
          <w:sz w:val="16"/>
        </w:rPr>
        <w:t>.</w:t>
      </w:r>
      <w:r w:rsidRPr="0039163C">
        <w:rPr>
          <w:sz w:val="12"/>
        </w:rPr>
        <w:t>¶</w:t>
      </w:r>
      <w:proofErr w:type="gramEnd"/>
      <w:r w:rsidRPr="0039163C">
        <w:rPr>
          <w:sz w:val="16"/>
        </w:rPr>
        <w:t xml:space="preserve"> </w:t>
      </w:r>
      <w:r w:rsidRPr="0039163C">
        <w:rPr>
          <w:rStyle w:val="StyleBoldUnderline"/>
        </w:rPr>
        <w:t>The growing ties between Venezuela and India and China go deeper than oil exports</w:t>
      </w:r>
      <w:r w:rsidRPr="0039163C">
        <w:rPr>
          <w:sz w:val="16"/>
        </w:rPr>
        <w:t xml:space="preserve">. </w:t>
      </w:r>
      <w:r w:rsidRPr="0039163C">
        <w:rPr>
          <w:rStyle w:val="StyleBoldUnderline"/>
        </w:rPr>
        <w:t>Caracas has</w:t>
      </w:r>
      <w:r w:rsidRPr="0039163C">
        <w:rPr>
          <w:sz w:val="16"/>
        </w:rPr>
        <w:t xml:space="preserve"> also </w:t>
      </w:r>
      <w:r w:rsidRPr="0039163C">
        <w:rPr>
          <w:rStyle w:val="StyleBoldUnderline"/>
        </w:rPr>
        <w:t>welcomed investments by Chinese</w:t>
      </w:r>
      <w:r w:rsidRPr="0039163C">
        <w:rPr>
          <w:sz w:val="16"/>
        </w:rPr>
        <w:t xml:space="preserve"> and Indian </w:t>
      </w:r>
      <w:r w:rsidRPr="0039163C">
        <w:rPr>
          <w:rStyle w:val="StyleBoldUnderline"/>
        </w:rPr>
        <w:t>oil companies in its hydrocarbons industry</w:t>
      </w:r>
      <w:r w:rsidRPr="0039163C">
        <w:rPr>
          <w:sz w:val="16"/>
        </w:rPr>
        <w:t>, at a time when Tehran struggles to retain foreign investors, even from allies like Beijing, due to western sanctions.</w:t>
      </w:r>
    </w:p>
    <w:p w14:paraId="04B44DB4" w14:textId="77777777" w:rsidR="0039163C" w:rsidRPr="0039163C" w:rsidRDefault="0039163C" w:rsidP="0039163C"/>
    <w:p w14:paraId="7CBCEBF1" w14:textId="77777777" w:rsidR="00430430" w:rsidRDefault="00430430" w:rsidP="00430430">
      <w:pPr>
        <w:pStyle w:val="Heading2"/>
      </w:pPr>
      <w:r w:rsidRPr="00150902">
        <w:lastRenderedPageBreak/>
        <w:t xml:space="preserve">--- </w:t>
      </w:r>
      <w:proofErr w:type="spellStart"/>
      <w:r w:rsidRPr="00150902">
        <w:t>Misc</w:t>
      </w:r>
      <w:proofErr w:type="spellEnd"/>
      <w:r w:rsidRPr="00150902">
        <w:t xml:space="preserve"> </w:t>
      </w:r>
      <w:r>
        <w:t xml:space="preserve">--- </w:t>
      </w:r>
    </w:p>
    <w:p w14:paraId="76B4806C" w14:textId="77777777" w:rsidR="00430430" w:rsidRDefault="00430430" w:rsidP="00430430">
      <w:pPr>
        <w:pStyle w:val="Heading3"/>
      </w:pPr>
      <w:r>
        <w:lastRenderedPageBreak/>
        <w:t>China Solves TI</w:t>
      </w:r>
    </w:p>
    <w:p w14:paraId="05AFA374" w14:textId="77777777" w:rsidR="00430430" w:rsidRDefault="00430430" w:rsidP="00430430"/>
    <w:p w14:paraId="3E1E4220" w14:textId="77777777" w:rsidR="00430430" w:rsidRDefault="00430430" w:rsidP="00430430">
      <w:pPr>
        <w:pStyle w:val="Heading4"/>
      </w:pPr>
      <w:r>
        <w:t xml:space="preserve">China solves transportation infrastructure investment in Latin America. </w:t>
      </w:r>
    </w:p>
    <w:p w14:paraId="29DBAD2D" w14:textId="77777777" w:rsidR="00430430" w:rsidRPr="00161135" w:rsidRDefault="00430430" w:rsidP="00430430">
      <w:pPr>
        <w:rPr>
          <w:sz w:val="16"/>
          <w:szCs w:val="16"/>
        </w:rPr>
      </w:pPr>
      <w:proofErr w:type="spellStart"/>
      <w:r w:rsidRPr="00A54507">
        <w:rPr>
          <w:rStyle w:val="StyleStyleBold12pt"/>
        </w:rPr>
        <w:t>Cerna</w:t>
      </w:r>
      <w:proofErr w:type="spellEnd"/>
      <w:r w:rsidRPr="00A54507">
        <w:rPr>
          <w:rStyle w:val="StyleStyleBold12pt"/>
        </w:rPr>
        <w:t xml:space="preserve"> 11</w:t>
      </w:r>
      <w:r w:rsidRPr="00A54507">
        <w:rPr>
          <w:sz w:val="16"/>
          <w:szCs w:val="16"/>
        </w:rPr>
        <w:t xml:space="preserve">. [Michael, staff @ CRC, "China's growing presence in Latin America: Implications for US and Chinese presence in the region" China Research Center -- </w:t>
      </w:r>
      <w:proofErr w:type="spellStart"/>
      <w:r w:rsidRPr="00A54507">
        <w:rPr>
          <w:sz w:val="16"/>
          <w:szCs w:val="16"/>
        </w:rPr>
        <w:t>Vol</w:t>
      </w:r>
      <w:proofErr w:type="spellEnd"/>
      <w:r w:rsidRPr="00A54507">
        <w:rPr>
          <w:sz w:val="16"/>
          <w:szCs w:val="16"/>
        </w:rPr>
        <w:t xml:space="preserve"> 10 No 1 -- www.chinacenter.net/chinas-growing-presence-in-latin-america-implications-for-u-s-and-chinese-presence-in-the-region/]</w:t>
      </w:r>
    </w:p>
    <w:p w14:paraId="6B8F723C" w14:textId="77777777" w:rsidR="00430430" w:rsidRDefault="00430430" w:rsidP="00430430"/>
    <w:p w14:paraId="791E4E4C" w14:textId="77777777" w:rsidR="00430430" w:rsidRPr="003B2575" w:rsidRDefault="00430430" w:rsidP="00430430">
      <w:pPr>
        <w:rPr>
          <w:sz w:val="14"/>
        </w:rPr>
      </w:pPr>
      <w:r w:rsidRPr="003B2575">
        <w:rPr>
          <w:rStyle w:val="StyleBoldUnderline"/>
          <w:highlight w:val="yellow"/>
        </w:rPr>
        <w:t>China’s investments have been in the area of transportation</w:t>
      </w:r>
      <w:r w:rsidRPr="00CC0F49">
        <w:rPr>
          <w:rStyle w:val="StyleBoldUnderline"/>
        </w:rPr>
        <w:t>, with an eye toward making resource deliveries more efficient</w:t>
      </w:r>
      <w:r w:rsidRPr="003B2575">
        <w:rPr>
          <w:sz w:val="14"/>
        </w:rPr>
        <w:t xml:space="preserve">. </w:t>
      </w:r>
      <w:r w:rsidRPr="003B2575">
        <w:rPr>
          <w:rStyle w:val="StyleBoldUnderline"/>
          <w:highlight w:val="yellow"/>
        </w:rPr>
        <w:t>China is partnering with Brazil to improve Brazil’s railways and establish a rail link to the Pacific to cut transportation costs of iron ore and soybeans</w:t>
      </w:r>
      <w:r w:rsidRPr="003B2575">
        <w:rPr>
          <w:sz w:val="14"/>
        </w:rPr>
        <w:t>. Other countries also are benefitting from Chinese investment</w:t>
      </w:r>
      <w:r w:rsidRPr="00CC0F49">
        <w:rPr>
          <w:rStyle w:val="StyleBoldUnderline"/>
        </w:rPr>
        <w:t xml:space="preserve">. </w:t>
      </w:r>
      <w:r w:rsidRPr="003B2575">
        <w:rPr>
          <w:rStyle w:val="StyleBoldUnderline"/>
          <w:highlight w:val="yellow"/>
        </w:rPr>
        <w:t>China is proposing to build a rail link in Colombia to rival the Panama Canal</w:t>
      </w:r>
      <w:r w:rsidRPr="003B2575">
        <w:rPr>
          <w:sz w:val="14"/>
        </w:rPr>
        <w:t xml:space="preserve">. The 220- kilometer line would connect Cartagena, on the northern Atlantic coast of Colombia, with its Pacific coast, making it easier for China to pass goods through Latin America and import raw materials. China is currently Colombia’s second-largest trade partner after the U.S., with bilateral trade rising from $10 million in 1980 to more than $5 billion in 2010, according to The Guardian’s Tania </w:t>
      </w:r>
      <w:proofErr w:type="spellStart"/>
      <w:r w:rsidRPr="003B2575">
        <w:rPr>
          <w:sz w:val="14"/>
        </w:rPr>
        <w:t>Branigan</w:t>
      </w:r>
      <w:proofErr w:type="spellEnd"/>
      <w:r w:rsidRPr="003B2575">
        <w:rPr>
          <w:sz w:val="14"/>
        </w:rPr>
        <w:t xml:space="preserve">. At the same time, </w:t>
      </w:r>
      <w:r w:rsidRPr="00CC0F49">
        <w:rPr>
          <w:rStyle w:val="StyleBoldUnderline"/>
        </w:rPr>
        <w:t>a consortium of three companies from China,</w:t>
      </w:r>
      <w:r w:rsidRPr="003B2575">
        <w:rPr>
          <w:sz w:val="14"/>
        </w:rPr>
        <w:t xml:space="preserve"> (as well as companies from Japan and South Korea) </w:t>
      </w:r>
      <w:r w:rsidRPr="00CC0F49">
        <w:rPr>
          <w:rStyle w:val="StyleBoldUnderline"/>
        </w:rPr>
        <w:t>are bidding on a high speed rail project in Brazil to connect Rio, Sao Paulo and Campinas, which shows that China’s focus goes beyond the coastal countries</w:t>
      </w:r>
      <w:proofErr w:type="gramStart"/>
      <w:r w:rsidRPr="003B2575">
        <w:rPr>
          <w:sz w:val="14"/>
        </w:rPr>
        <w:t>.</w:t>
      </w:r>
      <w:r w:rsidRPr="003B2575">
        <w:rPr>
          <w:sz w:val="12"/>
        </w:rPr>
        <w:t>¶</w:t>
      </w:r>
      <w:proofErr w:type="gramEnd"/>
      <w:r w:rsidRPr="003B2575">
        <w:rPr>
          <w:sz w:val="14"/>
        </w:rPr>
        <w:t xml:space="preserve"> In addition, </w:t>
      </w:r>
      <w:r w:rsidRPr="003B2575">
        <w:rPr>
          <w:rStyle w:val="StyleBoldUnderline"/>
          <w:highlight w:val="yellow"/>
        </w:rPr>
        <w:t>China signed a $10 billion agreement with Argentina in July 2010 to refurbish two major rail lines</w:t>
      </w:r>
      <w:r w:rsidRPr="003B2575">
        <w:rPr>
          <w:sz w:val="14"/>
          <w:highlight w:val="yellow"/>
        </w:rPr>
        <w:t>,</w:t>
      </w:r>
      <w:r w:rsidRPr="003B2575">
        <w:rPr>
          <w:sz w:val="14"/>
        </w:rPr>
        <w:t xml:space="preserve"> according to Global Intelligence Report. China signed an agreement to take a 40% stake in a Venezuelan rail project worth $7.5 billion in 2009. </w:t>
      </w:r>
      <w:r w:rsidRPr="003B2575">
        <w:rPr>
          <w:rStyle w:val="StyleBoldUnderline"/>
          <w:highlight w:val="yellow"/>
        </w:rPr>
        <w:t>This project to connect oil-producing regions in Venezuela to the capital will assist China in maintaining a steady energy supply from Venezuela</w:t>
      </w:r>
      <w:r w:rsidRPr="003B2575">
        <w:rPr>
          <w:sz w:val="14"/>
        </w:rPr>
        <w:t>. There are also opportunities not paid for by China, but beneficial to the Asian country nonetheless. In January 2011, Peru completed work on a road that connects the mountainous country to Brazil. This has the potential to boost Peruvian and Brazilian trade with Asia. Peru itself has had a free trade agreement with China since 2008.</w:t>
      </w:r>
    </w:p>
    <w:p w14:paraId="1AAEA609" w14:textId="77777777" w:rsidR="00430430" w:rsidRDefault="00430430" w:rsidP="00430430"/>
    <w:p w14:paraId="39245474" w14:textId="77777777" w:rsidR="00430430" w:rsidRDefault="00430430" w:rsidP="00430430">
      <w:pPr>
        <w:pStyle w:val="Heading3"/>
      </w:pPr>
      <w:r>
        <w:lastRenderedPageBreak/>
        <w:t xml:space="preserve">China Solves LA Rail </w:t>
      </w:r>
    </w:p>
    <w:p w14:paraId="41C8ADEC" w14:textId="77777777" w:rsidR="00430430" w:rsidRDefault="00430430" w:rsidP="00430430"/>
    <w:p w14:paraId="4AC51106" w14:textId="77777777" w:rsidR="00430430" w:rsidRDefault="00430430" w:rsidP="00430430">
      <w:pPr>
        <w:pStyle w:val="Heading4"/>
      </w:pPr>
      <w:r>
        <w:t xml:space="preserve">China solves railway investment in Latin America – expertise and resources. </w:t>
      </w:r>
    </w:p>
    <w:p w14:paraId="052AE84D" w14:textId="77777777" w:rsidR="00430430" w:rsidRPr="00657416" w:rsidRDefault="00430430" w:rsidP="00430430">
      <w:pPr>
        <w:rPr>
          <w:sz w:val="16"/>
          <w:szCs w:val="16"/>
        </w:rPr>
      </w:pPr>
      <w:proofErr w:type="spellStart"/>
      <w:r w:rsidRPr="00657416">
        <w:rPr>
          <w:rStyle w:val="StyleStyleBold12pt"/>
        </w:rPr>
        <w:t>Branigan</w:t>
      </w:r>
      <w:proofErr w:type="spellEnd"/>
      <w:r w:rsidRPr="00657416">
        <w:rPr>
          <w:rStyle w:val="StyleStyleBold12pt"/>
        </w:rPr>
        <w:t xml:space="preserve"> 11</w:t>
      </w:r>
      <w:r w:rsidRPr="00657416">
        <w:rPr>
          <w:sz w:val="16"/>
          <w:szCs w:val="16"/>
        </w:rPr>
        <w:t>. [Tania, China correspondent, "China goes on the rails to rival Panama canal" The Guardian -- February 14 -- www.guardian.co.uk/world/2011/feb/14/china-rail-rival-panama-canal]</w:t>
      </w:r>
    </w:p>
    <w:p w14:paraId="5A1E92A2" w14:textId="77777777" w:rsidR="00430430" w:rsidRPr="00657416" w:rsidRDefault="00430430" w:rsidP="00430430"/>
    <w:p w14:paraId="61EC47B0" w14:textId="77777777" w:rsidR="00430430" w:rsidRPr="00657416" w:rsidRDefault="00430430" w:rsidP="00430430">
      <w:pPr>
        <w:rPr>
          <w:sz w:val="16"/>
        </w:rPr>
      </w:pPr>
      <w:r w:rsidRPr="00657416">
        <w:rPr>
          <w:rStyle w:val="StyleBoldUnderline"/>
        </w:rPr>
        <w:t>The 220km rail connection would connect Cartagena</w:t>
      </w:r>
      <w:r w:rsidRPr="00657416">
        <w:rPr>
          <w:sz w:val="16"/>
        </w:rPr>
        <w:t xml:space="preserve">, on the northern Atlantic coast of Colombia, </w:t>
      </w:r>
      <w:r w:rsidRPr="00657416">
        <w:rPr>
          <w:rStyle w:val="StyleBoldUnderline"/>
        </w:rPr>
        <w:t>with its Pacific coast</w:t>
      </w:r>
      <w:r w:rsidRPr="00657416">
        <w:rPr>
          <w:sz w:val="16"/>
        </w:rPr>
        <w:t xml:space="preserve"> – </w:t>
      </w:r>
      <w:r w:rsidRPr="00657416">
        <w:rPr>
          <w:rStyle w:val="StyleBoldUnderline"/>
        </w:rPr>
        <w:t>making it easier for China to export its goods through the Americas</w:t>
      </w:r>
      <w:r w:rsidRPr="00657416">
        <w:rPr>
          <w:sz w:val="16"/>
        </w:rPr>
        <w:t xml:space="preserve"> and import raw materials such as coal</w:t>
      </w:r>
      <w:proofErr w:type="gramStart"/>
      <w:r w:rsidRPr="00657416">
        <w:rPr>
          <w:sz w:val="16"/>
        </w:rPr>
        <w:t>.</w:t>
      </w:r>
      <w:r w:rsidRPr="00657416">
        <w:rPr>
          <w:sz w:val="12"/>
        </w:rPr>
        <w:t>¶</w:t>
      </w:r>
      <w:proofErr w:type="gramEnd"/>
      <w:r w:rsidRPr="00657416">
        <w:rPr>
          <w:sz w:val="16"/>
        </w:rPr>
        <w:t xml:space="preserve"> "It's a real proposal … and it is quite advanced," Juan Manuel Santos told the Financial Times (subscription).</w:t>
      </w:r>
      <w:r w:rsidRPr="00657416">
        <w:rPr>
          <w:sz w:val="12"/>
        </w:rPr>
        <w:t>¶</w:t>
      </w:r>
      <w:r w:rsidRPr="00657416">
        <w:rPr>
          <w:sz w:val="16"/>
        </w:rPr>
        <w:t xml:space="preserve"> Although the link would be almost three times the length of the canal that cuts through </w:t>
      </w:r>
      <w:proofErr w:type="spellStart"/>
      <w:r w:rsidRPr="00657416">
        <w:rPr>
          <w:sz w:val="16"/>
        </w:rPr>
        <w:t>neighbouring</w:t>
      </w:r>
      <w:proofErr w:type="spellEnd"/>
      <w:r w:rsidRPr="00657416">
        <w:rPr>
          <w:sz w:val="16"/>
        </w:rPr>
        <w:t xml:space="preserve"> Panama, the president added: "</w:t>
      </w:r>
      <w:r w:rsidRPr="00657416">
        <w:rPr>
          <w:rStyle w:val="StyleBoldUnderline"/>
          <w:highlight w:val="yellow"/>
        </w:rPr>
        <w:t>The studies [the Chinese] have made on the costs of transporting</w:t>
      </w:r>
      <w:r w:rsidRPr="00657416">
        <w:rPr>
          <w:rStyle w:val="StyleBoldUnderline"/>
        </w:rPr>
        <w:t xml:space="preserve"> per </w:t>
      </w:r>
      <w:proofErr w:type="spellStart"/>
      <w:r w:rsidRPr="00657416">
        <w:rPr>
          <w:rStyle w:val="StyleBoldUnderline"/>
        </w:rPr>
        <w:t>tonne</w:t>
      </w:r>
      <w:proofErr w:type="spellEnd"/>
      <w:r w:rsidRPr="00657416">
        <w:rPr>
          <w:rStyle w:val="StyleBoldUnderline"/>
        </w:rPr>
        <w:t xml:space="preserve">, </w:t>
      </w:r>
      <w:r w:rsidRPr="00657416">
        <w:rPr>
          <w:rStyle w:val="StyleBoldUnderline"/>
          <w:highlight w:val="yellow"/>
        </w:rPr>
        <w:t>the cost of investment</w:t>
      </w:r>
      <w:r w:rsidRPr="00657416">
        <w:rPr>
          <w:rStyle w:val="StyleBoldUnderline"/>
        </w:rPr>
        <w:t xml:space="preserve">, </w:t>
      </w:r>
      <w:r w:rsidRPr="00657416">
        <w:rPr>
          <w:rStyle w:val="StyleBoldUnderline"/>
          <w:highlight w:val="yellow"/>
        </w:rPr>
        <w:t>they all work out</w:t>
      </w:r>
      <w:r w:rsidRPr="00657416">
        <w:rPr>
          <w:sz w:val="16"/>
        </w:rPr>
        <w:t>.</w:t>
      </w:r>
      <w:r w:rsidRPr="00657416">
        <w:rPr>
          <w:sz w:val="12"/>
        </w:rPr>
        <w:t>¶</w:t>
      </w:r>
      <w:r w:rsidRPr="00657416">
        <w:rPr>
          <w:sz w:val="16"/>
        </w:rPr>
        <w:t xml:space="preserve"> "I don't want to create exaggerated expectations, but it makes a lot of sense … </w:t>
      </w:r>
      <w:r w:rsidRPr="00657416">
        <w:rPr>
          <w:rStyle w:val="Emphasis"/>
          <w:highlight w:val="yellow"/>
        </w:rPr>
        <w:t>Asia is the new motor of the world economy."</w:t>
      </w:r>
      <w:r w:rsidRPr="00657416">
        <w:rPr>
          <w:rStyle w:val="Emphasis"/>
          <w:b w:val="0"/>
          <w:sz w:val="12"/>
          <w:u w:val="none"/>
        </w:rPr>
        <w:t>¶</w:t>
      </w:r>
      <w:r w:rsidRPr="00657416">
        <w:rPr>
          <w:sz w:val="16"/>
        </w:rPr>
        <w:t xml:space="preserve"> </w:t>
      </w:r>
      <w:proofErr w:type="gramStart"/>
      <w:r w:rsidRPr="00657416">
        <w:rPr>
          <w:sz w:val="16"/>
        </w:rPr>
        <w:t>The</w:t>
      </w:r>
      <w:proofErr w:type="gramEnd"/>
      <w:r w:rsidRPr="00657416">
        <w:rPr>
          <w:sz w:val="16"/>
        </w:rPr>
        <w:t xml:space="preserve"> success of the planned connection would depend on costs as well as speed. </w:t>
      </w:r>
      <w:proofErr w:type="spellStart"/>
      <w:r w:rsidRPr="00657416">
        <w:rPr>
          <w:sz w:val="16"/>
        </w:rPr>
        <w:t>Sceptics</w:t>
      </w:r>
      <w:proofErr w:type="spellEnd"/>
      <w:r w:rsidRPr="00657416">
        <w:rPr>
          <w:sz w:val="16"/>
        </w:rPr>
        <w:t xml:space="preserve"> point out the canal is undergoing a $5.25bn (£3.3bn) expansion to double its capacity</w:t>
      </w:r>
      <w:proofErr w:type="gramStart"/>
      <w:r w:rsidRPr="00657416">
        <w:rPr>
          <w:sz w:val="16"/>
        </w:rPr>
        <w:t>.</w:t>
      </w:r>
      <w:r w:rsidRPr="00657416">
        <w:rPr>
          <w:sz w:val="12"/>
        </w:rPr>
        <w:t>¶</w:t>
      </w:r>
      <w:proofErr w:type="gramEnd"/>
      <w:r w:rsidRPr="00657416">
        <w:rPr>
          <w:sz w:val="16"/>
        </w:rPr>
        <w:t xml:space="preserve"> Panama also has a rail route, built almost 60 years before the canal, which is more expensive than the waterway for shippers but faster.</w:t>
      </w:r>
      <w:r w:rsidRPr="00657416">
        <w:rPr>
          <w:sz w:val="12"/>
        </w:rPr>
        <w:t>¶</w:t>
      </w:r>
      <w:r w:rsidRPr="00657416">
        <w:rPr>
          <w:sz w:val="16"/>
        </w:rPr>
        <w:t xml:space="preserve"> Rodolfo </w:t>
      </w:r>
      <w:proofErr w:type="spellStart"/>
      <w:r w:rsidRPr="00657416">
        <w:rPr>
          <w:sz w:val="16"/>
        </w:rPr>
        <w:t>Sabonge</w:t>
      </w:r>
      <w:proofErr w:type="spellEnd"/>
      <w:r w:rsidRPr="00657416">
        <w:rPr>
          <w:sz w:val="16"/>
        </w:rPr>
        <w:t>, the Panama Canal Authority's vice-president for research, told the FT he was more concerned about competition from US rail freight services, which allow Asian exports to reach the east coast from west coast ports.</w:t>
      </w:r>
      <w:r w:rsidRPr="00657416">
        <w:rPr>
          <w:sz w:val="12"/>
        </w:rPr>
        <w:t>¶</w:t>
      </w:r>
      <w:r w:rsidRPr="00657416">
        <w:rPr>
          <w:sz w:val="16"/>
        </w:rPr>
        <w:t xml:space="preserve"> A shipping executive told the newspaper that moving containers on to and off the link at either end would probably cost $200 each in addition to $100 fees for the rail transport. In comparison, fees for the canal are around $100 a container</w:t>
      </w:r>
      <w:proofErr w:type="gramStart"/>
      <w:r w:rsidRPr="00657416">
        <w:rPr>
          <w:sz w:val="16"/>
        </w:rPr>
        <w:t>.</w:t>
      </w:r>
      <w:r w:rsidRPr="00657416">
        <w:rPr>
          <w:sz w:val="12"/>
        </w:rPr>
        <w:t>¶</w:t>
      </w:r>
      <w:proofErr w:type="gramEnd"/>
      <w:r w:rsidRPr="00657416">
        <w:rPr>
          <w:sz w:val="16"/>
        </w:rPr>
        <w:t xml:space="preserve"> But the plan also includes a proposal to build a new city south of Cartagena to assemble Chinese exports.</w:t>
      </w:r>
      <w:r w:rsidRPr="00657416">
        <w:rPr>
          <w:sz w:val="12"/>
        </w:rPr>
        <w:t>¶</w:t>
      </w:r>
      <w:r w:rsidRPr="00657416">
        <w:rPr>
          <w:sz w:val="16"/>
        </w:rPr>
        <w:t xml:space="preserve"> </w:t>
      </w:r>
      <w:proofErr w:type="spellStart"/>
      <w:r w:rsidRPr="00657416">
        <w:rPr>
          <w:sz w:val="16"/>
        </w:rPr>
        <w:t>Gao</w:t>
      </w:r>
      <w:proofErr w:type="spellEnd"/>
      <w:r w:rsidRPr="00657416">
        <w:rPr>
          <w:sz w:val="16"/>
        </w:rPr>
        <w:t xml:space="preserve"> </w:t>
      </w:r>
      <w:proofErr w:type="spellStart"/>
      <w:r w:rsidRPr="00657416">
        <w:rPr>
          <w:sz w:val="16"/>
        </w:rPr>
        <w:t>Zhengyue</w:t>
      </w:r>
      <w:proofErr w:type="spellEnd"/>
      <w:r w:rsidRPr="00657416">
        <w:rPr>
          <w:sz w:val="16"/>
        </w:rPr>
        <w:t>, China's ambassador to Colombia, told the FT: "Colombia has a very important strategic position, and we view the country as a port to the rest of Latin America."</w:t>
      </w:r>
      <w:r w:rsidRPr="00657416">
        <w:rPr>
          <w:sz w:val="12"/>
        </w:rPr>
        <w:t>¶</w:t>
      </w:r>
      <w:r w:rsidRPr="00657416">
        <w:rPr>
          <w:sz w:val="16"/>
        </w:rPr>
        <w:t xml:space="preserve"> The ministry of foreign affairs in Beijing confirmed the proposal</w:t>
      </w:r>
      <w:proofErr w:type="gramStart"/>
      <w:r w:rsidRPr="00657416">
        <w:rPr>
          <w:sz w:val="16"/>
        </w:rPr>
        <w:t>.</w:t>
      </w:r>
      <w:r w:rsidRPr="00657416">
        <w:rPr>
          <w:sz w:val="12"/>
        </w:rPr>
        <w:t>¶</w:t>
      </w:r>
      <w:proofErr w:type="gramEnd"/>
      <w:r w:rsidRPr="00657416">
        <w:rPr>
          <w:sz w:val="16"/>
        </w:rPr>
        <w:t xml:space="preserve"> </w:t>
      </w:r>
      <w:r w:rsidRPr="00657416">
        <w:rPr>
          <w:rStyle w:val="StyleBoldUnderline"/>
        </w:rPr>
        <w:t>The project is reportedly one of several Chinese proposals to improve transport links with Asia.</w:t>
      </w:r>
      <w:r w:rsidRPr="00657416">
        <w:rPr>
          <w:sz w:val="16"/>
        </w:rPr>
        <w:t xml:space="preserve"> The most advanced is a $7.6bn plan to build a 791km railway and expand the port of Buenaventura, on Colombia's Pacific coast. It would allow up to 40m </w:t>
      </w:r>
      <w:proofErr w:type="spellStart"/>
      <w:r w:rsidRPr="00657416">
        <w:rPr>
          <w:sz w:val="16"/>
        </w:rPr>
        <w:t>tonnes</w:t>
      </w:r>
      <w:proofErr w:type="spellEnd"/>
      <w:r w:rsidRPr="00657416">
        <w:rPr>
          <w:sz w:val="16"/>
        </w:rPr>
        <w:t xml:space="preserve"> of freight a year to be carried from Colombia to its ports and promote the export of coal to China, where demand is rising fast</w:t>
      </w:r>
      <w:proofErr w:type="gramStart"/>
      <w:r w:rsidRPr="00657416">
        <w:rPr>
          <w:sz w:val="16"/>
        </w:rPr>
        <w:t>.</w:t>
      </w:r>
      <w:r w:rsidRPr="00657416">
        <w:rPr>
          <w:sz w:val="12"/>
        </w:rPr>
        <w:t>¶</w:t>
      </w:r>
      <w:proofErr w:type="gramEnd"/>
      <w:r w:rsidRPr="00657416">
        <w:rPr>
          <w:sz w:val="16"/>
        </w:rPr>
        <w:t xml:space="preserve"> Colombia's existing rail network already links Bogotá with the Caribbean coast and the east of the country, but it has suffered from decades of underinvestment.</w:t>
      </w:r>
      <w:r w:rsidRPr="00657416">
        <w:rPr>
          <w:sz w:val="12"/>
        </w:rPr>
        <w:t>¶</w:t>
      </w:r>
      <w:r w:rsidRPr="00657416">
        <w:rPr>
          <w:sz w:val="16"/>
        </w:rPr>
        <w:t xml:space="preserve"> The proposed route crosses three mountain chains and passes through remote areas dominated by leftist rebels and heavily armed drug-trafficking militias. Companies working on major infrastructure projects have often been the targets of sabotage and extortion by the country's warring factions</w:t>
      </w:r>
      <w:proofErr w:type="gramStart"/>
      <w:r w:rsidRPr="00657416">
        <w:rPr>
          <w:sz w:val="16"/>
        </w:rPr>
        <w:t>.</w:t>
      </w:r>
      <w:r w:rsidRPr="00657416">
        <w:rPr>
          <w:sz w:val="12"/>
        </w:rPr>
        <w:t>¶</w:t>
      </w:r>
      <w:proofErr w:type="gramEnd"/>
      <w:r w:rsidRPr="00657416">
        <w:rPr>
          <w:sz w:val="16"/>
        </w:rPr>
        <w:t xml:space="preserve"> But </w:t>
      </w:r>
      <w:r w:rsidRPr="00657416">
        <w:rPr>
          <w:rStyle w:val="StyleBoldUnderline"/>
          <w:highlight w:val="yellow"/>
        </w:rPr>
        <w:t>China's</w:t>
      </w:r>
      <w:r w:rsidRPr="00657416">
        <w:rPr>
          <w:rStyle w:val="StyleBoldUnderline"/>
        </w:rPr>
        <w:t xml:space="preserve"> own ambitious </w:t>
      </w:r>
      <w:r w:rsidRPr="00657416">
        <w:rPr>
          <w:rStyle w:val="StyleBoldUnderline"/>
          <w:highlight w:val="yellow"/>
        </w:rPr>
        <w:t xml:space="preserve">railway expansion </w:t>
      </w:r>
      <w:proofErr w:type="spellStart"/>
      <w:r w:rsidRPr="00657416">
        <w:rPr>
          <w:rStyle w:val="StyleBoldUnderline"/>
          <w:highlight w:val="yellow"/>
        </w:rPr>
        <w:t>programme</w:t>
      </w:r>
      <w:proofErr w:type="spellEnd"/>
      <w:r w:rsidRPr="00657416">
        <w:rPr>
          <w:rStyle w:val="StyleBoldUnderline"/>
        </w:rPr>
        <w:t xml:space="preserve"> </w:t>
      </w:r>
      <w:r w:rsidRPr="00657416">
        <w:rPr>
          <w:rStyle w:val="StyleBoldUnderline"/>
          <w:highlight w:val="yellow"/>
        </w:rPr>
        <w:t>has given it experience of building at speed</w:t>
      </w:r>
      <w:r w:rsidRPr="00657416">
        <w:rPr>
          <w:sz w:val="16"/>
          <w:highlight w:val="yellow"/>
        </w:rPr>
        <w:t xml:space="preserve">, </w:t>
      </w:r>
      <w:r w:rsidRPr="00657416">
        <w:rPr>
          <w:rStyle w:val="StyleBoldUnderline"/>
          <w:highlight w:val="yellow"/>
        </w:rPr>
        <w:t>and of tackling complex technical problems</w:t>
      </w:r>
      <w:r w:rsidRPr="00657416">
        <w:rPr>
          <w:sz w:val="16"/>
        </w:rPr>
        <w:t xml:space="preserve"> – </w:t>
      </w:r>
      <w:r w:rsidRPr="00657416">
        <w:rPr>
          <w:rStyle w:val="StyleBoldUnderline"/>
        </w:rPr>
        <w:t>notably in constructing the line linking Tibet to the rest of China,</w:t>
      </w:r>
      <w:r w:rsidRPr="00657416">
        <w:rPr>
          <w:sz w:val="16"/>
        </w:rPr>
        <w:t xml:space="preserve"> which crosses 550km of continuous permafrost and must endure extreme temperatures.</w:t>
      </w:r>
      <w:r w:rsidRPr="00657416">
        <w:rPr>
          <w:sz w:val="12"/>
        </w:rPr>
        <w:t>¶</w:t>
      </w:r>
      <w:r w:rsidRPr="00657416">
        <w:rPr>
          <w:sz w:val="16"/>
        </w:rPr>
        <w:t xml:space="preserve"> In addition to its massive domestic investment and its expansion of links to </w:t>
      </w:r>
      <w:proofErr w:type="spellStart"/>
      <w:r w:rsidRPr="00657416">
        <w:rPr>
          <w:sz w:val="16"/>
        </w:rPr>
        <w:t>neighbours</w:t>
      </w:r>
      <w:proofErr w:type="spellEnd"/>
      <w:r w:rsidRPr="00657416">
        <w:rPr>
          <w:sz w:val="16"/>
        </w:rPr>
        <w:t xml:space="preserve">, </w:t>
      </w:r>
      <w:r w:rsidRPr="00657416">
        <w:rPr>
          <w:rStyle w:val="StyleBoldUnderline"/>
          <w:highlight w:val="yellow"/>
        </w:rPr>
        <w:t>China has</w:t>
      </w:r>
      <w:r w:rsidRPr="00657416">
        <w:rPr>
          <w:sz w:val="16"/>
        </w:rPr>
        <w:t xml:space="preserve"> also </w:t>
      </w:r>
      <w:r w:rsidRPr="00657416">
        <w:rPr>
          <w:rStyle w:val="Emphasis"/>
          <w:highlight w:val="yellow"/>
        </w:rPr>
        <w:t>sought</w:t>
      </w:r>
      <w:r w:rsidRPr="00657416">
        <w:rPr>
          <w:rStyle w:val="Emphasis"/>
        </w:rPr>
        <w:t xml:space="preserve"> </w:t>
      </w:r>
      <w:r w:rsidRPr="00657416">
        <w:rPr>
          <w:rStyle w:val="Emphasis"/>
          <w:highlight w:val="yellow"/>
        </w:rPr>
        <w:t>to export its expertise</w:t>
      </w:r>
      <w:r w:rsidRPr="00657416">
        <w:rPr>
          <w:sz w:val="16"/>
        </w:rPr>
        <w:t xml:space="preserve"> – rebuilding Angola's rail network and signing deals with countries including Algeria and South Africa. Earlier this month, Iran's Press TV reported that the two countries had signed a $13bn contract for China Railways to build 5,000km of track in Iran</w:t>
      </w:r>
      <w:proofErr w:type="gramStart"/>
      <w:r w:rsidRPr="00657416">
        <w:rPr>
          <w:sz w:val="16"/>
        </w:rPr>
        <w:t>.</w:t>
      </w:r>
      <w:r w:rsidRPr="00657416">
        <w:rPr>
          <w:sz w:val="12"/>
        </w:rPr>
        <w:t>¶</w:t>
      </w:r>
      <w:proofErr w:type="gramEnd"/>
      <w:r w:rsidRPr="00657416">
        <w:rPr>
          <w:sz w:val="16"/>
        </w:rPr>
        <w:t xml:space="preserve"> </w:t>
      </w:r>
      <w:proofErr w:type="spellStart"/>
      <w:r w:rsidRPr="00657416">
        <w:rPr>
          <w:sz w:val="16"/>
        </w:rPr>
        <w:t>Xu</w:t>
      </w:r>
      <w:proofErr w:type="spellEnd"/>
      <w:r w:rsidRPr="00657416">
        <w:rPr>
          <w:sz w:val="16"/>
        </w:rPr>
        <w:t xml:space="preserve"> </w:t>
      </w:r>
      <w:proofErr w:type="spellStart"/>
      <w:r w:rsidRPr="00657416">
        <w:rPr>
          <w:sz w:val="16"/>
        </w:rPr>
        <w:t>Shicheng</w:t>
      </w:r>
      <w:proofErr w:type="spellEnd"/>
      <w:r w:rsidRPr="00657416">
        <w:rPr>
          <w:sz w:val="16"/>
        </w:rPr>
        <w:t xml:space="preserve">, a researcher with the Institute of Latin-American Studies at the Chinese Academy of Social Sciences, pointed out that </w:t>
      </w:r>
      <w:r w:rsidRPr="00657416">
        <w:rPr>
          <w:rStyle w:val="StyleBoldUnderline"/>
          <w:highlight w:val="yellow"/>
        </w:rPr>
        <w:t>China has</w:t>
      </w:r>
      <w:r w:rsidRPr="00657416">
        <w:rPr>
          <w:rStyle w:val="StyleBoldUnderline"/>
        </w:rPr>
        <w:t xml:space="preserve"> already </w:t>
      </w:r>
      <w:r w:rsidRPr="00657416">
        <w:rPr>
          <w:rStyle w:val="StyleBoldUnderline"/>
          <w:highlight w:val="yellow"/>
        </w:rPr>
        <w:t>started building a railway in Venezuela</w:t>
      </w:r>
      <w:r w:rsidRPr="00657416">
        <w:rPr>
          <w:sz w:val="16"/>
        </w:rPr>
        <w:t xml:space="preserve"> </w:t>
      </w:r>
      <w:r w:rsidRPr="00657416">
        <w:rPr>
          <w:rStyle w:val="StyleBoldUnderline"/>
          <w:highlight w:val="yellow"/>
        </w:rPr>
        <w:t>and</w:t>
      </w:r>
      <w:r w:rsidRPr="00657416">
        <w:rPr>
          <w:sz w:val="16"/>
        </w:rPr>
        <w:t xml:space="preserve"> recently </w:t>
      </w:r>
      <w:r w:rsidRPr="00657416">
        <w:rPr>
          <w:rStyle w:val="StyleBoldUnderline"/>
          <w:highlight w:val="yellow"/>
        </w:rPr>
        <w:t>signed a deal with Argentina</w:t>
      </w:r>
      <w:r w:rsidRPr="00657416">
        <w:rPr>
          <w:rStyle w:val="StyleBoldUnderline"/>
        </w:rPr>
        <w:t xml:space="preserve"> to construct another</w:t>
      </w:r>
      <w:r w:rsidRPr="00657416">
        <w:rPr>
          <w:sz w:val="16"/>
        </w:rPr>
        <w:t>.</w:t>
      </w:r>
      <w:r w:rsidRPr="00657416">
        <w:rPr>
          <w:sz w:val="12"/>
        </w:rPr>
        <w:t>¶</w:t>
      </w:r>
      <w:r w:rsidRPr="00657416">
        <w:rPr>
          <w:sz w:val="16"/>
        </w:rPr>
        <w:t xml:space="preserve"> "In the 70s and 80s, China was also helping to expand ports in Colombia. So I don't think it is surprising that China is building a railway there," he said</w:t>
      </w:r>
      <w:proofErr w:type="gramStart"/>
      <w:r w:rsidRPr="00657416">
        <w:rPr>
          <w:sz w:val="16"/>
        </w:rPr>
        <w:t>.</w:t>
      </w:r>
      <w:r w:rsidRPr="00657416">
        <w:rPr>
          <w:sz w:val="12"/>
        </w:rPr>
        <w:t>¶</w:t>
      </w:r>
      <w:proofErr w:type="gramEnd"/>
      <w:r w:rsidRPr="00657416">
        <w:rPr>
          <w:sz w:val="16"/>
        </w:rPr>
        <w:t xml:space="preserve"> "</w:t>
      </w:r>
      <w:r w:rsidRPr="00657416">
        <w:rPr>
          <w:rStyle w:val="StyleBoldUnderline"/>
        </w:rPr>
        <w:t>China has a large foreign exchange reserve and it makes sense to invest in such projects. It is doing a lot of things in Latin America</w:t>
      </w:r>
      <w:r w:rsidRPr="00657416">
        <w:rPr>
          <w:sz w:val="16"/>
        </w:rPr>
        <w:t>, such as building power stations in Ecuador and exploring iron and oil in Brazil."</w:t>
      </w:r>
    </w:p>
    <w:p w14:paraId="408707EC" w14:textId="77777777" w:rsidR="00430430" w:rsidRDefault="00430430" w:rsidP="00430430"/>
    <w:p w14:paraId="1747D289" w14:textId="77777777" w:rsidR="00430430" w:rsidRDefault="00430430" w:rsidP="00430430">
      <w:pPr>
        <w:pStyle w:val="Heading4"/>
      </w:pPr>
      <w:r>
        <w:t xml:space="preserve">China solves transportation investment. </w:t>
      </w:r>
    </w:p>
    <w:p w14:paraId="39649787" w14:textId="77777777" w:rsidR="00430430" w:rsidRPr="001444A5" w:rsidRDefault="00430430" w:rsidP="00430430">
      <w:pPr>
        <w:rPr>
          <w:sz w:val="16"/>
          <w:szCs w:val="16"/>
        </w:rPr>
      </w:pPr>
      <w:proofErr w:type="gramStart"/>
      <w:r w:rsidRPr="001444A5">
        <w:rPr>
          <w:rStyle w:val="StyleStyleBold12pt"/>
        </w:rPr>
        <w:t>Global Intelligence Report 11</w:t>
      </w:r>
      <w:r w:rsidRPr="001444A5">
        <w:rPr>
          <w:sz w:val="16"/>
          <w:szCs w:val="16"/>
        </w:rPr>
        <w:t>.</w:t>
      </w:r>
      <w:proofErr w:type="gramEnd"/>
      <w:r w:rsidRPr="001444A5">
        <w:rPr>
          <w:sz w:val="16"/>
          <w:szCs w:val="16"/>
        </w:rPr>
        <w:t xml:space="preserve"> ["China and Brazil Leading Energy Infrastructure Investments in Latin America" Oil Price -- March 10 -- oilprice.com/Energy/Energy-General/China-and-Brazil-Leading-Energy-Infrastructure-Investments-in-Latin-America.html]</w:t>
      </w:r>
    </w:p>
    <w:p w14:paraId="6315F400" w14:textId="77777777" w:rsidR="00430430" w:rsidRDefault="00430430" w:rsidP="00430430"/>
    <w:p w14:paraId="5C3E9BA9" w14:textId="77777777" w:rsidR="00430430" w:rsidRPr="001444A5" w:rsidRDefault="00430430" w:rsidP="00430430">
      <w:pPr>
        <w:rPr>
          <w:sz w:val="16"/>
        </w:rPr>
      </w:pPr>
      <w:r w:rsidRPr="001444A5">
        <w:rPr>
          <w:rStyle w:val="StyleBoldUnderline"/>
          <w:highlight w:val="yellow"/>
        </w:rPr>
        <w:t>Much of the infrastructure investment by outside powers</w:t>
      </w:r>
      <w:r w:rsidRPr="001444A5">
        <w:rPr>
          <w:sz w:val="16"/>
        </w:rPr>
        <w:t xml:space="preserve"> in the 21st century, </w:t>
      </w:r>
      <w:r w:rsidRPr="001444A5">
        <w:rPr>
          <w:rStyle w:val="Emphasis"/>
        </w:rPr>
        <w:t>led by China</w:t>
      </w:r>
      <w:r w:rsidRPr="001444A5">
        <w:rPr>
          <w:sz w:val="16"/>
        </w:rPr>
        <w:t xml:space="preserve">, </w:t>
      </w:r>
      <w:r w:rsidRPr="001444A5">
        <w:rPr>
          <w:rStyle w:val="StyleBoldUnderline"/>
          <w:highlight w:val="yellow"/>
        </w:rPr>
        <w:t>is being made</w:t>
      </w:r>
      <w:r w:rsidRPr="001444A5">
        <w:rPr>
          <w:rStyle w:val="StyleBoldUnderline"/>
        </w:rPr>
        <w:t xml:space="preserve"> for the same reason</w:t>
      </w:r>
      <w:r w:rsidRPr="001444A5">
        <w:rPr>
          <w:sz w:val="16"/>
        </w:rPr>
        <w:t>s it was in the 19th. Latin America remains a key raw materials exporter and getting those good to markets, now largely in Asia, requires new transportation, energy and communications infrastructure</w:t>
      </w:r>
      <w:proofErr w:type="gramStart"/>
      <w:r w:rsidRPr="001444A5">
        <w:rPr>
          <w:sz w:val="16"/>
        </w:rPr>
        <w:t>.</w:t>
      </w:r>
      <w:r w:rsidRPr="001444A5">
        <w:rPr>
          <w:sz w:val="12"/>
        </w:rPr>
        <w:t>¶</w:t>
      </w:r>
      <w:proofErr w:type="gramEnd"/>
      <w:r w:rsidRPr="001444A5">
        <w:rPr>
          <w:sz w:val="16"/>
        </w:rPr>
        <w:t xml:space="preserve"> A few recent examples suggest </w:t>
      </w:r>
      <w:r w:rsidRPr="001444A5">
        <w:rPr>
          <w:rStyle w:val="Emphasis"/>
          <w:highlight w:val="yellow"/>
        </w:rPr>
        <w:t>China is leading the way</w:t>
      </w:r>
      <w:r w:rsidRPr="001444A5">
        <w:rPr>
          <w:rStyle w:val="Emphasis"/>
        </w:rPr>
        <w:t>.</w:t>
      </w:r>
      <w:r w:rsidRPr="001444A5">
        <w:rPr>
          <w:sz w:val="16"/>
        </w:rPr>
        <w:t xml:space="preserve"> In July last year, </w:t>
      </w:r>
      <w:r w:rsidRPr="001444A5">
        <w:rPr>
          <w:rStyle w:val="StyleBoldUnderline"/>
          <w:highlight w:val="yellow"/>
        </w:rPr>
        <w:t xml:space="preserve">China signed a $10 billion agreement with Argentina to refurbish the </w:t>
      </w:r>
      <w:proofErr w:type="spellStart"/>
      <w:r w:rsidRPr="001444A5">
        <w:rPr>
          <w:rStyle w:val="StyleBoldUnderline"/>
          <w:highlight w:val="yellow"/>
        </w:rPr>
        <w:t>Belgrano</w:t>
      </w:r>
      <w:proofErr w:type="spellEnd"/>
      <w:r w:rsidRPr="001444A5">
        <w:rPr>
          <w:rStyle w:val="StyleBoldUnderline"/>
          <w:highlight w:val="yellow"/>
        </w:rPr>
        <w:t xml:space="preserve"> </w:t>
      </w:r>
      <w:proofErr w:type="spellStart"/>
      <w:r w:rsidRPr="001444A5">
        <w:rPr>
          <w:rStyle w:val="StyleBoldUnderline"/>
          <w:highlight w:val="yellow"/>
        </w:rPr>
        <w:t>Cargas</w:t>
      </w:r>
      <w:proofErr w:type="spellEnd"/>
      <w:r w:rsidRPr="001444A5">
        <w:rPr>
          <w:rStyle w:val="StyleBoldUnderline"/>
          <w:highlight w:val="yellow"/>
        </w:rPr>
        <w:t xml:space="preserve"> freight rail line</w:t>
      </w:r>
      <w:r w:rsidRPr="001444A5">
        <w:rPr>
          <w:sz w:val="16"/>
        </w:rPr>
        <w:t xml:space="preserve"> and an additional $2 billion agreement to upgrade the </w:t>
      </w:r>
      <w:proofErr w:type="spellStart"/>
      <w:r w:rsidRPr="001444A5">
        <w:rPr>
          <w:sz w:val="16"/>
        </w:rPr>
        <w:t>Ferrocarril</w:t>
      </w:r>
      <w:proofErr w:type="spellEnd"/>
      <w:r w:rsidRPr="001444A5">
        <w:rPr>
          <w:sz w:val="16"/>
        </w:rPr>
        <w:t xml:space="preserve"> </w:t>
      </w:r>
      <w:proofErr w:type="spellStart"/>
      <w:r w:rsidRPr="001444A5">
        <w:rPr>
          <w:sz w:val="16"/>
        </w:rPr>
        <w:lastRenderedPageBreak/>
        <w:t>Belgrano</w:t>
      </w:r>
      <w:proofErr w:type="spellEnd"/>
      <w:r w:rsidRPr="001444A5">
        <w:rPr>
          <w:sz w:val="16"/>
        </w:rPr>
        <w:t xml:space="preserve"> Norte y Sur. </w:t>
      </w:r>
      <w:r w:rsidRPr="001444A5">
        <w:rPr>
          <w:rStyle w:val="StyleBoldUnderline"/>
        </w:rPr>
        <w:t>Two other</w:t>
      </w:r>
      <w:r w:rsidRPr="001444A5">
        <w:rPr>
          <w:sz w:val="16"/>
        </w:rPr>
        <w:t xml:space="preserve"> initial </w:t>
      </w:r>
      <w:r w:rsidRPr="001444A5">
        <w:rPr>
          <w:rStyle w:val="StyleBoldUnderline"/>
        </w:rPr>
        <w:t>agreements</w:t>
      </w:r>
      <w:r w:rsidRPr="001444A5">
        <w:rPr>
          <w:sz w:val="16"/>
        </w:rPr>
        <w:t xml:space="preserve"> worth $1.5 billion each </w:t>
      </w:r>
      <w:r w:rsidRPr="001444A5">
        <w:rPr>
          <w:rStyle w:val="StyleBoldUnderline"/>
        </w:rPr>
        <w:t>are related to a potential subway line in Cordoba</w:t>
      </w:r>
      <w:r w:rsidRPr="001444A5">
        <w:rPr>
          <w:sz w:val="16"/>
        </w:rPr>
        <w:t xml:space="preserve"> and train line connecting the Buenos Aires </w:t>
      </w:r>
      <w:proofErr w:type="spellStart"/>
      <w:r w:rsidRPr="001444A5">
        <w:rPr>
          <w:sz w:val="16"/>
        </w:rPr>
        <w:t>Ezeiza</w:t>
      </w:r>
      <w:proofErr w:type="spellEnd"/>
      <w:r w:rsidRPr="001444A5">
        <w:rPr>
          <w:sz w:val="16"/>
        </w:rPr>
        <w:t xml:space="preserve"> airport</w:t>
      </w:r>
      <w:proofErr w:type="gramStart"/>
      <w:r w:rsidRPr="001444A5">
        <w:rPr>
          <w:sz w:val="16"/>
        </w:rPr>
        <w:t>.</w:t>
      </w:r>
      <w:r w:rsidRPr="001444A5">
        <w:rPr>
          <w:sz w:val="12"/>
        </w:rPr>
        <w:t>¶</w:t>
      </w:r>
      <w:proofErr w:type="gramEnd"/>
      <w:r w:rsidRPr="001444A5">
        <w:rPr>
          <w:sz w:val="16"/>
        </w:rPr>
        <w:t xml:space="preserve"> </w:t>
      </w:r>
      <w:r w:rsidRPr="001444A5">
        <w:rPr>
          <w:rStyle w:val="StyleBoldUnderline"/>
          <w:highlight w:val="yellow"/>
        </w:rPr>
        <w:t>In 2009, China signed an agreement to take a 40% stake in a Venezuelan rail project worth $7.5 billion.</w:t>
      </w:r>
      <w:r w:rsidRPr="001444A5">
        <w:rPr>
          <w:sz w:val="16"/>
          <w:highlight w:val="yellow"/>
        </w:rPr>
        <w:t xml:space="preserve"> </w:t>
      </w:r>
      <w:r w:rsidRPr="001444A5">
        <w:rPr>
          <w:rStyle w:val="StyleBoldUnderline"/>
          <w:highlight w:val="yellow"/>
        </w:rPr>
        <w:t>This project to connect rural portions of Venezuela</w:t>
      </w:r>
      <w:r w:rsidRPr="001444A5">
        <w:rPr>
          <w:sz w:val="16"/>
          <w:highlight w:val="yellow"/>
        </w:rPr>
        <w:t xml:space="preserve">, </w:t>
      </w:r>
      <w:r w:rsidRPr="001444A5">
        <w:rPr>
          <w:rStyle w:val="StyleBoldUnderline"/>
          <w:highlight w:val="yellow"/>
        </w:rPr>
        <w:t>oil producing regions and the capital</w:t>
      </w:r>
      <w:r w:rsidRPr="001444A5">
        <w:rPr>
          <w:sz w:val="16"/>
        </w:rPr>
        <w:t xml:space="preserve"> is seen as part of China’s interest in maintaining a steady energy supply from a Venezuela indebted to China for the next few decades due to recent agreements by President Chavez. Meanwhile, a consortium of three companies from China, (as well as companies from Japan and South Korea) are bidding on a high speed rail project in Brazil to connect Rio, Sao Paulo and Campinas</w:t>
      </w:r>
      <w:proofErr w:type="gramStart"/>
      <w:r w:rsidRPr="001444A5">
        <w:rPr>
          <w:sz w:val="16"/>
        </w:rPr>
        <w:t>.</w:t>
      </w:r>
      <w:r w:rsidRPr="001444A5">
        <w:rPr>
          <w:sz w:val="12"/>
        </w:rPr>
        <w:t>¶</w:t>
      </w:r>
      <w:proofErr w:type="gramEnd"/>
      <w:r w:rsidRPr="001444A5">
        <w:rPr>
          <w:sz w:val="16"/>
        </w:rPr>
        <w:t xml:space="preserve"> Beyond rail, </w:t>
      </w:r>
      <w:r w:rsidRPr="001444A5">
        <w:rPr>
          <w:rStyle w:val="StyleBoldUnderline"/>
          <w:highlight w:val="yellow"/>
        </w:rPr>
        <w:t>Chinese companies are building three hydroelectric dams</w:t>
      </w:r>
      <w:r w:rsidRPr="001444A5">
        <w:rPr>
          <w:sz w:val="16"/>
        </w:rPr>
        <w:t xml:space="preserve"> in Ecuador. In total, </w:t>
      </w:r>
      <w:r w:rsidRPr="001444A5">
        <w:rPr>
          <w:rStyle w:val="StyleBoldUnderline"/>
        </w:rPr>
        <w:t>China is financing over half of the energy infrastructure projects in Ecuador</w:t>
      </w:r>
      <w:r w:rsidRPr="001444A5">
        <w:rPr>
          <w:sz w:val="16"/>
        </w:rPr>
        <w:t xml:space="preserve"> right now. However, the projects have not come without controversy. One project, the Coca-</w:t>
      </w:r>
      <w:proofErr w:type="spellStart"/>
      <w:r w:rsidRPr="001444A5">
        <w:rPr>
          <w:sz w:val="16"/>
        </w:rPr>
        <w:t>Codo</w:t>
      </w:r>
      <w:proofErr w:type="spellEnd"/>
      <w:r w:rsidRPr="001444A5">
        <w:rPr>
          <w:sz w:val="16"/>
        </w:rPr>
        <w:t xml:space="preserve"> Sinclair Hydroelectric Project, which is 85% financed by China at a 6.9% interest rate, will divert water from Ecuador’s highest waterfall, angering environmentalists and concerning those watching Ecuador’s long term budget outlook.</w:t>
      </w:r>
    </w:p>
    <w:p w14:paraId="68E67F4E" w14:textId="77777777" w:rsidR="00430430" w:rsidRPr="001444A5" w:rsidRDefault="00430430" w:rsidP="00430430"/>
    <w:p w14:paraId="6DAEB62A" w14:textId="77777777" w:rsidR="00430430" w:rsidRDefault="00430430" w:rsidP="00430430">
      <w:pPr>
        <w:pStyle w:val="Heading3"/>
      </w:pPr>
      <w:r>
        <w:lastRenderedPageBreak/>
        <w:t xml:space="preserve">AT: China Int’l Fiat Bad </w:t>
      </w:r>
    </w:p>
    <w:p w14:paraId="628F5980" w14:textId="77777777" w:rsidR="00430430" w:rsidRDefault="00430430" w:rsidP="00430430"/>
    <w:p w14:paraId="3069613D" w14:textId="77777777" w:rsidR="00430430" w:rsidRDefault="00430430" w:rsidP="00430430">
      <w:pPr>
        <w:pStyle w:val="Heading4"/>
      </w:pPr>
      <w:r>
        <w:t xml:space="preserve">It’s the most predictable. </w:t>
      </w:r>
    </w:p>
    <w:p w14:paraId="55C41D8D" w14:textId="77777777" w:rsidR="00430430" w:rsidRPr="001444A5" w:rsidRDefault="00430430" w:rsidP="00430430">
      <w:pPr>
        <w:rPr>
          <w:sz w:val="16"/>
          <w:szCs w:val="16"/>
        </w:rPr>
      </w:pPr>
      <w:proofErr w:type="gramStart"/>
      <w:r w:rsidRPr="001444A5">
        <w:rPr>
          <w:rStyle w:val="StyleStyleBold12pt"/>
        </w:rPr>
        <w:t>Global Intelligence Report 11</w:t>
      </w:r>
      <w:r w:rsidRPr="001444A5">
        <w:rPr>
          <w:sz w:val="16"/>
          <w:szCs w:val="16"/>
        </w:rPr>
        <w:t>.</w:t>
      </w:r>
      <w:proofErr w:type="gramEnd"/>
      <w:r w:rsidRPr="001444A5">
        <w:rPr>
          <w:sz w:val="16"/>
          <w:szCs w:val="16"/>
        </w:rPr>
        <w:t xml:space="preserve"> ["China and Brazil Leading Energy Infrastructure Investments in Latin America" Oil Price -- March 10 -- oilprice.com/Energy/Energy-General/China-and-Brazil-Leading-Energy-Infrastructure-Investments-in-Latin-America.html]</w:t>
      </w:r>
    </w:p>
    <w:p w14:paraId="5FAE937F" w14:textId="77777777" w:rsidR="00430430" w:rsidRDefault="00430430" w:rsidP="00430430"/>
    <w:p w14:paraId="475D50D8" w14:textId="77777777" w:rsidR="00430430" w:rsidRPr="001444A5" w:rsidRDefault="00430430" w:rsidP="00430430">
      <w:pPr>
        <w:rPr>
          <w:sz w:val="16"/>
        </w:rPr>
      </w:pPr>
      <w:proofErr w:type="gramStart"/>
      <w:r w:rsidRPr="001444A5">
        <w:rPr>
          <w:rStyle w:val="StyleBoldUnderline"/>
          <w:highlight w:val="yellow"/>
        </w:rPr>
        <w:t>Colombia’s announcement that China plans to build a railroad</w:t>
      </w:r>
      <w:r w:rsidRPr="001444A5">
        <w:rPr>
          <w:sz w:val="16"/>
        </w:rPr>
        <w:t xml:space="preserve"> to serve as a canal alternative received widespread media coverage last month.</w:t>
      </w:r>
      <w:proofErr w:type="gramEnd"/>
      <w:r w:rsidRPr="001444A5">
        <w:rPr>
          <w:sz w:val="16"/>
        </w:rPr>
        <w:t xml:space="preserve"> However, the proposal </w:t>
      </w:r>
      <w:r w:rsidRPr="001444A5">
        <w:rPr>
          <w:rStyle w:val="StyleBoldUnderline"/>
          <w:highlight w:val="yellow"/>
        </w:rPr>
        <w:t>is</w:t>
      </w:r>
      <w:r w:rsidRPr="001444A5">
        <w:rPr>
          <w:sz w:val="16"/>
        </w:rPr>
        <w:t xml:space="preserve"> simply </w:t>
      </w:r>
      <w:r w:rsidRPr="001444A5">
        <w:rPr>
          <w:rStyle w:val="StyleBoldUnderline"/>
          <w:highlight w:val="yellow"/>
        </w:rPr>
        <w:t>the most high profile of a</w:t>
      </w:r>
      <w:r w:rsidRPr="001444A5">
        <w:rPr>
          <w:sz w:val="16"/>
          <w:highlight w:val="yellow"/>
        </w:rPr>
        <w:t xml:space="preserve"> </w:t>
      </w:r>
      <w:r w:rsidRPr="001444A5">
        <w:rPr>
          <w:rStyle w:val="Emphasis"/>
          <w:highlight w:val="yellow"/>
        </w:rPr>
        <w:t>growing pattern of outside infrastructure investment by new powers in Latin America</w:t>
      </w:r>
      <w:proofErr w:type="gramStart"/>
      <w:r w:rsidRPr="001444A5">
        <w:rPr>
          <w:rStyle w:val="Emphasis"/>
        </w:rPr>
        <w:t>.</w:t>
      </w:r>
      <w:r w:rsidRPr="001444A5">
        <w:rPr>
          <w:rStyle w:val="Emphasis"/>
          <w:b w:val="0"/>
          <w:sz w:val="12"/>
          <w:u w:val="none"/>
        </w:rPr>
        <w:t>¶</w:t>
      </w:r>
      <w:proofErr w:type="gramEnd"/>
      <w:r w:rsidRPr="001444A5">
        <w:rPr>
          <w:rStyle w:val="Emphasis"/>
          <w:sz w:val="12"/>
        </w:rPr>
        <w:t xml:space="preserve"> </w:t>
      </w:r>
      <w:r w:rsidRPr="001444A5">
        <w:rPr>
          <w:sz w:val="16"/>
        </w:rPr>
        <w:t>In the 19th century, following Latin America’s independence, there was a stage of significant investment in the region by outside powers. This ranged from the UK investment in Argentine railroad system to the French building of a railroad and eventual US building of a canal in Panama</w:t>
      </w:r>
      <w:proofErr w:type="gramStart"/>
      <w:r w:rsidRPr="001444A5">
        <w:rPr>
          <w:sz w:val="16"/>
        </w:rPr>
        <w:t>.</w:t>
      </w:r>
      <w:r w:rsidRPr="001444A5">
        <w:rPr>
          <w:sz w:val="12"/>
        </w:rPr>
        <w:t>¶</w:t>
      </w:r>
      <w:proofErr w:type="gramEnd"/>
      <w:r w:rsidRPr="001444A5">
        <w:rPr>
          <w:sz w:val="16"/>
        </w:rPr>
        <w:t xml:space="preserve"> </w:t>
      </w:r>
      <w:r w:rsidRPr="001444A5">
        <w:rPr>
          <w:rStyle w:val="StyleBoldUnderline"/>
          <w:highlight w:val="yellow"/>
        </w:rPr>
        <w:t>Much of the infrastructure investment by outside power</w:t>
      </w:r>
      <w:r w:rsidRPr="001444A5">
        <w:rPr>
          <w:rStyle w:val="StyleBoldUnderline"/>
        </w:rPr>
        <w:t>s in the 21st century</w:t>
      </w:r>
      <w:r w:rsidRPr="001444A5">
        <w:rPr>
          <w:rStyle w:val="Emphasis"/>
          <w:highlight w:val="yellow"/>
        </w:rPr>
        <w:t>, led by China</w:t>
      </w:r>
      <w:r w:rsidRPr="001444A5">
        <w:rPr>
          <w:sz w:val="16"/>
        </w:rPr>
        <w:t xml:space="preserve">, </w:t>
      </w:r>
      <w:r w:rsidRPr="001444A5">
        <w:rPr>
          <w:rStyle w:val="StyleBoldUnderline"/>
          <w:highlight w:val="yellow"/>
        </w:rPr>
        <w:t>is being made</w:t>
      </w:r>
      <w:r w:rsidRPr="001444A5">
        <w:rPr>
          <w:rStyle w:val="StyleBoldUnderline"/>
        </w:rPr>
        <w:t xml:space="preserve"> for the same reasons</w:t>
      </w:r>
      <w:r w:rsidRPr="001444A5">
        <w:rPr>
          <w:sz w:val="16"/>
        </w:rPr>
        <w:t xml:space="preserve"> it was in the 19th. Latin America remains a key raw materials exporter and getting those good to markets, now largely in Asia, requires new transportation, energy and communications infrastructure.</w:t>
      </w:r>
    </w:p>
    <w:p w14:paraId="61F342E9" w14:textId="77777777" w:rsidR="00430430" w:rsidRDefault="00430430" w:rsidP="00430430"/>
    <w:p w14:paraId="4C5AD9AF" w14:textId="21818185" w:rsidR="00430430" w:rsidRDefault="005040BF" w:rsidP="005040BF">
      <w:pPr>
        <w:pStyle w:val="Heading2"/>
      </w:pPr>
      <w:r>
        <w:lastRenderedPageBreak/>
        <w:t xml:space="preserve">--- Answers To --- </w:t>
      </w:r>
    </w:p>
    <w:p w14:paraId="7A71E569" w14:textId="77777777" w:rsidR="005040BF" w:rsidRDefault="005040BF" w:rsidP="005040BF">
      <w:pPr>
        <w:pStyle w:val="Heading3"/>
      </w:pPr>
      <w:r>
        <w:lastRenderedPageBreak/>
        <w:t xml:space="preserve">AT: Red Spread </w:t>
      </w:r>
    </w:p>
    <w:p w14:paraId="7E7AEFE4" w14:textId="77777777" w:rsidR="005040BF" w:rsidRDefault="005040BF" w:rsidP="005040BF"/>
    <w:p w14:paraId="4D520B11" w14:textId="77777777" w:rsidR="005040BF" w:rsidRDefault="005040BF" w:rsidP="005040BF">
      <w:pPr>
        <w:pStyle w:val="Heading4"/>
      </w:pPr>
      <w:r>
        <w:t xml:space="preserve">China’s increased engagement doesn’t sway Latin American political preferences – UN votes prove. </w:t>
      </w:r>
    </w:p>
    <w:p w14:paraId="5F7F7426" w14:textId="77777777" w:rsidR="005040BF" w:rsidRPr="003C24DF" w:rsidRDefault="005040BF" w:rsidP="005040BF">
      <w:pPr>
        <w:rPr>
          <w:sz w:val="16"/>
          <w:szCs w:val="16"/>
        </w:rPr>
      </w:pPr>
      <w:r w:rsidRPr="003C24DF">
        <w:rPr>
          <w:rStyle w:val="StyleStyleBold12pt"/>
        </w:rPr>
        <w:t>Dominguez 6</w:t>
      </w:r>
      <w:r w:rsidRPr="003C24DF">
        <w:rPr>
          <w:sz w:val="16"/>
          <w:szCs w:val="16"/>
        </w:rPr>
        <w:t xml:space="preserve">. [Jorge, Professor @ Harvard’s </w:t>
      </w:r>
      <w:proofErr w:type="spellStart"/>
      <w:r w:rsidRPr="003C24DF">
        <w:rPr>
          <w:sz w:val="16"/>
          <w:szCs w:val="16"/>
        </w:rPr>
        <w:t>Weatherhead</w:t>
      </w:r>
      <w:proofErr w:type="spellEnd"/>
      <w:r w:rsidRPr="003C24DF">
        <w:rPr>
          <w:sz w:val="16"/>
          <w:szCs w:val="16"/>
        </w:rPr>
        <w:t xml:space="preserve"> Center for International Affairs, "China's Relations With Latin America: Shared Gains, Asymmetric Hopes" Inter-American Dialogue Working Paper -- June -- www.thedialogue.org/PublicationFiles/china.pdf]</w:t>
      </w:r>
    </w:p>
    <w:p w14:paraId="3797C201" w14:textId="77777777" w:rsidR="005040BF" w:rsidRDefault="005040BF" w:rsidP="005040BF"/>
    <w:p w14:paraId="53FA5EED" w14:textId="77777777" w:rsidR="005040BF" w:rsidRPr="00A13D63" w:rsidRDefault="005040BF" w:rsidP="005040BF">
      <w:pPr>
        <w:rPr>
          <w:rStyle w:val="StyleBoldUnderline"/>
        </w:rPr>
      </w:pPr>
      <w:r w:rsidRPr="001770FD">
        <w:rPr>
          <w:rStyle w:val="StyleBoldUnderline"/>
          <w:highlight w:val="yellow"/>
        </w:rPr>
        <w:t xml:space="preserve">Such a marked growth in China’s trade </w:t>
      </w:r>
      <w:r w:rsidRPr="001770FD">
        <w:rPr>
          <w:rStyle w:val="StyleBoldUnderline"/>
          <w:sz w:val="12"/>
          <w:highlight w:val="yellow"/>
          <w:u w:val="none"/>
        </w:rPr>
        <w:t>¶</w:t>
      </w:r>
      <w:r w:rsidRPr="001770FD">
        <w:rPr>
          <w:rStyle w:val="StyleBoldUnderline"/>
          <w:highlight w:val="yellow"/>
        </w:rPr>
        <w:t xml:space="preserve"> relations with Latin America might be </w:t>
      </w:r>
      <w:r w:rsidRPr="001770FD">
        <w:rPr>
          <w:rStyle w:val="StyleBoldUnderline"/>
          <w:sz w:val="12"/>
          <w:highlight w:val="yellow"/>
          <w:u w:val="none"/>
        </w:rPr>
        <w:t>¶</w:t>
      </w:r>
      <w:r w:rsidRPr="001770FD">
        <w:rPr>
          <w:rStyle w:val="StyleBoldUnderline"/>
          <w:highlight w:val="yellow"/>
        </w:rPr>
        <w:t xml:space="preserve"> expected to shift Latin American foreign </w:t>
      </w:r>
      <w:r w:rsidRPr="001770FD">
        <w:rPr>
          <w:rStyle w:val="StyleBoldUnderline"/>
          <w:sz w:val="12"/>
          <w:highlight w:val="yellow"/>
          <w:u w:val="none"/>
        </w:rPr>
        <w:t>¶</w:t>
      </w:r>
      <w:r w:rsidRPr="001770FD">
        <w:rPr>
          <w:rStyle w:val="StyleBoldUnderline"/>
          <w:highlight w:val="yellow"/>
        </w:rPr>
        <w:t xml:space="preserve"> policies to accommodate Chinese interests</w:t>
      </w:r>
      <w:r w:rsidRPr="00A13D63">
        <w:rPr>
          <w:sz w:val="16"/>
        </w:rPr>
        <w:t xml:space="preserve">. In this section, </w:t>
      </w:r>
      <w:r w:rsidRPr="001770FD">
        <w:rPr>
          <w:rStyle w:val="StyleBoldUnderline"/>
          <w:highlight w:val="yellow"/>
        </w:rPr>
        <w:t>we examine the</w:t>
      </w:r>
      <w:r w:rsidRPr="00A13D63">
        <w:rPr>
          <w:rStyle w:val="StyleBoldUnderline"/>
        </w:rPr>
        <w:t xml:space="preserve"> relative </w:t>
      </w:r>
      <w:r w:rsidRPr="00A13D63">
        <w:rPr>
          <w:rStyle w:val="StyleBoldUnderline"/>
          <w:sz w:val="12"/>
          <w:u w:val="none"/>
        </w:rPr>
        <w:t>¶</w:t>
      </w:r>
      <w:r w:rsidRPr="00A13D63">
        <w:rPr>
          <w:rStyle w:val="StyleBoldUnderline"/>
        </w:rPr>
        <w:t xml:space="preserve"> coincidence in the </w:t>
      </w:r>
      <w:r w:rsidRPr="001770FD">
        <w:rPr>
          <w:rStyle w:val="StyleBoldUnderline"/>
          <w:highlight w:val="yellow"/>
        </w:rPr>
        <w:t xml:space="preserve">voting behavior of China </w:t>
      </w:r>
      <w:r w:rsidRPr="001770FD">
        <w:rPr>
          <w:rStyle w:val="StyleBoldUnderline"/>
          <w:sz w:val="12"/>
          <w:highlight w:val="yellow"/>
          <w:u w:val="none"/>
        </w:rPr>
        <w:t>¶</w:t>
      </w:r>
      <w:r w:rsidRPr="001770FD">
        <w:rPr>
          <w:rStyle w:val="StyleBoldUnderline"/>
          <w:highlight w:val="yellow"/>
        </w:rPr>
        <w:t xml:space="preserve"> and</w:t>
      </w:r>
      <w:r w:rsidRPr="00A13D63">
        <w:rPr>
          <w:rStyle w:val="StyleBoldUnderline"/>
        </w:rPr>
        <w:t xml:space="preserve"> several </w:t>
      </w:r>
      <w:r w:rsidRPr="001770FD">
        <w:rPr>
          <w:rStyle w:val="StyleBoldUnderline"/>
          <w:highlight w:val="yellow"/>
        </w:rPr>
        <w:t xml:space="preserve">Latin American countries in </w:t>
      </w:r>
      <w:r w:rsidRPr="001770FD">
        <w:rPr>
          <w:rStyle w:val="StyleBoldUnderline"/>
          <w:sz w:val="12"/>
          <w:highlight w:val="yellow"/>
          <w:u w:val="none"/>
        </w:rPr>
        <w:t>¶</w:t>
      </w:r>
      <w:r w:rsidRPr="001770FD">
        <w:rPr>
          <w:rStyle w:val="StyleBoldUnderline"/>
          <w:highlight w:val="yellow"/>
        </w:rPr>
        <w:t xml:space="preserve"> the</w:t>
      </w:r>
      <w:r w:rsidRPr="00A13D63">
        <w:rPr>
          <w:rStyle w:val="StyleBoldUnderline"/>
        </w:rPr>
        <w:t xml:space="preserve"> U</w:t>
      </w:r>
      <w:r w:rsidRPr="00A13D63">
        <w:rPr>
          <w:sz w:val="16"/>
        </w:rPr>
        <w:t xml:space="preserve">nited </w:t>
      </w:r>
      <w:r w:rsidRPr="00A13D63">
        <w:rPr>
          <w:rStyle w:val="StyleBoldUnderline"/>
        </w:rPr>
        <w:t>N</w:t>
      </w:r>
      <w:r w:rsidRPr="00A13D63">
        <w:rPr>
          <w:sz w:val="16"/>
        </w:rPr>
        <w:t xml:space="preserve">ations </w:t>
      </w:r>
      <w:r w:rsidRPr="001770FD">
        <w:rPr>
          <w:rStyle w:val="StyleBoldUnderline"/>
          <w:highlight w:val="yellow"/>
        </w:rPr>
        <w:t>General Assembly</w:t>
      </w:r>
      <w:r w:rsidRPr="00A13D63">
        <w:rPr>
          <w:sz w:val="16"/>
        </w:rPr>
        <w:t xml:space="preserve"> (the </w:t>
      </w:r>
      <w:r w:rsidRPr="00A13D63">
        <w:rPr>
          <w:sz w:val="12"/>
        </w:rPr>
        <w:t>¶</w:t>
      </w:r>
      <w:r w:rsidRPr="00A13D63">
        <w:rPr>
          <w:sz w:val="16"/>
        </w:rPr>
        <w:t xml:space="preserve"> few votes missed are counted as abstentions along with the explicit abstentions) </w:t>
      </w:r>
      <w:r w:rsidRPr="00A13D63">
        <w:rPr>
          <w:sz w:val="12"/>
        </w:rPr>
        <w:t>¶</w:t>
      </w:r>
      <w:r w:rsidRPr="00A13D63">
        <w:rPr>
          <w:sz w:val="16"/>
        </w:rPr>
        <w:t xml:space="preserve"> </w:t>
      </w:r>
      <w:r w:rsidRPr="001770FD">
        <w:rPr>
          <w:rStyle w:val="StyleBoldUnderline"/>
          <w:highlight w:val="yellow"/>
        </w:rPr>
        <w:t>as one indicator for such behavior</w:t>
      </w:r>
      <w:r w:rsidRPr="00A13D63">
        <w:rPr>
          <w:sz w:val="16"/>
        </w:rPr>
        <w:t xml:space="preserve">. We rely </w:t>
      </w:r>
      <w:r w:rsidRPr="00A13D63">
        <w:rPr>
          <w:sz w:val="12"/>
        </w:rPr>
        <w:t>¶</w:t>
      </w:r>
      <w:r w:rsidRPr="00A13D63">
        <w:rPr>
          <w:sz w:val="16"/>
        </w:rPr>
        <w:t xml:space="preserve"> on the voting records from the 1991-92 to </w:t>
      </w:r>
      <w:r w:rsidRPr="00A13D63">
        <w:rPr>
          <w:sz w:val="12"/>
        </w:rPr>
        <w:t>¶</w:t>
      </w:r>
      <w:r w:rsidRPr="00A13D63">
        <w:rPr>
          <w:sz w:val="16"/>
        </w:rPr>
        <w:t xml:space="preserve"> the 2002-03 sessions. For the sake of calibration, the extent of voting coincidence </w:t>
      </w:r>
      <w:r w:rsidRPr="00A13D63">
        <w:rPr>
          <w:sz w:val="12"/>
        </w:rPr>
        <w:t>¶</w:t>
      </w:r>
      <w:r w:rsidRPr="00A13D63">
        <w:rPr>
          <w:sz w:val="16"/>
        </w:rPr>
        <w:t xml:space="preserve"> between Japan—a major world power also </w:t>
      </w:r>
      <w:r w:rsidRPr="00A13D63">
        <w:rPr>
          <w:sz w:val="12"/>
        </w:rPr>
        <w:t>¶</w:t>
      </w:r>
      <w:r w:rsidRPr="00A13D63">
        <w:rPr>
          <w:sz w:val="16"/>
        </w:rPr>
        <w:t xml:space="preserve"> located in East Asia—and the same Latin </w:t>
      </w:r>
      <w:r w:rsidRPr="00A13D63">
        <w:rPr>
          <w:sz w:val="12"/>
        </w:rPr>
        <w:t>¶</w:t>
      </w:r>
      <w:r w:rsidRPr="00A13D63">
        <w:rPr>
          <w:sz w:val="16"/>
        </w:rPr>
        <w:t xml:space="preserve"> American countries is included</w:t>
      </w:r>
      <w:proofErr w:type="gramStart"/>
      <w:r w:rsidRPr="00A13D63">
        <w:rPr>
          <w:sz w:val="16"/>
        </w:rPr>
        <w:t>.</w:t>
      </w:r>
      <w:r w:rsidRPr="00A13D63">
        <w:rPr>
          <w:sz w:val="12"/>
        </w:rPr>
        <w:t>¶</w:t>
      </w:r>
      <w:proofErr w:type="gramEnd"/>
      <w:r w:rsidRPr="00A13D63">
        <w:rPr>
          <w:sz w:val="16"/>
        </w:rPr>
        <w:t xml:space="preserve"> </w:t>
      </w:r>
      <w:r w:rsidRPr="001770FD">
        <w:rPr>
          <w:rStyle w:val="StyleBoldUnderline"/>
          <w:highlight w:val="yellow"/>
        </w:rPr>
        <w:t>The key finding is that</w:t>
      </w:r>
      <w:r w:rsidRPr="001770FD">
        <w:rPr>
          <w:sz w:val="16"/>
          <w:highlight w:val="yellow"/>
        </w:rPr>
        <w:t xml:space="preserve"> </w:t>
      </w:r>
      <w:r w:rsidRPr="001770FD">
        <w:rPr>
          <w:rStyle w:val="Emphasis"/>
          <w:highlight w:val="yellow"/>
        </w:rPr>
        <w:t xml:space="preserve">little change took </w:t>
      </w:r>
      <w:r w:rsidRPr="001770FD">
        <w:rPr>
          <w:rStyle w:val="Emphasis"/>
          <w:b w:val="0"/>
          <w:sz w:val="12"/>
          <w:highlight w:val="yellow"/>
          <w:u w:val="none"/>
        </w:rPr>
        <w:t>¶</w:t>
      </w:r>
      <w:r w:rsidRPr="001770FD">
        <w:rPr>
          <w:rStyle w:val="Emphasis"/>
          <w:highlight w:val="yellow"/>
        </w:rPr>
        <w:t xml:space="preserve"> place</w:t>
      </w:r>
      <w:r w:rsidRPr="00A13D63">
        <w:rPr>
          <w:sz w:val="16"/>
        </w:rPr>
        <w:t xml:space="preserve"> over time </w:t>
      </w:r>
      <w:r w:rsidRPr="00A13D63">
        <w:rPr>
          <w:rStyle w:val="StyleBoldUnderline"/>
        </w:rPr>
        <w:t xml:space="preserve">in the voting coincidences </w:t>
      </w:r>
      <w:r w:rsidRPr="00A13D63">
        <w:rPr>
          <w:rStyle w:val="StyleBoldUnderline"/>
          <w:sz w:val="12"/>
          <w:u w:val="none"/>
        </w:rPr>
        <w:t>¶</w:t>
      </w:r>
      <w:r w:rsidRPr="00A13D63">
        <w:rPr>
          <w:rStyle w:val="StyleBoldUnderline"/>
        </w:rPr>
        <w:t xml:space="preserve"> between China </w:t>
      </w:r>
      <w:r w:rsidRPr="00A13D63">
        <w:rPr>
          <w:sz w:val="16"/>
        </w:rPr>
        <w:t xml:space="preserve">and Japan </w:t>
      </w:r>
      <w:r w:rsidRPr="00A13D63">
        <w:rPr>
          <w:rStyle w:val="StyleBoldUnderline"/>
        </w:rPr>
        <w:t xml:space="preserve">and the four </w:t>
      </w:r>
      <w:r w:rsidRPr="00A13D63">
        <w:rPr>
          <w:rStyle w:val="StyleBoldUnderline"/>
          <w:sz w:val="12"/>
          <w:u w:val="none"/>
        </w:rPr>
        <w:t>¶</w:t>
      </w:r>
      <w:r w:rsidRPr="00A13D63">
        <w:rPr>
          <w:rStyle w:val="StyleBoldUnderline"/>
        </w:rPr>
        <w:t xml:space="preserve"> most important Latin American countries</w:t>
      </w:r>
      <w:r w:rsidRPr="00A13D63">
        <w:rPr>
          <w:sz w:val="16"/>
        </w:rPr>
        <w:t xml:space="preserve"> </w:t>
      </w:r>
      <w:r w:rsidRPr="00A13D63">
        <w:rPr>
          <w:sz w:val="12"/>
        </w:rPr>
        <w:t>¶</w:t>
      </w:r>
      <w:r w:rsidRPr="00A13D63">
        <w:rPr>
          <w:sz w:val="16"/>
        </w:rPr>
        <w:t xml:space="preserve"> (Figures 3a through 3d). </w:t>
      </w:r>
      <w:r w:rsidRPr="001770FD">
        <w:rPr>
          <w:rStyle w:val="StyleBoldUnderline"/>
          <w:highlight w:val="yellow"/>
        </w:rPr>
        <w:t>The movements in each case represent no trends;</w:t>
      </w:r>
      <w:r w:rsidRPr="00A13D63">
        <w:rPr>
          <w:rStyle w:val="StyleBoldUnderline"/>
        </w:rPr>
        <w:t xml:space="preserve"> they are </w:t>
      </w:r>
      <w:r w:rsidRPr="00A13D63">
        <w:rPr>
          <w:rStyle w:val="StyleBoldUnderline"/>
          <w:sz w:val="12"/>
          <w:u w:val="none"/>
        </w:rPr>
        <w:t>¶</w:t>
      </w:r>
      <w:r w:rsidRPr="00A13D63">
        <w:rPr>
          <w:rStyle w:val="StyleBoldUnderline"/>
        </w:rPr>
        <w:t xml:space="preserve"> “noise” in the data</w:t>
      </w:r>
      <w:r w:rsidRPr="00A13D63">
        <w:rPr>
          <w:sz w:val="16"/>
        </w:rPr>
        <w:t xml:space="preserve">. </w:t>
      </w:r>
      <w:r w:rsidRPr="001770FD">
        <w:rPr>
          <w:rStyle w:val="StyleBoldUnderline"/>
          <w:highlight w:val="yellow"/>
        </w:rPr>
        <w:t xml:space="preserve">The marked increase </w:t>
      </w:r>
      <w:r w:rsidRPr="001770FD">
        <w:rPr>
          <w:rStyle w:val="StyleBoldUnderline"/>
          <w:sz w:val="12"/>
          <w:highlight w:val="yellow"/>
          <w:u w:val="none"/>
        </w:rPr>
        <w:t>¶</w:t>
      </w:r>
      <w:r w:rsidRPr="001770FD">
        <w:rPr>
          <w:rStyle w:val="StyleBoldUnderline"/>
          <w:highlight w:val="yellow"/>
        </w:rPr>
        <w:t xml:space="preserve"> in Sino-Latin American trade had</w:t>
      </w:r>
      <w:r w:rsidRPr="001770FD">
        <w:rPr>
          <w:sz w:val="16"/>
          <w:highlight w:val="yellow"/>
        </w:rPr>
        <w:t xml:space="preserve"> </w:t>
      </w:r>
      <w:r w:rsidRPr="001770FD">
        <w:rPr>
          <w:rStyle w:val="Emphasis"/>
          <w:highlight w:val="yellow"/>
        </w:rPr>
        <w:t>no discernible effect</w:t>
      </w:r>
      <w:r w:rsidRPr="001770FD">
        <w:rPr>
          <w:sz w:val="16"/>
          <w:highlight w:val="yellow"/>
        </w:rPr>
        <w:t xml:space="preserve"> </w:t>
      </w:r>
      <w:r w:rsidRPr="001770FD">
        <w:rPr>
          <w:rStyle w:val="StyleBoldUnderline"/>
          <w:highlight w:val="yellow"/>
        </w:rPr>
        <w:t xml:space="preserve">on the voting behavior of </w:t>
      </w:r>
      <w:r w:rsidRPr="001770FD">
        <w:rPr>
          <w:rStyle w:val="StyleBoldUnderline"/>
          <w:sz w:val="12"/>
          <w:highlight w:val="yellow"/>
          <w:u w:val="none"/>
        </w:rPr>
        <w:t>¶</w:t>
      </w:r>
      <w:r w:rsidRPr="001770FD">
        <w:rPr>
          <w:rStyle w:val="StyleBoldUnderline"/>
          <w:highlight w:val="yellow"/>
        </w:rPr>
        <w:t xml:space="preserve"> the major Latin American countries in the </w:t>
      </w:r>
      <w:r w:rsidRPr="001770FD">
        <w:rPr>
          <w:rStyle w:val="StyleBoldUnderline"/>
          <w:sz w:val="12"/>
          <w:highlight w:val="yellow"/>
          <w:u w:val="none"/>
        </w:rPr>
        <w:t>¶</w:t>
      </w:r>
      <w:r w:rsidRPr="001770FD">
        <w:rPr>
          <w:rStyle w:val="StyleBoldUnderline"/>
          <w:highlight w:val="yellow"/>
        </w:rPr>
        <w:t xml:space="preserve"> U.N. General Assembly.</w:t>
      </w:r>
    </w:p>
    <w:p w14:paraId="0052902E" w14:textId="77777777" w:rsidR="005040BF" w:rsidRPr="005040BF" w:rsidRDefault="005040BF" w:rsidP="005040BF"/>
    <w:p w14:paraId="2E0832D8" w14:textId="77777777" w:rsidR="005040BF" w:rsidRDefault="005040BF" w:rsidP="005040BF">
      <w:pPr>
        <w:pStyle w:val="Heading3"/>
      </w:pPr>
      <w:r>
        <w:lastRenderedPageBreak/>
        <w:t>AT: Dutch Disease</w:t>
      </w:r>
    </w:p>
    <w:p w14:paraId="0B935426" w14:textId="77777777" w:rsidR="005040BF" w:rsidRDefault="005040BF" w:rsidP="005040BF"/>
    <w:p w14:paraId="2E0FFAD1" w14:textId="77777777" w:rsidR="005040BF" w:rsidRDefault="005040BF" w:rsidP="005040BF">
      <w:pPr>
        <w:pStyle w:val="Heading4"/>
      </w:pPr>
      <w:r>
        <w:t xml:space="preserve">China investment helps Latin America, no link to </w:t>
      </w:r>
      <w:proofErr w:type="spellStart"/>
      <w:proofErr w:type="gramStart"/>
      <w:r>
        <w:t>dutch</w:t>
      </w:r>
      <w:proofErr w:type="spellEnd"/>
      <w:proofErr w:type="gramEnd"/>
      <w:r>
        <w:t xml:space="preserve"> disease. </w:t>
      </w:r>
    </w:p>
    <w:p w14:paraId="3615E291" w14:textId="77777777" w:rsidR="005040BF" w:rsidRPr="0057714F" w:rsidRDefault="005040BF" w:rsidP="005040BF">
      <w:pPr>
        <w:rPr>
          <w:sz w:val="16"/>
          <w:szCs w:val="16"/>
        </w:rPr>
      </w:pPr>
      <w:r w:rsidRPr="0057714F">
        <w:rPr>
          <w:rStyle w:val="StyleStyleBold12pt"/>
        </w:rPr>
        <w:t>Hsiang 9</w:t>
      </w:r>
      <w:r w:rsidRPr="0057714F">
        <w:rPr>
          <w:sz w:val="16"/>
          <w:szCs w:val="16"/>
        </w:rPr>
        <w:t xml:space="preserve">. [Dr. Antonio, Associate Professor @ </w:t>
      </w:r>
      <w:proofErr w:type="spellStart"/>
      <w:r w:rsidRPr="0057714F">
        <w:rPr>
          <w:sz w:val="16"/>
          <w:szCs w:val="16"/>
        </w:rPr>
        <w:t>Chihlee</w:t>
      </w:r>
      <w:proofErr w:type="spellEnd"/>
      <w:r w:rsidRPr="0057714F">
        <w:rPr>
          <w:sz w:val="16"/>
          <w:szCs w:val="16"/>
        </w:rPr>
        <w:t xml:space="preserve"> Institute of Technology, Taiwan, "China rising in Latin America: More opportunities than Challenges" Journal of Emerging Knowledge on Emerging Markets -- </w:t>
      </w:r>
      <w:proofErr w:type="spellStart"/>
      <w:r w:rsidRPr="0057714F">
        <w:rPr>
          <w:sz w:val="16"/>
          <w:szCs w:val="16"/>
        </w:rPr>
        <w:t>Vol</w:t>
      </w:r>
      <w:proofErr w:type="spellEnd"/>
      <w:r w:rsidRPr="0057714F">
        <w:rPr>
          <w:sz w:val="16"/>
          <w:szCs w:val="16"/>
        </w:rPr>
        <w:t xml:space="preserve"> 1 Issue 1 -- November -- digitalcommons.kennesaw.edu/cgi/viewcontent.cgi</w:t>
      </w:r>
      <w:proofErr w:type="gramStart"/>
      <w:r w:rsidRPr="0057714F">
        <w:rPr>
          <w:sz w:val="16"/>
          <w:szCs w:val="16"/>
        </w:rPr>
        <w:t>?article</w:t>
      </w:r>
      <w:proofErr w:type="gramEnd"/>
      <w:r w:rsidRPr="0057714F">
        <w:rPr>
          <w:sz w:val="16"/>
          <w:szCs w:val="16"/>
        </w:rPr>
        <w:t>=1003&amp;context=jekem]</w:t>
      </w:r>
    </w:p>
    <w:p w14:paraId="00A1A8D3" w14:textId="77777777" w:rsidR="005040BF" w:rsidRDefault="005040BF" w:rsidP="005040BF"/>
    <w:p w14:paraId="54D65974" w14:textId="77777777" w:rsidR="005040BF" w:rsidRPr="0057714F" w:rsidRDefault="005040BF" w:rsidP="005040BF">
      <w:pPr>
        <w:rPr>
          <w:rStyle w:val="StyleBoldUnderline"/>
        </w:rPr>
      </w:pPr>
      <w:r w:rsidRPr="0057714F">
        <w:rPr>
          <w:sz w:val="16"/>
        </w:rPr>
        <w:t xml:space="preserve">“A closer look at </w:t>
      </w:r>
      <w:r w:rsidRPr="0057714F">
        <w:rPr>
          <w:rStyle w:val="StyleBoldUnderline"/>
        </w:rPr>
        <w:t xml:space="preserve">three common perceptions of China’s impact on emerging markets can </w:t>
      </w:r>
      <w:r w:rsidRPr="0057714F">
        <w:rPr>
          <w:rStyle w:val="StyleBoldUnderline"/>
          <w:sz w:val="12"/>
          <w:u w:val="none"/>
        </w:rPr>
        <w:t>¶</w:t>
      </w:r>
      <w:r w:rsidRPr="0057714F">
        <w:rPr>
          <w:rStyle w:val="StyleBoldUnderline"/>
          <w:sz w:val="12"/>
        </w:rPr>
        <w:t xml:space="preserve"> </w:t>
      </w:r>
      <w:r w:rsidRPr="0057714F">
        <w:rPr>
          <w:rStyle w:val="StyleBoldUnderline"/>
        </w:rPr>
        <w:t xml:space="preserve">help clarify whether or not Latin American countries can benefit from the ongoing shifting </w:t>
      </w:r>
      <w:r w:rsidRPr="0057714F">
        <w:rPr>
          <w:rStyle w:val="StyleBoldUnderline"/>
          <w:sz w:val="12"/>
          <w:u w:val="none"/>
        </w:rPr>
        <w:t>¶</w:t>
      </w:r>
      <w:r w:rsidRPr="0057714F">
        <w:rPr>
          <w:rStyle w:val="StyleBoldUnderline"/>
          <w:sz w:val="12"/>
        </w:rPr>
        <w:t xml:space="preserve"> </w:t>
      </w:r>
      <w:r w:rsidRPr="0057714F">
        <w:rPr>
          <w:rStyle w:val="StyleBoldUnderline"/>
        </w:rPr>
        <w:t>power equation in the world economy</w:t>
      </w:r>
      <w:r w:rsidRPr="0057714F">
        <w:rPr>
          <w:sz w:val="16"/>
        </w:rPr>
        <w:t xml:space="preserve">.” </w:t>
      </w:r>
      <w:r w:rsidRPr="0057714F">
        <w:rPr>
          <w:rStyle w:val="StyleBoldUnderline"/>
          <w:highlight w:val="yellow"/>
        </w:rPr>
        <w:t>Myth I:</w:t>
      </w:r>
      <w:r w:rsidRPr="0057714F">
        <w:rPr>
          <w:rStyle w:val="StyleBoldUnderline"/>
        </w:rPr>
        <w:t xml:space="preserve"> The main source of </w:t>
      </w:r>
      <w:r w:rsidRPr="0057714F">
        <w:rPr>
          <w:rStyle w:val="StyleBoldUnderline"/>
          <w:highlight w:val="yellow"/>
        </w:rPr>
        <w:t xml:space="preserve">China’s competitive </w:t>
      </w:r>
      <w:r w:rsidRPr="0057714F">
        <w:rPr>
          <w:rStyle w:val="StyleBoldUnderline"/>
          <w:sz w:val="12"/>
          <w:highlight w:val="yellow"/>
          <w:u w:val="none"/>
        </w:rPr>
        <w:t>¶</w:t>
      </w:r>
      <w:r w:rsidRPr="0057714F">
        <w:rPr>
          <w:rStyle w:val="StyleBoldUnderline"/>
          <w:sz w:val="12"/>
          <w:highlight w:val="yellow"/>
        </w:rPr>
        <w:t xml:space="preserve"> </w:t>
      </w:r>
      <w:r w:rsidRPr="0057714F">
        <w:rPr>
          <w:rStyle w:val="StyleBoldUnderline"/>
          <w:highlight w:val="yellow"/>
        </w:rPr>
        <w:t>advantage is cheap labor</w:t>
      </w:r>
      <w:r w:rsidRPr="0057714F">
        <w:rPr>
          <w:rStyle w:val="StyleBoldUnderline"/>
        </w:rPr>
        <w:t xml:space="preserve">. Reality: Low labor costs in China are significant but </w:t>
      </w:r>
      <w:r w:rsidRPr="0057714F">
        <w:rPr>
          <w:rStyle w:val="StyleBoldUnderline"/>
          <w:highlight w:val="yellow"/>
        </w:rPr>
        <w:t xml:space="preserve">the wide </w:t>
      </w:r>
      <w:r w:rsidRPr="0057714F">
        <w:rPr>
          <w:rStyle w:val="StyleBoldUnderline"/>
          <w:sz w:val="12"/>
          <w:highlight w:val="yellow"/>
          <w:u w:val="none"/>
        </w:rPr>
        <w:t>¶</w:t>
      </w:r>
      <w:r w:rsidRPr="0057714F">
        <w:rPr>
          <w:rStyle w:val="StyleBoldUnderline"/>
          <w:sz w:val="12"/>
          <w:highlight w:val="yellow"/>
        </w:rPr>
        <w:t xml:space="preserve"> </w:t>
      </w:r>
      <w:r w:rsidRPr="0057714F">
        <w:rPr>
          <w:rStyle w:val="StyleBoldUnderline"/>
          <w:highlight w:val="yellow"/>
        </w:rPr>
        <w:t>availability of capital</w:t>
      </w:r>
      <w:r w:rsidRPr="0057714F">
        <w:rPr>
          <w:sz w:val="16"/>
        </w:rPr>
        <w:t xml:space="preserve">, coupled with very high productivity growth levels, </w:t>
      </w:r>
      <w:r w:rsidRPr="0057714F">
        <w:rPr>
          <w:rStyle w:val="StyleBoldUnderline"/>
          <w:highlight w:val="yellow"/>
        </w:rPr>
        <w:t xml:space="preserve">are equally </w:t>
      </w:r>
      <w:r w:rsidRPr="0057714F">
        <w:rPr>
          <w:rStyle w:val="StyleBoldUnderline"/>
          <w:sz w:val="12"/>
          <w:highlight w:val="yellow"/>
          <w:u w:val="none"/>
        </w:rPr>
        <w:t>¶</w:t>
      </w:r>
      <w:r w:rsidRPr="0057714F">
        <w:rPr>
          <w:rStyle w:val="StyleBoldUnderline"/>
          <w:sz w:val="12"/>
          <w:highlight w:val="yellow"/>
        </w:rPr>
        <w:t xml:space="preserve"> </w:t>
      </w:r>
      <w:r w:rsidRPr="0057714F">
        <w:rPr>
          <w:rStyle w:val="StyleBoldUnderline"/>
          <w:highlight w:val="yellow"/>
        </w:rPr>
        <w:t>important in explaining China’s hard-to-beat competitiveness</w:t>
      </w:r>
      <w:r w:rsidRPr="0057714F">
        <w:rPr>
          <w:rStyle w:val="StyleBoldUnderline"/>
        </w:rPr>
        <w:t xml:space="preserve">. </w:t>
      </w:r>
      <w:r w:rsidRPr="0057714F">
        <w:rPr>
          <w:rStyle w:val="StyleBoldUnderline"/>
          <w:highlight w:val="yellow"/>
        </w:rPr>
        <w:t xml:space="preserve">Myth II: China has a </w:t>
      </w:r>
      <w:r w:rsidRPr="0057714F">
        <w:rPr>
          <w:rStyle w:val="StyleBoldUnderline"/>
          <w:sz w:val="12"/>
          <w:highlight w:val="yellow"/>
          <w:u w:val="none"/>
        </w:rPr>
        <w:t>¶</w:t>
      </w:r>
      <w:r w:rsidRPr="0057714F">
        <w:rPr>
          <w:rStyle w:val="StyleBoldUnderline"/>
          <w:sz w:val="12"/>
          <w:highlight w:val="yellow"/>
        </w:rPr>
        <w:t xml:space="preserve"> </w:t>
      </w:r>
      <w:r w:rsidRPr="0057714F">
        <w:rPr>
          <w:rStyle w:val="StyleBoldUnderline"/>
          <w:highlight w:val="yellow"/>
        </w:rPr>
        <w:t>negative impact on FDI flows</w:t>
      </w:r>
      <w:r w:rsidRPr="0057714F">
        <w:rPr>
          <w:sz w:val="16"/>
        </w:rPr>
        <w:t xml:space="preserve"> to other emerging markets. Reality: </w:t>
      </w:r>
      <w:r w:rsidRPr="0057714F">
        <w:rPr>
          <w:rStyle w:val="StyleBoldUnderline"/>
          <w:highlight w:val="yellow"/>
        </w:rPr>
        <w:t xml:space="preserve">Most Latin American </w:t>
      </w:r>
      <w:r w:rsidRPr="0057714F">
        <w:rPr>
          <w:rStyle w:val="StyleBoldUnderline"/>
          <w:sz w:val="12"/>
          <w:highlight w:val="yellow"/>
          <w:u w:val="none"/>
        </w:rPr>
        <w:t>¶</w:t>
      </w:r>
      <w:r w:rsidRPr="0057714F">
        <w:rPr>
          <w:rStyle w:val="StyleBoldUnderline"/>
          <w:sz w:val="12"/>
          <w:highlight w:val="yellow"/>
        </w:rPr>
        <w:t xml:space="preserve"> </w:t>
      </w:r>
      <w:r w:rsidRPr="0057714F">
        <w:rPr>
          <w:rStyle w:val="StyleBoldUnderline"/>
          <w:highlight w:val="yellow"/>
        </w:rPr>
        <w:t>economies do not compete for the same type of FDI that China receives</w:t>
      </w:r>
      <w:r w:rsidRPr="0057714F">
        <w:rPr>
          <w:sz w:val="16"/>
        </w:rPr>
        <w:t xml:space="preserve"> and China’s </w:t>
      </w:r>
      <w:r w:rsidRPr="0057714F">
        <w:rPr>
          <w:sz w:val="12"/>
        </w:rPr>
        <w:t>¶</w:t>
      </w:r>
      <w:r w:rsidRPr="0057714F">
        <w:rPr>
          <w:sz w:val="16"/>
        </w:rPr>
        <w:t xml:space="preserve"> investments in Latin America are only the beginning of a trend that offers many </w:t>
      </w:r>
      <w:r w:rsidRPr="0057714F">
        <w:rPr>
          <w:sz w:val="12"/>
        </w:rPr>
        <w:t>¶</w:t>
      </w:r>
      <w:r w:rsidRPr="0057714F">
        <w:rPr>
          <w:sz w:val="16"/>
        </w:rPr>
        <w:t xml:space="preserve"> opportunities for the region. </w:t>
      </w:r>
      <w:r w:rsidRPr="0057714F">
        <w:rPr>
          <w:rStyle w:val="StyleBoldUnderline"/>
          <w:highlight w:val="yellow"/>
        </w:rPr>
        <w:t xml:space="preserve">Myth III: China’s rise benefits commodity exporting countries </w:t>
      </w:r>
      <w:r w:rsidRPr="0057714F">
        <w:rPr>
          <w:rStyle w:val="StyleBoldUnderline"/>
          <w:sz w:val="12"/>
          <w:highlight w:val="yellow"/>
          <w:u w:val="none"/>
        </w:rPr>
        <w:t>¶</w:t>
      </w:r>
      <w:r w:rsidRPr="0057714F">
        <w:rPr>
          <w:rStyle w:val="StyleBoldUnderline"/>
          <w:sz w:val="12"/>
          <w:highlight w:val="yellow"/>
        </w:rPr>
        <w:t xml:space="preserve"> </w:t>
      </w:r>
      <w:r w:rsidRPr="0057714F">
        <w:rPr>
          <w:rStyle w:val="StyleBoldUnderline"/>
          <w:highlight w:val="yellow"/>
        </w:rPr>
        <w:t xml:space="preserve">and adversely affects light- manufacturing exporting nations. Reality: China’s rise offers </w:t>
      </w:r>
      <w:r w:rsidRPr="0057714F">
        <w:rPr>
          <w:rStyle w:val="StyleBoldUnderline"/>
          <w:sz w:val="12"/>
          <w:highlight w:val="yellow"/>
          <w:u w:val="none"/>
        </w:rPr>
        <w:t>¶</w:t>
      </w:r>
      <w:r w:rsidRPr="0057714F">
        <w:rPr>
          <w:rStyle w:val="StyleBoldUnderline"/>
          <w:sz w:val="12"/>
          <w:highlight w:val="yellow"/>
        </w:rPr>
        <w:t xml:space="preserve"> </w:t>
      </w:r>
      <w:r w:rsidRPr="0057714F">
        <w:rPr>
          <w:rStyle w:val="StyleBoldUnderline"/>
          <w:highlight w:val="yellow"/>
        </w:rPr>
        <w:t>opportunities in keeping and sustaining a manufacturing sector.38</w:t>
      </w:r>
    </w:p>
    <w:p w14:paraId="3E3296D3" w14:textId="77777777" w:rsidR="005040BF" w:rsidRDefault="005040BF" w:rsidP="005040BF"/>
    <w:p w14:paraId="35D1003C" w14:textId="77777777" w:rsidR="005040BF" w:rsidRDefault="005040BF" w:rsidP="005040BF">
      <w:pPr>
        <w:pStyle w:val="Heading4"/>
      </w:pPr>
      <w:r>
        <w:t xml:space="preserve">Chinese investment in </w:t>
      </w:r>
      <w:proofErr w:type="spellStart"/>
      <w:proofErr w:type="gramStart"/>
      <w:r>
        <w:t>latin</w:t>
      </w:r>
      <w:proofErr w:type="spellEnd"/>
      <w:proofErr w:type="gramEnd"/>
      <w:r>
        <w:t xml:space="preserve"> America key to its economy. </w:t>
      </w:r>
    </w:p>
    <w:p w14:paraId="2E02C0A2" w14:textId="77777777" w:rsidR="005040BF" w:rsidRPr="009019E7" w:rsidRDefault="005040BF" w:rsidP="005040BF">
      <w:pPr>
        <w:rPr>
          <w:sz w:val="16"/>
          <w:szCs w:val="16"/>
        </w:rPr>
      </w:pPr>
      <w:r w:rsidRPr="009019E7">
        <w:rPr>
          <w:rStyle w:val="StyleStyleBold12pt"/>
        </w:rPr>
        <w:t>Hsiang 9</w:t>
      </w:r>
      <w:r w:rsidRPr="009019E7">
        <w:rPr>
          <w:sz w:val="16"/>
          <w:szCs w:val="16"/>
        </w:rPr>
        <w:t xml:space="preserve">. [Dr. Antonio, Associate Professor @ </w:t>
      </w:r>
      <w:proofErr w:type="spellStart"/>
      <w:r w:rsidRPr="009019E7">
        <w:rPr>
          <w:sz w:val="16"/>
          <w:szCs w:val="16"/>
        </w:rPr>
        <w:t>Chihlee</w:t>
      </w:r>
      <w:proofErr w:type="spellEnd"/>
      <w:r w:rsidRPr="009019E7">
        <w:rPr>
          <w:sz w:val="16"/>
          <w:szCs w:val="16"/>
        </w:rPr>
        <w:t xml:space="preserve"> Institute of Technology, Taiwan, "China rising in Latin America: More opportunities than Challenges" Journal of Emerging Knowledge on Emerging Markets -- </w:t>
      </w:r>
      <w:proofErr w:type="spellStart"/>
      <w:r w:rsidRPr="009019E7">
        <w:rPr>
          <w:sz w:val="16"/>
          <w:szCs w:val="16"/>
        </w:rPr>
        <w:t>Vol</w:t>
      </w:r>
      <w:proofErr w:type="spellEnd"/>
      <w:r w:rsidRPr="009019E7">
        <w:rPr>
          <w:sz w:val="16"/>
          <w:szCs w:val="16"/>
        </w:rPr>
        <w:t xml:space="preserve"> 1 Issue 1 -- November -- digitalcommons.kennesaw.edu/cgi/viewcontent.cgi</w:t>
      </w:r>
      <w:proofErr w:type="gramStart"/>
      <w:r w:rsidRPr="009019E7">
        <w:rPr>
          <w:sz w:val="16"/>
          <w:szCs w:val="16"/>
        </w:rPr>
        <w:t>?article</w:t>
      </w:r>
      <w:proofErr w:type="gramEnd"/>
      <w:r w:rsidRPr="009019E7">
        <w:rPr>
          <w:sz w:val="16"/>
          <w:szCs w:val="16"/>
        </w:rPr>
        <w:t>=1003&amp;context=jekem]</w:t>
      </w:r>
    </w:p>
    <w:p w14:paraId="3AA4E197" w14:textId="77777777" w:rsidR="005040BF" w:rsidRDefault="005040BF" w:rsidP="005040BF"/>
    <w:p w14:paraId="626F366B" w14:textId="77777777" w:rsidR="005040BF" w:rsidRPr="009019E7" w:rsidRDefault="005040BF" w:rsidP="005040BF">
      <w:pPr>
        <w:rPr>
          <w:rStyle w:val="StyleBoldUnderline"/>
        </w:rPr>
      </w:pPr>
      <w:r w:rsidRPr="009019E7">
        <w:rPr>
          <w:sz w:val="16"/>
        </w:rPr>
        <w:t xml:space="preserve">World Bank economists report that </w:t>
      </w:r>
      <w:r w:rsidRPr="009019E7">
        <w:rPr>
          <w:rStyle w:val="StyleBoldUnderline"/>
          <w:highlight w:val="yellow"/>
        </w:rPr>
        <w:t>the rise of China</w:t>
      </w:r>
      <w:r w:rsidRPr="009019E7">
        <w:rPr>
          <w:rStyle w:val="StyleBoldUnderline"/>
        </w:rPr>
        <w:t xml:space="preserve"> </w:t>
      </w:r>
      <w:r w:rsidRPr="009019E7">
        <w:rPr>
          <w:sz w:val="16"/>
        </w:rPr>
        <w:t xml:space="preserve">and India </w:t>
      </w:r>
      <w:r w:rsidRPr="009019E7">
        <w:rPr>
          <w:rStyle w:val="StyleBoldUnderline"/>
          <w:highlight w:val="yellow"/>
        </w:rPr>
        <w:t xml:space="preserve">is bestowing substantive net </w:t>
      </w:r>
      <w:r w:rsidRPr="009019E7">
        <w:rPr>
          <w:rStyle w:val="StyleBoldUnderline"/>
          <w:sz w:val="12"/>
          <w:highlight w:val="yellow"/>
          <w:u w:val="none"/>
        </w:rPr>
        <w:t>¶</w:t>
      </w:r>
      <w:r w:rsidRPr="009019E7">
        <w:rPr>
          <w:rStyle w:val="StyleBoldUnderline"/>
          <w:sz w:val="12"/>
          <w:highlight w:val="yellow"/>
        </w:rPr>
        <w:t xml:space="preserve"> </w:t>
      </w:r>
      <w:r w:rsidRPr="009019E7">
        <w:rPr>
          <w:rStyle w:val="StyleBoldUnderline"/>
          <w:highlight w:val="yellow"/>
        </w:rPr>
        <w:t xml:space="preserve">benefits on Latin America through higher commodity prices, cheaper industrial inputs, and </w:t>
      </w:r>
      <w:r w:rsidRPr="009019E7">
        <w:rPr>
          <w:rStyle w:val="StyleBoldUnderline"/>
          <w:sz w:val="12"/>
          <w:highlight w:val="yellow"/>
          <w:u w:val="none"/>
        </w:rPr>
        <w:t>¶</w:t>
      </w:r>
      <w:r w:rsidRPr="009019E7">
        <w:rPr>
          <w:rStyle w:val="StyleBoldUnderline"/>
          <w:sz w:val="12"/>
          <w:highlight w:val="yellow"/>
        </w:rPr>
        <w:t xml:space="preserve"> </w:t>
      </w:r>
      <w:r w:rsidRPr="009019E7">
        <w:rPr>
          <w:rStyle w:val="StyleBoldUnderline"/>
          <w:highlight w:val="yellow"/>
        </w:rPr>
        <w:t>growing capital inflows</w:t>
      </w:r>
      <w:r w:rsidRPr="009019E7">
        <w:rPr>
          <w:sz w:val="16"/>
          <w:highlight w:val="yellow"/>
        </w:rPr>
        <w:t>.</w:t>
      </w:r>
      <w:r w:rsidRPr="009019E7">
        <w:rPr>
          <w:sz w:val="16"/>
        </w:rPr>
        <w:t xml:space="preserve"> Moreover, if Latin American governments adopt appropriate </w:t>
      </w:r>
      <w:r w:rsidRPr="009019E7">
        <w:rPr>
          <w:sz w:val="12"/>
        </w:rPr>
        <w:t>¶</w:t>
      </w:r>
      <w:r w:rsidRPr="009019E7">
        <w:rPr>
          <w:sz w:val="16"/>
        </w:rPr>
        <w:t xml:space="preserve"> investment and trade strategies, including negotiating bilateral free-trade agreements, </w:t>
      </w:r>
      <w:r w:rsidRPr="009019E7">
        <w:rPr>
          <w:rStyle w:val="StyleBoldUnderline"/>
          <w:highlight w:val="yellow"/>
        </w:rPr>
        <w:t xml:space="preserve">Latin </w:t>
      </w:r>
      <w:r w:rsidRPr="009019E7">
        <w:rPr>
          <w:rStyle w:val="StyleBoldUnderline"/>
          <w:sz w:val="12"/>
          <w:highlight w:val="yellow"/>
          <w:u w:val="none"/>
        </w:rPr>
        <w:t>¶</w:t>
      </w:r>
      <w:r w:rsidRPr="009019E7">
        <w:rPr>
          <w:rStyle w:val="StyleBoldUnderline"/>
          <w:sz w:val="12"/>
          <w:highlight w:val="yellow"/>
        </w:rPr>
        <w:t xml:space="preserve"> </w:t>
      </w:r>
      <w:r w:rsidRPr="009019E7">
        <w:rPr>
          <w:rStyle w:val="StyleBoldUnderline"/>
          <w:highlight w:val="yellow"/>
        </w:rPr>
        <w:t xml:space="preserve">American exporters should be able to successfully penetrate the burgeoning Asian </w:t>
      </w:r>
      <w:r w:rsidRPr="009019E7">
        <w:rPr>
          <w:rStyle w:val="StyleBoldUnderline"/>
          <w:sz w:val="12"/>
          <w:highlight w:val="yellow"/>
          <w:u w:val="none"/>
        </w:rPr>
        <w:t>¶</w:t>
      </w:r>
      <w:r w:rsidRPr="009019E7">
        <w:rPr>
          <w:rStyle w:val="StyleBoldUnderline"/>
          <w:sz w:val="12"/>
          <w:highlight w:val="yellow"/>
        </w:rPr>
        <w:t xml:space="preserve"> </w:t>
      </w:r>
      <w:r w:rsidRPr="009019E7">
        <w:rPr>
          <w:rStyle w:val="StyleBoldUnderline"/>
          <w:highlight w:val="yellow"/>
        </w:rPr>
        <w:t xml:space="preserve">commercial markets and better integrate themselves into Asian-linked global production </w:t>
      </w:r>
      <w:r w:rsidRPr="009019E7">
        <w:rPr>
          <w:rStyle w:val="StyleBoldUnderline"/>
          <w:sz w:val="12"/>
          <w:highlight w:val="yellow"/>
          <w:u w:val="none"/>
        </w:rPr>
        <w:t>¶</w:t>
      </w:r>
      <w:r w:rsidRPr="009019E7">
        <w:rPr>
          <w:rStyle w:val="StyleBoldUnderline"/>
          <w:sz w:val="12"/>
          <w:highlight w:val="yellow"/>
        </w:rPr>
        <w:t xml:space="preserve"> </w:t>
      </w:r>
      <w:r w:rsidRPr="009019E7">
        <w:rPr>
          <w:rStyle w:val="StyleBoldUnderline"/>
          <w:highlight w:val="yellow"/>
        </w:rPr>
        <w:t>networks</w:t>
      </w:r>
      <w:r w:rsidRPr="009019E7">
        <w:rPr>
          <w:rStyle w:val="StyleBoldUnderline"/>
        </w:rPr>
        <w:t>.</w:t>
      </w:r>
      <w:r w:rsidRPr="009019E7">
        <w:rPr>
          <w:sz w:val="16"/>
        </w:rPr>
        <w:t xml:space="preserve"> No wonder economists from the Organization for Economic Cooperation and </w:t>
      </w:r>
      <w:r w:rsidRPr="009019E7">
        <w:rPr>
          <w:sz w:val="12"/>
        </w:rPr>
        <w:t>¶</w:t>
      </w:r>
      <w:r w:rsidRPr="009019E7">
        <w:rPr>
          <w:sz w:val="16"/>
        </w:rPr>
        <w:t xml:space="preserve"> Development (OECD</w:t>
      </w:r>
      <w:proofErr w:type="gramStart"/>
      <w:r w:rsidRPr="009019E7">
        <w:rPr>
          <w:sz w:val="16"/>
        </w:rPr>
        <w:t>),</w:t>
      </w:r>
      <w:proofErr w:type="gramEnd"/>
      <w:r w:rsidRPr="009019E7">
        <w:rPr>
          <w:sz w:val="16"/>
        </w:rPr>
        <w:t xml:space="preserve"> generally concur with their World Bank counterparts that “</w:t>
      </w:r>
      <w:r w:rsidRPr="009019E7">
        <w:rPr>
          <w:rStyle w:val="StyleBoldUnderline"/>
        </w:rPr>
        <w:t xml:space="preserve">as seen </w:t>
      </w:r>
      <w:r w:rsidRPr="009019E7">
        <w:rPr>
          <w:rStyle w:val="StyleBoldUnderline"/>
          <w:sz w:val="12"/>
          <w:u w:val="none"/>
        </w:rPr>
        <w:t>¶</w:t>
      </w:r>
      <w:r w:rsidRPr="009019E7">
        <w:rPr>
          <w:rStyle w:val="StyleBoldUnderline"/>
          <w:sz w:val="12"/>
        </w:rPr>
        <w:t xml:space="preserve"> </w:t>
      </w:r>
      <w:r w:rsidRPr="009019E7">
        <w:rPr>
          <w:rStyle w:val="StyleBoldUnderline"/>
        </w:rPr>
        <w:t>through the Latin American lens, China is closer to heaven than hell.”37</w:t>
      </w:r>
    </w:p>
    <w:p w14:paraId="545DDDC6" w14:textId="77777777" w:rsidR="00430430" w:rsidRPr="003144E2" w:rsidRDefault="00430430" w:rsidP="00430430"/>
    <w:p w14:paraId="3011CE8C" w14:textId="77777777" w:rsidR="00430430" w:rsidRDefault="00430430" w:rsidP="00430430"/>
    <w:p w14:paraId="7A072013" w14:textId="77777777" w:rsidR="0035030C" w:rsidRDefault="0035030C" w:rsidP="0035030C">
      <w:pPr>
        <w:pStyle w:val="Heading3"/>
      </w:pPr>
    </w:p>
    <w:p w14:paraId="48D7748D" w14:textId="0C9F177F" w:rsidR="00893184" w:rsidRDefault="00893184" w:rsidP="00893184">
      <w:pPr>
        <w:pStyle w:val="Heading1"/>
      </w:pPr>
      <w:r>
        <w:lastRenderedPageBreak/>
        <w:t>***NET BENEFIT***</w:t>
      </w:r>
    </w:p>
    <w:p w14:paraId="454A42CE" w14:textId="4CF1B2AD" w:rsidR="0035030C" w:rsidRDefault="0035030C" w:rsidP="0035030C">
      <w:pPr>
        <w:pStyle w:val="Heading2"/>
      </w:pPr>
      <w:r>
        <w:lastRenderedPageBreak/>
        <w:t xml:space="preserve">--- Soft Power --- </w:t>
      </w:r>
    </w:p>
    <w:p w14:paraId="4E55278C" w14:textId="1B1FEFC0" w:rsidR="00893184" w:rsidRDefault="000500A1" w:rsidP="00893184">
      <w:pPr>
        <w:pStyle w:val="Heading3"/>
      </w:pPr>
      <w:r>
        <w:lastRenderedPageBreak/>
        <w:t xml:space="preserve">1NC: </w:t>
      </w:r>
      <w:r w:rsidR="00893184">
        <w:t xml:space="preserve">Soft Power </w:t>
      </w:r>
      <w:r>
        <w:t>NB</w:t>
      </w:r>
    </w:p>
    <w:p w14:paraId="72A1B26E" w14:textId="77777777" w:rsidR="00893184" w:rsidRDefault="00893184" w:rsidP="00893184"/>
    <w:p w14:paraId="4047227E" w14:textId="0403116C" w:rsidR="00893184" w:rsidRDefault="00893184" w:rsidP="00893184">
      <w:pPr>
        <w:pStyle w:val="Heading4"/>
      </w:pPr>
      <w:proofErr w:type="gramStart"/>
      <w:r>
        <w:t>Counterplan key to shore up Chinese soft power.</w:t>
      </w:r>
      <w:proofErr w:type="gramEnd"/>
      <w:r>
        <w:t xml:space="preserve"> </w:t>
      </w:r>
    </w:p>
    <w:p w14:paraId="04C000F4" w14:textId="2CDE2110" w:rsidR="00893184" w:rsidRPr="00C16D2F" w:rsidRDefault="00C16D2F" w:rsidP="00893184">
      <w:pPr>
        <w:rPr>
          <w:sz w:val="16"/>
          <w:szCs w:val="16"/>
        </w:rPr>
      </w:pPr>
      <w:proofErr w:type="spellStart"/>
      <w:r w:rsidRPr="00C16D2F">
        <w:rPr>
          <w:rStyle w:val="StyleStyleBold12pt"/>
        </w:rPr>
        <w:t>Wiest</w:t>
      </w:r>
      <w:proofErr w:type="spellEnd"/>
      <w:r w:rsidRPr="00C16D2F">
        <w:rPr>
          <w:rStyle w:val="StyleStyleBold12pt"/>
        </w:rPr>
        <w:t xml:space="preserve"> 11</w:t>
      </w:r>
      <w:r w:rsidRPr="00C16D2F">
        <w:rPr>
          <w:sz w:val="16"/>
          <w:szCs w:val="16"/>
        </w:rPr>
        <w:t>. [</w:t>
      </w:r>
      <w:proofErr w:type="spellStart"/>
      <w:r w:rsidRPr="00C16D2F">
        <w:rPr>
          <w:sz w:val="16"/>
          <w:szCs w:val="16"/>
        </w:rPr>
        <w:t>Nailene</w:t>
      </w:r>
      <w:proofErr w:type="spellEnd"/>
      <w:r w:rsidRPr="00C16D2F">
        <w:rPr>
          <w:sz w:val="16"/>
          <w:szCs w:val="16"/>
        </w:rPr>
        <w:t xml:space="preserve"> Chou, Professor of financial journalism at the School of Journalism and Communication, Tsinghua University, "Soft Power and China's Story in Latin America" </w:t>
      </w:r>
      <w:proofErr w:type="spellStart"/>
      <w:r w:rsidRPr="00C16D2F">
        <w:rPr>
          <w:sz w:val="16"/>
          <w:szCs w:val="16"/>
        </w:rPr>
        <w:t>Caixin</w:t>
      </w:r>
      <w:proofErr w:type="spellEnd"/>
      <w:r w:rsidRPr="00C16D2F">
        <w:rPr>
          <w:sz w:val="16"/>
          <w:szCs w:val="16"/>
        </w:rPr>
        <w:t xml:space="preserve"> Online -- September 11 -- english.caixin.com/2011-11-09/100324170.html]</w:t>
      </w:r>
    </w:p>
    <w:p w14:paraId="6672A257" w14:textId="77777777" w:rsidR="00C16D2F" w:rsidRDefault="00C16D2F" w:rsidP="00893184"/>
    <w:p w14:paraId="54F14444" w14:textId="6C886619" w:rsidR="00893184" w:rsidRPr="00893184" w:rsidRDefault="00893184" w:rsidP="00893184">
      <w:pPr>
        <w:rPr>
          <w:sz w:val="16"/>
        </w:rPr>
      </w:pPr>
      <w:r w:rsidRPr="00893184">
        <w:rPr>
          <w:sz w:val="16"/>
        </w:rPr>
        <w:t>The Spanish expression "</w:t>
      </w:r>
      <w:proofErr w:type="spellStart"/>
      <w:r w:rsidRPr="00893184">
        <w:rPr>
          <w:sz w:val="16"/>
        </w:rPr>
        <w:t>cuento</w:t>
      </w:r>
      <w:proofErr w:type="spellEnd"/>
      <w:r w:rsidRPr="00893184">
        <w:rPr>
          <w:sz w:val="16"/>
        </w:rPr>
        <w:t xml:space="preserve"> chino," or "Chinese story" is a synonym for "tall tale." It's a fitting expression for our times, since </w:t>
      </w:r>
      <w:r w:rsidRPr="00893184">
        <w:rPr>
          <w:rStyle w:val="StyleBoldUnderline"/>
        </w:rPr>
        <w:t>China's</w:t>
      </w:r>
      <w:r w:rsidRPr="00893184">
        <w:rPr>
          <w:sz w:val="16"/>
        </w:rPr>
        <w:t xml:space="preserve"> size, population and spectacular </w:t>
      </w:r>
      <w:r w:rsidRPr="00893184">
        <w:rPr>
          <w:rStyle w:val="StyleBoldUnderline"/>
        </w:rPr>
        <w:t xml:space="preserve">economic achievements </w:t>
      </w:r>
      <w:r w:rsidRPr="00893184">
        <w:rPr>
          <w:sz w:val="16"/>
        </w:rPr>
        <w:t>of late</w:t>
      </w:r>
      <w:r w:rsidRPr="00893184">
        <w:rPr>
          <w:rStyle w:val="StyleBoldUnderline"/>
        </w:rPr>
        <w:t xml:space="preserve"> have inspired grand fantasies across Latin America</w:t>
      </w:r>
      <w:proofErr w:type="gramStart"/>
      <w:r w:rsidRPr="00893184">
        <w:rPr>
          <w:rStyle w:val="StyleBoldUnderline"/>
          <w:sz w:val="14"/>
          <w:szCs w:val="14"/>
        </w:rPr>
        <w:t>.</w:t>
      </w:r>
      <w:r w:rsidRPr="00893184">
        <w:rPr>
          <w:rStyle w:val="StyleBoldUnderline"/>
          <w:sz w:val="14"/>
          <w:szCs w:val="14"/>
          <w:u w:val="none"/>
        </w:rPr>
        <w:t>¶</w:t>
      </w:r>
      <w:proofErr w:type="gramEnd"/>
      <w:r w:rsidRPr="00893184">
        <w:rPr>
          <w:rStyle w:val="StyleBoldUnderline"/>
          <w:sz w:val="14"/>
          <w:szCs w:val="14"/>
        </w:rPr>
        <w:t xml:space="preserve"> </w:t>
      </w:r>
      <w:r w:rsidRPr="00893184">
        <w:rPr>
          <w:sz w:val="14"/>
          <w:szCs w:val="14"/>
        </w:rPr>
        <w:t>Barely a decade ago, China was the world's seventh-largest economy. Now, by the reckoning of the International Monetary Fund, China will overtake the United States and become the world's largest economy in 2016</w:t>
      </w:r>
      <w:proofErr w:type="gramStart"/>
      <w:r w:rsidRPr="00893184">
        <w:rPr>
          <w:sz w:val="14"/>
          <w:szCs w:val="14"/>
        </w:rPr>
        <w:t>.¶</w:t>
      </w:r>
      <w:proofErr w:type="gramEnd"/>
      <w:r w:rsidRPr="00893184">
        <w:rPr>
          <w:sz w:val="14"/>
          <w:szCs w:val="14"/>
        </w:rPr>
        <w:t xml:space="preserve"> No wonder the developing world is held in thrall.</w:t>
      </w:r>
      <w:r w:rsidRPr="00893184">
        <w:rPr>
          <w:sz w:val="16"/>
        </w:rPr>
        <w:t xml:space="preserve"> </w:t>
      </w:r>
      <w:r w:rsidRPr="00893184">
        <w:rPr>
          <w:rStyle w:val="StyleBoldUnderline"/>
        </w:rPr>
        <w:t>There's</w:t>
      </w:r>
      <w:r w:rsidRPr="00893184">
        <w:rPr>
          <w:sz w:val="16"/>
        </w:rPr>
        <w:t xml:space="preserve"> likewise </w:t>
      </w:r>
      <w:r w:rsidRPr="00893184">
        <w:rPr>
          <w:rStyle w:val="StyleBoldUnderline"/>
        </w:rPr>
        <w:t xml:space="preserve">a prevailing readiness to accept and emulate China, which in turn has given China a golden opportunity to extend its cultural soft power </w:t>
      </w:r>
      <w:r w:rsidRPr="00893184">
        <w:rPr>
          <w:sz w:val="14"/>
          <w:szCs w:val="14"/>
        </w:rPr>
        <w:t>abroad. Indeed, promoting soft power overseas was a policy goal recently declared by the Chinese government. The initiative recognizes that a nation's success on the world stage, as Harvard University's Joseph Nye once said, "depends not only on whose army wins, but also on whose story wins."¶ Yes, the story is important. Now,</w:t>
      </w:r>
      <w:r w:rsidRPr="00893184">
        <w:rPr>
          <w:sz w:val="16"/>
        </w:rPr>
        <w:t xml:space="preserve"> </w:t>
      </w:r>
      <w:r w:rsidRPr="00893184">
        <w:rPr>
          <w:rStyle w:val="StyleBoldUnderline"/>
        </w:rPr>
        <w:t>China needs a convincing narrative</w:t>
      </w:r>
      <w:proofErr w:type="gramStart"/>
      <w:r w:rsidRPr="00893184">
        <w:rPr>
          <w:sz w:val="16"/>
        </w:rPr>
        <w:t>.</w:t>
      </w:r>
      <w:r w:rsidRPr="00893184">
        <w:rPr>
          <w:sz w:val="12"/>
        </w:rPr>
        <w:t>¶</w:t>
      </w:r>
      <w:proofErr w:type="gramEnd"/>
      <w:r w:rsidRPr="00893184">
        <w:rPr>
          <w:sz w:val="16"/>
        </w:rPr>
        <w:t xml:space="preserve"> The China-Latin America attraction is easy to understand. </w:t>
      </w:r>
      <w:r w:rsidRPr="00893184">
        <w:rPr>
          <w:rStyle w:val="StyleBoldUnderline"/>
        </w:rPr>
        <w:t>China provides a growth model as a counterweight to the U</w:t>
      </w:r>
      <w:r w:rsidRPr="00893184">
        <w:rPr>
          <w:sz w:val="16"/>
        </w:rPr>
        <w:t xml:space="preserve">nited </w:t>
      </w:r>
      <w:r w:rsidRPr="00893184">
        <w:rPr>
          <w:rStyle w:val="StyleBoldUnderline"/>
        </w:rPr>
        <w:t>St</w:t>
      </w:r>
      <w:r w:rsidRPr="00893184">
        <w:rPr>
          <w:sz w:val="16"/>
        </w:rPr>
        <w:t>ates. Latin American countries have tried one failed development model after another only to find themselves, unlike the dynamic economies of East Asia stuck in a slow-growth rut</w:t>
      </w:r>
      <w:proofErr w:type="gramStart"/>
      <w:r w:rsidRPr="00893184">
        <w:rPr>
          <w:sz w:val="16"/>
        </w:rPr>
        <w:t>.</w:t>
      </w:r>
      <w:r w:rsidRPr="00893184">
        <w:rPr>
          <w:sz w:val="12"/>
        </w:rPr>
        <w:t>¶</w:t>
      </w:r>
      <w:proofErr w:type="gramEnd"/>
      <w:r w:rsidRPr="00893184">
        <w:rPr>
          <w:sz w:val="16"/>
        </w:rPr>
        <w:t xml:space="preserve"> State-led import substitution policies mired these countries in self-imposed isolation and inefficiencies. </w:t>
      </w:r>
      <w:r w:rsidRPr="00893184">
        <w:rPr>
          <w:rStyle w:val="StyleBoldUnderline"/>
        </w:rPr>
        <w:t>Neoliberal policies in line with</w:t>
      </w:r>
      <w:r w:rsidRPr="00893184">
        <w:rPr>
          <w:sz w:val="16"/>
        </w:rPr>
        <w:t xml:space="preserve"> the </w:t>
      </w:r>
      <w:r w:rsidRPr="00893184">
        <w:rPr>
          <w:rStyle w:val="StyleBoldUnderline"/>
        </w:rPr>
        <w:t>Washington</w:t>
      </w:r>
      <w:r w:rsidRPr="00893184">
        <w:rPr>
          <w:sz w:val="16"/>
        </w:rPr>
        <w:t xml:space="preserve"> Consensus </w:t>
      </w:r>
      <w:r w:rsidRPr="00893184">
        <w:rPr>
          <w:rStyle w:val="StyleBoldUnderline"/>
        </w:rPr>
        <w:t>led to dependency on fickle capital inflow</w:t>
      </w:r>
      <w:proofErr w:type="gramStart"/>
      <w:r w:rsidRPr="00893184">
        <w:rPr>
          <w:rStyle w:val="StyleBoldUnderline"/>
        </w:rPr>
        <w:t>.</w:t>
      </w:r>
      <w:r w:rsidRPr="00893184">
        <w:rPr>
          <w:rStyle w:val="StyleBoldUnderline"/>
          <w:sz w:val="12"/>
          <w:u w:val="none"/>
        </w:rPr>
        <w:t>¶</w:t>
      </w:r>
      <w:proofErr w:type="gramEnd"/>
      <w:r w:rsidRPr="00893184">
        <w:rPr>
          <w:rStyle w:val="StyleBoldUnderline"/>
          <w:sz w:val="12"/>
        </w:rPr>
        <w:t xml:space="preserve"> </w:t>
      </w:r>
      <w:r w:rsidRPr="00893184">
        <w:rPr>
          <w:rStyle w:val="StyleBoldUnderline"/>
        </w:rPr>
        <w:t>China's economic success</w:t>
      </w:r>
      <w:r w:rsidRPr="00893184">
        <w:rPr>
          <w:sz w:val="16"/>
        </w:rPr>
        <w:t xml:space="preserve">, </w:t>
      </w:r>
      <w:r w:rsidRPr="00893184">
        <w:rPr>
          <w:rStyle w:val="StyleBoldUnderline"/>
        </w:rPr>
        <w:t>achieved via controlled economic liberalization and by expanding technical capacities in order to attract foreign investment, offers a viable alternative</w:t>
      </w:r>
      <w:r w:rsidRPr="00893184">
        <w:rPr>
          <w:sz w:val="16"/>
        </w:rPr>
        <w:t>.</w:t>
      </w:r>
      <w:r w:rsidRPr="00893184">
        <w:rPr>
          <w:sz w:val="12"/>
        </w:rPr>
        <w:t>¶</w:t>
      </w:r>
      <w:r w:rsidRPr="00893184">
        <w:rPr>
          <w:sz w:val="16"/>
        </w:rPr>
        <w:t xml:space="preserve"> In the second half of the 20th century, Mao Zedong's doctrine of guerrilla warfare – which once shone like a beacon guiding fervent revolutionaries in South America – faded into the Andean jungles. But since launching its capitalist transformation, </w:t>
      </w:r>
      <w:r w:rsidRPr="00893184">
        <w:rPr>
          <w:rStyle w:val="StyleBoldUnderline"/>
        </w:rPr>
        <w:t>China has avoided ideological</w:t>
      </w:r>
      <w:r w:rsidRPr="00893184">
        <w:rPr>
          <w:sz w:val="16"/>
        </w:rPr>
        <w:t xml:space="preserve"> </w:t>
      </w:r>
      <w:r w:rsidRPr="00893184">
        <w:rPr>
          <w:rStyle w:val="StyleBoldUnderline"/>
        </w:rPr>
        <w:t>exports</w:t>
      </w:r>
      <w:r w:rsidRPr="00893184">
        <w:rPr>
          <w:sz w:val="16"/>
        </w:rPr>
        <w:t>. It carefully keeps a safe distance from leftist politics in Venezuela and Bolivia, while adhering to mercantilist policies: Doing business for business' sake</w:t>
      </w:r>
      <w:proofErr w:type="gramStart"/>
      <w:r w:rsidRPr="00893184">
        <w:rPr>
          <w:sz w:val="16"/>
        </w:rPr>
        <w:t>.</w:t>
      </w:r>
      <w:r w:rsidRPr="00893184">
        <w:rPr>
          <w:sz w:val="12"/>
        </w:rPr>
        <w:t>¶</w:t>
      </w:r>
      <w:proofErr w:type="gramEnd"/>
      <w:r w:rsidRPr="00893184">
        <w:rPr>
          <w:sz w:val="16"/>
        </w:rPr>
        <w:t xml:space="preserve"> </w:t>
      </w:r>
      <w:r w:rsidRPr="00893184">
        <w:rPr>
          <w:rStyle w:val="StyleBoldUnderline"/>
        </w:rPr>
        <w:t>Latin American countries that today count China as their No. 1 trading partner</w:t>
      </w:r>
      <w:r w:rsidRPr="00893184">
        <w:rPr>
          <w:sz w:val="16"/>
        </w:rPr>
        <w:t xml:space="preserve">, such as Brazil, Chile and Peru, have benefited enormously as Chinese commodity purchases boosted export revenues and helped them weather the 2008 financial crisis. In contrast, countries overly dependent on the United States, such as Mexico, were hurt more than others during that recent downturn. With the U.S. economy in recession, </w:t>
      </w:r>
      <w:r w:rsidRPr="00893184">
        <w:rPr>
          <w:rStyle w:val="StyleBoldUnderline"/>
        </w:rPr>
        <w:t>cash-rich China is now in a unique position to invest in capital-intensive projects</w:t>
      </w:r>
      <w:proofErr w:type="gramStart"/>
      <w:r w:rsidRPr="00893184">
        <w:rPr>
          <w:rStyle w:val="StyleBoldUnderline"/>
        </w:rPr>
        <w:t>.</w:t>
      </w:r>
      <w:r w:rsidRPr="00893184">
        <w:rPr>
          <w:rStyle w:val="StyleBoldUnderline"/>
          <w:sz w:val="12"/>
          <w:u w:val="none"/>
        </w:rPr>
        <w:t>¶</w:t>
      </w:r>
      <w:proofErr w:type="gramEnd"/>
      <w:r w:rsidRPr="00893184">
        <w:rPr>
          <w:rStyle w:val="StyleBoldUnderline"/>
          <w:sz w:val="12"/>
        </w:rPr>
        <w:t xml:space="preserve"> </w:t>
      </w:r>
      <w:r w:rsidRPr="00893184">
        <w:rPr>
          <w:sz w:val="16"/>
        </w:rPr>
        <w:t>"</w:t>
      </w:r>
      <w:proofErr w:type="spellStart"/>
      <w:r w:rsidRPr="00893184">
        <w:rPr>
          <w:sz w:val="14"/>
          <w:szCs w:val="14"/>
        </w:rPr>
        <w:t>Cuento</w:t>
      </w:r>
      <w:proofErr w:type="spellEnd"/>
      <w:r w:rsidRPr="00893184">
        <w:rPr>
          <w:sz w:val="14"/>
          <w:szCs w:val="14"/>
        </w:rPr>
        <w:t xml:space="preserve"> chino" is more relevant than ever this year amid buzz over an US$ 8 billion railroad project scheduled to link two Colombian cities: the port of Cartagena on the Caribbean Sea, and Buenaventura on the Pacific Ocean. This would be an engineering feat that arguably only the Chinese could accomplish: A 220-kilometer railway across floodplains and three mountain ranges, and through a region marred by drug-trafficking violence</w:t>
      </w:r>
      <w:proofErr w:type="gramStart"/>
      <w:r w:rsidRPr="00893184">
        <w:rPr>
          <w:sz w:val="14"/>
          <w:szCs w:val="14"/>
        </w:rPr>
        <w:t>.¶</w:t>
      </w:r>
      <w:proofErr w:type="gramEnd"/>
      <w:r w:rsidRPr="00893184">
        <w:rPr>
          <w:sz w:val="14"/>
          <w:szCs w:val="14"/>
        </w:rPr>
        <w:t xml:space="preserve"> The rail project's plans sparked wild speculation about China's intent and what some said was an unabashed incursion into America's backyard. The story got more intriguing when the railway started being called a "canal </w:t>
      </w:r>
      <w:proofErr w:type="spellStart"/>
      <w:r w:rsidRPr="00893184">
        <w:rPr>
          <w:sz w:val="14"/>
          <w:szCs w:val="14"/>
        </w:rPr>
        <w:t>seco</w:t>
      </w:r>
      <w:proofErr w:type="spellEnd"/>
      <w:r w:rsidRPr="00893184">
        <w:rPr>
          <w:sz w:val="14"/>
          <w:szCs w:val="14"/>
        </w:rPr>
        <w:t>," or "dry canal," by those who guessed ships would be ferried on railroad cars from sea to sea</w:t>
      </w:r>
      <w:proofErr w:type="gramStart"/>
      <w:r w:rsidRPr="00893184">
        <w:rPr>
          <w:sz w:val="14"/>
          <w:szCs w:val="14"/>
        </w:rPr>
        <w:t>.¶</w:t>
      </w:r>
      <w:proofErr w:type="gramEnd"/>
      <w:r w:rsidRPr="00893184">
        <w:rPr>
          <w:sz w:val="14"/>
          <w:szCs w:val="14"/>
        </w:rPr>
        <w:t xml:space="preserve"> Infatuation with China, however, can quickly turn to antipathy. An economic powerhouse China may be, but it can hardly be called a gentle giant. It's actually a voracious monster, gobbling crude oil, minerals and natural resources, wreaking havoc on the environment, blithely emitting unacceptable amounts of the carbon dioxide that causes global warming</w:t>
      </w:r>
      <w:proofErr w:type="gramStart"/>
      <w:r w:rsidRPr="00893184">
        <w:rPr>
          <w:sz w:val="14"/>
          <w:szCs w:val="14"/>
        </w:rPr>
        <w:t>.¶</w:t>
      </w:r>
      <w:proofErr w:type="gramEnd"/>
      <w:r w:rsidRPr="00893184">
        <w:rPr>
          <w:sz w:val="14"/>
          <w:szCs w:val="14"/>
        </w:rPr>
        <w:t xml:space="preserve"> China as "la </w:t>
      </w:r>
      <w:proofErr w:type="spellStart"/>
      <w:r w:rsidRPr="00893184">
        <w:rPr>
          <w:sz w:val="14"/>
          <w:szCs w:val="14"/>
        </w:rPr>
        <w:t>fabrica</w:t>
      </w:r>
      <w:proofErr w:type="spellEnd"/>
      <w:r w:rsidRPr="00893184">
        <w:rPr>
          <w:sz w:val="14"/>
          <w:szCs w:val="14"/>
        </w:rPr>
        <w:t xml:space="preserve"> del </w:t>
      </w:r>
      <w:proofErr w:type="spellStart"/>
      <w:r w:rsidRPr="00893184">
        <w:rPr>
          <w:sz w:val="14"/>
          <w:szCs w:val="14"/>
        </w:rPr>
        <w:t>mundo</w:t>
      </w:r>
      <w:proofErr w:type="spellEnd"/>
      <w:r w:rsidRPr="00893184">
        <w:rPr>
          <w:sz w:val="14"/>
          <w:szCs w:val="14"/>
        </w:rPr>
        <w:t>" – the factory of the world – arouses fear and resentment, as more than 90 percent of Latin American manufacturing exports are threatened by Chinese competition. No wonder some 60 percent of all anti-dumping cases launched against China at the World Trade Organization were filed by Latin American countries</w:t>
      </w:r>
      <w:proofErr w:type="gramStart"/>
      <w:r w:rsidRPr="00893184">
        <w:rPr>
          <w:sz w:val="14"/>
          <w:szCs w:val="14"/>
        </w:rPr>
        <w:t>.¶</w:t>
      </w:r>
      <w:proofErr w:type="gramEnd"/>
      <w:r w:rsidRPr="00893184">
        <w:rPr>
          <w:sz w:val="14"/>
          <w:szCs w:val="14"/>
        </w:rPr>
        <w:t xml:space="preserve"> Latin America's perceptions of China are still largely shaped by international media. The Chinese government's soft-power Confucius Institutes, if managed well, could bring greater understanding of China</w:t>
      </w:r>
      <w:proofErr w:type="gramStart"/>
      <w:r w:rsidRPr="00893184">
        <w:rPr>
          <w:sz w:val="14"/>
          <w:szCs w:val="14"/>
        </w:rPr>
        <w:t>.¶</w:t>
      </w:r>
      <w:proofErr w:type="gramEnd"/>
      <w:r w:rsidRPr="00893184">
        <w:rPr>
          <w:sz w:val="14"/>
          <w:szCs w:val="14"/>
        </w:rPr>
        <w:t xml:space="preserve"> A Colombian woman I recently met said she is keen to learn the Chinese language but confesses she's more drawn to Tibetan Buddhism than the moral teachings of that ancient sage, Confucius. In predominantly Catholic countries, China as an atheist country does not go down very well</w:t>
      </w:r>
      <w:proofErr w:type="gramStart"/>
      <w:r w:rsidRPr="00893184">
        <w:rPr>
          <w:sz w:val="14"/>
          <w:szCs w:val="14"/>
        </w:rPr>
        <w:t>.¶</w:t>
      </w:r>
      <w:proofErr w:type="gramEnd"/>
      <w:r w:rsidRPr="00893184">
        <w:rPr>
          <w:sz w:val="16"/>
        </w:rPr>
        <w:t xml:space="preserve"> </w:t>
      </w:r>
      <w:r w:rsidRPr="00893184">
        <w:rPr>
          <w:rStyle w:val="StyleBoldUnderline"/>
        </w:rPr>
        <w:t>Bonding China and Latin America calls for a narrative that resonates</w:t>
      </w:r>
      <w:r w:rsidRPr="00893184">
        <w:rPr>
          <w:sz w:val="16"/>
        </w:rPr>
        <w:t xml:space="preserve">. For a country of 1.3 billion people with a per capita GDP no higher than Colombia or Peru's, </w:t>
      </w:r>
      <w:r w:rsidRPr="00893184">
        <w:rPr>
          <w:rStyle w:val="StyleBoldUnderline"/>
        </w:rPr>
        <w:t>China has shared experiences and future hopes to tell to other emerging economies.</w:t>
      </w:r>
      <w:r w:rsidRPr="00893184">
        <w:rPr>
          <w:sz w:val="16"/>
        </w:rPr>
        <w:t xml:space="preserve"> </w:t>
      </w:r>
      <w:r w:rsidRPr="00893184">
        <w:rPr>
          <w:rStyle w:val="StyleBoldUnderline"/>
        </w:rPr>
        <w:t>Finding the right story will be crucial for soft power policy to succeed</w:t>
      </w:r>
      <w:r w:rsidRPr="00893184">
        <w:rPr>
          <w:sz w:val="16"/>
        </w:rPr>
        <w:t>. Otherwise, the game will be lost even before it begins.</w:t>
      </w:r>
    </w:p>
    <w:p w14:paraId="7F872BAC" w14:textId="77777777" w:rsidR="00893184" w:rsidRDefault="00893184" w:rsidP="00893184"/>
    <w:p w14:paraId="7E939A93" w14:textId="77777777" w:rsidR="000500A1" w:rsidRDefault="000500A1" w:rsidP="000500A1">
      <w:pPr>
        <w:pStyle w:val="Heading4"/>
      </w:pPr>
      <w:proofErr w:type="gramStart"/>
      <w:r>
        <w:t>Chinese soft power key to its economy.</w:t>
      </w:r>
      <w:proofErr w:type="gramEnd"/>
      <w:r>
        <w:t xml:space="preserve"> </w:t>
      </w:r>
    </w:p>
    <w:p w14:paraId="7F9DE692" w14:textId="77777777" w:rsidR="000500A1" w:rsidRPr="00202753" w:rsidRDefault="000500A1" w:rsidP="000500A1">
      <w:pPr>
        <w:rPr>
          <w:b/>
          <w:bCs/>
          <w:sz w:val="16"/>
          <w:szCs w:val="16"/>
        </w:rPr>
      </w:pPr>
      <w:r w:rsidRPr="00193816">
        <w:rPr>
          <w:rStyle w:val="StyleStyleBold12pt"/>
        </w:rPr>
        <w:t xml:space="preserve">CSIS 9 </w:t>
      </w:r>
      <w:r w:rsidRPr="00202753">
        <w:rPr>
          <w:rStyle w:val="StyleStyleBold12pt"/>
          <w:b w:val="0"/>
          <w:sz w:val="16"/>
          <w:szCs w:val="16"/>
        </w:rPr>
        <w:t>(March 2009, Center Strategic &amp; International Studies, “Chinese Soft Power and Its Implications for the United States,” http://csis.org/files/media/csis/pubs/090305_mcgiffert_chinesesoftpower_web.pdf)</w:t>
      </w:r>
    </w:p>
    <w:p w14:paraId="67A361E7" w14:textId="77777777" w:rsidR="000500A1" w:rsidRDefault="000500A1" w:rsidP="000500A1"/>
    <w:p w14:paraId="01EFC64B" w14:textId="77777777" w:rsidR="000500A1" w:rsidRDefault="000500A1" w:rsidP="000500A1">
      <w:pPr>
        <w:rPr>
          <w:sz w:val="16"/>
        </w:rPr>
      </w:pPr>
      <w:r w:rsidRPr="00B4374A">
        <w:rPr>
          <w:highlight w:val="lightGray"/>
          <w:u w:val="single"/>
        </w:rPr>
        <w:t>Aware of the benefits of</w:t>
      </w:r>
      <w:r w:rsidRPr="004C6BC1">
        <w:rPr>
          <w:u w:val="single"/>
        </w:rPr>
        <w:t xml:space="preserve"> </w:t>
      </w:r>
      <w:r w:rsidRPr="00B67ACF">
        <w:rPr>
          <w:sz w:val="16"/>
        </w:rPr>
        <w:t xml:space="preserve">a sophisticated </w:t>
      </w:r>
      <w:r w:rsidRPr="00B4374A">
        <w:rPr>
          <w:highlight w:val="lightGray"/>
          <w:u w:val="single"/>
        </w:rPr>
        <w:t>soft-power</w:t>
      </w:r>
      <w:r w:rsidRPr="00B67ACF">
        <w:rPr>
          <w:sz w:val="16"/>
        </w:rPr>
        <w:t xml:space="preserve"> portfolio, </w:t>
      </w:r>
      <w:r w:rsidRPr="00B4374A">
        <w:rPr>
          <w:highlight w:val="lightGray"/>
          <w:u w:val="single"/>
        </w:rPr>
        <w:t>Chinese leaders are aiming to deepen relationships with</w:t>
      </w:r>
      <w:r w:rsidRPr="00B67ACF">
        <w:rPr>
          <w:sz w:val="16"/>
        </w:rPr>
        <w:t xml:space="preserve"> all regions of the world, particularly </w:t>
      </w:r>
      <w:r w:rsidRPr="004C6BC1">
        <w:rPr>
          <w:u w:val="single"/>
        </w:rPr>
        <w:t xml:space="preserve">the developing nations of </w:t>
      </w:r>
      <w:r w:rsidRPr="00B4374A">
        <w:rPr>
          <w:highlight w:val="lightGray"/>
          <w:u w:val="single"/>
        </w:rPr>
        <w:t>Africa</w:t>
      </w:r>
      <w:r w:rsidRPr="00B67ACF">
        <w:rPr>
          <w:sz w:val="16"/>
        </w:rPr>
        <w:t xml:space="preserve">, the Americas, </w:t>
      </w:r>
      <w:r w:rsidRPr="00B4374A">
        <w:rPr>
          <w:highlight w:val="lightGray"/>
          <w:u w:val="single"/>
        </w:rPr>
        <w:t>the Middle East</w:t>
      </w:r>
      <w:r w:rsidRPr="00B4374A">
        <w:rPr>
          <w:sz w:val="16"/>
          <w:highlight w:val="lightGray"/>
        </w:rPr>
        <w:t>,</w:t>
      </w:r>
      <w:r w:rsidRPr="00B67ACF">
        <w:rPr>
          <w:sz w:val="16"/>
        </w:rPr>
        <w:t xml:space="preserve"> and Southeast Asia. Beijing uses a variety of tools to increase its influence in the developing world that include economic incentives and military cooperation; however, traditional soft power has also become a growing piece of how China </w:t>
      </w:r>
      <w:r w:rsidRPr="00B67ACF">
        <w:rPr>
          <w:sz w:val="16"/>
        </w:rPr>
        <w:lastRenderedPageBreak/>
        <w:t xml:space="preserve">acquires its influence. Although </w:t>
      </w:r>
      <w:r w:rsidRPr="00B67ACF">
        <w:rPr>
          <w:u w:val="single"/>
        </w:rPr>
        <w:t xml:space="preserve">the nature of </w:t>
      </w:r>
      <w:r w:rsidRPr="00B4374A">
        <w:rPr>
          <w:highlight w:val="lightGray"/>
          <w:u w:val="single"/>
        </w:rPr>
        <w:t>China’s relationship</w:t>
      </w:r>
      <w:r w:rsidRPr="00B4374A">
        <w:rPr>
          <w:u w:val="single"/>
        </w:rPr>
        <w:t>s</w:t>
      </w:r>
      <w:r w:rsidRPr="00B67ACF">
        <w:rPr>
          <w:u w:val="single"/>
        </w:rPr>
        <w:t xml:space="preserve"> with the regions</w:t>
      </w:r>
      <w:r w:rsidRPr="00B67ACF">
        <w:rPr>
          <w:sz w:val="16"/>
        </w:rPr>
        <w:t xml:space="preserve"> explored in this volume </w:t>
      </w:r>
      <w:r w:rsidRPr="00283B54">
        <w:rPr>
          <w:rStyle w:val="Emphasis"/>
          <w:highlight w:val="lightGray"/>
        </w:rPr>
        <w:t>is largely economic</w:t>
      </w:r>
      <w:r w:rsidRPr="00B67ACF">
        <w:rPr>
          <w:u w:val="single"/>
        </w:rPr>
        <w:t>,</w:t>
      </w:r>
      <w:r w:rsidRPr="00B67ACF">
        <w:rPr>
          <w:sz w:val="16"/>
        </w:rPr>
        <w:t xml:space="preserve"> Beijing has also sought to strengthen these relationships by promoting regional economic integration and security mechanisms, emphasizing the role of the United Nations, participating in humanitarian missions, providing concessionary loans and debt relief, increasing cultural and academic exchange programs and engaging local communities through skilled diplomats. There is a distinct style in China’s approach to relationship building: </w:t>
      </w:r>
      <w:r w:rsidRPr="00B4374A">
        <w:rPr>
          <w:highlight w:val="lightGray"/>
          <w:u w:val="single"/>
        </w:rPr>
        <w:t xml:space="preserve">it practices an </w:t>
      </w:r>
      <w:proofErr w:type="spellStart"/>
      <w:r w:rsidRPr="00B4374A">
        <w:rPr>
          <w:highlight w:val="lightGray"/>
          <w:u w:val="single"/>
        </w:rPr>
        <w:t>omni</w:t>
      </w:r>
      <w:proofErr w:type="spellEnd"/>
      <w:r w:rsidRPr="00B4374A">
        <w:rPr>
          <w:highlight w:val="lightGray"/>
          <w:u w:val="single"/>
        </w:rPr>
        <w:t xml:space="preserve">-directional friendship policy that emphasizes the importance of state sovereignty and noninterference with the objective of securing </w:t>
      </w:r>
      <w:r w:rsidRPr="00283B54">
        <w:rPr>
          <w:rStyle w:val="Emphasis"/>
          <w:highlight w:val="lightGray"/>
        </w:rPr>
        <w:t>stable and sustainable access to resources</w:t>
      </w:r>
      <w:r w:rsidRPr="00B4374A">
        <w:rPr>
          <w:highlight w:val="lightGray"/>
          <w:u w:val="single"/>
        </w:rPr>
        <w:t xml:space="preserve"> and opening </w:t>
      </w:r>
      <w:r w:rsidRPr="00283B54">
        <w:rPr>
          <w:rStyle w:val="Emphasis"/>
          <w:highlight w:val="lightGray"/>
        </w:rPr>
        <w:t>new export markets to fuel its economy</w:t>
      </w:r>
      <w:r w:rsidRPr="00B67ACF">
        <w:rPr>
          <w:u w:val="single"/>
        </w:rPr>
        <w:t>.</w:t>
      </w:r>
      <w:r w:rsidRPr="00B67ACF">
        <w:rPr>
          <w:sz w:val="16"/>
        </w:rPr>
        <w:t>4 Differences in regional geopolitical dynamics, however, require Beijing to tailor its soft-power strategy in each of the four regions it is active.</w:t>
      </w:r>
    </w:p>
    <w:p w14:paraId="6696E9E2" w14:textId="77777777" w:rsidR="000500A1" w:rsidRDefault="000500A1" w:rsidP="000500A1"/>
    <w:p w14:paraId="46977D9D" w14:textId="77777777" w:rsidR="000500A1" w:rsidRDefault="000500A1" w:rsidP="000500A1">
      <w:pPr>
        <w:pStyle w:val="Heading4"/>
      </w:pPr>
      <w:r>
        <w:t xml:space="preserve">Chinese economic collapse causes WWIII. </w:t>
      </w:r>
    </w:p>
    <w:p w14:paraId="3CBAB9D7" w14:textId="77777777" w:rsidR="000500A1" w:rsidRPr="00202753" w:rsidRDefault="000500A1" w:rsidP="000500A1">
      <w:pPr>
        <w:rPr>
          <w:rStyle w:val="StyleStyleBold12pt"/>
          <w:b w:val="0"/>
          <w:sz w:val="16"/>
          <w:szCs w:val="16"/>
        </w:rPr>
      </w:pPr>
      <w:r w:rsidRPr="006041B6">
        <w:rPr>
          <w:rStyle w:val="StyleStyleBold12pt"/>
        </w:rPr>
        <w:t xml:space="preserve">Plate 3 </w:t>
      </w:r>
      <w:r w:rsidRPr="00202753">
        <w:rPr>
          <w:rStyle w:val="StyleStyleBold12pt"/>
          <w:b w:val="0"/>
          <w:sz w:val="16"/>
          <w:szCs w:val="16"/>
        </w:rPr>
        <w:t>(June 30, 2003, Tom Plate - professor of Policy and Communication Studies, “WHY NOT INVADE CHINA</w:t>
      </w:r>
      <w:proofErr w:type="gramStart"/>
      <w:r w:rsidRPr="00202753">
        <w:rPr>
          <w:rStyle w:val="StyleStyleBold12pt"/>
          <w:b w:val="0"/>
          <w:sz w:val="16"/>
          <w:szCs w:val="16"/>
        </w:rPr>
        <w:t>?,</w:t>
      </w:r>
      <w:proofErr w:type="gramEnd"/>
      <w:r w:rsidRPr="00202753">
        <w:rPr>
          <w:rStyle w:val="StyleStyleBold12pt"/>
          <w:b w:val="0"/>
          <w:sz w:val="16"/>
          <w:szCs w:val="16"/>
        </w:rPr>
        <w:t>” http://asiamedia.ucla.edu/TomPlate2003/06302003.htm)</w:t>
      </w:r>
    </w:p>
    <w:p w14:paraId="627843B9" w14:textId="77777777" w:rsidR="000500A1" w:rsidRDefault="000500A1" w:rsidP="000500A1"/>
    <w:p w14:paraId="3ACAE926" w14:textId="77777777" w:rsidR="000500A1" w:rsidRDefault="000500A1" w:rsidP="000500A1">
      <w:pPr>
        <w:rPr>
          <w:u w:val="single"/>
        </w:rPr>
      </w:pPr>
      <w:r w:rsidRPr="008C1333">
        <w:rPr>
          <w:sz w:val="16"/>
        </w:rPr>
        <w:t xml:space="preserve">But </w:t>
      </w:r>
      <w:r w:rsidRPr="006248B0">
        <w:rPr>
          <w:highlight w:val="lightGray"/>
          <w:u w:val="single"/>
        </w:rPr>
        <w:t>imagine a China disintegrating</w:t>
      </w:r>
      <w:r w:rsidRPr="008C1333">
        <w:rPr>
          <w:sz w:val="16"/>
        </w:rPr>
        <w:t xml:space="preserve">- on its own, without neo-conservative or Central Intelligence Agency prompting, much less outright military invasion </w:t>
      </w:r>
      <w:r w:rsidRPr="006248B0">
        <w:rPr>
          <w:highlight w:val="lightGray"/>
          <w:u w:val="single"/>
        </w:rPr>
        <w:t>because the economy</w:t>
      </w:r>
      <w:r w:rsidRPr="008C1333">
        <w:rPr>
          <w:sz w:val="16"/>
        </w:rPr>
        <w:t xml:space="preserve"> (against all predictions) </w:t>
      </w:r>
      <w:r w:rsidRPr="00952281">
        <w:rPr>
          <w:highlight w:val="lightGray"/>
          <w:u w:val="single"/>
        </w:rPr>
        <w:t>suddenly collapses</w:t>
      </w:r>
      <w:r w:rsidRPr="006248B0">
        <w:rPr>
          <w:highlight w:val="lightGray"/>
          <w:u w:val="single"/>
        </w:rPr>
        <w:t>.</w:t>
      </w:r>
      <w:r w:rsidRPr="006248B0">
        <w:rPr>
          <w:sz w:val="16"/>
          <w:highlight w:val="lightGray"/>
        </w:rPr>
        <w:t xml:space="preserve"> </w:t>
      </w:r>
      <w:r w:rsidRPr="006248B0">
        <w:rPr>
          <w:highlight w:val="lightGray"/>
          <w:u w:val="single"/>
        </w:rPr>
        <w:t>That would knock Asia into chaos. A massive flood of refugees would head for</w:t>
      </w:r>
      <w:r w:rsidRPr="008C1333">
        <w:rPr>
          <w:sz w:val="16"/>
        </w:rPr>
        <w:t xml:space="preserve"> Indonesia and other </w:t>
      </w:r>
      <w:r w:rsidRPr="006248B0">
        <w:rPr>
          <w:highlight w:val="lightGray"/>
          <w:u w:val="single"/>
        </w:rPr>
        <w:t>places with poor border controls, which</w:t>
      </w:r>
      <w:r w:rsidRPr="008C1333">
        <w:rPr>
          <w:sz w:val="16"/>
        </w:rPr>
        <w:t xml:space="preserve"> don’t’ want them and </w:t>
      </w:r>
      <w:r w:rsidRPr="006248B0">
        <w:rPr>
          <w:highlight w:val="lightGray"/>
          <w:u w:val="single"/>
        </w:rPr>
        <w:t>cant handle them</w:t>
      </w:r>
      <w:r w:rsidRPr="006248B0">
        <w:rPr>
          <w:sz w:val="16"/>
          <w:highlight w:val="lightGray"/>
        </w:rPr>
        <w:t xml:space="preserve">; </w:t>
      </w:r>
      <w:r w:rsidRPr="006248B0">
        <w:rPr>
          <w:highlight w:val="lightGray"/>
          <w:u w:val="single"/>
        </w:rPr>
        <w:t>some in Japan might lick their lips at the prospect of World War II revisited and look to annex a slice of China. That would send Singapore and Malaysia</w:t>
      </w:r>
      <w:r w:rsidRPr="008C1333">
        <w:rPr>
          <w:sz w:val="16"/>
        </w:rPr>
        <w:t xml:space="preserve">- once occupied by Japan- </w:t>
      </w:r>
      <w:r w:rsidRPr="006248B0">
        <w:rPr>
          <w:highlight w:val="lightGray"/>
          <w:u w:val="single"/>
        </w:rPr>
        <w:t>into nervous breakdowns</w:t>
      </w:r>
      <w:r w:rsidRPr="008C1333">
        <w:rPr>
          <w:sz w:val="16"/>
        </w:rPr>
        <w:t xml:space="preserve">. Meanwhile, </w:t>
      </w:r>
      <w:r w:rsidRPr="006248B0">
        <w:rPr>
          <w:highlight w:val="lightGray"/>
          <w:u w:val="single"/>
        </w:rPr>
        <w:t>India might make a grab for Tibet, and Pakistan for Kashmir. Then you can say hello to World War III, Asia style.</w:t>
      </w:r>
    </w:p>
    <w:p w14:paraId="56B52685" w14:textId="77777777" w:rsidR="000500A1" w:rsidRDefault="000500A1" w:rsidP="00893184"/>
    <w:p w14:paraId="5B717592" w14:textId="3326A9EB" w:rsidR="000500A1" w:rsidRDefault="000500A1" w:rsidP="000500A1">
      <w:pPr>
        <w:pStyle w:val="Heading3"/>
      </w:pPr>
      <w:r>
        <w:lastRenderedPageBreak/>
        <w:t xml:space="preserve">     Ext: US-China Soft Power = Zero Sum </w:t>
      </w:r>
    </w:p>
    <w:p w14:paraId="2AB845D8" w14:textId="77777777" w:rsidR="000500A1" w:rsidRDefault="000500A1" w:rsidP="000500A1"/>
    <w:p w14:paraId="7A5C4735" w14:textId="77777777" w:rsidR="000500A1" w:rsidRDefault="000500A1" w:rsidP="000500A1">
      <w:pPr>
        <w:pStyle w:val="Heading4"/>
      </w:pPr>
      <w:r>
        <w:t xml:space="preserve">US-Sino soft power is zero </w:t>
      </w:r>
      <w:proofErr w:type="gramStart"/>
      <w:r>
        <w:t>sum</w:t>
      </w:r>
      <w:proofErr w:type="gramEnd"/>
      <w:r>
        <w:t xml:space="preserve">. </w:t>
      </w:r>
    </w:p>
    <w:p w14:paraId="4124B0FE" w14:textId="77777777" w:rsidR="000500A1" w:rsidRPr="00202753" w:rsidRDefault="000500A1" w:rsidP="000500A1">
      <w:pPr>
        <w:rPr>
          <w:rStyle w:val="StyleStyleBold12pt"/>
          <w:sz w:val="16"/>
          <w:szCs w:val="16"/>
        </w:rPr>
      </w:pPr>
      <w:r w:rsidRPr="00860093">
        <w:rPr>
          <w:rStyle w:val="StyleStyleBold12pt"/>
        </w:rPr>
        <w:t xml:space="preserve">Yi 10 </w:t>
      </w:r>
      <w:r w:rsidRPr="00202753">
        <w:rPr>
          <w:rStyle w:val="StyleStyleBold12pt"/>
          <w:b w:val="0"/>
          <w:sz w:val="16"/>
          <w:szCs w:val="16"/>
        </w:rPr>
        <w:t xml:space="preserve">(March 25, 2010, </w:t>
      </w:r>
      <w:proofErr w:type="spellStart"/>
      <w:r w:rsidRPr="00202753">
        <w:rPr>
          <w:rStyle w:val="StyleStyleBold12pt"/>
          <w:b w:val="0"/>
          <w:sz w:val="16"/>
          <w:szCs w:val="16"/>
        </w:rPr>
        <w:t>Xiaoxiong</w:t>
      </w:r>
      <w:proofErr w:type="spellEnd"/>
      <w:r w:rsidRPr="00202753">
        <w:rPr>
          <w:rStyle w:val="StyleStyleBold12pt"/>
          <w:b w:val="0"/>
          <w:sz w:val="16"/>
          <w:szCs w:val="16"/>
        </w:rPr>
        <w:t xml:space="preserve"> Yi- Associate Prof. of </w:t>
      </w:r>
      <w:proofErr w:type="spellStart"/>
      <w:r w:rsidRPr="00202753">
        <w:rPr>
          <w:rStyle w:val="StyleStyleBold12pt"/>
          <w:b w:val="0"/>
          <w:sz w:val="16"/>
          <w:szCs w:val="16"/>
        </w:rPr>
        <w:t>PoliSci</w:t>
      </w:r>
      <w:proofErr w:type="spellEnd"/>
      <w:r w:rsidRPr="00202753">
        <w:rPr>
          <w:rStyle w:val="StyleStyleBold12pt"/>
          <w:b w:val="0"/>
          <w:sz w:val="16"/>
          <w:szCs w:val="16"/>
        </w:rPr>
        <w:t xml:space="preserve"> &amp; director of the China Institute @Marietta, “Reinventing America's smart power,” Coshocton Tribune, l/n)</w:t>
      </w:r>
    </w:p>
    <w:p w14:paraId="37A6DA1D" w14:textId="77777777" w:rsidR="000500A1" w:rsidRDefault="000500A1" w:rsidP="000500A1">
      <w:pPr>
        <w:tabs>
          <w:tab w:val="left" w:pos="2640"/>
        </w:tabs>
      </w:pPr>
      <w:r>
        <w:tab/>
      </w:r>
    </w:p>
    <w:p w14:paraId="170A5C36" w14:textId="77777777" w:rsidR="000500A1" w:rsidRDefault="000500A1" w:rsidP="000500A1">
      <w:pPr>
        <w:rPr>
          <w:sz w:val="16"/>
        </w:rPr>
      </w:pPr>
      <w:r w:rsidRPr="00793E25">
        <w:rPr>
          <w:sz w:val="16"/>
        </w:rPr>
        <w:t xml:space="preserve">It is clear </w:t>
      </w:r>
      <w:r w:rsidRPr="005156D4">
        <w:rPr>
          <w:highlight w:val="lightGray"/>
          <w:u w:val="single"/>
        </w:rPr>
        <w:t>the rise of China's soft power, at America's expense, is an important issue</w:t>
      </w:r>
      <w:r w:rsidRPr="00793E25">
        <w:rPr>
          <w:sz w:val="16"/>
        </w:rPr>
        <w:t xml:space="preserve"> that needs to be addressed. As Joseph </w:t>
      </w:r>
      <w:r w:rsidRPr="005156D4">
        <w:rPr>
          <w:highlight w:val="lightGray"/>
          <w:u w:val="single"/>
        </w:rPr>
        <w:t>Nye</w:t>
      </w:r>
      <w:r w:rsidRPr="00793E25">
        <w:rPr>
          <w:sz w:val="16"/>
        </w:rPr>
        <w:t xml:space="preserve"> of Harvard University, who also invented the term "soft power" some 15 years ago, </w:t>
      </w:r>
      <w:r w:rsidRPr="005156D4">
        <w:rPr>
          <w:highlight w:val="lightGray"/>
          <w:u w:val="single"/>
        </w:rPr>
        <w:t>emphasized, "In today's information age, success depends</w:t>
      </w:r>
      <w:r w:rsidRPr="00793E25">
        <w:rPr>
          <w:sz w:val="16"/>
        </w:rPr>
        <w:t xml:space="preserve"> not only on whose army wins, but also </w:t>
      </w:r>
      <w:r w:rsidRPr="005156D4">
        <w:rPr>
          <w:highlight w:val="lightGray"/>
          <w:u w:val="single"/>
        </w:rPr>
        <w:t>on whose story wins</w:t>
      </w:r>
      <w:r w:rsidRPr="000212A1">
        <w:rPr>
          <w:u w:val="single"/>
        </w:rPr>
        <w:t>.</w:t>
      </w:r>
      <w:r w:rsidRPr="00793E25">
        <w:rPr>
          <w:sz w:val="16"/>
        </w:rPr>
        <w:t xml:space="preserve"> Under the new conditions, a soft sell may prove more effective than a hard sell ... Power in a global information age, more than ever, will include a soft dimension of attraction as well as the hard dimensions of coercion and payment. Combining these dimensions effectively is called 'smart power.'" </w:t>
      </w:r>
      <w:r w:rsidRPr="005156D4">
        <w:rPr>
          <w:highlight w:val="lightGray"/>
          <w:u w:val="single"/>
        </w:rPr>
        <w:t>The U</w:t>
      </w:r>
      <w:r w:rsidRPr="000212A1">
        <w:rPr>
          <w:u w:val="single"/>
        </w:rPr>
        <w:t xml:space="preserve">nited </w:t>
      </w:r>
      <w:r w:rsidRPr="005156D4">
        <w:rPr>
          <w:highlight w:val="lightGray"/>
          <w:u w:val="single"/>
        </w:rPr>
        <w:t>S</w:t>
      </w:r>
      <w:r w:rsidRPr="000212A1">
        <w:rPr>
          <w:u w:val="single"/>
        </w:rPr>
        <w:t xml:space="preserve">tates </w:t>
      </w:r>
      <w:r w:rsidRPr="005156D4">
        <w:rPr>
          <w:highlight w:val="lightGray"/>
          <w:u w:val="single"/>
        </w:rPr>
        <w:t>was a smart power in the past. Serious challenges from China now are reducing America's influence internationally</w:t>
      </w:r>
      <w:r w:rsidRPr="000212A1">
        <w:rPr>
          <w:u w:val="single"/>
        </w:rPr>
        <w:t>.</w:t>
      </w:r>
      <w:r w:rsidRPr="00793E25">
        <w:rPr>
          <w:sz w:val="16"/>
        </w:rPr>
        <w:t xml:space="preserve"> The United States has to wake up and focus on the task of rediscovering how to be a smart power again.</w:t>
      </w:r>
    </w:p>
    <w:p w14:paraId="038036A6" w14:textId="77777777" w:rsidR="000500A1" w:rsidRDefault="000500A1" w:rsidP="000500A1"/>
    <w:p w14:paraId="68BD262A" w14:textId="77777777" w:rsidR="000500A1" w:rsidRDefault="000500A1" w:rsidP="000500A1">
      <w:pPr>
        <w:pStyle w:val="Heading4"/>
      </w:pPr>
      <w:r w:rsidRPr="008955C1">
        <w:t>Soft power is zero-sum- competition inevitable when changing balance of power</w:t>
      </w:r>
    </w:p>
    <w:p w14:paraId="3B6E0B60" w14:textId="77777777" w:rsidR="000500A1" w:rsidRPr="00202753" w:rsidRDefault="000500A1" w:rsidP="000500A1">
      <w:pPr>
        <w:rPr>
          <w:rStyle w:val="StyleStyleBold12pt"/>
          <w:b w:val="0"/>
          <w:bCs/>
          <w:sz w:val="16"/>
          <w:szCs w:val="16"/>
        </w:rPr>
      </w:pPr>
      <w:r w:rsidRPr="002E764C">
        <w:rPr>
          <w:rStyle w:val="StyleStyleBold12pt"/>
        </w:rPr>
        <w:t>Channel News Asia 5</w:t>
      </w:r>
      <w:r w:rsidRPr="00202753">
        <w:rPr>
          <w:rStyle w:val="StyleStyleBold12pt"/>
          <w:sz w:val="16"/>
          <w:szCs w:val="16"/>
        </w:rPr>
        <w:t xml:space="preserve"> </w:t>
      </w:r>
      <w:r w:rsidRPr="00202753">
        <w:rPr>
          <w:rStyle w:val="StyleStyleBold12pt"/>
          <w:b w:val="0"/>
          <w:sz w:val="16"/>
          <w:szCs w:val="16"/>
        </w:rPr>
        <w:t>(June 27, 2005, http://www.channelnewsasia.com/stories/singaporelocalnews/print/154899/1/.html)</w:t>
      </w:r>
    </w:p>
    <w:p w14:paraId="07B72DDB" w14:textId="77777777" w:rsidR="000500A1" w:rsidRDefault="000500A1" w:rsidP="000500A1"/>
    <w:p w14:paraId="1966E515" w14:textId="77777777" w:rsidR="000500A1" w:rsidRDefault="000500A1" w:rsidP="000500A1">
      <w:pPr>
        <w:rPr>
          <w:sz w:val="16"/>
        </w:rPr>
      </w:pPr>
      <w:r w:rsidRPr="00251BE5">
        <w:rPr>
          <w:sz w:val="16"/>
        </w:rPr>
        <w:t xml:space="preserve">China is a growing soft power, says Singapore's Deputy Prime Minister Tony Tan, referring to China's economic and cultural influence. </w:t>
      </w:r>
      <w:proofErr w:type="spellStart"/>
      <w:r w:rsidRPr="00251BE5">
        <w:rPr>
          <w:sz w:val="16"/>
        </w:rPr>
        <w:t>Dr</w:t>
      </w:r>
      <w:proofErr w:type="spellEnd"/>
      <w:r w:rsidRPr="00251BE5">
        <w:rPr>
          <w:sz w:val="16"/>
        </w:rPr>
        <w:t xml:space="preserve"> Tan noted that </w:t>
      </w:r>
      <w:r w:rsidRPr="00F41097">
        <w:rPr>
          <w:u w:val="single"/>
        </w:rPr>
        <w:t>both soft and hard power</w:t>
      </w:r>
      <w:r w:rsidRPr="00251BE5">
        <w:rPr>
          <w:sz w:val="16"/>
        </w:rPr>
        <w:t xml:space="preserve">, which refers to military capability, </w:t>
      </w:r>
      <w:r w:rsidRPr="00F41097">
        <w:rPr>
          <w:u w:val="single"/>
        </w:rPr>
        <w:t>had been regarded a monopoly of the U</w:t>
      </w:r>
      <w:r w:rsidRPr="00251BE5">
        <w:rPr>
          <w:sz w:val="16"/>
        </w:rPr>
        <w:t xml:space="preserve">nited </w:t>
      </w:r>
      <w:r w:rsidRPr="00F41097">
        <w:rPr>
          <w:u w:val="single"/>
        </w:rPr>
        <w:t>S</w:t>
      </w:r>
      <w:r w:rsidRPr="00251BE5">
        <w:rPr>
          <w:sz w:val="16"/>
        </w:rPr>
        <w:t xml:space="preserve">tates. </w:t>
      </w:r>
      <w:r w:rsidRPr="00F41097">
        <w:rPr>
          <w:u w:val="single"/>
        </w:rPr>
        <w:t>But analysts now argue that the soft power of the US may already have peaked as other players are learning to play the game, particularly China.</w:t>
      </w:r>
      <w:r w:rsidRPr="00251BE5">
        <w:rPr>
          <w:sz w:val="16"/>
        </w:rPr>
        <w:t xml:space="preserve"> </w:t>
      </w:r>
      <w:proofErr w:type="spellStart"/>
      <w:r w:rsidRPr="00251BE5">
        <w:rPr>
          <w:sz w:val="16"/>
        </w:rPr>
        <w:t>Dr</w:t>
      </w:r>
      <w:proofErr w:type="spellEnd"/>
      <w:r w:rsidRPr="00251BE5">
        <w:rPr>
          <w:sz w:val="16"/>
        </w:rPr>
        <w:t xml:space="preserve"> Tan was speaking at the Eisenhower Fellowships conference in Singapore. Conferences like the Eisenhower Fellowships serve as a useful bridge to create a better understanding between the cultures of America and Asia, </w:t>
      </w:r>
      <w:proofErr w:type="spellStart"/>
      <w:r w:rsidRPr="00251BE5">
        <w:rPr>
          <w:sz w:val="16"/>
        </w:rPr>
        <w:t>Dr</w:t>
      </w:r>
      <w:proofErr w:type="spellEnd"/>
      <w:r w:rsidRPr="00251BE5">
        <w:rPr>
          <w:sz w:val="16"/>
        </w:rPr>
        <w:t xml:space="preserve"> Tan said. This is especially when Asia is growing ever more connected to the rest of the world. A common catch phrase in the arena of international affairs today is the use of "soft power" by countries to boost political and economic links and one common feature that is emerging among countries is the move towards negotiations to sign free trade agreements to expand their networks both bilaterally and multilaterally. </w:t>
      </w:r>
      <w:proofErr w:type="spellStart"/>
      <w:r w:rsidRPr="00251BE5">
        <w:rPr>
          <w:sz w:val="16"/>
        </w:rPr>
        <w:t>Dr</w:t>
      </w:r>
      <w:proofErr w:type="spellEnd"/>
      <w:r w:rsidRPr="00251BE5">
        <w:rPr>
          <w:sz w:val="16"/>
        </w:rPr>
        <w:t xml:space="preserve"> Tan said: </w:t>
      </w:r>
      <w:r w:rsidRPr="00A654BD">
        <w:rPr>
          <w:u w:val="single"/>
        </w:rPr>
        <w:t>"When the term 'soft power' was introduced a decade and a half ago, China had little international leverage aside from its nuclear arsenal and huge army. "Today, China is an economic giant reshaping the landscape of world trade.</w:t>
      </w:r>
      <w:r w:rsidRPr="00251BE5">
        <w:rPr>
          <w:sz w:val="16"/>
        </w:rPr>
        <w:t xml:space="preserve"> China's growing soft power makes it increasingly difficult for the United States to maintain a hard line against Chinese initiatives and interests." </w:t>
      </w:r>
      <w:proofErr w:type="spellStart"/>
      <w:r w:rsidRPr="00251BE5">
        <w:rPr>
          <w:sz w:val="16"/>
        </w:rPr>
        <w:t>Dr</w:t>
      </w:r>
      <w:proofErr w:type="spellEnd"/>
      <w:r w:rsidRPr="00251BE5">
        <w:rPr>
          <w:sz w:val="16"/>
        </w:rPr>
        <w:t xml:space="preserve"> Tan said this was evident in the cross-Atlantic dispute over European countries lifting an arms embargo against China. And Beijing is currently embarking on its most important public relations project - the 2008 Olympics - as a means to show the world what China can do. So </w:t>
      </w:r>
      <w:proofErr w:type="spellStart"/>
      <w:r w:rsidRPr="00251BE5">
        <w:rPr>
          <w:sz w:val="16"/>
        </w:rPr>
        <w:t>Dr</w:t>
      </w:r>
      <w:proofErr w:type="spellEnd"/>
      <w:r w:rsidRPr="00251BE5">
        <w:rPr>
          <w:sz w:val="16"/>
        </w:rPr>
        <w:t xml:space="preserve"> Tan's conclusion is that softer forms of power are becoming increasingly important. He said: "</w:t>
      </w:r>
      <w:r w:rsidRPr="00251BE5">
        <w:rPr>
          <w:u w:val="single"/>
        </w:rPr>
        <w:t>The question can be asked whether the US has lost its monopoly on</w:t>
      </w:r>
      <w:r w:rsidRPr="00251BE5">
        <w:rPr>
          <w:sz w:val="16"/>
        </w:rPr>
        <w:t xml:space="preserve"> hard and</w:t>
      </w:r>
      <w:r w:rsidRPr="00251BE5">
        <w:rPr>
          <w:u w:val="single"/>
        </w:rPr>
        <w:t xml:space="preserve"> soft power. " </w:t>
      </w:r>
      <w:r w:rsidRPr="00A654BD">
        <w:rPr>
          <w:u w:val="single"/>
        </w:rPr>
        <w:t>Between a status quo super power like the US and a rising power like China, there will inevitably be tension and competition.</w:t>
      </w:r>
      <w:r w:rsidRPr="00251BE5">
        <w:rPr>
          <w:sz w:val="16"/>
        </w:rPr>
        <w:t xml:space="preserve"> "While most military, technological and economic power remains concentrated in American hands, we can say that the relative soft power positions of China and the US in Asia and in the world have undergone changes.</w:t>
      </w:r>
    </w:p>
    <w:p w14:paraId="1B6F04CA" w14:textId="77777777" w:rsidR="000500A1" w:rsidRDefault="000500A1" w:rsidP="000500A1">
      <w:pPr>
        <w:rPr>
          <w:sz w:val="16"/>
        </w:rPr>
      </w:pPr>
    </w:p>
    <w:p w14:paraId="0D1768AA" w14:textId="77777777" w:rsidR="000500A1" w:rsidRDefault="000500A1" w:rsidP="000500A1">
      <w:pPr>
        <w:pStyle w:val="Heading4"/>
      </w:pPr>
      <w:r>
        <w:t>Soft Power between the US and China is zero- sum</w:t>
      </w:r>
    </w:p>
    <w:p w14:paraId="56170CD6" w14:textId="77777777" w:rsidR="000500A1" w:rsidRPr="007475C0" w:rsidRDefault="000500A1" w:rsidP="000500A1">
      <w:pPr>
        <w:rPr>
          <w:rStyle w:val="StyleStyleBold12pt"/>
          <w:b w:val="0"/>
          <w:bCs/>
          <w:sz w:val="16"/>
          <w:szCs w:val="16"/>
        </w:rPr>
      </w:pPr>
      <w:r w:rsidRPr="003E20C9">
        <w:rPr>
          <w:rStyle w:val="StyleStyleBold12pt"/>
        </w:rPr>
        <w:t xml:space="preserve">CSIS 9 </w:t>
      </w:r>
      <w:r w:rsidRPr="007475C0">
        <w:rPr>
          <w:rStyle w:val="StyleStyleBold12pt"/>
          <w:b w:val="0"/>
          <w:sz w:val="16"/>
          <w:szCs w:val="16"/>
        </w:rPr>
        <w:t>(March 2009, Center Strategic &amp; International Studies, “Chinese Soft Power and Its Implications for the United States,” http://csis.org/files/media/csis/pubs/090305_mcgiffert_chinesesoftpower_web.pdf)</w:t>
      </w:r>
    </w:p>
    <w:p w14:paraId="4D5447BB" w14:textId="77777777" w:rsidR="000500A1" w:rsidRDefault="000500A1" w:rsidP="000500A1">
      <w:pPr>
        <w:rPr>
          <w:sz w:val="16"/>
        </w:rPr>
      </w:pPr>
    </w:p>
    <w:p w14:paraId="3550B08B" w14:textId="77777777" w:rsidR="000500A1" w:rsidRDefault="000500A1" w:rsidP="000500A1">
      <w:pPr>
        <w:rPr>
          <w:sz w:val="16"/>
        </w:rPr>
      </w:pPr>
      <w:r w:rsidRPr="00E33AA4">
        <w:rPr>
          <w:sz w:val="16"/>
        </w:rPr>
        <w:t xml:space="preserve">They believe </w:t>
      </w:r>
      <w:r w:rsidRPr="006A399E">
        <w:rPr>
          <w:u w:val="single"/>
        </w:rPr>
        <w:t>soft power can secure a stable and peaceful international environment</w:t>
      </w:r>
      <w:r w:rsidRPr="00E33AA4">
        <w:rPr>
          <w:sz w:val="16"/>
        </w:rPr>
        <w:t xml:space="preserve"> and facilitate the acceptance of China's rise internationally. It can also defend and advance Chinese interests: "</w:t>
      </w:r>
      <w:r w:rsidRPr="00585241">
        <w:rPr>
          <w:highlight w:val="lightGray"/>
          <w:u w:val="single"/>
        </w:rPr>
        <w:t>China has to</w:t>
      </w:r>
      <w:r w:rsidRPr="00E33AA4">
        <w:rPr>
          <w:sz w:val="16"/>
        </w:rPr>
        <w:t xml:space="preserve"> substantially </w:t>
      </w:r>
      <w:r w:rsidRPr="00585241">
        <w:rPr>
          <w:highlight w:val="lightGray"/>
          <w:u w:val="single"/>
        </w:rPr>
        <w:t>increase its soft power</w:t>
      </w:r>
      <w:r w:rsidRPr="00E33AA4">
        <w:rPr>
          <w:sz w:val="16"/>
        </w:rPr>
        <w:t xml:space="preserve"> in order </w:t>
      </w:r>
      <w:r w:rsidRPr="00585241">
        <w:rPr>
          <w:highlight w:val="lightGray"/>
          <w:u w:val="single"/>
        </w:rPr>
        <w:t>to play an active role in international competition</w:t>
      </w:r>
      <w:r w:rsidRPr="00E33AA4">
        <w:rPr>
          <w:sz w:val="16"/>
        </w:rPr>
        <w:t xml:space="preserve">"31 The debate on soft power in China now revolves around the question of what comes next: After China determines its core socialist value system, should China actively promote its values as an alternative to Western values? Can socialism with Chinese characteristics combined with capitalism serve as a development model for developing nations? There is also interest around the world </w:t>
      </w:r>
      <w:r w:rsidRPr="00585241">
        <w:rPr>
          <w:highlight w:val="lightGray"/>
          <w:u w:val="single"/>
        </w:rPr>
        <w:t>in the relationship between U.S. and Chinese soft power</w:t>
      </w:r>
      <w:r w:rsidRPr="00E33AA4">
        <w:rPr>
          <w:sz w:val="16"/>
        </w:rPr>
        <w:t xml:space="preserve">: Is </w:t>
      </w:r>
      <w:r w:rsidRPr="00585241">
        <w:rPr>
          <w:highlight w:val="lightGray"/>
          <w:u w:val="single"/>
        </w:rPr>
        <w:t xml:space="preserve">the relationship </w:t>
      </w:r>
      <w:r w:rsidRPr="00585241">
        <w:rPr>
          <w:rStyle w:val="Emphasis"/>
          <w:highlight w:val="lightGray"/>
        </w:rPr>
        <w:t>zero-sum</w:t>
      </w:r>
      <w:r w:rsidRPr="00585241">
        <w:rPr>
          <w:highlight w:val="lightGray"/>
          <w:u w:val="single"/>
        </w:rPr>
        <w:t>, so that an</w:t>
      </w:r>
      <w:r w:rsidRPr="00E33AA4">
        <w:rPr>
          <w:sz w:val="16"/>
        </w:rPr>
        <w:t xml:space="preserve"> expected </w:t>
      </w:r>
      <w:r w:rsidRPr="00585241">
        <w:rPr>
          <w:highlight w:val="lightGray"/>
          <w:u w:val="single"/>
        </w:rPr>
        <w:t>increase of U.S. soft power</w:t>
      </w:r>
      <w:r w:rsidRPr="00E33AA4">
        <w:rPr>
          <w:sz w:val="16"/>
        </w:rPr>
        <w:t xml:space="preserve"> under President Barack Obama </w:t>
      </w:r>
      <w:r w:rsidRPr="00585241">
        <w:rPr>
          <w:highlight w:val="lightGray"/>
          <w:u w:val="single"/>
        </w:rPr>
        <w:t>will result in a decline in Chinese soft-power</w:t>
      </w:r>
      <w:r w:rsidRPr="00E33AA4">
        <w:rPr>
          <w:sz w:val="16"/>
        </w:rPr>
        <w:t xml:space="preserve"> appeal? Reactive versus Proactive Soft Power The China Model </w:t>
      </w:r>
      <w:proofErr w:type="gramStart"/>
      <w:r w:rsidRPr="00E33AA4">
        <w:rPr>
          <w:sz w:val="16"/>
        </w:rPr>
        <w:t>The</w:t>
      </w:r>
      <w:proofErr w:type="gramEnd"/>
      <w:r w:rsidRPr="00E33AA4">
        <w:rPr>
          <w:sz w:val="16"/>
        </w:rPr>
        <w:t xml:space="preserve"> discourse on soft power has overlapped with the wider domestic debate on Chinas </w:t>
      </w:r>
      <w:r w:rsidRPr="00E33AA4">
        <w:rPr>
          <w:sz w:val="16"/>
        </w:rPr>
        <w:lastRenderedPageBreak/>
        <w:t xml:space="preserve">development strategy and the foreign policy debate of </w:t>
      </w:r>
      <w:proofErr w:type="spellStart"/>
      <w:r w:rsidRPr="00E33AA4">
        <w:rPr>
          <w:sz w:val="16"/>
        </w:rPr>
        <w:t>taoguangyanghui</w:t>
      </w:r>
      <w:proofErr w:type="spellEnd"/>
      <w:r w:rsidRPr="00E33AA4">
        <w:rPr>
          <w:sz w:val="16"/>
        </w:rPr>
        <w:t xml:space="preserve"> vs. </w:t>
      </w:r>
      <w:proofErr w:type="spellStart"/>
      <w:r w:rsidRPr="00E33AA4">
        <w:rPr>
          <w:sz w:val="16"/>
        </w:rPr>
        <w:t>yousuo</w:t>
      </w:r>
      <w:proofErr w:type="spellEnd"/>
      <w:r w:rsidRPr="00E33AA4">
        <w:rPr>
          <w:sz w:val="16"/>
        </w:rPr>
        <w:t xml:space="preserve"> </w:t>
      </w:r>
      <w:proofErr w:type="spellStart"/>
      <w:r w:rsidRPr="00E33AA4">
        <w:rPr>
          <w:sz w:val="16"/>
        </w:rPr>
        <w:t>zuowei</w:t>
      </w:r>
      <w:proofErr w:type="spellEnd"/>
      <w:r w:rsidRPr="00E33AA4">
        <w:rPr>
          <w:sz w:val="16"/>
        </w:rPr>
        <w:t xml:space="preserve">. Where all three intersect is in the latest discussion on the so-called China development model: whether it could or should be exported; whether China should deliberately use its soft power to promote its influence; and how these efforts would affect U.S.-China relations. In 2004, Joshua Cooper </w:t>
      </w:r>
      <w:proofErr w:type="spellStart"/>
      <w:r w:rsidRPr="00E33AA4">
        <w:rPr>
          <w:sz w:val="16"/>
        </w:rPr>
        <w:t>Ramo</w:t>
      </w:r>
      <w:proofErr w:type="spellEnd"/>
      <w:r w:rsidRPr="00E33AA4">
        <w:rPr>
          <w:sz w:val="16"/>
        </w:rPr>
        <w:t xml:space="preserve"> published an article entitled *"</w:t>
      </w:r>
      <w:proofErr w:type="spellStart"/>
      <w:r w:rsidRPr="00E33AA4">
        <w:rPr>
          <w:sz w:val="16"/>
        </w:rPr>
        <w:t>Ihe</w:t>
      </w:r>
      <w:proofErr w:type="spellEnd"/>
      <w:r w:rsidRPr="00E33AA4">
        <w:rPr>
          <w:sz w:val="16"/>
        </w:rPr>
        <w:t xml:space="preserve"> Beijing Consensus" which put forward the theory that </w:t>
      </w:r>
      <w:r w:rsidRPr="00585241">
        <w:rPr>
          <w:highlight w:val="lightGray"/>
          <w:u w:val="single"/>
        </w:rPr>
        <w:t>Chinas model of development offered developing countries an alternative to the Washington Consensus</w:t>
      </w:r>
      <w:r w:rsidRPr="00E33AA4">
        <w:rPr>
          <w:sz w:val="16"/>
        </w:rPr>
        <w:t>.84</w:t>
      </w:r>
    </w:p>
    <w:p w14:paraId="739195A4" w14:textId="77777777" w:rsidR="000500A1" w:rsidRPr="00202753" w:rsidRDefault="000500A1" w:rsidP="000500A1"/>
    <w:p w14:paraId="38BA3AE0" w14:textId="77777777" w:rsidR="000500A1" w:rsidRDefault="000500A1" w:rsidP="00893184"/>
    <w:p w14:paraId="51D1BB54" w14:textId="61509574" w:rsidR="000216F5" w:rsidRDefault="000216F5" w:rsidP="000216F5">
      <w:pPr>
        <w:pStyle w:val="Heading3"/>
      </w:pPr>
      <w:r>
        <w:lastRenderedPageBreak/>
        <w:t xml:space="preserve">-- Econ Impact Extensions -- </w:t>
      </w:r>
    </w:p>
    <w:p w14:paraId="5544E2A3" w14:textId="7BDB4305" w:rsidR="000216F5" w:rsidRDefault="000216F5" w:rsidP="000216F5">
      <w:pPr>
        <w:pStyle w:val="Heading3"/>
      </w:pPr>
      <w:r>
        <w:lastRenderedPageBreak/>
        <w:t xml:space="preserve">2NC: Turns US Econ </w:t>
      </w:r>
    </w:p>
    <w:p w14:paraId="4EB75EF5" w14:textId="77777777" w:rsidR="000216F5" w:rsidRDefault="000216F5" w:rsidP="000216F5"/>
    <w:p w14:paraId="6BC2AB60" w14:textId="77777777" w:rsidR="000216F5" w:rsidRDefault="000216F5" w:rsidP="000216F5">
      <w:pPr>
        <w:pStyle w:val="Heading4"/>
      </w:pPr>
      <w:r>
        <w:t xml:space="preserve">Chinese economic decline tanks the US economy </w:t>
      </w:r>
    </w:p>
    <w:p w14:paraId="263581EE" w14:textId="77777777" w:rsidR="000216F5" w:rsidRPr="0055075B" w:rsidRDefault="000216F5" w:rsidP="000216F5">
      <w:pPr>
        <w:rPr>
          <w:sz w:val="16"/>
          <w:szCs w:val="16"/>
        </w:rPr>
      </w:pPr>
      <w:r w:rsidRPr="0055075B">
        <w:rPr>
          <w:rStyle w:val="StyleStyleBold12pt"/>
        </w:rPr>
        <w:t>Manning and Garrett 13.</w:t>
      </w:r>
      <w:r w:rsidRPr="0055075B">
        <w:t xml:space="preserve"> </w:t>
      </w:r>
      <w:r w:rsidRPr="0055075B">
        <w:rPr>
          <w:sz w:val="16"/>
          <w:szCs w:val="16"/>
        </w:rPr>
        <w:t>[Robert A., Senior Fellow in the Brent Scowcroft Center on International Stability, Banning, Strategic Foresight Senior Fellow for Global Trends Strategic Foresight Initiative, “Does Beijing Have a Strategy? China’s Alternative Futures” Atlantic Council -- March 19 -- http://www.acus.org/publication/does-beijing-have-strategy-chinas-alternative-futures]</w:t>
      </w:r>
    </w:p>
    <w:p w14:paraId="6DC64B45" w14:textId="77777777" w:rsidR="000216F5" w:rsidRPr="0055075B" w:rsidRDefault="000216F5" w:rsidP="000216F5"/>
    <w:p w14:paraId="6B427EAA" w14:textId="77777777" w:rsidR="000216F5" w:rsidRPr="0055075B" w:rsidRDefault="000216F5" w:rsidP="000216F5">
      <w:pPr>
        <w:rPr>
          <w:sz w:val="16"/>
        </w:rPr>
      </w:pPr>
      <w:r w:rsidRPr="009A25BF">
        <w:rPr>
          <w:rStyle w:val="StyleBoldUnderline"/>
          <w:highlight w:val="yellow"/>
        </w:rPr>
        <w:t xml:space="preserve">The United States needs to avoid </w:t>
      </w:r>
      <w:proofErr w:type="spellStart"/>
      <w:r w:rsidRPr="009A25BF">
        <w:rPr>
          <w:rStyle w:val="StyleBoldUnderline"/>
          <w:highlight w:val="yellow"/>
        </w:rPr>
        <w:t>schadenfreude</w:t>
      </w:r>
      <w:proofErr w:type="spellEnd"/>
      <w:r w:rsidRPr="0055075B">
        <w:rPr>
          <w:sz w:val="16"/>
        </w:rPr>
        <w:t xml:space="preserve"> as China faces increasing difficulties in the future and recognize that </w:t>
      </w:r>
      <w:r w:rsidRPr="009A25BF">
        <w:rPr>
          <w:rStyle w:val="StyleBoldUnderline"/>
          <w:highlight w:val="yellow"/>
        </w:rPr>
        <w:t>US interests are best served by a successful,</w:t>
      </w:r>
      <w:r w:rsidRPr="0055075B">
        <w:rPr>
          <w:sz w:val="16"/>
        </w:rPr>
        <w:t xml:space="preserve"> not failing, </w:t>
      </w:r>
      <w:r w:rsidRPr="009A25BF">
        <w:rPr>
          <w:rStyle w:val="StyleBoldUnderline"/>
          <w:highlight w:val="yellow"/>
        </w:rPr>
        <w:t>China</w:t>
      </w:r>
      <w:r w:rsidRPr="0055075B">
        <w:rPr>
          <w:sz w:val="16"/>
        </w:rPr>
        <w:t xml:space="preserve">, and that </w:t>
      </w:r>
      <w:r w:rsidRPr="009A25BF">
        <w:rPr>
          <w:rStyle w:val="StyleBoldUnderline"/>
          <w:highlight w:val="yellow"/>
        </w:rPr>
        <w:t>a successful China is more likely to eschew extreme nationalism in favor</w:t>
      </w:r>
      <w:r w:rsidRPr="0055075B">
        <w:rPr>
          <w:sz w:val="16"/>
        </w:rPr>
        <w:t xml:space="preserve"> of bilateral and global </w:t>
      </w:r>
      <w:r w:rsidRPr="009A25BF">
        <w:rPr>
          <w:rStyle w:val="StyleBoldUnderline"/>
          <w:highlight w:val="yellow"/>
        </w:rPr>
        <w:t>cooperation</w:t>
      </w:r>
      <w:r w:rsidRPr="0055075B">
        <w:rPr>
          <w:sz w:val="16"/>
        </w:rPr>
        <w:t xml:space="preserve"> with the United States. </w:t>
      </w:r>
      <w:r w:rsidRPr="009A25BF">
        <w:rPr>
          <w:rStyle w:val="StyleBoldUnderline"/>
          <w:highlight w:val="yellow"/>
        </w:rPr>
        <w:t>China experiencing a sharp economic decline</w:t>
      </w:r>
      <w:r w:rsidRPr="0055075B">
        <w:rPr>
          <w:sz w:val="16"/>
        </w:rPr>
        <w:t xml:space="preserve"> </w:t>
      </w:r>
      <w:r w:rsidRPr="009A25BF">
        <w:rPr>
          <w:rStyle w:val="StyleBoldUnderline"/>
          <w:highlight w:val="yellow"/>
        </w:rPr>
        <w:t xml:space="preserve">and resulting political and social </w:t>
      </w:r>
      <w:proofErr w:type="gramStart"/>
      <w:r w:rsidRPr="009A25BF">
        <w:rPr>
          <w:rStyle w:val="StyleBoldUnderline"/>
          <w:highlight w:val="yellow"/>
        </w:rPr>
        <w:t>instability,</w:t>
      </w:r>
      <w:proofErr w:type="gramEnd"/>
      <w:r w:rsidRPr="009A25BF">
        <w:rPr>
          <w:rStyle w:val="StyleBoldUnderline"/>
          <w:highlight w:val="yellow"/>
        </w:rPr>
        <w:t xml:space="preserve"> would likely have a devastating effect on the global economy and on international stability</w:t>
      </w:r>
      <w:r w:rsidRPr="0055075B">
        <w:rPr>
          <w:sz w:val="16"/>
        </w:rPr>
        <w:t xml:space="preserve"> and security. In short, </w:t>
      </w:r>
      <w:r w:rsidRPr="009A25BF">
        <w:rPr>
          <w:rStyle w:val="StyleBoldUnderline"/>
          <w:highlight w:val="yellow"/>
        </w:rPr>
        <w:t xml:space="preserve">hoping for </w:t>
      </w:r>
      <w:r w:rsidRPr="00354055">
        <w:rPr>
          <w:rStyle w:val="StyleBoldUnderline"/>
        </w:rPr>
        <w:t>or seeking to promote failure</w:t>
      </w:r>
      <w:r w:rsidRPr="0055075B">
        <w:rPr>
          <w:sz w:val="16"/>
        </w:rPr>
        <w:t xml:space="preserve"> or </w:t>
      </w:r>
      <w:r w:rsidRPr="009A25BF">
        <w:rPr>
          <w:rStyle w:val="StyleBoldUnderline"/>
          <w:highlight w:val="yellow"/>
        </w:rPr>
        <w:t>a sharp decline in China’s fortunes</w:t>
      </w:r>
      <w:r w:rsidRPr="0055075B">
        <w:rPr>
          <w:sz w:val="16"/>
        </w:rPr>
        <w:t xml:space="preserve"> </w:t>
      </w:r>
      <w:r w:rsidRPr="009A25BF">
        <w:rPr>
          <w:rStyle w:val="Emphasis"/>
          <w:highlight w:val="yellow"/>
        </w:rPr>
        <w:t>could lead to mutual assured economic destruction</w:t>
      </w:r>
      <w:r w:rsidRPr="00354055">
        <w:rPr>
          <w:rStyle w:val="Emphasis"/>
        </w:rPr>
        <w:t xml:space="preserve"> </w:t>
      </w:r>
      <w:r w:rsidRPr="009A25BF">
        <w:rPr>
          <w:rStyle w:val="StyleBoldUnderline"/>
          <w:highlight w:val="yellow"/>
        </w:rPr>
        <w:t>as w</w:t>
      </w:r>
      <w:r w:rsidRPr="009A25BF">
        <w:rPr>
          <w:rStyle w:val="Emphasis"/>
          <w:highlight w:val="yellow"/>
        </w:rPr>
        <w:t>ell as to global governance gridlock i</w:t>
      </w:r>
      <w:r w:rsidRPr="0055075B">
        <w:rPr>
          <w:sz w:val="16"/>
        </w:rPr>
        <w:t>n the face of mounting global challenges threatening the prosperity and security of China, the United States and all other nations.</w:t>
      </w:r>
    </w:p>
    <w:p w14:paraId="71022F79" w14:textId="77777777" w:rsidR="000216F5" w:rsidRDefault="000216F5" w:rsidP="000216F5"/>
    <w:p w14:paraId="739FD1EA" w14:textId="77777777" w:rsidR="000216F5" w:rsidRDefault="000216F5" w:rsidP="00893184"/>
    <w:p w14:paraId="4CAE7729" w14:textId="77777777" w:rsidR="000216F5" w:rsidRDefault="000216F5" w:rsidP="000216F5">
      <w:pPr>
        <w:pStyle w:val="Heading3"/>
      </w:pPr>
      <w:r>
        <w:lastRenderedPageBreak/>
        <w:t xml:space="preserve">2NC: Laundry List </w:t>
      </w:r>
    </w:p>
    <w:p w14:paraId="5C1E44AC" w14:textId="77777777" w:rsidR="000216F5" w:rsidRDefault="000216F5" w:rsidP="000216F5"/>
    <w:p w14:paraId="103D6017" w14:textId="77777777" w:rsidR="000216F5" w:rsidRDefault="000216F5" w:rsidP="000216F5">
      <w:pPr>
        <w:pStyle w:val="Heading4"/>
      </w:pPr>
      <w:proofErr w:type="gramStart"/>
      <w:r>
        <w:t xml:space="preserve">Strong Chinese growth key to solve Asian stability, North Korea, </w:t>
      </w:r>
      <w:proofErr w:type="spellStart"/>
      <w:r>
        <w:t>prolif</w:t>
      </w:r>
      <w:proofErr w:type="spellEnd"/>
      <w:r>
        <w:t>, and terrorism.</w:t>
      </w:r>
      <w:proofErr w:type="gramEnd"/>
      <w:r>
        <w:t xml:space="preserve"> </w:t>
      </w:r>
    </w:p>
    <w:p w14:paraId="1D9C1186" w14:textId="77777777" w:rsidR="000216F5" w:rsidRPr="00DC6B30" w:rsidRDefault="000216F5" w:rsidP="000216F5">
      <w:pPr>
        <w:rPr>
          <w:sz w:val="16"/>
          <w:szCs w:val="16"/>
        </w:rPr>
      </w:pPr>
      <w:proofErr w:type="spellStart"/>
      <w:r w:rsidRPr="00DC6B30">
        <w:rPr>
          <w:rStyle w:val="StyleStyleBold12pt"/>
        </w:rPr>
        <w:t>Krawitz</w:t>
      </w:r>
      <w:proofErr w:type="spellEnd"/>
      <w:r w:rsidRPr="00DC6B30">
        <w:rPr>
          <w:rStyle w:val="StyleStyleBold12pt"/>
        </w:rPr>
        <w:t xml:space="preserve"> 10</w:t>
      </w:r>
      <w:r>
        <w:rPr>
          <w:rStyle w:val="StyleStyleBold12pt"/>
        </w:rPr>
        <w:t>.</w:t>
      </w:r>
      <w:r w:rsidRPr="00DC6B30">
        <w:rPr>
          <w:rStyle w:val="StyleStyleBold12pt"/>
        </w:rPr>
        <w:t xml:space="preserve"> </w:t>
      </w:r>
      <w:r w:rsidRPr="00DC6B30">
        <w:rPr>
          <w:sz w:val="16"/>
          <w:szCs w:val="16"/>
        </w:rPr>
        <w:t xml:space="preserve">[Howard M., </w:t>
      </w:r>
      <w:r>
        <w:rPr>
          <w:sz w:val="16"/>
          <w:szCs w:val="16"/>
        </w:rPr>
        <w:t xml:space="preserve">Visiting Senior Fellow @ NDU, former </w:t>
      </w:r>
      <w:r w:rsidRPr="00D24C78">
        <w:rPr>
          <w:sz w:val="16"/>
          <w:szCs w:val="16"/>
        </w:rPr>
        <w:t>Chief of Staff, U.S. Army</w:t>
      </w:r>
      <w:r>
        <w:rPr>
          <w:sz w:val="16"/>
          <w:szCs w:val="16"/>
        </w:rPr>
        <w:t xml:space="preserve">, </w:t>
      </w:r>
      <w:r w:rsidRPr="00DC6B30">
        <w:rPr>
          <w:sz w:val="16"/>
          <w:szCs w:val="16"/>
        </w:rPr>
        <w:t xml:space="preserve">“China’s trade opening and implications for regional stability” </w:t>
      </w:r>
      <w:r w:rsidRPr="00DC6B30">
        <w:rPr>
          <w:sz w:val="16"/>
          <w:szCs w:val="16"/>
          <w:u w:val="single"/>
        </w:rPr>
        <w:t>The People’s Liberation Army and China in Transition</w:t>
      </w:r>
      <w:r>
        <w:rPr>
          <w:sz w:val="16"/>
          <w:szCs w:val="16"/>
        </w:rPr>
        <w:t xml:space="preserve"> – National Defense University Press -- </w:t>
      </w:r>
      <w:r w:rsidRPr="00DC6B30">
        <w:rPr>
          <w:sz w:val="16"/>
          <w:szCs w:val="16"/>
        </w:rPr>
        <w:t>http://www.scribd.com/doc/3099389/the-peoples-liberation-army-and-china-in-transition]</w:t>
      </w:r>
    </w:p>
    <w:p w14:paraId="0758F9E1" w14:textId="77777777" w:rsidR="000216F5" w:rsidRPr="00DC6B30" w:rsidRDefault="000216F5" w:rsidP="000216F5"/>
    <w:p w14:paraId="7B76E90D" w14:textId="77777777" w:rsidR="000216F5" w:rsidRPr="00DC6B30" w:rsidRDefault="000216F5" w:rsidP="000216F5">
      <w:pPr>
        <w:rPr>
          <w:rStyle w:val="cardChar"/>
          <w:rFonts w:eastAsiaTheme="minorHAnsi"/>
          <w:sz w:val="16"/>
        </w:rPr>
      </w:pPr>
      <w:r w:rsidRPr="009A25BF">
        <w:rPr>
          <w:rStyle w:val="StyleBoldUnderline"/>
          <w:highlight w:val="yellow"/>
        </w:rPr>
        <w:t>A strong services sector</w:t>
      </w:r>
      <w:r w:rsidRPr="00DC6B30">
        <w:rPr>
          <w:sz w:val="16"/>
        </w:rPr>
        <w:t xml:space="preserve">, and the millions of jobs it will create, </w:t>
      </w:r>
      <w:r w:rsidRPr="009A25BF">
        <w:rPr>
          <w:rStyle w:val="StyleBoldUnderline"/>
          <w:highlight w:val="yellow"/>
        </w:rPr>
        <w:t>would</w:t>
      </w:r>
      <w:r w:rsidRPr="00DC6B30">
        <w:rPr>
          <w:sz w:val="16"/>
        </w:rPr>
        <w:t xml:space="preserve"> not only </w:t>
      </w:r>
      <w:r w:rsidRPr="009A25BF">
        <w:rPr>
          <w:rStyle w:val="StyleBoldUnderline"/>
          <w:highlight w:val="yellow"/>
        </w:rPr>
        <w:t>support a real middle class</w:t>
      </w:r>
      <w:r w:rsidRPr="00DC6B30">
        <w:rPr>
          <w:sz w:val="16"/>
        </w:rPr>
        <w:t xml:space="preserve"> but also slow growth in China’s chronically unemployed underclass, </w:t>
      </w:r>
      <w:r w:rsidRPr="009A25BF">
        <w:rPr>
          <w:rStyle w:val="StyleBoldUnderline"/>
          <w:highlight w:val="yellow"/>
        </w:rPr>
        <w:t xml:space="preserve">a worrisome source of destabilizing social </w:t>
      </w:r>
      <w:proofErr w:type="spellStart"/>
      <w:r w:rsidRPr="009A25BF">
        <w:rPr>
          <w:rStyle w:val="StyleBoldUnderline"/>
          <w:highlight w:val="yellow"/>
        </w:rPr>
        <w:t>pres</w:t>
      </w:r>
      <w:proofErr w:type="spellEnd"/>
      <w:r w:rsidRPr="009A25BF">
        <w:rPr>
          <w:rStyle w:val="StyleBoldUnderline"/>
          <w:highlight w:val="yellow"/>
        </w:rPr>
        <w:t>- sure</w:t>
      </w:r>
      <w:r w:rsidRPr="00DC6B30">
        <w:rPr>
          <w:sz w:val="16"/>
        </w:rPr>
        <w:t>. China must place over 10 million new workers into the economy every year. It must also find jobs for an estimated 150 million unemployed migrants, a number expected to swell by at least 5 to 6 million a year. Again, domestic stability is the issue</w:t>
      </w:r>
      <w:r w:rsidRPr="009A25BF">
        <w:rPr>
          <w:rStyle w:val="StyleBoldUnderline"/>
          <w:highlight w:val="yellow"/>
        </w:rPr>
        <w:t>.  Domestic stability in China benefits America</w:t>
      </w:r>
      <w:r w:rsidRPr="00DC6B30">
        <w:rPr>
          <w:sz w:val="16"/>
        </w:rPr>
        <w:t xml:space="preserve">. Comfortable, prosperous Chinese citizens are more likely to share concerns similar to those Americans have and be more willing to cooperate on the range of issues relating to such concerns. For example, </w:t>
      </w:r>
      <w:r w:rsidRPr="009A25BF">
        <w:rPr>
          <w:rStyle w:val="StyleBoldUnderline"/>
          <w:highlight w:val="yellow"/>
        </w:rPr>
        <w:t>China already shows increased interest in working with U.S.</w:t>
      </w:r>
      <w:r w:rsidRPr="009A25BF">
        <w:rPr>
          <w:rStyle w:val="StyleBoldUnderline"/>
        </w:rPr>
        <w:t xml:space="preserve"> officials and private experts </w:t>
      </w:r>
      <w:r w:rsidRPr="009A25BF">
        <w:rPr>
          <w:rStyle w:val="StyleBoldUnderline"/>
          <w:highlight w:val="yellow"/>
        </w:rPr>
        <w:t>on environmental problems</w:t>
      </w:r>
      <w:r w:rsidRPr="009A25BF">
        <w:rPr>
          <w:rStyle w:val="StyleBoldUnderline"/>
        </w:rPr>
        <w:t xml:space="preserve"> (</w:t>
      </w:r>
      <w:r w:rsidRPr="00DC6B30">
        <w:rPr>
          <w:sz w:val="16"/>
        </w:rPr>
        <w:t xml:space="preserve">for example, pollution, hazardous waste, and transportation), drug trafficking, medicine, and public health. These are now issues of real concern for Chinese citizens in more prosperous areas of the country. They are also issues that transcend borders and have the potential to draw China into the international arena as a nation with a stake in making cooperation work. Dialogue on matters of mutual interest promotes communication, increased cooperation, and, ultimately, trust. </w:t>
      </w:r>
      <w:bookmarkStart w:id="0" w:name="_Toc140318045"/>
      <w:bookmarkStart w:id="1" w:name="_Toc140333174"/>
      <w:r w:rsidRPr="009A25BF">
        <w:rPr>
          <w:rStyle w:val="StyleBoldUnderline"/>
          <w:highlight w:val="yellow"/>
        </w:rPr>
        <w:t>A wealthy, stable China can serve U.S. regional security interests</w:t>
      </w:r>
      <w:r w:rsidRPr="00DC6B30">
        <w:rPr>
          <w:sz w:val="16"/>
        </w:rPr>
        <w:t xml:space="preserve">. A </w:t>
      </w:r>
      <w:r w:rsidRPr="009A25BF">
        <w:rPr>
          <w:rStyle w:val="StyleBoldUnderline"/>
        </w:rPr>
        <w:t>China that risks tangible loss from aggressive and confrontational behavior should be less likely to favor precipitous action and conflic</w:t>
      </w:r>
      <w:r w:rsidRPr="00DC6B30">
        <w:rPr>
          <w:sz w:val="16"/>
        </w:rPr>
        <w:t xml:space="preserve">t. It </w:t>
      </w:r>
      <w:r w:rsidRPr="009A25BF">
        <w:rPr>
          <w:rStyle w:val="StyleBoldUnderline"/>
          <w:highlight w:val="yellow"/>
        </w:rPr>
        <w:t>should be more likely to be interested in preserving regional peace and stability, more open to consulting with Pacific Rim neighbors,</w:t>
      </w:r>
      <w:r w:rsidRPr="00DC6B30">
        <w:rPr>
          <w:sz w:val="16"/>
        </w:rPr>
        <w:t xml:space="preserve"> and more willing </w:t>
      </w:r>
      <w:r w:rsidRPr="00DC6B30">
        <w:rPr>
          <w:rStyle w:val="cardChar"/>
          <w:rFonts w:eastAsiaTheme="minorHAnsi"/>
          <w:sz w:val="16"/>
        </w:rPr>
        <w:t xml:space="preserve">to cooperate on regional security issues, strategies, and disputes. </w:t>
      </w:r>
      <w:r w:rsidRPr="009A25BF">
        <w:rPr>
          <w:rStyle w:val="StyleBoldUnderline"/>
        </w:rPr>
        <w:t>Speaking from a vantage point of growing economic strength and military capability would give Beijing the respect, prestige, and diplomatic stature it craves</w:t>
      </w:r>
      <w:r w:rsidRPr="00DC6B30">
        <w:rPr>
          <w:rStyle w:val="cardChar"/>
          <w:rFonts w:eastAsiaTheme="minorHAnsi"/>
          <w:sz w:val="16"/>
        </w:rPr>
        <w:t xml:space="preserve">, making it easier for China to see itself as a player whose opinion is given serious weight by peers. </w:t>
      </w:r>
      <w:r w:rsidRPr="009A25BF">
        <w:rPr>
          <w:rStyle w:val="StyleBoldUnderline"/>
          <w:highlight w:val="yellow"/>
        </w:rPr>
        <w:t>This could calm Chinese fears of being marginalized</w:t>
      </w:r>
      <w:r w:rsidRPr="009A25BF">
        <w:rPr>
          <w:rStyle w:val="StyleBoldUnderline"/>
        </w:rPr>
        <w:t xml:space="preserve"> or contained, </w:t>
      </w:r>
      <w:r w:rsidRPr="009A25BF">
        <w:rPr>
          <w:rStyle w:val="StyleBoldUnderline"/>
          <w:highlight w:val="yellow"/>
        </w:rPr>
        <w:t>making it easier for China to find common cause</w:t>
      </w:r>
      <w:r w:rsidRPr="009A25BF">
        <w:rPr>
          <w:rStyle w:val="StyleBoldUnderline"/>
        </w:rPr>
        <w:t xml:space="preserve"> with the United States, Japan, and others </w:t>
      </w:r>
      <w:r w:rsidRPr="009A25BF">
        <w:rPr>
          <w:rStyle w:val="StyleBoldUnderline"/>
          <w:highlight w:val="yellow"/>
        </w:rPr>
        <w:t>in the</w:t>
      </w:r>
      <w:r w:rsidRPr="009A25BF">
        <w:rPr>
          <w:rStyle w:val="StyleBoldUnderline"/>
        </w:rPr>
        <w:t xml:space="preserve"> region in maintaining calm and promoting dialogue on </w:t>
      </w:r>
      <w:r w:rsidRPr="009A25BF">
        <w:rPr>
          <w:rStyle w:val="StyleBoldUnderline"/>
          <w:highlight w:val="yellow"/>
        </w:rPr>
        <w:t>Korean Peninsula</w:t>
      </w:r>
      <w:r w:rsidRPr="009A25BF">
        <w:rPr>
          <w:rStyle w:val="StyleBoldUnderline"/>
        </w:rPr>
        <w:t xml:space="preserve"> security issues, </w:t>
      </w:r>
      <w:r w:rsidRPr="009A25BF">
        <w:rPr>
          <w:rStyle w:val="StyleBoldUnderline"/>
          <w:highlight w:val="yellow"/>
        </w:rPr>
        <w:t>combating</w:t>
      </w:r>
      <w:r w:rsidRPr="009A25BF">
        <w:rPr>
          <w:rStyle w:val="StyleBoldUnderline"/>
        </w:rPr>
        <w:t xml:space="preserve"> international </w:t>
      </w:r>
      <w:r w:rsidRPr="009A25BF">
        <w:rPr>
          <w:rStyle w:val="StyleBoldUnderline"/>
          <w:highlight w:val="yellow"/>
        </w:rPr>
        <w:t>terrorism</w:t>
      </w:r>
      <w:r w:rsidRPr="009A25BF">
        <w:rPr>
          <w:rStyle w:val="StyleBoldUnderline"/>
        </w:rPr>
        <w:t xml:space="preserve"> and piracy, and perhaps </w:t>
      </w:r>
      <w:r w:rsidRPr="009A25BF">
        <w:rPr>
          <w:rStyle w:val="StyleBoldUnderline"/>
          <w:highlight w:val="yellow"/>
        </w:rPr>
        <w:t>even</w:t>
      </w:r>
      <w:r w:rsidRPr="009A25BF">
        <w:rPr>
          <w:rStyle w:val="StyleBoldUnderline"/>
        </w:rPr>
        <w:t xml:space="preserve"> </w:t>
      </w:r>
      <w:r w:rsidRPr="009A25BF">
        <w:rPr>
          <w:rStyle w:val="StyleBoldUnderline"/>
          <w:highlight w:val="yellow"/>
        </w:rPr>
        <w:t>becoming</w:t>
      </w:r>
      <w:r w:rsidRPr="009A25BF">
        <w:rPr>
          <w:rStyle w:val="StyleBoldUnderline"/>
        </w:rPr>
        <w:t xml:space="preserve"> </w:t>
      </w:r>
      <w:r w:rsidRPr="009A25BF">
        <w:rPr>
          <w:rStyle w:val="StyleBoldUnderline"/>
          <w:highlight w:val="yellow"/>
        </w:rPr>
        <w:t>more</w:t>
      </w:r>
      <w:r w:rsidRPr="009A25BF">
        <w:rPr>
          <w:rStyle w:val="StyleBoldUnderline"/>
        </w:rPr>
        <w:t xml:space="preserve"> </w:t>
      </w:r>
      <w:r w:rsidRPr="009A25BF">
        <w:rPr>
          <w:rStyle w:val="StyleBoldUnderline"/>
          <w:highlight w:val="yellow"/>
        </w:rPr>
        <w:t>involved</w:t>
      </w:r>
      <w:r w:rsidRPr="009A25BF">
        <w:rPr>
          <w:rStyle w:val="StyleBoldUnderline"/>
        </w:rPr>
        <w:t xml:space="preserve"> </w:t>
      </w:r>
      <w:r w:rsidRPr="009A25BF">
        <w:rPr>
          <w:rStyle w:val="StyleBoldUnderline"/>
          <w:highlight w:val="yellow"/>
        </w:rPr>
        <w:t>in</w:t>
      </w:r>
      <w:r w:rsidRPr="009A25BF">
        <w:rPr>
          <w:rStyle w:val="StyleBoldUnderline"/>
        </w:rPr>
        <w:t xml:space="preserve"> </w:t>
      </w:r>
      <w:r w:rsidRPr="009A25BF">
        <w:rPr>
          <w:rStyle w:val="StyleBoldUnderline"/>
          <w:highlight w:val="yellow"/>
        </w:rPr>
        <w:t>curbing</w:t>
      </w:r>
      <w:r w:rsidRPr="009A25BF">
        <w:rPr>
          <w:rStyle w:val="StyleBoldUnderline"/>
        </w:rPr>
        <w:t xml:space="preserve"> the </w:t>
      </w:r>
      <w:r w:rsidRPr="009A25BF">
        <w:rPr>
          <w:rStyle w:val="StyleBoldUnderline"/>
          <w:highlight w:val="yellow"/>
        </w:rPr>
        <w:t>proliferation</w:t>
      </w:r>
      <w:r w:rsidRPr="009A25BF">
        <w:rPr>
          <w:rStyle w:val="StyleBoldUnderline"/>
        </w:rPr>
        <w:t xml:space="preserve"> of weapons of mass destruction.</w:t>
      </w:r>
      <w:bookmarkEnd w:id="0"/>
      <w:bookmarkEnd w:id="1"/>
    </w:p>
    <w:p w14:paraId="1BD7A065" w14:textId="77777777" w:rsidR="000216F5" w:rsidRDefault="000216F5" w:rsidP="000216F5"/>
    <w:p w14:paraId="3A310228" w14:textId="77777777" w:rsidR="000216F5" w:rsidRDefault="000216F5" w:rsidP="000216F5">
      <w:pPr>
        <w:pStyle w:val="Heading3"/>
      </w:pPr>
      <w:r>
        <w:lastRenderedPageBreak/>
        <w:t xml:space="preserve">2NC: Taiwan Impact </w:t>
      </w:r>
    </w:p>
    <w:p w14:paraId="052C8C9B" w14:textId="77777777" w:rsidR="000216F5" w:rsidRDefault="000216F5" w:rsidP="000216F5"/>
    <w:p w14:paraId="191AC225" w14:textId="77777777" w:rsidR="000216F5" w:rsidRDefault="000216F5" w:rsidP="000216F5">
      <w:pPr>
        <w:pStyle w:val="Heading4"/>
      </w:pPr>
      <w:r>
        <w:t xml:space="preserve">Chinese economic downturn sparks Taiwan war. </w:t>
      </w:r>
    </w:p>
    <w:p w14:paraId="3296C2E2" w14:textId="77777777" w:rsidR="000216F5" w:rsidRPr="00816DF8" w:rsidRDefault="000216F5" w:rsidP="000216F5">
      <w:pPr>
        <w:rPr>
          <w:sz w:val="16"/>
          <w:szCs w:val="16"/>
        </w:rPr>
      </w:pPr>
      <w:r w:rsidRPr="00816DF8">
        <w:rPr>
          <w:rStyle w:val="StyleStyleBold12pt"/>
        </w:rPr>
        <w:t xml:space="preserve">Lewis 10 </w:t>
      </w:r>
      <w:r w:rsidRPr="00816DF8">
        <w:rPr>
          <w:sz w:val="16"/>
          <w:szCs w:val="16"/>
        </w:rPr>
        <w:t>(Dan, Research Director of Economic Research Council, “The nightmare of a Chinese economic collapse” World Finance, http://www.worldfinance.com/news/home/finalbell/article117.html)</w:t>
      </w:r>
    </w:p>
    <w:p w14:paraId="5CBF2FD7" w14:textId="77777777" w:rsidR="000216F5" w:rsidRDefault="000216F5" w:rsidP="000216F5">
      <w:pPr>
        <w:pStyle w:val="card"/>
        <w:ind w:left="0"/>
        <w:rPr>
          <w:rStyle w:val="underline"/>
          <w:b w:val="0"/>
        </w:rPr>
      </w:pPr>
      <w:r>
        <w:rPr>
          <w:sz w:val="16"/>
        </w:rPr>
        <w:t xml:space="preserve"> </w:t>
      </w:r>
    </w:p>
    <w:p w14:paraId="2D9B3FD8" w14:textId="77777777" w:rsidR="000216F5" w:rsidRPr="00816DF8" w:rsidRDefault="000216F5" w:rsidP="000216F5">
      <w:pPr>
        <w:rPr>
          <w:sz w:val="16"/>
        </w:rPr>
      </w:pPr>
      <w:r w:rsidRPr="00816DF8">
        <w:rPr>
          <w:sz w:val="16"/>
        </w:rPr>
        <w:t xml:space="preserve">It has been calculated that to </w:t>
      </w:r>
      <w:r w:rsidRPr="009A25BF">
        <w:rPr>
          <w:rStyle w:val="StyleBoldUnderline"/>
          <w:highlight w:val="yellow"/>
        </w:rPr>
        <w:t>keep China’s society stable</w:t>
      </w:r>
      <w:r w:rsidRPr="00816DF8">
        <w:rPr>
          <w:sz w:val="16"/>
        </w:rPr>
        <w:t xml:space="preserve"> – </w:t>
      </w:r>
      <w:proofErr w:type="spellStart"/>
      <w:r w:rsidRPr="00816DF8">
        <w:rPr>
          <w:sz w:val="16"/>
        </w:rPr>
        <w:t>ie</w:t>
      </w:r>
      <w:proofErr w:type="spellEnd"/>
      <w:r w:rsidRPr="00816DF8">
        <w:rPr>
          <w:sz w:val="16"/>
        </w:rPr>
        <w:t xml:space="preserve"> to manage the transition from a rural to an urban society without devastating unemployment - </w:t>
      </w:r>
      <w:r w:rsidRPr="009A25BF">
        <w:rPr>
          <w:rStyle w:val="StyleBoldUnderline"/>
          <w:highlight w:val="yellow"/>
        </w:rPr>
        <w:t>the minimum growth rate is 7.2 percent</w:t>
      </w:r>
      <w:r w:rsidRPr="00816DF8">
        <w:rPr>
          <w:sz w:val="16"/>
        </w:rPr>
        <w:t xml:space="preserve">. </w:t>
      </w:r>
      <w:r w:rsidRPr="009A25BF">
        <w:rPr>
          <w:rStyle w:val="StyleBoldUnderline"/>
          <w:highlight w:val="yellow"/>
        </w:rPr>
        <w:t>Anything less than that and unemployment will rise and the massive shift in population</w:t>
      </w:r>
      <w:r w:rsidRPr="00816DF8">
        <w:rPr>
          <w:sz w:val="16"/>
        </w:rPr>
        <w:t xml:space="preserve"> from the country to the cities </w:t>
      </w:r>
      <w:r w:rsidRPr="009A25BF">
        <w:rPr>
          <w:rStyle w:val="StyleBoldUnderline"/>
          <w:highlight w:val="yellow"/>
        </w:rPr>
        <w:t>becomes unsustainable</w:t>
      </w:r>
      <w:r w:rsidRPr="00816DF8">
        <w:rPr>
          <w:sz w:val="16"/>
        </w:rPr>
        <w:t xml:space="preserve">. </w:t>
      </w:r>
      <w:r w:rsidRPr="009A25BF">
        <w:rPr>
          <w:rStyle w:val="StyleBoldUnderline"/>
          <w:highlight w:val="yellow"/>
        </w:rPr>
        <w:t>This is when real discontent with communist party rule becomes vocal</w:t>
      </w:r>
      <w:r w:rsidRPr="00816DF8">
        <w:rPr>
          <w:sz w:val="16"/>
        </w:rPr>
        <w:t xml:space="preserve"> and hard to ignore. It doesn’t end there. That will at best bring a global recession. The crucial point is that communist authoritarian states have at least had some success in keeping a lid on ethnic tensions – so far. But when multi-ethnic communist countries fall apart from economic stress and the implosion of central power, history suggests that they don’t become successful democracies overnight. </w:t>
      </w:r>
      <w:proofErr w:type="gramStart"/>
      <w:r w:rsidRPr="00816DF8">
        <w:rPr>
          <w:sz w:val="16"/>
        </w:rPr>
        <w:t>Far from it.</w:t>
      </w:r>
      <w:proofErr w:type="gramEnd"/>
      <w:r w:rsidRPr="00816DF8">
        <w:rPr>
          <w:sz w:val="16"/>
        </w:rPr>
        <w:t xml:space="preserve"> </w:t>
      </w:r>
      <w:r w:rsidRPr="009A25BF">
        <w:rPr>
          <w:rStyle w:val="StyleBoldUnderline"/>
          <w:highlight w:val="yellow"/>
        </w:rPr>
        <w:t xml:space="preserve">There’s a very real chance that China might go the way of </w:t>
      </w:r>
      <w:proofErr w:type="spellStart"/>
      <w:r w:rsidRPr="009A25BF">
        <w:rPr>
          <w:rStyle w:val="StyleBoldUnderline"/>
          <w:highlight w:val="yellow"/>
        </w:rPr>
        <w:t>Yugoloslavia</w:t>
      </w:r>
      <w:proofErr w:type="spellEnd"/>
      <w:r w:rsidRPr="009A25BF">
        <w:rPr>
          <w:rStyle w:val="StyleBoldUnderline"/>
          <w:highlight w:val="yellow"/>
        </w:rPr>
        <w:t xml:space="preserve"> or the Soviet Union</w:t>
      </w:r>
      <w:r w:rsidRPr="00816DF8">
        <w:rPr>
          <w:sz w:val="16"/>
        </w:rPr>
        <w:t xml:space="preserve"> – </w:t>
      </w:r>
      <w:r w:rsidRPr="009A25BF">
        <w:rPr>
          <w:rStyle w:val="StyleBoldUnderline"/>
          <w:highlight w:val="yellow"/>
        </w:rPr>
        <w:t>chaos, civil unrest and internecine war</w:t>
      </w:r>
      <w:r w:rsidRPr="00816DF8">
        <w:rPr>
          <w:sz w:val="16"/>
        </w:rPr>
        <w:t xml:space="preserve">. In the very </w:t>
      </w:r>
      <w:proofErr w:type="gramStart"/>
      <w:r w:rsidRPr="00816DF8">
        <w:rPr>
          <w:sz w:val="16"/>
        </w:rPr>
        <w:t>worst case</w:t>
      </w:r>
      <w:proofErr w:type="gramEnd"/>
      <w:r w:rsidRPr="00816DF8">
        <w:rPr>
          <w:sz w:val="16"/>
        </w:rPr>
        <w:t xml:space="preserve"> scenario, </w:t>
      </w:r>
      <w:r w:rsidRPr="009A25BF">
        <w:rPr>
          <w:rStyle w:val="StyleBoldUnderline"/>
          <w:highlight w:val="yellow"/>
        </w:rPr>
        <w:t>a Chinese government might seek to maintain national cohesion by going to war with Taiwan</w:t>
      </w:r>
      <w:r w:rsidRPr="00816DF8">
        <w:rPr>
          <w:sz w:val="16"/>
        </w:rPr>
        <w:t xml:space="preserve"> – </w:t>
      </w:r>
      <w:r w:rsidRPr="009A25BF">
        <w:rPr>
          <w:rStyle w:val="StyleBoldUnderline"/>
          <w:highlight w:val="yellow"/>
        </w:rPr>
        <w:t>whom America is pledged to defend</w:t>
      </w:r>
      <w:r w:rsidRPr="00816DF8">
        <w:rPr>
          <w:sz w:val="16"/>
        </w:rPr>
        <w:t>.</w:t>
      </w:r>
    </w:p>
    <w:p w14:paraId="37ED1B29" w14:textId="77777777" w:rsidR="000216F5" w:rsidRDefault="000216F5" w:rsidP="000216F5"/>
    <w:p w14:paraId="1E37B7A2" w14:textId="77777777" w:rsidR="000216F5" w:rsidRDefault="000216F5" w:rsidP="000216F5">
      <w:pPr>
        <w:pStyle w:val="Heading4"/>
      </w:pPr>
      <w:r>
        <w:t xml:space="preserve">Taiwan war causes extinction. </w:t>
      </w:r>
    </w:p>
    <w:p w14:paraId="5A8C7D1E" w14:textId="77777777" w:rsidR="000216F5" w:rsidRDefault="000216F5" w:rsidP="000216F5">
      <w:r w:rsidRPr="00F20405">
        <w:rPr>
          <w:rStyle w:val="StyleStyleBold12pt"/>
        </w:rPr>
        <w:t>Straits Times ’00</w:t>
      </w:r>
      <w:r w:rsidRPr="00F20405">
        <w:t xml:space="preserve"> (6-25, Lexis</w:t>
      </w:r>
      <w:r w:rsidRPr="00F20405">
        <w:rPr>
          <w:rFonts w:hint="eastAsia"/>
        </w:rPr>
        <w:t xml:space="preserve">, </w:t>
      </w:r>
      <w:r w:rsidRPr="00F20405">
        <w:t>No one gains in war over Taiwan)</w:t>
      </w:r>
    </w:p>
    <w:p w14:paraId="5AA8DBBC" w14:textId="77777777" w:rsidR="000216F5" w:rsidRPr="00F20405" w:rsidRDefault="000216F5" w:rsidP="000216F5"/>
    <w:p w14:paraId="1B02B475" w14:textId="77777777" w:rsidR="000216F5" w:rsidRPr="00F20405" w:rsidRDefault="000216F5" w:rsidP="000216F5">
      <w:pPr>
        <w:rPr>
          <w:sz w:val="16"/>
        </w:rPr>
      </w:pPr>
      <w:r w:rsidRPr="00FB07D5">
        <w:rPr>
          <w:rStyle w:val="StyleBoldUnderline"/>
          <w:highlight w:val="yellow"/>
        </w:rPr>
        <w:t>THE DOOMSDAY SCENARIO</w:t>
      </w:r>
      <w:r w:rsidRPr="00A75D39">
        <w:rPr>
          <w:sz w:val="16"/>
        </w:rPr>
        <w:t xml:space="preserve"> </w:t>
      </w:r>
      <w:r w:rsidRPr="00F20405">
        <w:rPr>
          <w:sz w:val="16"/>
        </w:rPr>
        <w:t xml:space="preserve">THE high-intensity scenario </w:t>
      </w:r>
      <w:r w:rsidRPr="00FB07D5">
        <w:rPr>
          <w:rStyle w:val="StyleBoldUnderline"/>
          <w:highlight w:val="yellow"/>
        </w:rPr>
        <w:t>postulates a cross-strait war escalating into a</w:t>
      </w:r>
      <w:r w:rsidRPr="00A75D39">
        <w:rPr>
          <w:rStyle w:val="StyleBoldUnderline"/>
        </w:rPr>
        <w:t xml:space="preserve"> full-scale </w:t>
      </w:r>
      <w:r w:rsidRPr="00FB07D5">
        <w:rPr>
          <w:rStyle w:val="StyleBoldUnderline"/>
          <w:highlight w:val="yellow"/>
        </w:rPr>
        <w:t>war between the US and China</w:t>
      </w:r>
      <w:r w:rsidRPr="00F20405">
        <w:rPr>
          <w:sz w:val="16"/>
        </w:rPr>
        <w:t xml:space="preserve">. If Washington were to conclude that splitting China would better serve its national interests, then </w:t>
      </w:r>
      <w:r w:rsidRPr="00A75D39">
        <w:rPr>
          <w:rStyle w:val="StyleBoldUnderline"/>
        </w:rPr>
        <w:t xml:space="preserve">a full-scale war becomes unavoidable. </w:t>
      </w:r>
      <w:r w:rsidRPr="00FB07D5">
        <w:rPr>
          <w:rStyle w:val="StyleBoldUnderline"/>
          <w:highlight w:val="yellow"/>
        </w:rPr>
        <w:t>Conflict</w:t>
      </w:r>
      <w:r w:rsidRPr="00FB07D5">
        <w:rPr>
          <w:sz w:val="16"/>
          <w:highlight w:val="yellow"/>
        </w:rPr>
        <w:t xml:space="preserve"> </w:t>
      </w:r>
      <w:r w:rsidRPr="00F20405">
        <w:rPr>
          <w:sz w:val="16"/>
        </w:rPr>
        <w:t xml:space="preserve">on such a scale </w:t>
      </w:r>
      <w:r w:rsidRPr="00FB07D5">
        <w:rPr>
          <w:rStyle w:val="StyleBoldUnderline"/>
          <w:highlight w:val="yellow"/>
        </w:rPr>
        <w:t>would embroil other countries</w:t>
      </w:r>
      <w:r w:rsidRPr="00FB07D5">
        <w:rPr>
          <w:sz w:val="16"/>
          <w:highlight w:val="yellow"/>
        </w:rPr>
        <w:t xml:space="preserve"> </w:t>
      </w:r>
      <w:r w:rsidRPr="00F20405">
        <w:rPr>
          <w:sz w:val="16"/>
        </w:rPr>
        <w:t xml:space="preserve">far </w:t>
      </w:r>
      <w:r w:rsidRPr="00FB07D5">
        <w:rPr>
          <w:rStyle w:val="StyleBoldUnderline"/>
          <w:highlight w:val="yellow"/>
        </w:rPr>
        <w:t>and</w:t>
      </w:r>
      <w:r w:rsidRPr="00A75D39">
        <w:rPr>
          <w:sz w:val="16"/>
        </w:rPr>
        <w:t xml:space="preserve"> </w:t>
      </w:r>
      <w:r w:rsidRPr="00F20405">
        <w:rPr>
          <w:sz w:val="16"/>
        </w:rPr>
        <w:t xml:space="preserve">near and -- horror of horrors -- </w:t>
      </w:r>
      <w:r w:rsidRPr="00FB07D5">
        <w:rPr>
          <w:rStyle w:val="StyleBoldUnderline"/>
          <w:highlight w:val="yellow"/>
        </w:rPr>
        <w:t>raise the possibility of a nuclear war</w:t>
      </w:r>
      <w:r w:rsidRPr="00F20405">
        <w:rPr>
          <w:sz w:val="16"/>
        </w:rPr>
        <w:t xml:space="preserve">. 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If China were to retaliate, </w:t>
      </w:r>
      <w:proofErr w:type="gramStart"/>
      <w:r w:rsidRPr="00FB07D5">
        <w:rPr>
          <w:rStyle w:val="StyleBoldUnderline"/>
          <w:highlight w:val="yellow"/>
        </w:rPr>
        <w:t>east</w:t>
      </w:r>
      <w:proofErr w:type="gramEnd"/>
      <w:r w:rsidRPr="00FB07D5">
        <w:rPr>
          <w:rStyle w:val="StyleBoldUnderline"/>
          <w:highlight w:val="yellow"/>
        </w:rPr>
        <w:t xml:space="preserve"> Asia will be set on fire</w:t>
      </w:r>
      <w:r w:rsidRPr="00F20405">
        <w:rPr>
          <w:sz w:val="16"/>
        </w:rPr>
        <w:t xml:space="preserve">. And the conflagration may not end there as opportunistic powers elsewhere may try to overturn the existing world order. With the US distracted, </w:t>
      </w:r>
      <w:r w:rsidRPr="00FB07D5">
        <w:rPr>
          <w:rStyle w:val="StyleBoldUnderline"/>
          <w:highlight w:val="yellow"/>
        </w:rPr>
        <w:t>Russia may</w:t>
      </w:r>
      <w:r w:rsidRPr="00FB07D5">
        <w:rPr>
          <w:sz w:val="16"/>
          <w:highlight w:val="yellow"/>
        </w:rPr>
        <w:t xml:space="preserve"> seek to </w:t>
      </w:r>
      <w:r w:rsidRPr="00FB07D5">
        <w:rPr>
          <w:rStyle w:val="StyleBoldUnderline"/>
          <w:highlight w:val="yellow"/>
        </w:rPr>
        <w:t>redefine Europe's</w:t>
      </w:r>
      <w:r w:rsidRPr="00FB07D5">
        <w:rPr>
          <w:sz w:val="16"/>
          <w:highlight w:val="yellow"/>
        </w:rPr>
        <w:t xml:space="preserve"> political </w:t>
      </w:r>
      <w:r w:rsidRPr="00FB07D5">
        <w:rPr>
          <w:rStyle w:val="StyleBoldUnderline"/>
          <w:highlight w:val="yellow"/>
        </w:rPr>
        <w:t>landscape</w:t>
      </w:r>
      <w:r w:rsidRPr="00FB07D5">
        <w:rPr>
          <w:sz w:val="16"/>
          <w:highlight w:val="yellow"/>
        </w:rPr>
        <w:t>.</w:t>
      </w:r>
      <w:r w:rsidRPr="00F20405">
        <w:rPr>
          <w:sz w:val="16"/>
        </w:rPr>
        <w:t xml:space="preserve"> The balance of power in the Middle East may be similarly upset by the likes of Iraq. In south Asia, </w:t>
      </w:r>
      <w:r w:rsidRPr="00FB07D5">
        <w:rPr>
          <w:rStyle w:val="StyleBoldUnderline"/>
          <w:highlight w:val="yellow"/>
        </w:rPr>
        <w:t>hostilities between India and Pakistan</w:t>
      </w:r>
      <w:r w:rsidRPr="00FB07D5">
        <w:rPr>
          <w:sz w:val="16"/>
          <w:highlight w:val="yellow"/>
        </w:rPr>
        <w:t xml:space="preserve">, each armed with its own nuclear arsenal, </w:t>
      </w:r>
      <w:r w:rsidRPr="00FB07D5">
        <w:rPr>
          <w:rStyle w:val="StyleBoldUnderline"/>
          <w:highlight w:val="yellow"/>
        </w:rPr>
        <w:t>could enter a new and dangerous phase</w:t>
      </w:r>
      <w:r w:rsidRPr="00FB07D5">
        <w:rPr>
          <w:sz w:val="16"/>
          <w:highlight w:val="yellow"/>
        </w:rPr>
        <w:t>. Will a full-scale</w:t>
      </w:r>
      <w:r w:rsidRPr="00F20405">
        <w:rPr>
          <w:sz w:val="16"/>
        </w:rPr>
        <w:t xml:space="preserve"> Sino-US war lead to a nuclear war? According to General Matthew Ridgeway, commander of the US Eighth </w:t>
      </w:r>
      <w:proofErr w:type="gramStart"/>
      <w:r w:rsidRPr="00F20405">
        <w:rPr>
          <w:sz w:val="16"/>
        </w:rPr>
        <w:t>Army which</w:t>
      </w:r>
      <w:proofErr w:type="gramEnd"/>
      <w:r w:rsidRPr="00F20405">
        <w:rPr>
          <w:sz w:val="16"/>
        </w:rPr>
        <w:t xml:space="preserve">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 truce or a broadened war, which could have led to the use of nuclear weapons. If the US had to resort to nuclear weaponry to defeat China long before the latter acquired a similar capability, </w:t>
      </w:r>
      <w:r w:rsidRPr="00A75D39">
        <w:rPr>
          <w:rStyle w:val="StyleBoldUnderline"/>
        </w:rPr>
        <w:t>there is little hope of winning a war against China</w:t>
      </w:r>
      <w:r w:rsidRPr="00A75D39">
        <w:rPr>
          <w:sz w:val="16"/>
        </w:rPr>
        <w:t xml:space="preserve"> 50 years later, </w:t>
      </w:r>
      <w:r w:rsidRPr="00A75D39">
        <w:rPr>
          <w:rStyle w:val="StyleBoldUnderline"/>
        </w:rPr>
        <w:t>short of using nuclear weapons</w:t>
      </w:r>
      <w:r w:rsidRPr="00F20405">
        <w:rPr>
          <w:sz w:val="16"/>
        </w:rPr>
        <w:t xml:space="preserve">. The US estimates that China possesses about 20 nuclear warheads that can destroy major American cities. Beijing also seems prepared to go for the nuclear option. A Chinese military officer disclosed recently that Beijing was considering a review of its "non first use" principle regarding nuclear weapons. Major-General Pan </w:t>
      </w:r>
      <w:proofErr w:type="spellStart"/>
      <w:r w:rsidRPr="00F20405">
        <w:rPr>
          <w:sz w:val="16"/>
        </w:rPr>
        <w:t>Zhangqiang</w:t>
      </w:r>
      <w:proofErr w:type="spellEnd"/>
      <w:r w:rsidRPr="00F20405">
        <w:rPr>
          <w:sz w:val="16"/>
        </w:rPr>
        <w:t xml:space="preserve">,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nuclear weapons mandatory if the country risked dismemberment as a result of foreign intervention. Gen Ridgeway said that </w:t>
      </w:r>
      <w:r w:rsidRPr="00A75D39">
        <w:rPr>
          <w:u w:val="single"/>
        </w:rPr>
        <w:t>s</w:t>
      </w:r>
      <w:r w:rsidRPr="00A75D39">
        <w:rPr>
          <w:rStyle w:val="StyleBoldUnderline"/>
        </w:rPr>
        <w:t xml:space="preserve">hould that come to pass, </w:t>
      </w:r>
      <w:r w:rsidRPr="00FB07D5">
        <w:rPr>
          <w:rStyle w:val="StyleBoldUnderline"/>
          <w:highlight w:val="yellow"/>
        </w:rPr>
        <w:t xml:space="preserve">we would see the destruction of </w:t>
      </w:r>
      <w:proofErr w:type="spellStart"/>
      <w:r w:rsidRPr="00FB07D5">
        <w:rPr>
          <w:rStyle w:val="StyleBoldUnderline"/>
          <w:highlight w:val="yellow"/>
        </w:rPr>
        <w:t>civilisation</w:t>
      </w:r>
      <w:proofErr w:type="spellEnd"/>
      <w:r w:rsidRPr="00F20405">
        <w:rPr>
          <w:sz w:val="16"/>
        </w:rPr>
        <w:t xml:space="preserve">. There would be no victors in such a war. While </w:t>
      </w:r>
      <w:r w:rsidRPr="00FB07D5">
        <w:rPr>
          <w:rStyle w:val="StyleBoldUnderline"/>
          <w:highlight w:val="yellow"/>
        </w:rPr>
        <w:t xml:space="preserve">the prospect of a </w:t>
      </w:r>
      <w:r w:rsidRPr="00FB07D5">
        <w:rPr>
          <w:rStyle w:val="Emphasis"/>
          <w:highlight w:val="yellow"/>
        </w:rPr>
        <w:t xml:space="preserve">nuclear </w:t>
      </w:r>
      <w:proofErr w:type="spellStart"/>
      <w:r w:rsidRPr="00FB07D5">
        <w:rPr>
          <w:rStyle w:val="Emphasis"/>
          <w:highlight w:val="yellow"/>
        </w:rPr>
        <w:t>Armaggedon</w:t>
      </w:r>
      <w:proofErr w:type="spellEnd"/>
      <w:r w:rsidRPr="00FB07D5">
        <w:rPr>
          <w:rStyle w:val="StyleBoldUnderline"/>
          <w:highlight w:val="yellow"/>
        </w:rPr>
        <w:t xml:space="preserve"> over Taiwan</w:t>
      </w:r>
      <w:r w:rsidRPr="00A75D39">
        <w:rPr>
          <w:sz w:val="16"/>
        </w:rPr>
        <w:t xml:space="preserve"> might seem inconceivable, it </w:t>
      </w:r>
      <w:r w:rsidRPr="00FB07D5">
        <w:rPr>
          <w:rStyle w:val="StyleBoldUnderline"/>
          <w:highlight w:val="yellow"/>
        </w:rPr>
        <w:t>cannot be ruled out</w:t>
      </w:r>
      <w:r w:rsidRPr="00A75D39">
        <w:rPr>
          <w:sz w:val="16"/>
        </w:rPr>
        <w:t xml:space="preserve"> </w:t>
      </w:r>
      <w:r w:rsidRPr="00F20405">
        <w:rPr>
          <w:sz w:val="16"/>
        </w:rPr>
        <w:t>entirely, for China puts sovereignty above everything else.</w:t>
      </w:r>
    </w:p>
    <w:p w14:paraId="66545785" w14:textId="77777777" w:rsidR="000216F5" w:rsidRDefault="000216F5" w:rsidP="00893184"/>
    <w:p w14:paraId="271414E5" w14:textId="48725C86" w:rsidR="000216F5" w:rsidRDefault="000216F5" w:rsidP="0035030C">
      <w:pPr>
        <w:pStyle w:val="Heading3"/>
      </w:pPr>
      <w:r>
        <w:lastRenderedPageBreak/>
        <w:t xml:space="preserve">-- Other Impacts -- </w:t>
      </w:r>
    </w:p>
    <w:p w14:paraId="6F606884" w14:textId="20EC0F9E" w:rsidR="0035030C" w:rsidRDefault="000500A1" w:rsidP="0035030C">
      <w:pPr>
        <w:pStyle w:val="Heading3"/>
      </w:pPr>
      <w:r>
        <w:lastRenderedPageBreak/>
        <w:t xml:space="preserve">2NC: </w:t>
      </w:r>
      <w:r w:rsidR="0035030C">
        <w:t xml:space="preserve">Warming Impact </w:t>
      </w:r>
    </w:p>
    <w:p w14:paraId="0B13E10F" w14:textId="77777777" w:rsidR="0035030C" w:rsidRDefault="0035030C" w:rsidP="0035030C"/>
    <w:p w14:paraId="6531D50E" w14:textId="49E86E53" w:rsidR="0035030C" w:rsidRDefault="0035030C" w:rsidP="0035030C">
      <w:pPr>
        <w:pStyle w:val="Heading4"/>
      </w:pPr>
      <w:r>
        <w:t xml:space="preserve">Chinese soft power solves warming – spurs modeling. </w:t>
      </w:r>
    </w:p>
    <w:p w14:paraId="43C75B58" w14:textId="3628934E" w:rsidR="0035030C" w:rsidRPr="0035030C" w:rsidRDefault="0035030C" w:rsidP="0035030C">
      <w:pPr>
        <w:rPr>
          <w:sz w:val="16"/>
          <w:szCs w:val="16"/>
        </w:rPr>
      </w:pPr>
      <w:r w:rsidRPr="004337A0">
        <w:rPr>
          <w:rStyle w:val="StyleStyleBold12pt"/>
        </w:rPr>
        <w:t>CSIS 9</w:t>
      </w:r>
      <w:r>
        <w:t xml:space="preserve"> </w:t>
      </w:r>
      <w:r w:rsidRPr="0035030C">
        <w:rPr>
          <w:sz w:val="16"/>
          <w:szCs w:val="16"/>
        </w:rPr>
        <w:t>(March, Jesse Kaplan and Julianne Smith, “Chinese Soft Power and its Implications for the United States: competition and cooperation in the developing world” http://csis.org/files/media/csis/pubs/090305_mcgiffert_chinesesoftpower_web.pdf)</w:t>
      </w:r>
    </w:p>
    <w:p w14:paraId="52080FF7" w14:textId="77777777" w:rsidR="0035030C" w:rsidRDefault="0035030C" w:rsidP="0035030C"/>
    <w:p w14:paraId="1A595E22" w14:textId="77777777" w:rsidR="0035030C" w:rsidRPr="004337A0" w:rsidRDefault="0035030C" w:rsidP="0035030C">
      <w:pPr>
        <w:rPr>
          <w:sz w:val="12"/>
        </w:rPr>
      </w:pPr>
      <w:r w:rsidRPr="004337A0">
        <w:rPr>
          <w:sz w:val="12"/>
        </w:rPr>
        <w:t xml:space="preserve">When it comes to China and combating climate change, everyone, from Al Gore to T. Boone Pickens, recites a common yet troubling narrative: with global temperatures rising, the need for a peak in global greenhouse gas emissions is incompatible with continued Chinese economic growth. The People’s Republic of China, which recently became the world leader in carbon emissions, has completely ignored environmental considerations. Kinder critics explain that renewable energy is hopelessly expensive for developing countries. Conspiracy theorists grumble that China is determined to destroy the </w:t>
      </w:r>
      <w:proofErr w:type="spellStart"/>
      <w:r w:rsidRPr="004337A0">
        <w:rPr>
          <w:sz w:val="12"/>
        </w:rPr>
        <w:t>Pax</w:t>
      </w:r>
      <w:proofErr w:type="spellEnd"/>
      <w:r w:rsidRPr="004337A0">
        <w:rPr>
          <w:sz w:val="12"/>
        </w:rPr>
        <w:t xml:space="preserve"> Americana with emissions, if not with military and economic might. All, or at least most, agree that </w:t>
      </w:r>
      <w:r w:rsidRPr="004337A0">
        <w:rPr>
          <w:rStyle w:val="StyleBoldUnderline"/>
        </w:rPr>
        <w:t xml:space="preserve">Chinese obstructionism is a primary obstacle to global efforts to combat climate change. If only the Chinese would do something, </w:t>
      </w:r>
      <w:r w:rsidRPr="004337A0">
        <w:rPr>
          <w:sz w:val="12"/>
        </w:rPr>
        <w:t xml:space="preserve">the thinking goes, </w:t>
      </w:r>
      <w:r w:rsidRPr="004337A0">
        <w:rPr>
          <w:rStyle w:val="StyleBoldUnderline"/>
        </w:rPr>
        <w:t>perhaps the United States would have an incentive to act as well.</w:t>
      </w:r>
      <w:r w:rsidRPr="004337A0">
        <w:rPr>
          <w:sz w:val="12"/>
        </w:rPr>
        <w:t xml:space="preserve"> This narrative is familiar. It is also almost entirely wrong. To be sure, </w:t>
      </w:r>
      <w:r w:rsidRPr="004337A0">
        <w:rPr>
          <w:rStyle w:val="StyleBoldUnderline"/>
        </w:rPr>
        <w:t>the climate picture is alarming</w:t>
      </w:r>
      <w:r w:rsidRPr="004337A0">
        <w:rPr>
          <w:sz w:val="12"/>
        </w:rPr>
        <w:t xml:space="preserve">. Experts agree that to limit global warming to a moderately safe level of two degrees Celsius above the preindustrial norm, global carbon emissions will need to peak in the next decade and then be more than halved by 2050. Practically, this means that developed countries must have zero-carbon economies by mid-century and developing countries must </w:t>
      </w:r>
      <w:proofErr w:type="spellStart"/>
      <w:r w:rsidRPr="004337A0">
        <w:rPr>
          <w:sz w:val="12"/>
        </w:rPr>
        <w:t>followe</w:t>
      </w:r>
      <w:proofErr w:type="spellEnd"/>
      <w:r w:rsidRPr="004337A0">
        <w:rPr>
          <w:sz w:val="12"/>
        </w:rPr>
        <w:t xml:space="preserve"> suit a few decades later. In quantifiable terms, the avoidable costs of climate change inaction range between 5 and 20 percent of global gross domestic product (GDP) – approximately the cost of both world wars and the Great Depression combined. The environmental, human development, and quality-of-life costs are far greater. Even before it passed the United States as the world’s largest emitter of carbon dioxide, China figured prominently in climate change discussions. The International Energy Agency has projected that </w:t>
      </w:r>
      <w:r w:rsidRPr="004337A0">
        <w:rPr>
          <w:rStyle w:val="StyleBoldUnderline"/>
        </w:rPr>
        <w:t>if China were to do nothing to curb emissions, it would emit more carbon dioxide during the next 25 years than the worlds 26 richest counties combined</w:t>
      </w:r>
      <w:r w:rsidRPr="004337A0">
        <w:rPr>
          <w:sz w:val="12"/>
        </w:rPr>
        <w:t xml:space="preserve">. Almost every week a coal-fired and highly polluting power plant large enough to service all of San Diego or Dallas opens somewhere in China, and the Chinese build enough such plants annually to light the entire United Kingdom. The Chinese coal sector alone produces upward of 16 percent of global carbon emissions. These numbers are sobering. In contrast with the common narrative, however, they are not sobering only to Western eyes. </w:t>
      </w:r>
      <w:r w:rsidRPr="004337A0">
        <w:rPr>
          <w:rStyle w:val="StyleBoldUnderline"/>
        </w:rPr>
        <w:t>The Chinese widely recognize that the threat of climate change is real, and they have taken significant steps in recent years to counter that threat</w:t>
      </w:r>
      <w:r w:rsidRPr="004337A0">
        <w:rPr>
          <w:sz w:val="12"/>
        </w:rPr>
        <w:t xml:space="preserve">. To start, </w:t>
      </w:r>
      <w:r w:rsidRPr="004337A0">
        <w:rPr>
          <w:rStyle w:val="StyleBoldUnderline"/>
        </w:rPr>
        <w:t>China has a National Climate Change Plan,</w:t>
      </w:r>
      <w:r w:rsidRPr="004337A0">
        <w:rPr>
          <w:sz w:val="12"/>
        </w:rPr>
        <w:t xml:space="preserve"> something about which U.S. environmentalists can only dream, and </w:t>
      </w:r>
      <w:r w:rsidRPr="004337A0">
        <w:rPr>
          <w:rStyle w:val="StyleBoldUnderline"/>
        </w:rPr>
        <w:t>China has mustered a wide array of legislative, economic, and governmental instruments to foster shifts to more sustainable industrial activity.</w:t>
      </w:r>
      <w:r w:rsidRPr="004337A0">
        <w:rPr>
          <w:sz w:val="12"/>
        </w:rPr>
        <w:t xml:space="preserve"> China has invested heavily in renewable energy and has more stringent efficiency standards for its automobiles than does the United States. In his annual address in 2007, Premier Wen </w:t>
      </w:r>
      <w:proofErr w:type="spellStart"/>
      <w:r w:rsidRPr="004337A0">
        <w:rPr>
          <w:sz w:val="12"/>
        </w:rPr>
        <w:t>Jiabao</w:t>
      </w:r>
      <w:proofErr w:type="spellEnd"/>
      <w:r w:rsidRPr="004337A0">
        <w:rPr>
          <w:sz w:val="12"/>
        </w:rPr>
        <w:t xml:space="preserve"> made 48 references to “environment,” “pollution” or “environmental protection,” and party leadership </w:t>
      </w:r>
      <w:proofErr w:type="gramStart"/>
      <w:r w:rsidRPr="004337A0">
        <w:rPr>
          <w:sz w:val="12"/>
        </w:rPr>
        <w:t>has</w:t>
      </w:r>
      <w:proofErr w:type="gramEnd"/>
      <w:r w:rsidRPr="004337A0">
        <w:rPr>
          <w:sz w:val="12"/>
        </w:rPr>
        <w:t xml:space="preserve"> pursued efforts at structural reform to ensure compliance with environmental regulations. </w:t>
      </w:r>
      <w:r w:rsidRPr="004337A0">
        <w:rPr>
          <w:rStyle w:val="StyleBoldUnderline"/>
        </w:rPr>
        <w:t>However, significant gaps between well-intentioned rhetoric and concrete action remain.</w:t>
      </w:r>
      <w:r w:rsidRPr="004337A0">
        <w:rPr>
          <w:sz w:val="12"/>
        </w:rPr>
        <w:t xml:space="preserve"> In addition, Chinese efforts to stem emissions are sometimes contradictory and not always effective. The country is nevertheless of the correct path, and its recalcitrance about addressing climate change is, if not a complete myth, not an obstacle to engagement either. </w:t>
      </w:r>
      <w:proofErr w:type="spellStart"/>
      <w:r w:rsidRPr="004337A0">
        <w:rPr>
          <w:sz w:val="12"/>
        </w:rPr>
        <w:t>Villainizing</w:t>
      </w:r>
      <w:proofErr w:type="spellEnd"/>
      <w:r w:rsidRPr="004337A0">
        <w:rPr>
          <w:sz w:val="12"/>
        </w:rPr>
        <w:t xml:space="preserve"> China, while convenient, distorts reality and distracts from U.S. inaction. </w:t>
      </w:r>
    </w:p>
    <w:p w14:paraId="717D0B4D" w14:textId="77777777" w:rsidR="0035030C" w:rsidRDefault="0035030C" w:rsidP="0035030C"/>
    <w:p w14:paraId="0A7AB10F" w14:textId="77777777" w:rsidR="00E55773" w:rsidRDefault="00E55773" w:rsidP="00E55773">
      <w:pPr>
        <w:pStyle w:val="Heading4"/>
      </w:pPr>
      <w:r>
        <w:t xml:space="preserve">The impact is extinction. </w:t>
      </w:r>
    </w:p>
    <w:p w14:paraId="1FE74CE4" w14:textId="77777777" w:rsidR="00E55773" w:rsidRPr="00F52A8D" w:rsidRDefault="00E55773" w:rsidP="00E55773">
      <w:pPr>
        <w:rPr>
          <w:sz w:val="16"/>
        </w:rPr>
      </w:pPr>
      <w:proofErr w:type="spellStart"/>
      <w:r w:rsidRPr="00701613">
        <w:rPr>
          <w:rStyle w:val="StyleStyleBold12pt"/>
        </w:rPr>
        <w:t>Deibel</w:t>
      </w:r>
      <w:proofErr w:type="spellEnd"/>
      <w:r w:rsidRPr="00701613">
        <w:rPr>
          <w:rStyle w:val="StyleStyleBold12pt"/>
        </w:rPr>
        <w:t xml:space="preserve"> ‘7</w:t>
      </w:r>
      <w:r w:rsidRPr="00F52A8D">
        <w:rPr>
          <w:sz w:val="16"/>
        </w:rPr>
        <w:t xml:space="preserve"> (Terry L. </w:t>
      </w:r>
      <w:proofErr w:type="spellStart"/>
      <w:r w:rsidRPr="00F52A8D">
        <w:rPr>
          <w:sz w:val="16"/>
        </w:rPr>
        <w:t>Deibel</w:t>
      </w:r>
      <w:proofErr w:type="spellEnd"/>
      <w:r w:rsidRPr="00F52A8D">
        <w:rPr>
          <w:sz w:val="16"/>
        </w:rPr>
        <w:t>, professor of IR at National War College, Foreign Affairs Strategy, “Conclusion: American Foreign Affairs Strategy Today Anthropogenic – caused by CO2”)</w:t>
      </w:r>
    </w:p>
    <w:p w14:paraId="077D8266" w14:textId="77777777" w:rsidR="00E55773" w:rsidRPr="00F52A8D" w:rsidRDefault="00E55773" w:rsidP="00E55773"/>
    <w:p w14:paraId="7500460A" w14:textId="77777777" w:rsidR="00E55773" w:rsidRPr="00F52A8D" w:rsidRDefault="00E55773" w:rsidP="00E55773">
      <w:pPr>
        <w:rPr>
          <w:sz w:val="16"/>
        </w:rPr>
      </w:pPr>
      <w:r w:rsidRPr="006B5FDF">
        <w:rPr>
          <w:sz w:val="16"/>
        </w:rPr>
        <w:t xml:space="preserve">Finally, </w:t>
      </w:r>
      <w:r w:rsidRPr="006B5FDF">
        <w:rPr>
          <w:u w:val="single"/>
        </w:rPr>
        <w:t xml:space="preserve">there is </w:t>
      </w:r>
      <w:r w:rsidRPr="00101322">
        <w:rPr>
          <w:u w:val="single"/>
        </w:rPr>
        <w:t xml:space="preserve">one </w:t>
      </w:r>
      <w:r w:rsidRPr="00101322">
        <w:rPr>
          <w:u w:val="single"/>
          <w:bdr w:val="single" w:sz="4" w:space="0" w:color="auto"/>
        </w:rPr>
        <w:t xml:space="preserve">major existential </w:t>
      </w:r>
      <w:r w:rsidRPr="00101322">
        <w:rPr>
          <w:u w:val="single"/>
        </w:rPr>
        <w:t>threat</w:t>
      </w:r>
      <w:r w:rsidRPr="00101322">
        <w:rPr>
          <w:sz w:val="16"/>
        </w:rPr>
        <w:t xml:space="preserve"> to American security (as well as prosperity) of a nonviolent nature, which, though far in the future, demands urgent action</w:t>
      </w:r>
      <w:r w:rsidRPr="00957908">
        <w:t>. It is the threat of global warming to the stability of the climate upon which all earthly life depends.</w:t>
      </w:r>
      <w:r w:rsidRPr="00101322">
        <w:rPr>
          <w:u w:val="single"/>
        </w:rPr>
        <w:t xml:space="preserve"> Scientists worldwide have been observing the gathering of this</w:t>
      </w:r>
      <w:r w:rsidRPr="00C04DCB">
        <w:rPr>
          <w:u w:val="single"/>
        </w:rPr>
        <w:t xml:space="preserve"> threat </w:t>
      </w:r>
      <w:r w:rsidRPr="00C40031">
        <w:rPr>
          <w:highlight w:val="green"/>
          <w:u w:val="single"/>
        </w:rPr>
        <w:t xml:space="preserve">for three decades </w:t>
      </w:r>
      <w:r w:rsidRPr="00C04DCB">
        <w:rPr>
          <w:u w:val="single"/>
        </w:rPr>
        <w:t xml:space="preserve">now, </w:t>
      </w:r>
      <w:r w:rsidRPr="006B5FDF">
        <w:rPr>
          <w:b/>
          <w:u w:val="single"/>
        </w:rPr>
        <w:t xml:space="preserve">and what was </w:t>
      </w:r>
      <w:r w:rsidRPr="006B5FDF">
        <w:rPr>
          <w:b/>
          <w:u w:val="single"/>
          <w:bdr w:val="single" w:sz="4" w:space="0" w:color="auto"/>
        </w:rPr>
        <w:t xml:space="preserve">once </w:t>
      </w:r>
      <w:r w:rsidRPr="00C40031">
        <w:rPr>
          <w:b/>
          <w:highlight w:val="green"/>
          <w:u w:val="single"/>
          <w:bdr w:val="single" w:sz="4" w:space="0" w:color="auto"/>
        </w:rPr>
        <w:t>a mere possibility</w:t>
      </w:r>
      <w:r w:rsidRPr="00C40031">
        <w:rPr>
          <w:b/>
          <w:highlight w:val="green"/>
          <w:u w:val="single"/>
        </w:rPr>
        <w:t xml:space="preserve"> has passed </w:t>
      </w:r>
      <w:r w:rsidRPr="00101322">
        <w:rPr>
          <w:u w:val="single"/>
        </w:rPr>
        <w:t>through probability</w:t>
      </w:r>
      <w:r w:rsidRPr="00101322">
        <w:rPr>
          <w:b/>
          <w:u w:val="single"/>
        </w:rPr>
        <w:t xml:space="preserve"> </w:t>
      </w:r>
      <w:r w:rsidRPr="00C40031">
        <w:rPr>
          <w:b/>
          <w:highlight w:val="green"/>
          <w:u w:val="single"/>
        </w:rPr>
        <w:t xml:space="preserve">to </w:t>
      </w:r>
      <w:r w:rsidRPr="00C40031">
        <w:rPr>
          <w:b/>
          <w:highlight w:val="green"/>
          <w:u w:val="single"/>
          <w:bdr w:val="single" w:sz="4" w:space="0" w:color="auto"/>
        </w:rPr>
        <w:t>near certainty</w:t>
      </w:r>
      <w:r w:rsidRPr="00C40031">
        <w:rPr>
          <w:b/>
          <w:highlight w:val="green"/>
          <w:u w:val="single"/>
        </w:rPr>
        <w:t>.</w:t>
      </w:r>
      <w:r w:rsidRPr="00C04DCB">
        <w:rPr>
          <w:u w:val="single"/>
        </w:rPr>
        <w:t xml:space="preserve">  Indeed </w:t>
      </w:r>
      <w:r w:rsidRPr="00101322">
        <w:rPr>
          <w:b/>
          <w:u w:val="single"/>
        </w:rPr>
        <w:t>not one of more than 900 articles</w:t>
      </w:r>
      <w:r w:rsidRPr="00101322">
        <w:rPr>
          <w:u w:val="single"/>
        </w:rPr>
        <w:t xml:space="preserve"> </w:t>
      </w:r>
      <w:r w:rsidRPr="00101322">
        <w:rPr>
          <w:b/>
          <w:u w:val="single"/>
        </w:rPr>
        <w:t>on climate change published in refereed scientific journals</w:t>
      </w:r>
      <w:r w:rsidRPr="00101322">
        <w:rPr>
          <w:u w:val="single"/>
        </w:rPr>
        <w:t xml:space="preserve"> from 1993 to 2003 doubted that anthropogenic warming is occurring</w:t>
      </w:r>
      <w:r w:rsidRPr="00101322">
        <w:rPr>
          <w:sz w:val="16"/>
        </w:rPr>
        <w:t>.</w:t>
      </w:r>
      <w:r w:rsidRPr="00F52A8D">
        <w:rPr>
          <w:sz w:val="16"/>
        </w:rPr>
        <w:t xml:space="preserve"> “In legitimate scientific circles,” writes Elizabeth </w:t>
      </w:r>
      <w:proofErr w:type="spellStart"/>
      <w:r w:rsidRPr="00F52A8D">
        <w:rPr>
          <w:sz w:val="16"/>
        </w:rPr>
        <w:t>Kolbert</w:t>
      </w:r>
      <w:proofErr w:type="spellEnd"/>
      <w:r w:rsidRPr="00F52A8D">
        <w:rPr>
          <w:sz w:val="16"/>
        </w:rPr>
        <w:t xml:space="preserve">, </w:t>
      </w:r>
      <w:r w:rsidRPr="00C40031">
        <w:rPr>
          <w:sz w:val="16"/>
          <w:highlight w:val="green"/>
        </w:rPr>
        <w:t>“</w:t>
      </w:r>
      <w:r w:rsidRPr="00C40031">
        <w:rPr>
          <w:highlight w:val="green"/>
          <w:u w:val="single"/>
        </w:rPr>
        <w:t xml:space="preserve">it is </w:t>
      </w:r>
      <w:r w:rsidRPr="00C04DCB">
        <w:rPr>
          <w:u w:val="single"/>
        </w:rPr>
        <w:t>virtually</w:t>
      </w:r>
      <w:r w:rsidRPr="00C40031">
        <w:rPr>
          <w:highlight w:val="green"/>
          <w:u w:val="single"/>
        </w:rPr>
        <w:t xml:space="preserve"> </w:t>
      </w:r>
      <w:r w:rsidRPr="00C40031">
        <w:rPr>
          <w:b/>
          <w:highlight w:val="green"/>
          <w:u w:val="single"/>
        </w:rPr>
        <w:t>impossible to find evidence of disagreement</w:t>
      </w:r>
      <w:r w:rsidRPr="00C40031">
        <w:rPr>
          <w:highlight w:val="green"/>
          <w:u w:val="single"/>
        </w:rPr>
        <w:t xml:space="preserve"> over </w:t>
      </w:r>
      <w:r w:rsidRPr="00C04DCB">
        <w:rPr>
          <w:u w:val="single"/>
        </w:rPr>
        <w:t>the fundamentals of</w:t>
      </w:r>
      <w:r w:rsidRPr="00C40031">
        <w:rPr>
          <w:highlight w:val="green"/>
          <w:u w:val="single"/>
        </w:rPr>
        <w:t xml:space="preserve"> global warming</w:t>
      </w:r>
      <w:r w:rsidRPr="00C04DCB">
        <w:rPr>
          <w:u w:val="single"/>
        </w:rPr>
        <w:t xml:space="preserve">.” Evidence from a vast international scientific monitoring effort accumulates almost weekly, as this sample of newspaper reports shows: </w:t>
      </w:r>
      <w:r w:rsidRPr="00C40031">
        <w:rPr>
          <w:highlight w:val="green"/>
          <w:u w:val="single"/>
        </w:rPr>
        <w:t xml:space="preserve">an international panel predicts “brutal droughts, floods and violent storms </w:t>
      </w:r>
      <w:r w:rsidRPr="00C04DCB">
        <w:rPr>
          <w:u w:val="single"/>
        </w:rPr>
        <w:t xml:space="preserve">across the planet over </w:t>
      </w:r>
      <w:r w:rsidRPr="00101322">
        <w:rPr>
          <w:sz w:val="12"/>
        </w:rPr>
        <w:t xml:space="preserve">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 “Earth’s warming climate is estimated to contribute to more than 150,000 deaths and 5 million illnesses each year” as disease spreads; “widespread bleaching from Texas to Trinidad…killed broad swaths of corals” due to a 2-degree rise in sea temperatures.  “The world is slowly disintegrating,” concluded Inuit hunter Noah </w:t>
      </w:r>
      <w:proofErr w:type="spellStart"/>
      <w:r w:rsidRPr="00101322">
        <w:rPr>
          <w:sz w:val="12"/>
        </w:rPr>
        <w:t>Metuq</w:t>
      </w:r>
      <w:proofErr w:type="spellEnd"/>
      <w:r w:rsidRPr="00101322">
        <w:rPr>
          <w:sz w:val="12"/>
        </w:rPr>
        <w:t>,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we are thus in for significant global warming; the only debate is how much and how serous the effects will be. As the newspaper stories quoted above show, we are already experiencing the effects of 1-2 degree warming in more violent storms, spread of disease, mass die offs of plants</w:t>
      </w:r>
      <w:r w:rsidRPr="00101322">
        <w:rPr>
          <w:u w:val="single"/>
        </w:rPr>
        <w:t xml:space="preserve"> </w:t>
      </w:r>
      <w:r w:rsidRPr="00C40031">
        <w:rPr>
          <w:highlight w:val="green"/>
          <w:u w:val="single"/>
        </w:rPr>
        <w:t>and</w:t>
      </w:r>
      <w:r w:rsidRPr="00C04DCB">
        <w:rPr>
          <w:u w:val="single"/>
        </w:rPr>
        <w:t xml:space="preserve"> animals</w:t>
      </w:r>
      <w:r w:rsidRPr="00C40031">
        <w:rPr>
          <w:highlight w:val="green"/>
          <w:u w:val="single"/>
        </w:rPr>
        <w:t xml:space="preserve">, species extinction, </w:t>
      </w:r>
      <w:r w:rsidRPr="00C04DCB">
        <w:rPr>
          <w:u w:val="single"/>
        </w:rPr>
        <w:t>and threatened inundation of low-lying</w:t>
      </w:r>
      <w:r w:rsidRPr="00F52A8D">
        <w:rPr>
          <w:sz w:val="16"/>
        </w:rPr>
        <w:t xml:space="preserve"> countries like the Pacific nation of Kiribati and the Netherlands at a warming of 5 degrees or less the Greenland and West Antarctic ice sheets </w:t>
      </w:r>
      <w:r w:rsidRPr="00F52A8D">
        <w:rPr>
          <w:sz w:val="16"/>
        </w:rPr>
        <w:lastRenderedPageBreak/>
        <w:t xml:space="preserve">could disintegrate, </w:t>
      </w:r>
      <w:r w:rsidRPr="00957908">
        <w:rPr>
          <w:sz w:val="12"/>
          <w:szCs w:val="12"/>
        </w:rPr>
        <w:t>leading to a sea level of rise of 20 feet that would cover North Carolina’s outer banks, swamp the southern third of Florida, and</w:t>
      </w:r>
      <w:r w:rsidRPr="00F52A8D">
        <w:rPr>
          <w:sz w:val="16"/>
        </w:rPr>
        <w:t xml:space="preserve"> inundate Manhattan up to the middle of </w:t>
      </w:r>
      <w:r w:rsidRPr="00101322">
        <w:rPr>
          <w:sz w:val="16"/>
        </w:rPr>
        <w:t xml:space="preserve">Greenwich Village. </w:t>
      </w:r>
      <w:r w:rsidRPr="00101322">
        <w:rPr>
          <w:u w:val="single"/>
        </w:rPr>
        <w:t xml:space="preserve">Another catastrophic effect would be the collapse of the Atlantic </w:t>
      </w:r>
      <w:proofErr w:type="spellStart"/>
      <w:r w:rsidRPr="00101322">
        <w:rPr>
          <w:u w:val="single"/>
        </w:rPr>
        <w:t>thermohaline</w:t>
      </w:r>
      <w:proofErr w:type="spellEnd"/>
      <w:r w:rsidRPr="00101322">
        <w:rPr>
          <w:u w:val="single"/>
        </w:rPr>
        <w:t xml:space="preserve"> circulation </w:t>
      </w:r>
      <w:r w:rsidRPr="00101322">
        <w:rPr>
          <w:sz w:val="16"/>
        </w:rPr>
        <w:t>that keeps the winter weather in Europe far warmer than its latitude would otherwise allow. Economist William Cline once estimated the damage to the United States alone from moderate levels of warming at 1</w:t>
      </w:r>
      <w:r w:rsidRPr="00F52A8D">
        <w:rPr>
          <w:sz w:val="16"/>
        </w:rPr>
        <w:t xml:space="preserve">-6 percent of GDP annually; severe warming could cost 13-26 percent of GDP. But </w:t>
      </w:r>
      <w:r w:rsidRPr="00C40031">
        <w:rPr>
          <w:highlight w:val="green"/>
          <w:u w:val="single"/>
        </w:rPr>
        <w:t xml:space="preserve">the most frightening scenario is runaway greenhouse warming, based on positive feedback </w:t>
      </w:r>
      <w:r w:rsidRPr="00101322">
        <w:rPr>
          <w:u w:val="single"/>
        </w:rPr>
        <w:t>from the buildup of water vapor</w:t>
      </w:r>
      <w:r w:rsidRPr="00C04DCB">
        <w:rPr>
          <w:u w:val="single"/>
        </w:rPr>
        <w:t xml:space="preserve"> in the atmosphere that is both caused by and causes hotter surface temperatures</w:t>
      </w:r>
      <w:r w:rsidRPr="00F52A8D">
        <w:rPr>
          <w:sz w:val="16"/>
        </w:rPr>
        <w:t xml:space="preserve">. </w:t>
      </w:r>
      <w:r w:rsidRPr="00957908">
        <w:rPr>
          <w:sz w:val="14"/>
          <w:szCs w:val="14"/>
        </w:rPr>
        <w:t xml:space="preserve">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continuing enhancement of the natural greenhouse effect is akin to playing Russian roulette with the earth’s climate and humanity’s life support system. At worst, says physics professor Marty </w:t>
      </w:r>
      <w:proofErr w:type="spellStart"/>
      <w:r w:rsidRPr="00957908">
        <w:rPr>
          <w:sz w:val="14"/>
          <w:szCs w:val="14"/>
        </w:rPr>
        <w:t>Hoffert</w:t>
      </w:r>
      <w:proofErr w:type="spellEnd"/>
      <w:r w:rsidRPr="00957908">
        <w:rPr>
          <w:sz w:val="14"/>
          <w:szCs w:val="14"/>
        </w:rPr>
        <w:t xml:space="preserve"> of New York University,</w:t>
      </w:r>
      <w:r w:rsidRPr="00F52A8D">
        <w:rPr>
          <w:sz w:val="16"/>
        </w:rPr>
        <w:t xml:space="preserve"> “</w:t>
      </w:r>
      <w:r w:rsidRPr="00C40031">
        <w:rPr>
          <w:highlight w:val="green"/>
          <w:u w:val="single"/>
        </w:rPr>
        <w:t xml:space="preserve">we’re just going to burn everything up; </w:t>
      </w:r>
      <w:r w:rsidRPr="00F52A8D">
        <w:rPr>
          <w:sz w:val="16"/>
        </w:rPr>
        <w:t xml:space="preserve">we’re going to het the atmosphere to the temperature it was in the Cretaceous when there were crocodiles at the poles, and then </w:t>
      </w:r>
      <w:r w:rsidRPr="00C40031">
        <w:rPr>
          <w:highlight w:val="green"/>
          <w:u w:val="single"/>
        </w:rPr>
        <w:t>everything will collapse.”</w:t>
      </w:r>
      <w:r w:rsidRPr="00F52A8D">
        <w:rPr>
          <w:sz w:val="16"/>
        </w:rPr>
        <w:t xml:space="preserve"> During the Cold War, astronomer Carl Sagan popularized a theory of nuclear winter to describe how a thermonuclear war between the Untied States and the Soviet Union would not only destroy both countries but possible end life on this planet. </w:t>
      </w:r>
      <w:r w:rsidRPr="00101322">
        <w:rPr>
          <w:b/>
          <w:u w:val="single"/>
        </w:rPr>
        <w:t xml:space="preserve">Global </w:t>
      </w:r>
      <w:r w:rsidRPr="00C40031">
        <w:rPr>
          <w:b/>
          <w:highlight w:val="green"/>
          <w:u w:val="single"/>
        </w:rPr>
        <w:t xml:space="preserve">warming is the post-Cold War era’s equivalent of nuclear winter </w:t>
      </w:r>
      <w:r w:rsidRPr="00101322">
        <w:rPr>
          <w:b/>
          <w:u w:val="single"/>
        </w:rPr>
        <w:t>at least as serious and considerably better supported scientifically</w:t>
      </w:r>
      <w:r w:rsidRPr="00AF4E3F">
        <w:rPr>
          <w:sz w:val="12"/>
        </w:rPr>
        <w:t>. Over the long</w:t>
      </w:r>
      <w:r w:rsidRPr="00AF4E3F">
        <w:rPr>
          <w:u w:val="single"/>
        </w:rPr>
        <w:t xml:space="preserve"> run </w:t>
      </w:r>
      <w:r w:rsidRPr="00C40031">
        <w:rPr>
          <w:highlight w:val="green"/>
          <w:u w:val="single"/>
        </w:rPr>
        <w:t xml:space="preserve">it puts </w:t>
      </w:r>
      <w:r w:rsidRPr="00AF4E3F">
        <w:rPr>
          <w:u w:val="single"/>
        </w:rPr>
        <w:t xml:space="preserve">dangers form </w:t>
      </w:r>
      <w:r w:rsidRPr="00C40031">
        <w:rPr>
          <w:highlight w:val="green"/>
          <w:u w:val="single"/>
        </w:rPr>
        <w:t xml:space="preserve">terrorism and traditional military challenges </w:t>
      </w:r>
      <w:r w:rsidRPr="00C40031">
        <w:rPr>
          <w:highlight w:val="green"/>
          <w:u w:val="single"/>
          <w:bdr w:val="single" w:sz="4" w:space="0" w:color="auto"/>
        </w:rPr>
        <w:t xml:space="preserve">to </w:t>
      </w:r>
      <w:r w:rsidRPr="00C40031">
        <w:rPr>
          <w:b/>
          <w:highlight w:val="green"/>
          <w:u w:val="single"/>
          <w:bdr w:val="single" w:sz="4" w:space="0" w:color="auto"/>
        </w:rPr>
        <w:t>shame</w:t>
      </w:r>
      <w:r w:rsidRPr="00F52A8D">
        <w:rPr>
          <w:sz w:val="16"/>
        </w:rPr>
        <w:t xml:space="preserve">. </w:t>
      </w:r>
      <w:r w:rsidRPr="00C40031">
        <w:rPr>
          <w:highlight w:val="green"/>
          <w:u w:val="single"/>
        </w:rPr>
        <w:t>It is a threat</w:t>
      </w:r>
      <w:r w:rsidRPr="00C04DCB">
        <w:rPr>
          <w:u w:val="single"/>
        </w:rPr>
        <w:t xml:space="preserve"> not only to the security and prosperity to the United States, but potentially </w:t>
      </w:r>
      <w:r w:rsidRPr="00C40031">
        <w:rPr>
          <w:highlight w:val="green"/>
          <w:u w:val="single"/>
        </w:rPr>
        <w:t xml:space="preserve">to </w:t>
      </w:r>
      <w:r w:rsidRPr="00C04DCB">
        <w:rPr>
          <w:u w:val="single"/>
        </w:rPr>
        <w:t xml:space="preserve">the </w:t>
      </w:r>
      <w:r w:rsidRPr="00C40031">
        <w:rPr>
          <w:highlight w:val="green"/>
          <w:u w:val="single"/>
        </w:rPr>
        <w:t xml:space="preserve">continued </w:t>
      </w:r>
      <w:r w:rsidRPr="00C40031">
        <w:rPr>
          <w:highlight w:val="green"/>
          <w:u w:val="single"/>
          <w:bdr w:val="single" w:sz="4" w:space="0" w:color="auto"/>
        </w:rPr>
        <w:t>existence of life</w:t>
      </w:r>
      <w:r w:rsidRPr="00C40031">
        <w:rPr>
          <w:highlight w:val="green"/>
          <w:u w:val="single"/>
        </w:rPr>
        <w:t xml:space="preserve"> </w:t>
      </w:r>
      <w:r w:rsidRPr="006C2FBD">
        <w:rPr>
          <w:u w:val="single"/>
        </w:rPr>
        <w:t>on this planet</w:t>
      </w:r>
      <w:r w:rsidRPr="006C2FBD">
        <w:rPr>
          <w:sz w:val="16"/>
        </w:rPr>
        <w:t>.</w:t>
      </w:r>
      <w:r w:rsidRPr="00F52A8D">
        <w:rPr>
          <w:sz w:val="16"/>
        </w:rPr>
        <w:t xml:space="preserve">  </w:t>
      </w:r>
    </w:p>
    <w:p w14:paraId="268BD64F" w14:textId="77777777" w:rsidR="00E55773" w:rsidRDefault="00E55773" w:rsidP="00E55773"/>
    <w:p w14:paraId="5DA96519" w14:textId="77777777" w:rsidR="00E55773" w:rsidRPr="00957908" w:rsidRDefault="00E55773" w:rsidP="00E55773"/>
    <w:p w14:paraId="2F73D9E3" w14:textId="77777777" w:rsidR="00E55773" w:rsidRDefault="00E55773" w:rsidP="0035030C">
      <w:bookmarkStart w:id="2" w:name="_GoBack"/>
      <w:bookmarkEnd w:id="2"/>
    </w:p>
    <w:p w14:paraId="38BAAC4E" w14:textId="2A213E70" w:rsidR="007475C0" w:rsidRDefault="001D1898" w:rsidP="007475C0">
      <w:pPr>
        <w:pStyle w:val="Heading3"/>
      </w:pPr>
      <w:r>
        <w:lastRenderedPageBreak/>
        <w:t xml:space="preserve">     </w:t>
      </w:r>
      <w:r w:rsidR="007475C0">
        <w:t xml:space="preserve">Ext: Soft Power Solves Warming </w:t>
      </w:r>
    </w:p>
    <w:p w14:paraId="4557916B" w14:textId="77777777" w:rsidR="007475C0" w:rsidRDefault="007475C0" w:rsidP="007475C0"/>
    <w:p w14:paraId="4B72939B" w14:textId="706E3FB4" w:rsidR="007475C0" w:rsidRDefault="007475C0" w:rsidP="007475C0">
      <w:pPr>
        <w:pStyle w:val="Heading4"/>
      </w:pPr>
      <w:r>
        <w:t xml:space="preserve">Chinese soft power key to emissions reductions – solves warming. </w:t>
      </w:r>
    </w:p>
    <w:p w14:paraId="1324AB61" w14:textId="77777777" w:rsidR="007475C0" w:rsidRPr="007475C0" w:rsidRDefault="007475C0" w:rsidP="007475C0">
      <w:pPr>
        <w:rPr>
          <w:rStyle w:val="StyleStyleBold12pt"/>
          <w:sz w:val="16"/>
          <w:szCs w:val="16"/>
        </w:rPr>
      </w:pPr>
      <w:proofErr w:type="spellStart"/>
      <w:r w:rsidRPr="00F92BA8">
        <w:rPr>
          <w:rStyle w:val="StyleStyleBold12pt"/>
        </w:rPr>
        <w:t>Kejin</w:t>
      </w:r>
      <w:proofErr w:type="spellEnd"/>
      <w:r w:rsidRPr="00F92BA8">
        <w:rPr>
          <w:rStyle w:val="StyleStyleBold12pt"/>
        </w:rPr>
        <w:t xml:space="preserve"> 10 </w:t>
      </w:r>
      <w:r w:rsidRPr="007475C0">
        <w:rPr>
          <w:rStyle w:val="StyleStyleBold12pt"/>
          <w:b w:val="0"/>
          <w:sz w:val="16"/>
          <w:szCs w:val="16"/>
        </w:rPr>
        <w:t xml:space="preserve">(May 29, 2010, Zhao </w:t>
      </w:r>
      <w:proofErr w:type="spellStart"/>
      <w:r w:rsidRPr="007475C0">
        <w:rPr>
          <w:rStyle w:val="StyleStyleBold12pt"/>
          <w:b w:val="0"/>
          <w:sz w:val="16"/>
          <w:szCs w:val="16"/>
        </w:rPr>
        <w:t>Kejin</w:t>
      </w:r>
      <w:proofErr w:type="spellEnd"/>
      <w:r w:rsidRPr="007475C0">
        <w:rPr>
          <w:rStyle w:val="StyleStyleBold12pt"/>
          <w:b w:val="0"/>
          <w:sz w:val="16"/>
          <w:szCs w:val="16"/>
        </w:rPr>
        <w:t xml:space="preserve"> - former deputy head of the Institute of Japan Studies, affiliated to the Chinese Academy of Social Sciences, “Saving The Earth With Soft Power,” l/n</w:t>
      </w:r>
      <w:r w:rsidRPr="007475C0">
        <w:rPr>
          <w:rStyle w:val="StyleStyleBold12pt"/>
          <w:sz w:val="16"/>
          <w:szCs w:val="16"/>
        </w:rPr>
        <w:t>)</w:t>
      </w:r>
    </w:p>
    <w:p w14:paraId="00CF7352" w14:textId="77777777" w:rsidR="007475C0" w:rsidRDefault="007475C0" w:rsidP="007475C0"/>
    <w:p w14:paraId="3187C46A" w14:textId="77777777" w:rsidR="007475C0" w:rsidRPr="00EB5219" w:rsidRDefault="007475C0" w:rsidP="007475C0">
      <w:pPr>
        <w:rPr>
          <w:sz w:val="16"/>
        </w:rPr>
      </w:pPr>
      <w:r w:rsidRPr="00EB5219">
        <w:rPr>
          <w:sz w:val="16"/>
        </w:rPr>
        <w:t xml:space="preserve">Compared with 1990 levels, </w:t>
      </w:r>
      <w:r w:rsidRPr="00C80754">
        <w:rPr>
          <w:highlight w:val="lightGray"/>
          <w:u w:val="single"/>
        </w:rPr>
        <w:t>China's</w:t>
      </w:r>
      <w:r w:rsidRPr="00EB5219">
        <w:rPr>
          <w:sz w:val="16"/>
        </w:rPr>
        <w:t xml:space="preserve"> carbon intensity per unit GDP dropped 46 percent in 2005. The </w:t>
      </w:r>
      <w:r w:rsidRPr="00C80754">
        <w:rPr>
          <w:highlight w:val="lightGray"/>
          <w:u w:val="single"/>
        </w:rPr>
        <w:t>government has now pledged to reduce carbon intensity</w:t>
      </w:r>
      <w:r w:rsidRPr="00EB5219">
        <w:rPr>
          <w:sz w:val="16"/>
        </w:rPr>
        <w:t xml:space="preserve"> per unit GDP </w:t>
      </w:r>
      <w:r w:rsidRPr="00C80754">
        <w:rPr>
          <w:highlight w:val="lightGray"/>
          <w:u w:val="single"/>
        </w:rPr>
        <w:t>by 40-45 percent</w:t>
      </w:r>
      <w:r w:rsidRPr="00EB5219">
        <w:rPr>
          <w:sz w:val="16"/>
        </w:rPr>
        <w:t xml:space="preserve"> from the 2005 level by 2020, </w:t>
      </w:r>
      <w:r w:rsidRPr="00541DE8">
        <w:rPr>
          <w:u w:val="single"/>
        </w:rPr>
        <w:t>and increase</w:t>
      </w:r>
      <w:r w:rsidRPr="00EB5219">
        <w:rPr>
          <w:sz w:val="16"/>
        </w:rPr>
        <w:t xml:space="preserve"> the generation of renewable energy, nuclear energy and other </w:t>
      </w:r>
      <w:r w:rsidRPr="00C80754">
        <w:rPr>
          <w:highlight w:val="lightGray"/>
          <w:u w:val="single"/>
        </w:rPr>
        <w:t>non-fossil energy to about 15 percent.</w:t>
      </w:r>
      <w:r w:rsidRPr="00C80754">
        <w:rPr>
          <w:sz w:val="16"/>
          <w:highlight w:val="lightGray"/>
        </w:rPr>
        <w:t xml:space="preserve"> </w:t>
      </w:r>
      <w:r w:rsidRPr="00C80754">
        <w:rPr>
          <w:highlight w:val="lightGray"/>
          <w:u w:val="single"/>
        </w:rPr>
        <w:t>This shows China's</w:t>
      </w:r>
      <w:r w:rsidRPr="00EB5219">
        <w:rPr>
          <w:sz w:val="16"/>
        </w:rPr>
        <w:t xml:space="preserve"> determination to cut its carbon emission, and the great </w:t>
      </w:r>
      <w:r w:rsidRPr="00C80754">
        <w:rPr>
          <w:highlight w:val="lightGray"/>
          <w:u w:val="single"/>
        </w:rPr>
        <w:t>emphasis</w:t>
      </w:r>
      <w:r w:rsidRPr="00EB5219">
        <w:rPr>
          <w:sz w:val="16"/>
        </w:rPr>
        <w:t xml:space="preserve"> it lays </w:t>
      </w:r>
      <w:r w:rsidRPr="00C80754">
        <w:rPr>
          <w:sz w:val="16"/>
          <w:highlight w:val="lightGray"/>
        </w:rPr>
        <w:t>on</w:t>
      </w:r>
      <w:r w:rsidRPr="00EB5219">
        <w:rPr>
          <w:sz w:val="16"/>
        </w:rPr>
        <w:t xml:space="preserve"> "soft war". This </w:t>
      </w:r>
      <w:r w:rsidRPr="00877F65">
        <w:rPr>
          <w:u w:val="single"/>
        </w:rPr>
        <w:t>"</w:t>
      </w:r>
      <w:r w:rsidRPr="00C80754">
        <w:rPr>
          <w:highlight w:val="lightGray"/>
          <w:u w:val="single"/>
        </w:rPr>
        <w:t>soft power</w:t>
      </w:r>
      <w:r w:rsidRPr="00877F65">
        <w:rPr>
          <w:u w:val="single"/>
        </w:rPr>
        <w:t>"</w:t>
      </w:r>
      <w:r w:rsidRPr="00EB5219">
        <w:rPr>
          <w:sz w:val="16"/>
        </w:rPr>
        <w:t xml:space="preserve"> is evident in abundance at the Shanghai World Expo. The foreign media have hailed it for its grandeur as much as for its theme, "Better City, Better Life". And the theme has everything to do with </w:t>
      </w:r>
      <w:r w:rsidRPr="00C80754">
        <w:rPr>
          <w:highlight w:val="lightGray"/>
          <w:u w:val="single"/>
        </w:rPr>
        <w:t>environmental protection</w:t>
      </w:r>
      <w:r w:rsidRPr="00EB5219">
        <w:rPr>
          <w:sz w:val="16"/>
        </w:rPr>
        <w:t xml:space="preserve">. Some experts believe the Expo </w:t>
      </w:r>
      <w:r w:rsidRPr="00C80754">
        <w:rPr>
          <w:highlight w:val="lightGray"/>
          <w:u w:val="single"/>
        </w:rPr>
        <w:t>is a kind of</w:t>
      </w:r>
      <w:r w:rsidRPr="00EB5219">
        <w:rPr>
          <w:sz w:val="16"/>
        </w:rPr>
        <w:t xml:space="preserve"> power, or </w:t>
      </w:r>
      <w:r w:rsidRPr="00C80754">
        <w:rPr>
          <w:highlight w:val="lightGray"/>
          <w:u w:val="single"/>
        </w:rPr>
        <w:t>soft power</w:t>
      </w:r>
      <w:r w:rsidRPr="00EB5219">
        <w:rPr>
          <w:sz w:val="16"/>
        </w:rPr>
        <w:t>, which is totally different from that which comes out of the barrel of a gun.</w:t>
      </w:r>
    </w:p>
    <w:p w14:paraId="4086F61E" w14:textId="77777777" w:rsidR="007475C0" w:rsidRDefault="007475C0" w:rsidP="007475C0"/>
    <w:p w14:paraId="508ED8EC" w14:textId="77777777" w:rsidR="007475C0" w:rsidRPr="007475C0" w:rsidRDefault="007475C0" w:rsidP="007475C0"/>
    <w:p w14:paraId="7CC893F0" w14:textId="7044D493" w:rsidR="007475C0" w:rsidRDefault="000500A1" w:rsidP="00202753">
      <w:pPr>
        <w:pStyle w:val="Heading3"/>
      </w:pPr>
      <w:r>
        <w:lastRenderedPageBreak/>
        <w:t xml:space="preserve">2NC: </w:t>
      </w:r>
      <w:r w:rsidR="007475C0">
        <w:t xml:space="preserve">Asian Stability Impact </w:t>
      </w:r>
    </w:p>
    <w:p w14:paraId="35E05F37" w14:textId="77777777" w:rsidR="007475C0" w:rsidRDefault="007475C0" w:rsidP="007475C0"/>
    <w:p w14:paraId="2A8D79B7" w14:textId="77777777" w:rsidR="007475C0" w:rsidRPr="00D96517" w:rsidRDefault="007475C0" w:rsidP="007475C0">
      <w:pPr>
        <w:pStyle w:val="Heading4"/>
      </w:pPr>
      <w:r w:rsidRPr="00D96517">
        <w:t>China’s in</w:t>
      </w:r>
      <w:r>
        <w:t>ternational image key to Asian S</w:t>
      </w:r>
      <w:r w:rsidRPr="00D96517">
        <w:t>tability</w:t>
      </w:r>
    </w:p>
    <w:p w14:paraId="10833B8C" w14:textId="77777777" w:rsidR="007475C0" w:rsidRPr="007475C0" w:rsidRDefault="007475C0" w:rsidP="007475C0">
      <w:pPr>
        <w:rPr>
          <w:rStyle w:val="StyleStyleBold12pt"/>
          <w:b w:val="0"/>
          <w:bCs/>
          <w:sz w:val="16"/>
          <w:szCs w:val="16"/>
        </w:rPr>
      </w:pPr>
      <w:r w:rsidRPr="00707F7F">
        <w:rPr>
          <w:rStyle w:val="StyleStyleBold12pt"/>
        </w:rPr>
        <w:t>China Daily 5</w:t>
      </w:r>
      <w:r w:rsidRPr="007475C0">
        <w:rPr>
          <w:rStyle w:val="StyleStyleBold12pt"/>
          <w:sz w:val="16"/>
          <w:szCs w:val="16"/>
        </w:rPr>
        <w:t xml:space="preserve"> </w:t>
      </w:r>
      <w:r w:rsidRPr="007475C0">
        <w:rPr>
          <w:rStyle w:val="StyleStyleBold12pt"/>
          <w:b w:val="0"/>
          <w:sz w:val="16"/>
          <w:szCs w:val="16"/>
        </w:rPr>
        <w:t>(Jan 21, 2005, “China Plays a More Active Role”, http://www.china.org.cn/english/international/118482.htm)</w:t>
      </w:r>
    </w:p>
    <w:p w14:paraId="15902A13" w14:textId="77777777" w:rsidR="007475C0" w:rsidRPr="00D96517" w:rsidRDefault="007475C0" w:rsidP="007475C0"/>
    <w:p w14:paraId="56AAE7ED" w14:textId="77777777" w:rsidR="007475C0" w:rsidRPr="007475C0" w:rsidRDefault="007475C0" w:rsidP="007475C0">
      <w:pPr>
        <w:rPr>
          <w:sz w:val="16"/>
        </w:rPr>
      </w:pPr>
      <w:r w:rsidRPr="007475C0">
        <w:rPr>
          <w:sz w:val="16"/>
        </w:rPr>
        <w:t xml:space="preserve">Besides, to remove the international community's mistrust and misgivings towards itself, </w:t>
      </w:r>
      <w:r w:rsidRPr="00A26535">
        <w:rPr>
          <w:highlight w:val="lightGray"/>
          <w:u w:val="single"/>
        </w:rPr>
        <w:t xml:space="preserve">China has taken as an important diplomatic task to actively integrate itself into the world's mechanisms </w:t>
      </w:r>
      <w:r w:rsidRPr="00F04413">
        <w:rPr>
          <w:highlight w:val="lightGray"/>
          <w:u w:val="single"/>
        </w:rPr>
        <w:t>and frameworks</w:t>
      </w:r>
      <w:r w:rsidRPr="00155A57">
        <w:rPr>
          <w:u w:val="single"/>
        </w:rPr>
        <w:t xml:space="preserve"> instead of passive explanations. </w:t>
      </w:r>
      <w:r w:rsidRPr="00F04413">
        <w:rPr>
          <w:highlight w:val="lightGray"/>
          <w:u w:val="single"/>
        </w:rPr>
        <w:t>China's dynamic economic momentum and bright prospects have served as an effective instrument in raising its international image</w:t>
      </w:r>
      <w:r w:rsidRPr="00155A57">
        <w:rPr>
          <w:u w:val="single"/>
        </w:rPr>
        <w:t>.</w:t>
      </w:r>
      <w:r w:rsidRPr="007475C0">
        <w:rPr>
          <w:sz w:val="16"/>
        </w:rPr>
        <w:t xml:space="preserve"> Due to many years of rapid economic growth, </w:t>
      </w:r>
      <w:r w:rsidRPr="00103F00">
        <w:rPr>
          <w:u w:val="single"/>
        </w:rPr>
        <w:t>China has now become one of the world's key growth engines.</w:t>
      </w:r>
      <w:r w:rsidRPr="007475C0">
        <w:rPr>
          <w:sz w:val="16"/>
        </w:rPr>
        <w:t xml:space="preserve"> </w:t>
      </w:r>
      <w:r w:rsidRPr="00F04413">
        <w:rPr>
          <w:highlight w:val="lightGray"/>
          <w:u w:val="single"/>
        </w:rPr>
        <w:t>Its economic development is related closely with the interests of other countries</w:t>
      </w:r>
      <w:r w:rsidRPr="007475C0">
        <w:rPr>
          <w:sz w:val="16"/>
        </w:rPr>
        <w:t xml:space="preserve"> nowadays. The charm of its enormous market potential has made the "China threat" fallacy increasingly unpopular. Facts have proven the </w:t>
      </w:r>
      <w:r w:rsidRPr="00F04413">
        <w:rPr>
          <w:highlight w:val="lightGray"/>
          <w:u w:val="single"/>
        </w:rPr>
        <w:t xml:space="preserve">Chinese new leadership's pragmatic diplomatic approach and the country's increasing economic temptation have helped solve issues and disputes with </w:t>
      </w:r>
      <w:proofErr w:type="spellStart"/>
      <w:r w:rsidRPr="00F04413">
        <w:rPr>
          <w:highlight w:val="lightGray"/>
          <w:u w:val="single"/>
        </w:rPr>
        <w:t>neighbours</w:t>
      </w:r>
      <w:proofErr w:type="spellEnd"/>
      <w:r w:rsidRPr="007475C0">
        <w:rPr>
          <w:sz w:val="16"/>
        </w:rPr>
        <w:t xml:space="preserve">. Meanwhile, </w:t>
      </w:r>
      <w:r w:rsidRPr="00F04413">
        <w:rPr>
          <w:highlight w:val="lightGray"/>
          <w:u w:val="single"/>
        </w:rPr>
        <w:t>China also exhibited its diplomatic ideas and skills through international organizations and conferences</w:t>
      </w:r>
      <w:r w:rsidRPr="00CF4BAD">
        <w:rPr>
          <w:u w:val="single"/>
        </w:rPr>
        <w:t>.</w:t>
      </w:r>
      <w:r w:rsidRPr="007475C0">
        <w:rPr>
          <w:sz w:val="16"/>
        </w:rPr>
        <w:t xml:space="preserve"> At the informal summit of the Asia-Pacific Economic Co-operation late last year, China drew more spotlight than any other country with the enormous opportunities its economy provided for all participants.</w:t>
      </w:r>
    </w:p>
    <w:p w14:paraId="759064CF" w14:textId="77777777" w:rsidR="007475C0" w:rsidRDefault="007475C0" w:rsidP="007475C0"/>
    <w:p w14:paraId="3F7840C0" w14:textId="77777777" w:rsidR="007475C0" w:rsidRPr="002F2F55" w:rsidRDefault="007475C0" w:rsidP="007475C0">
      <w:pPr>
        <w:pStyle w:val="Heading4"/>
      </w:pPr>
      <w:r>
        <w:t>Extinction</w:t>
      </w:r>
    </w:p>
    <w:p w14:paraId="0358E0CB" w14:textId="77777777" w:rsidR="007475C0" w:rsidRPr="007475C0" w:rsidRDefault="007475C0" w:rsidP="007475C0">
      <w:pPr>
        <w:rPr>
          <w:rStyle w:val="StyleStyleBold12pt"/>
          <w:b w:val="0"/>
          <w:bCs/>
          <w:sz w:val="16"/>
          <w:szCs w:val="16"/>
        </w:rPr>
      </w:pPr>
      <w:r w:rsidRPr="006532E5">
        <w:rPr>
          <w:rStyle w:val="StyleStyleBold12pt"/>
        </w:rPr>
        <w:t xml:space="preserve">Beg 99 </w:t>
      </w:r>
      <w:r w:rsidRPr="007475C0">
        <w:rPr>
          <w:rStyle w:val="StyleStyleBold12pt"/>
          <w:b w:val="0"/>
          <w:sz w:val="16"/>
          <w:szCs w:val="16"/>
        </w:rPr>
        <w:t xml:space="preserve">(May 20, 1999, </w:t>
      </w:r>
      <w:proofErr w:type="spellStart"/>
      <w:r w:rsidRPr="007475C0">
        <w:rPr>
          <w:rStyle w:val="StyleStyleBold12pt"/>
          <w:b w:val="0"/>
          <w:sz w:val="16"/>
          <w:szCs w:val="16"/>
        </w:rPr>
        <w:t>Mirza</w:t>
      </w:r>
      <w:proofErr w:type="spellEnd"/>
      <w:r w:rsidRPr="007475C0">
        <w:rPr>
          <w:rStyle w:val="StyleStyleBold12pt"/>
          <w:b w:val="0"/>
          <w:sz w:val="16"/>
          <w:szCs w:val="16"/>
        </w:rPr>
        <w:t xml:space="preserve"> </w:t>
      </w:r>
      <w:proofErr w:type="spellStart"/>
      <w:r w:rsidRPr="007475C0">
        <w:rPr>
          <w:rStyle w:val="StyleStyleBold12pt"/>
          <w:b w:val="0"/>
          <w:sz w:val="16"/>
          <w:szCs w:val="16"/>
        </w:rPr>
        <w:t>Aslam</w:t>
      </w:r>
      <w:proofErr w:type="spellEnd"/>
      <w:r w:rsidRPr="007475C0">
        <w:rPr>
          <w:rStyle w:val="StyleStyleBold12pt"/>
          <w:b w:val="0"/>
          <w:sz w:val="16"/>
          <w:szCs w:val="16"/>
        </w:rPr>
        <w:t xml:space="preserve"> Beg - General, “</w:t>
      </w:r>
      <w:proofErr w:type="spellStart"/>
      <w:r w:rsidRPr="007475C0">
        <w:rPr>
          <w:rStyle w:val="StyleStyleBold12pt"/>
          <w:b w:val="0"/>
          <w:sz w:val="16"/>
          <w:szCs w:val="16"/>
        </w:rPr>
        <w:t>Nuclearization</w:t>
      </w:r>
      <w:proofErr w:type="spellEnd"/>
      <w:r w:rsidRPr="007475C0">
        <w:rPr>
          <w:rStyle w:val="StyleStyleBold12pt"/>
          <w:b w:val="0"/>
          <w:sz w:val="16"/>
          <w:szCs w:val="16"/>
        </w:rPr>
        <w:t xml:space="preserve"> of South Asia: Rational Diffusion of Holocaust,” http://www.friends.org.pk/Beg/nuclearization%20of%20south%20asia.htm)</w:t>
      </w:r>
    </w:p>
    <w:p w14:paraId="03B47376" w14:textId="77777777" w:rsidR="007475C0" w:rsidRPr="002F2F55" w:rsidRDefault="007475C0" w:rsidP="007475C0"/>
    <w:p w14:paraId="3CBE33AF" w14:textId="77777777" w:rsidR="007475C0" w:rsidRPr="006532E5" w:rsidRDefault="007475C0" w:rsidP="007475C0">
      <w:pPr>
        <w:rPr>
          <w:sz w:val="16"/>
        </w:rPr>
      </w:pPr>
      <w:r w:rsidRPr="006532E5">
        <w:rPr>
          <w:sz w:val="16"/>
        </w:rPr>
        <w:t xml:space="preserve">Andrei Sakharov also reiterated: “A very large nuclear war would be a calamity of indescribable proportions and absolutely unpredictable consequences, with the uncertainties tending towards the worst.... </w:t>
      </w:r>
      <w:r w:rsidRPr="00F04413">
        <w:rPr>
          <w:highlight w:val="lightGray"/>
          <w:u w:val="single"/>
        </w:rPr>
        <w:t>all-out nuclear war would mean the destruction of</w:t>
      </w:r>
      <w:r w:rsidRPr="006532E5">
        <w:rPr>
          <w:sz w:val="16"/>
        </w:rPr>
        <w:t xml:space="preserve"> contemporary </w:t>
      </w:r>
      <w:r w:rsidRPr="00F04413">
        <w:rPr>
          <w:highlight w:val="lightGray"/>
          <w:u w:val="single"/>
        </w:rPr>
        <w:t>civilization</w:t>
      </w:r>
      <w:r w:rsidRPr="00F04413">
        <w:rPr>
          <w:sz w:val="16"/>
          <w:highlight w:val="lightGray"/>
        </w:rPr>
        <w:t>,</w:t>
      </w:r>
      <w:r w:rsidRPr="006532E5">
        <w:rPr>
          <w:sz w:val="16"/>
        </w:rPr>
        <w:t xml:space="preserve"> throw man back centuries, cause the death of hundreds of millions or billions of people, and with a certain degree of probability, would cause man to be destroyed as a biological species.”</w:t>
      </w:r>
      <w:proofErr w:type="gramStart"/>
      <w:r w:rsidRPr="006532E5">
        <w:rPr>
          <w:sz w:val="16"/>
          <w:vertAlign w:val="superscript"/>
        </w:rPr>
        <w:t>2</w:t>
      </w:r>
      <w:r w:rsidRPr="006532E5">
        <w:rPr>
          <w:sz w:val="16"/>
        </w:rPr>
        <w:t xml:space="preserve"> (continue…) Deterrence worked in the case of two super powers during the Cold War as has been dramatically brought to light by Gorbachev</w:t>
      </w:r>
      <w:proofErr w:type="gramEnd"/>
      <w:r w:rsidRPr="006532E5">
        <w:rPr>
          <w:sz w:val="16"/>
        </w:rPr>
        <w:t xml:space="preserve">. Pleading for one standard, </w:t>
      </w:r>
      <w:proofErr w:type="spellStart"/>
      <w:r w:rsidRPr="006532E5">
        <w:rPr>
          <w:sz w:val="16"/>
        </w:rPr>
        <w:t>Jaswant</w:t>
      </w:r>
      <w:proofErr w:type="spellEnd"/>
      <w:r w:rsidRPr="006532E5">
        <w:rPr>
          <w:sz w:val="16"/>
        </w:rPr>
        <w:t xml:space="preserve"> Singh maintains: “India’s nuclear policy remains firmly committed to a basic tenet, that the country’s national security in a world of nuclear proliferation lies either in global disarmament or in exercise of the principle of equal and legitimate security for all.”</w:t>
      </w:r>
      <w:r w:rsidRPr="006532E5">
        <w:rPr>
          <w:sz w:val="16"/>
          <w:vertAlign w:val="superscript"/>
        </w:rPr>
        <w:t>31</w:t>
      </w:r>
      <w:r w:rsidRPr="006532E5">
        <w:rPr>
          <w:sz w:val="16"/>
        </w:rPr>
        <w:t xml:space="preserve"> He believes disarmament to be “unrealistic politics”, and discards the apprehensions with respect to India becoming nuclear. “If the permanent five’s possession of nuclear weapons increases security, he says, “why would India’s possession of nuclear weapons be dangerous?”</w:t>
      </w:r>
      <w:r w:rsidRPr="006532E5">
        <w:rPr>
          <w:sz w:val="16"/>
          <w:vertAlign w:val="superscript"/>
        </w:rPr>
        <w:t>32</w:t>
      </w:r>
      <w:r w:rsidRPr="006532E5">
        <w:rPr>
          <w:sz w:val="16"/>
        </w:rPr>
        <w:t xml:space="preserve"> To come at par with the five nuclear nations, is the driving motive. “If the permanent five continue to employ nuclear weapons, as an international currency of force and power, why should India voluntarily devalue its own state power and national security</w:t>
      </w:r>
      <w:proofErr w:type="gramStart"/>
      <w:r w:rsidRPr="006532E5">
        <w:rPr>
          <w:sz w:val="16"/>
        </w:rPr>
        <w:t>?</w:t>
      </w:r>
      <w:r w:rsidRPr="006532E5">
        <w:rPr>
          <w:sz w:val="16"/>
          <w:vertAlign w:val="superscript"/>
        </w:rPr>
        <w:t>33</w:t>
      </w:r>
      <w:proofErr w:type="gramEnd"/>
      <w:r w:rsidRPr="006532E5">
        <w:rPr>
          <w:sz w:val="16"/>
        </w:rPr>
        <w:t xml:space="preserve"> He therefore poses a fundamental question: “If deterrence works in the West as it so obviously appears to, since western nations insist on continuing to possess nuclear weapons - by what reasoning will it not work for India”.</w:t>
      </w:r>
      <w:r w:rsidRPr="006532E5">
        <w:rPr>
          <w:sz w:val="16"/>
          <w:vertAlign w:val="superscript"/>
        </w:rPr>
        <w:t>34</w:t>
      </w:r>
      <w:r w:rsidRPr="006532E5">
        <w:rPr>
          <w:sz w:val="16"/>
        </w:rPr>
        <w:t xml:space="preserve"> Dr. Bowen, questions the efficiency of seductive super power model, which in his view, is wrong. “Such a logic”, he said, “would be persuasive if several things were always true; if leaders were always logical; and of perception of the situation in the real world were always reasonably accurate. After having gone through it, my take on the Cold War is that the super powers get through it with a consistent streak of luck as much as through the careful and wise decisions of national leaders. It was not western superiority that was decisive in preserving peace but prolonged luck”</w:t>
      </w:r>
      <w:proofErr w:type="gramStart"/>
      <w:r w:rsidRPr="006532E5">
        <w:rPr>
          <w:sz w:val="16"/>
        </w:rPr>
        <w:t>.</w:t>
      </w:r>
      <w:r w:rsidRPr="006532E5">
        <w:rPr>
          <w:sz w:val="16"/>
          <w:vertAlign w:val="superscript"/>
        </w:rPr>
        <w:t>35</w:t>
      </w:r>
      <w:proofErr w:type="gramEnd"/>
      <w:r w:rsidRPr="006532E5">
        <w:rPr>
          <w:sz w:val="16"/>
        </w:rPr>
        <w:t xml:space="preserve"> The second argument is that US and USSR did not share common geography as the South Asian rivals do. The super powers shared a buffer -thousands of miles of Ocean between them - but this is not the case with South Asia. “Even with the fastest ballistic missiles”, he said, “the time from launch to impact was 30 minutes. A half-hour may not be much time, but it is generally enough to pause to assess a warning that something drastic is about to happen, to determine if the warning was a false one, or simply to give a chance for cooler heads to prevail.”</w:t>
      </w:r>
      <w:r w:rsidRPr="006532E5">
        <w:rPr>
          <w:sz w:val="16"/>
          <w:vertAlign w:val="superscript"/>
        </w:rPr>
        <w:t>36</w:t>
      </w:r>
      <w:r w:rsidRPr="006532E5">
        <w:rPr>
          <w:sz w:val="16"/>
        </w:rPr>
        <w:t xml:space="preserve"> In the case of South Asia, it would be “a tenth of the time the super powers had - 30 minutes isn’t much, but it’s a lot better than three minutes”. It is on this basis that “progress on </w:t>
      </w:r>
      <w:proofErr w:type="spellStart"/>
      <w:r w:rsidRPr="006532E5">
        <w:rPr>
          <w:sz w:val="16"/>
        </w:rPr>
        <w:t>weaponization</w:t>
      </w:r>
      <w:proofErr w:type="spellEnd"/>
      <w:r w:rsidRPr="006532E5">
        <w:rPr>
          <w:sz w:val="16"/>
        </w:rPr>
        <w:t>, on inducting weapons into the armed forces, and deployment of these nuclear forces should stop. Each step up the ladder, each additional rung, places the region closer to the point where some accident or miscalculation could lead to nothing but disaster. The nuclear genie cannot be put back in the bottle - but the genie need not be allowed to dictate how weapons and missiles go from the drawing board to the battle field.”</w:t>
      </w:r>
      <w:r w:rsidRPr="006532E5">
        <w:rPr>
          <w:sz w:val="16"/>
          <w:vertAlign w:val="superscript"/>
        </w:rPr>
        <w:t>37</w:t>
      </w:r>
      <w:r w:rsidRPr="006532E5">
        <w:rPr>
          <w:sz w:val="16"/>
        </w:rPr>
        <w:t xml:space="preserve"> One can thus see the futility of “non-first-use” of nuclear weapons proposition put forward by India, as the geography makes it utterly impossible to determine as to who was the “trigger happy”, within a span of three minutes. </w:t>
      </w:r>
      <w:r w:rsidRPr="00C80754">
        <w:rPr>
          <w:bCs/>
          <w:u w:val="single"/>
        </w:rPr>
        <w:t xml:space="preserve">The </w:t>
      </w:r>
      <w:r w:rsidRPr="00F04413">
        <w:rPr>
          <w:bCs/>
          <w:highlight w:val="lightGray"/>
          <w:u w:val="single"/>
        </w:rPr>
        <w:t xml:space="preserve">conflict-ridden South Asia has become all the more vulnerable after its </w:t>
      </w:r>
      <w:proofErr w:type="spellStart"/>
      <w:r w:rsidRPr="00F04413">
        <w:rPr>
          <w:bCs/>
          <w:highlight w:val="lightGray"/>
          <w:u w:val="single"/>
        </w:rPr>
        <w:t>nuclearization</w:t>
      </w:r>
      <w:proofErr w:type="spellEnd"/>
      <w:r w:rsidRPr="00F04413">
        <w:rPr>
          <w:bCs/>
          <w:highlight w:val="lightGray"/>
          <w:u w:val="single"/>
        </w:rPr>
        <w:t xml:space="preserve"> as historical animosities, may escalate into nuclear confrontation</w:t>
      </w:r>
      <w:r w:rsidRPr="006532E5">
        <w:rPr>
          <w:bCs/>
          <w:sz w:val="16"/>
        </w:rPr>
        <w:t xml:space="preserve"> with horrendous consequences</w:t>
      </w:r>
      <w:r w:rsidRPr="006532E5">
        <w:rPr>
          <w:sz w:val="16"/>
        </w:rPr>
        <w:t xml:space="preserve">. </w:t>
      </w:r>
      <w:proofErr w:type="spellStart"/>
      <w:r w:rsidRPr="00F04413">
        <w:rPr>
          <w:highlight w:val="lightGray"/>
          <w:u w:val="single"/>
        </w:rPr>
        <w:t>Nuclearization</w:t>
      </w:r>
      <w:proofErr w:type="spellEnd"/>
      <w:r w:rsidRPr="00F04413">
        <w:rPr>
          <w:highlight w:val="lightGray"/>
          <w:u w:val="single"/>
        </w:rPr>
        <w:t xml:space="preserve"> is </w:t>
      </w:r>
      <w:r w:rsidRPr="00C80754">
        <w:rPr>
          <w:u w:val="single"/>
        </w:rPr>
        <w:t xml:space="preserve">very often </w:t>
      </w:r>
      <w:r w:rsidRPr="00F04413">
        <w:rPr>
          <w:highlight w:val="lightGray"/>
          <w:u w:val="single"/>
        </w:rPr>
        <w:t>a precursor of nuclear competition</w:t>
      </w:r>
      <w:r w:rsidRPr="006532E5">
        <w:rPr>
          <w:sz w:val="16"/>
        </w:rPr>
        <w:t xml:space="preserve">, which exerts a dynamics of its own, </w:t>
      </w:r>
      <w:r w:rsidRPr="00F04413">
        <w:rPr>
          <w:highlight w:val="lightGray"/>
          <w:u w:val="single"/>
        </w:rPr>
        <w:t>where irrational fears, cloud rational thinking and misperceptions guide judgments</w:t>
      </w:r>
      <w:r w:rsidRPr="006532E5">
        <w:rPr>
          <w:sz w:val="16"/>
        </w:rPr>
        <w:t>. By altering the non-</w:t>
      </w:r>
      <w:proofErr w:type="spellStart"/>
      <w:r w:rsidRPr="006532E5">
        <w:rPr>
          <w:sz w:val="16"/>
        </w:rPr>
        <w:t>weaponised</w:t>
      </w:r>
      <w:proofErr w:type="spellEnd"/>
      <w:r w:rsidRPr="006532E5">
        <w:rPr>
          <w:sz w:val="16"/>
        </w:rPr>
        <w:t xml:space="preserve"> </w:t>
      </w:r>
      <w:r w:rsidRPr="00F04413">
        <w:rPr>
          <w:highlight w:val="lightGray"/>
          <w:u w:val="single"/>
        </w:rPr>
        <w:t>nuclear character of South Asia</w:t>
      </w:r>
      <w:r w:rsidRPr="006532E5">
        <w:rPr>
          <w:sz w:val="16"/>
        </w:rPr>
        <w:t xml:space="preserve">, India </w:t>
      </w:r>
      <w:r w:rsidRPr="00F04413">
        <w:rPr>
          <w:highlight w:val="lightGray"/>
          <w:u w:val="single"/>
        </w:rPr>
        <w:t>has</w:t>
      </w:r>
      <w:r w:rsidRPr="00F04413">
        <w:rPr>
          <w:sz w:val="16"/>
          <w:highlight w:val="lightGray"/>
        </w:rPr>
        <w:t xml:space="preserve"> </w:t>
      </w:r>
      <w:r w:rsidRPr="00F04413">
        <w:rPr>
          <w:highlight w:val="lightGray"/>
          <w:u w:val="single"/>
        </w:rPr>
        <w:t xml:space="preserve">triggered a </w:t>
      </w:r>
      <w:proofErr w:type="gramStart"/>
      <w:r w:rsidRPr="00F04413">
        <w:rPr>
          <w:highlight w:val="lightGray"/>
          <w:u w:val="single"/>
        </w:rPr>
        <w:t>snow-ball</w:t>
      </w:r>
      <w:proofErr w:type="gramEnd"/>
      <w:r w:rsidRPr="00F04413">
        <w:rPr>
          <w:highlight w:val="lightGray"/>
          <w:u w:val="single"/>
        </w:rPr>
        <w:t xml:space="preserve"> impact on the continent of Asia</w:t>
      </w:r>
      <w:r w:rsidRPr="002F2F55">
        <w:rPr>
          <w:u w:val="single"/>
        </w:rPr>
        <w:t>,</w:t>
      </w:r>
      <w:r w:rsidRPr="006532E5">
        <w:rPr>
          <w:sz w:val="16"/>
        </w:rPr>
        <w:t xml:space="preserve"> and even beyond. </w:t>
      </w:r>
      <w:proofErr w:type="gramStart"/>
      <w:r w:rsidRPr="006532E5">
        <w:rPr>
          <w:sz w:val="16"/>
        </w:rPr>
        <w:t>Iran,</w:t>
      </w:r>
      <w:proofErr w:type="gramEnd"/>
      <w:r w:rsidRPr="006532E5">
        <w:rPr>
          <w:sz w:val="16"/>
        </w:rPr>
        <w:t xml:space="preserve"> may feel threatened and may opt to become nuclear. </w:t>
      </w:r>
      <w:r w:rsidRPr="00F04413">
        <w:rPr>
          <w:highlight w:val="lightGray"/>
          <w:u w:val="single"/>
        </w:rPr>
        <w:t xml:space="preserve">The nuclear fear waves may touch </w:t>
      </w:r>
      <w:r w:rsidRPr="00F04413">
        <w:rPr>
          <w:highlight w:val="lightGray"/>
          <w:u w:val="single"/>
        </w:rPr>
        <w:lastRenderedPageBreak/>
        <w:t>the shores</w:t>
      </w:r>
      <w:r w:rsidRPr="002F2F55">
        <w:rPr>
          <w:u w:val="single"/>
        </w:rPr>
        <w:t xml:space="preserve"> </w:t>
      </w:r>
      <w:r w:rsidRPr="00F04413">
        <w:rPr>
          <w:highlight w:val="lightGray"/>
          <w:u w:val="single"/>
        </w:rPr>
        <w:t>of South East Asian countries, who would legitimately be concerned about their ‘security’</w:t>
      </w:r>
      <w:r w:rsidRPr="006532E5">
        <w:rPr>
          <w:sz w:val="16"/>
        </w:rPr>
        <w:t xml:space="preserve"> and maintaining the pace of their economic development. </w:t>
      </w:r>
      <w:r w:rsidRPr="002F2F55">
        <w:rPr>
          <w:u w:val="single"/>
        </w:rPr>
        <w:t>Similarly</w:t>
      </w:r>
      <w:r w:rsidRPr="006532E5">
        <w:rPr>
          <w:sz w:val="16"/>
        </w:rPr>
        <w:t xml:space="preserve">, with the prospect of Indian nuclear submarine, freely playing in the Indian Ocean - reportedly in the making in collaboration with Russia - </w:t>
      </w:r>
      <w:r w:rsidRPr="00C80754">
        <w:rPr>
          <w:highlight w:val="lightGray"/>
          <w:u w:val="single"/>
        </w:rPr>
        <w:t>Australia and Japan would have reasons to worry about and choose options to meet the threat.</w:t>
      </w:r>
    </w:p>
    <w:p w14:paraId="36CA0F84" w14:textId="77777777" w:rsidR="00202753" w:rsidRDefault="00202753" w:rsidP="00202753"/>
    <w:p w14:paraId="362D8DA1" w14:textId="77777777" w:rsidR="00430430" w:rsidRDefault="00430430" w:rsidP="00430430">
      <w:pPr>
        <w:pStyle w:val="Heading3"/>
      </w:pPr>
    </w:p>
    <w:p w14:paraId="0C9F18E2" w14:textId="77777777" w:rsidR="00430430" w:rsidRDefault="00430430" w:rsidP="00430430">
      <w:pPr>
        <w:pStyle w:val="Heading1"/>
      </w:pPr>
      <w:r>
        <w:lastRenderedPageBreak/>
        <w:t>***AFF: COUNTERPLAN***</w:t>
      </w:r>
    </w:p>
    <w:p w14:paraId="4E8A3CD7" w14:textId="77777777" w:rsidR="00430430" w:rsidRDefault="00430430" w:rsidP="00430430">
      <w:pPr>
        <w:pStyle w:val="Heading3"/>
      </w:pPr>
      <w:r>
        <w:lastRenderedPageBreak/>
        <w:t xml:space="preserve">Perm Solvency </w:t>
      </w:r>
    </w:p>
    <w:p w14:paraId="284CDA6D" w14:textId="77777777" w:rsidR="00430430" w:rsidRDefault="00430430" w:rsidP="00430430"/>
    <w:p w14:paraId="276444AB" w14:textId="77777777" w:rsidR="00430430" w:rsidRDefault="00430430" w:rsidP="00430430">
      <w:pPr>
        <w:pStyle w:val="Heading4"/>
      </w:pPr>
      <w:r>
        <w:t xml:space="preserve">The US and China can work together in Latin America – solves the link. </w:t>
      </w:r>
    </w:p>
    <w:p w14:paraId="4CAB0905" w14:textId="77777777" w:rsidR="00430430" w:rsidRPr="0096268E" w:rsidRDefault="00430430" w:rsidP="00430430">
      <w:pPr>
        <w:rPr>
          <w:sz w:val="16"/>
          <w:szCs w:val="16"/>
        </w:rPr>
      </w:pPr>
      <w:r w:rsidRPr="0096268E">
        <w:rPr>
          <w:rStyle w:val="StyleStyleBold12pt"/>
        </w:rPr>
        <w:t>Miller 9</w:t>
      </w:r>
      <w:r w:rsidRPr="0096268E">
        <w:rPr>
          <w:sz w:val="16"/>
          <w:szCs w:val="16"/>
        </w:rPr>
        <w:t>. [Stephanie, consultant on U.S.-Latin America relations and was formerly the Research Associate for the Americas Project at the Center, "Cooperating with China in Latin America" Center for American Progress -- June 3 -- www.americanprogress.org/issues/security/news/2009/06/03/6209/cooperating-with-china-in-latin-america/]</w:t>
      </w:r>
    </w:p>
    <w:p w14:paraId="5885E7CC" w14:textId="77777777" w:rsidR="00430430" w:rsidRDefault="00430430" w:rsidP="00430430"/>
    <w:p w14:paraId="241A54ED" w14:textId="77777777" w:rsidR="00430430" w:rsidRPr="0096268E" w:rsidRDefault="00430430" w:rsidP="00430430">
      <w:pPr>
        <w:rPr>
          <w:sz w:val="16"/>
        </w:rPr>
      </w:pPr>
      <w:r w:rsidRPr="0096268E">
        <w:rPr>
          <w:sz w:val="16"/>
        </w:rPr>
        <w:t xml:space="preserve">Thus, </w:t>
      </w:r>
      <w:r w:rsidRPr="00EE1D93">
        <w:rPr>
          <w:rStyle w:val="StyleBoldUnderline"/>
          <w:highlight w:val="yellow"/>
        </w:rPr>
        <w:t>the United States and China, as important investors in the region, could find ways to work together on helping Latin American</w:t>
      </w:r>
      <w:r w:rsidRPr="0096268E">
        <w:rPr>
          <w:sz w:val="16"/>
        </w:rPr>
        <w:t xml:space="preserve"> and Caribbean </w:t>
      </w:r>
      <w:r w:rsidRPr="00EE1D93">
        <w:rPr>
          <w:rStyle w:val="StyleBoldUnderline"/>
          <w:highlight w:val="yellow"/>
        </w:rPr>
        <w:t>governments</w:t>
      </w:r>
      <w:r w:rsidRPr="0096268E">
        <w:rPr>
          <w:rStyle w:val="StyleBoldUnderline"/>
        </w:rPr>
        <w:t xml:space="preserve"> tackle crime and insecurity</w:t>
      </w:r>
      <w:r w:rsidRPr="0096268E">
        <w:rPr>
          <w:sz w:val="16"/>
        </w:rPr>
        <w:t xml:space="preserve">. </w:t>
      </w:r>
      <w:r w:rsidRPr="0096268E">
        <w:rPr>
          <w:rStyle w:val="StyleBoldUnderline"/>
        </w:rPr>
        <w:t xml:space="preserve">And </w:t>
      </w:r>
      <w:r w:rsidRPr="00EE1D93">
        <w:rPr>
          <w:rStyle w:val="StyleBoldUnderline"/>
          <w:highlight w:val="yellow"/>
        </w:rPr>
        <w:t>the United States should seek China’s cooperation in the various institutions that comprise the Inter-American system</w:t>
      </w:r>
      <w:r w:rsidRPr="0096268E">
        <w:rPr>
          <w:sz w:val="16"/>
        </w:rPr>
        <w:t>—a system that makes a fundamental commitment to democracy and human rights. The United States could use these multilateral forums to ask China to uphold its policy paper commitments to promote a more equitable economic world order, as well as democracy in the international system.</w:t>
      </w:r>
    </w:p>
    <w:p w14:paraId="2138DD71" w14:textId="77777777" w:rsidR="00430430" w:rsidRDefault="00430430" w:rsidP="00430430"/>
    <w:p w14:paraId="1D940D9F" w14:textId="77777777" w:rsidR="00430430" w:rsidRPr="0096268E" w:rsidRDefault="00430430" w:rsidP="00430430"/>
    <w:p w14:paraId="53DB50DF" w14:textId="77777777" w:rsidR="00430430" w:rsidRDefault="00430430" w:rsidP="00430430">
      <w:pPr>
        <w:pStyle w:val="Heading3"/>
      </w:pPr>
      <w:r>
        <w:lastRenderedPageBreak/>
        <w:t xml:space="preserve">US &gt; China </w:t>
      </w:r>
    </w:p>
    <w:p w14:paraId="1FBA5920" w14:textId="77777777" w:rsidR="00430430" w:rsidRDefault="00430430" w:rsidP="00430430"/>
    <w:p w14:paraId="4AF9D97F" w14:textId="77777777" w:rsidR="00430430" w:rsidRDefault="00430430" w:rsidP="00430430">
      <w:pPr>
        <w:pStyle w:val="Heading4"/>
      </w:pPr>
      <w:r>
        <w:t xml:space="preserve">US investment key – diversification key to Latin American competitiveness. </w:t>
      </w:r>
    </w:p>
    <w:p w14:paraId="6E19B1CE" w14:textId="77777777" w:rsidR="00430430" w:rsidRPr="00161135" w:rsidRDefault="00430430" w:rsidP="00430430">
      <w:pPr>
        <w:rPr>
          <w:sz w:val="16"/>
          <w:szCs w:val="16"/>
        </w:rPr>
      </w:pPr>
      <w:proofErr w:type="spellStart"/>
      <w:r w:rsidRPr="00A54507">
        <w:rPr>
          <w:rStyle w:val="StyleStyleBold12pt"/>
        </w:rPr>
        <w:t>Cerna</w:t>
      </w:r>
      <w:proofErr w:type="spellEnd"/>
      <w:r w:rsidRPr="00A54507">
        <w:rPr>
          <w:rStyle w:val="StyleStyleBold12pt"/>
        </w:rPr>
        <w:t xml:space="preserve"> 11</w:t>
      </w:r>
      <w:r w:rsidRPr="00A54507">
        <w:rPr>
          <w:sz w:val="16"/>
          <w:szCs w:val="16"/>
        </w:rPr>
        <w:t xml:space="preserve">. [Michael, staff @ CRC, "China's growing presence in Latin America: Implications for US and Chinese presence in the region" China Research Center -- </w:t>
      </w:r>
      <w:proofErr w:type="spellStart"/>
      <w:r w:rsidRPr="00A54507">
        <w:rPr>
          <w:sz w:val="16"/>
          <w:szCs w:val="16"/>
        </w:rPr>
        <w:t>Vol</w:t>
      </w:r>
      <w:proofErr w:type="spellEnd"/>
      <w:r w:rsidRPr="00A54507">
        <w:rPr>
          <w:sz w:val="16"/>
          <w:szCs w:val="16"/>
        </w:rPr>
        <w:t xml:space="preserve"> 10 No 1 -- www.chinacenter.net/chinas-growing-presence-in-latin-america-implications-for-u-s-and-chinese-presence-in-the-region/]</w:t>
      </w:r>
    </w:p>
    <w:p w14:paraId="6AC70F6A" w14:textId="77777777" w:rsidR="00430430" w:rsidRDefault="00430430" w:rsidP="00430430"/>
    <w:p w14:paraId="71A73EC8" w14:textId="77777777" w:rsidR="00430430" w:rsidRPr="00F7028B" w:rsidRDefault="00430430" w:rsidP="00430430">
      <w:pPr>
        <w:rPr>
          <w:rStyle w:val="StyleBoldUnderline"/>
        </w:rPr>
      </w:pPr>
      <w:r w:rsidRPr="00F7028B">
        <w:rPr>
          <w:rStyle w:val="StyleBoldUnderline"/>
        </w:rPr>
        <w:t xml:space="preserve">While </w:t>
      </w:r>
      <w:r w:rsidRPr="00F7028B">
        <w:rPr>
          <w:rStyle w:val="StyleBoldUnderline"/>
          <w:highlight w:val="yellow"/>
        </w:rPr>
        <w:t>China’s</w:t>
      </w:r>
      <w:r w:rsidRPr="00F7028B">
        <w:rPr>
          <w:sz w:val="16"/>
        </w:rPr>
        <w:t xml:space="preserve"> commodity-based </w:t>
      </w:r>
      <w:r w:rsidRPr="00F7028B">
        <w:rPr>
          <w:rStyle w:val="StyleBoldUnderline"/>
        </w:rPr>
        <w:t xml:space="preserve">trade </w:t>
      </w:r>
      <w:r w:rsidRPr="00F7028B">
        <w:rPr>
          <w:rStyle w:val="StyleBoldUnderline"/>
          <w:highlight w:val="yellow"/>
        </w:rPr>
        <w:t>structure</w:t>
      </w:r>
      <w:r w:rsidRPr="00F7028B">
        <w:rPr>
          <w:rStyle w:val="StyleBoldUnderline"/>
        </w:rPr>
        <w:t xml:space="preserve"> is</w:t>
      </w:r>
      <w:r w:rsidRPr="00F7028B">
        <w:rPr>
          <w:sz w:val="16"/>
        </w:rPr>
        <w:t xml:space="preserve"> currently </w:t>
      </w:r>
      <w:r w:rsidRPr="00F7028B">
        <w:rPr>
          <w:rStyle w:val="StyleBoldUnderline"/>
        </w:rPr>
        <w:t>lucrative</w:t>
      </w:r>
      <w:r w:rsidRPr="00F7028B">
        <w:rPr>
          <w:sz w:val="16"/>
        </w:rPr>
        <w:t xml:space="preserve">, </w:t>
      </w:r>
      <w:r w:rsidRPr="00F7028B">
        <w:rPr>
          <w:rStyle w:val="StyleBoldUnderline"/>
        </w:rPr>
        <w:t xml:space="preserve">it </w:t>
      </w:r>
      <w:r w:rsidRPr="00F7028B">
        <w:rPr>
          <w:rStyle w:val="StyleBoldUnderline"/>
          <w:highlight w:val="yellow"/>
        </w:rPr>
        <w:t>does not encourage diversification of Latin America’s exports</w:t>
      </w:r>
      <w:r w:rsidRPr="00F7028B">
        <w:rPr>
          <w:sz w:val="16"/>
        </w:rPr>
        <w:t xml:space="preserve"> into more value-added goods, manufactured products, and modern services. </w:t>
      </w:r>
      <w:r w:rsidRPr="00F7028B">
        <w:rPr>
          <w:rStyle w:val="StyleBoldUnderline"/>
        </w:rPr>
        <w:t>Economic relations are dependent on</w:t>
      </w:r>
      <w:r w:rsidRPr="00F7028B">
        <w:rPr>
          <w:sz w:val="16"/>
        </w:rPr>
        <w:t xml:space="preserve"> </w:t>
      </w:r>
      <w:proofErr w:type="gramStart"/>
      <w:r w:rsidRPr="00F7028B">
        <w:rPr>
          <w:sz w:val="16"/>
        </w:rPr>
        <w:t>often unstable</w:t>
      </w:r>
      <w:proofErr w:type="gramEnd"/>
      <w:r w:rsidRPr="00F7028B">
        <w:rPr>
          <w:sz w:val="16"/>
        </w:rPr>
        <w:t xml:space="preserve"> </w:t>
      </w:r>
      <w:r w:rsidRPr="00F7028B">
        <w:rPr>
          <w:rStyle w:val="StyleBoldUnderline"/>
        </w:rPr>
        <w:t>commodity market demands</w:t>
      </w:r>
      <w:r w:rsidRPr="00F7028B">
        <w:rPr>
          <w:sz w:val="16"/>
        </w:rPr>
        <w:t xml:space="preserve">. </w:t>
      </w:r>
      <w:r w:rsidRPr="00F7028B">
        <w:rPr>
          <w:rStyle w:val="StyleBoldUnderline"/>
          <w:highlight w:val="yellow"/>
        </w:rPr>
        <w:t>U.S. investment in the region is far more diversified and spans a range of value-added activities</w:t>
      </w:r>
      <w:r w:rsidRPr="00F7028B">
        <w:rPr>
          <w:sz w:val="16"/>
        </w:rPr>
        <w:t xml:space="preserve">, including manufacturing, finance, telecom, retail and other services. Going back to a comparison with the United States, while China accounts for 6.7% of the region’s total exports, the United States continues to be the largest buyer, with a 40% share. </w:t>
      </w:r>
      <w:r w:rsidRPr="00F7028B">
        <w:rPr>
          <w:rStyle w:val="StyleBoldUnderline"/>
          <w:highlight w:val="yellow"/>
        </w:rPr>
        <w:t>Latin America’s exports to the U.S. are more diversified and remain fairly balanced so it is better suited to survive a possible commodity cut-off in Latin America</w:t>
      </w:r>
      <w:r w:rsidRPr="00F7028B">
        <w:rPr>
          <w:sz w:val="16"/>
          <w:highlight w:val="yellow"/>
        </w:rPr>
        <w:t>.</w:t>
      </w:r>
      <w:r w:rsidRPr="00F7028B">
        <w:rPr>
          <w:sz w:val="16"/>
        </w:rPr>
        <w:t xml:space="preserve"> </w:t>
      </w:r>
      <w:r w:rsidRPr="00F7028B">
        <w:rPr>
          <w:rStyle w:val="StyleBoldUnderline"/>
        </w:rPr>
        <w:t>Roughly 24% of the region’s exports are raw materials</w:t>
      </w:r>
      <w:r w:rsidRPr="00F7028B">
        <w:rPr>
          <w:sz w:val="16"/>
        </w:rPr>
        <w:t xml:space="preserve">, another 12% consists of resource-based goods and 60% is manufactured products. Karen </w:t>
      </w:r>
      <w:proofErr w:type="spellStart"/>
      <w:r w:rsidRPr="00F7028B">
        <w:rPr>
          <w:sz w:val="16"/>
        </w:rPr>
        <w:t>Poniachik</w:t>
      </w:r>
      <w:proofErr w:type="spellEnd"/>
      <w:r w:rsidRPr="00F7028B">
        <w:rPr>
          <w:sz w:val="16"/>
        </w:rPr>
        <w:t xml:space="preserve"> of Latin Trade also sees enormous risks for the region: “</w:t>
      </w:r>
      <w:r w:rsidRPr="00F7028B">
        <w:rPr>
          <w:rStyle w:val="StyleBoldUnderline"/>
          <w:highlight w:val="yellow"/>
        </w:rPr>
        <w:t>The steep overvaluation of the region’s currencie</w:t>
      </w:r>
      <w:r w:rsidRPr="00F7028B">
        <w:rPr>
          <w:rStyle w:val="StyleBoldUnderline"/>
        </w:rPr>
        <w:t>s</w:t>
      </w:r>
      <w:r w:rsidRPr="00F7028B">
        <w:rPr>
          <w:sz w:val="16"/>
        </w:rPr>
        <w:t>—due in part to the flood of investment flows and export proceeds—</w:t>
      </w:r>
      <w:r w:rsidRPr="00F7028B">
        <w:rPr>
          <w:rStyle w:val="StyleBoldUnderline"/>
          <w:highlight w:val="yellow"/>
        </w:rPr>
        <w:t>is eroding the competitiveness of its higher-value added goods and services. This could in turn fuel its already high level of overdependence on commodities.”</w:t>
      </w:r>
    </w:p>
    <w:p w14:paraId="38206070" w14:textId="77777777" w:rsidR="00430430" w:rsidRDefault="00430430" w:rsidP="00430430"/>
    <w:p w14:paraId="4D20842D" w14:textId="77777777" w:rsidR="00430430" w:rsidRDefault="00430430" w:rsidP="00430430">
      <w:pPr>
        <w:pStyle w:val="Heading3"/>
      </w:pPr>
      <w:r>
        <w:lastRenderedPageBreak/>
        <w:t xml:space="preserve">Cant’ Solve Energy </w:t>
      </w:r>
      <w:proofErr w:type="spellStart"/>
      <w:r>
        <w:t>Affs</w:t>
      </w:r>
      <w:proofErr w:type="spellEnd"/>
      <w:r>
        <w:t xml:space="preserve"> </w:t>
      </w:r>
    </w:p>
    <w:p w14:paraId="737B83DE" w14:textId="77777777" w:rsidR="00430430" w:rsidRDefault="00430430" w:rsidP="00430430"/>
    <w:p w14:paraId="647ECD76" w14:textId="77777777" w:rsidR="00430430" w:rsidRDefault="00430430" w:rsidP="00430430">
      <w:pPr>
        <w:pStyle w:val="Heading4"/>
      </w:pPr>
      <w:r>
        <w:t xml:space="preserve">China energy investment in Latin America fails – too focused on resource extraction, doesn’t promote growth, jacks the environment. </w:t>
      </w:r>
    </w:p>
    <w:p w14:paraId="6F9D24C5" w14:textId="77777777" w:rsidR="00430430" w:rsidRPr="002438F3" w:rsidRDefault="00430430" w:rsidP="00430430">
      <w:pPr>
        <w:rPr>
          <w:sz w:val="16"/>
          <w:szCs w:val="16"/>
        </w:rPr>
      </w:pPr>
      <w:r>
        <w:rPr>
          <w:rStyle w:val="StyleStyleBold12pt"/>
        </w:rPr>
        <w:t>Myers</w:t>
      </w:r>
      <w:r w:rsidRPr="002438F3">
        <w:rPr>
          <w:rStyle w:val="StyleStyleBold12pt"/>
        </w:rPr>
        <w:t xml:space="preserve"> 11</w:t>
      </w:r>
      <w:r w:rsidRPr="002438F3">
        <w:rPr>
          <w:sz w:val="16"/>
          <w:szCs w:val="16"/>
        </w:rPr>
        <w:t>. [</w:t>
      </w:r>
      <w:r>
        <w:rPr>
          <w:sz w:val="16"/>
          <w:szCs w:val="16"/>
        </w:rPr>
        <w:t>Margaret</w:t>
      </w:r>
      <w:r w:rsidRPr="002438F3">
        <w:rPr>
          <w:sz w:val="16"/>
          <w:szCs w:val="16"/>
        </w:rPr>
        <w:t xml:space="preserve">, </w:t>
      </w:r>
      <w:r w:rsidRPr="00A41D48">
        <w:rPr>
          <w:sz w:val="16"/>
        </w:rPr>
        <w:t>director of the China and Latin America program at the Inter-American Dialogue</w:t>
      </w:r>
      <w:r w:rsidRPr="002438F3">
        <w:rPr>
          <w:sz w:val="16"/>
          <w:szCs w:val="16"/>
        </w:rPr>
        <w:t>, "How is China changing Latin America's Energy Sector" Inter-American Dialogue -- July 22 -- www.thedialogue.org/page.cfm</w:t>
      </w:r>
      <w:proofErr w:type="gramStart"/>
      <w:r w:rsidRPr="002438F3">
        <w:rPr>
          <w:sz w:val="16"/>
          <w:szCs w:val="16"/>
        </w:rPr>
        <w:t>?pageID</w:t>
      </w:r>
      <w:proofErr w:type="gramEnd"/>
      <w:r w:rsidRPr="002438F3">
        <w:rPr>
          <w:sz w:val="16"/>
          <w:szCs w:val="16"/>
        </w:rPr>
        <w:t>=32&amp;pubID=2710]</w:t>
      </w:r>
    </w:p>
    <w:p w14:paraId="7A9891E6" w14:textId="77777777" w:rsidR="00430430" w:rsidRDefault="00430430" w:rsidP="00430430"/>
    <w:p w14:paraId="4A2219F8" w14:textId="77777777" w:rsidR="00430430" w:rsidRPr="00A41D48" w:rsidRDefault="00430430" w:rsidP="00430430">
      <w:pPr>
        <w:rPr>
          <w:sz w:val="16"/>
        </w:rPr>
      </w:pPr>
      <w:r w:rsidRPr="00A41D48">
        <w:rPr>
          <w:sz w:val="16"/>
        </w:rPr>
        <w:t xml:space="preserve">A: Margaret Myers, director of the China and Latin America program at the Inter-American Dialogue: "China promotes a 'win-win strategy' when dealing with Latin America, promising mutually beneficial bilateral relationships. Upon first glance, its recent agreements with Ecuador and Venezuela appear mutually beneficial. Having spurned other creditors, Ecuador and Venezuela are increasingly reliant upon China for infusions of capital. China uses 'loans-for-oil' and other investment mechanisms to stake claims to the region's natural resources. Its domestic urbanization and industrialization efforts are highly dependent upon resource imports from across the globe. Barring rapid political transition in Ecuador or Venezuela, or a significant economic downturn in China, these loan agreements are likely to materialize, and to be used according to loan stipulations. But the extent to which they will benefit Ecuador and Venezuela is less certain. </w:t>
      </w:r>
      <w:r w:rsidRPr="00A41D48">
        <w:rPr>
          <w:rStyle w:val="StyleBoldUnderline"/>
          <w:highlight w:val="yellow"/>
        </w:rPr>
        <w:t>The vast majority of China's investments in Latin America</w:t>
      </w:r>
      <w:r w:rsidRPr="00A41D48">
        <w:rPr>
          <w:rStyle w:val="StyleBoldUnderline"/>
        </w:rPr>
        <w:t xml:space="preserve"> either directly or indirectly </w:t>
      </w:r>
      <w:r w:rsidRPr="00A41D48">
        <w:rPr>
          <w:rStyle w:val="StyleBoldUnderline"/>
          <w:highlight w:val="yellow"/>
        </w:rPr>
        <w:t>support resource extraction</w:t>
      </w:r>
      <w:r w:rsidRPr="00A41D48">
        <w:rPr>
          <w:rStyle w:val="StyleBoldUnderline"/>
        </w:rPr>
        <w:t xml:space="preserve">. They are intended to guarantee China's natural resource supply over the next decade. </w:t>
      </w:r>
      <w:r w:rsidRPr="00A41D48">
        <w:rPr>
          <w:sz w:val="16"/>
        </w:rPr>
        <w:t xml:space="preserve">Countries like Chile, through sound macroeconomic policy and effective governance over the extractive sector, have benefited greatly from China's resource-related investment. But in the absence of institutional controls and macroeconomic foresight, </w:t>
      </w:r>
      <w:r w:rsidRPr="00A41D48">
        <w:rPr>
          <w:rStyle w:val="StyleBoldUnderline"/>
        </w:rPr>
        <w:t>oil</w:t>
      </w:r>
      <w:r w:rsidRPr="00A41D48">
        <w:rPr>
          <w:rStyle w:val="StyleBoldUnderline"/>
          <w:highlight w:val="yellow"/>
        </w:rPr>
        <w:t>-tied investments</w:t>
      </w:r>
      <w:r w:rsidRPr="00A41D48">
        <w:rPr>
          <w:rStyle w:val="StyleBoldUnderline"/>
        </w:rPr>
        <w:t xml:space="preserve"> in Ecuador and Venezuela </w:t>
      </w:r>
      <w:r w:rsidRPr="00A41D48">
        <w:rPr>
          <w:rStyle w:val="StyleBoldUnderline"/>
          <w:highlight w:val="yellow"/>
        </w:rPr>
        <w:t>are unlikely to generate long-term, sustainable growth</w:t>
      </w:r>
      <w:r w:rsidRPr="00A41D48">
        <w:rPr>
          <w:sz w:val="16"/>
        </w:rPr>
        <w:t xml:space="preserve">. </w:t>
      </w:r>
      <w:r w:rsidRPr="00A41D48">
        <w:rPr>
          <w:rStyle w:val="StyleBoldUnderline"/>
          <w:highlight w:val="yellow"/>
        </w:rPr>
        <w:t>Chinese funding may also have unexpected political or environmental impacts</w:t>
      </w:r>
      <w:r w:rsidRPr="00A41D48">
        <w:rPr>
          <w:sz w:val="16"/>
          <w:highlight w:val="yellow"/>
        </w:rPr>
        <w:t xml:space="preserve">. </w:t>
      </w:r>
      <w:r w:rsidRPr="00A41D48">
        <w:rPr>
          <w:rStyle w:val="StyleBoldUnderline"/>
          <w:highlight w:val="yellow"/>
        </w:rPr>
        <w:t>Many worry that environmental degradation will accompany China-funded projects</w:t>
      </w:r>
      <w:r w:rsidRPr="00A41D48">
        <w:rPr>
          <w:rStyle w:val="StyleBoldUnderline"/>
        </w:rPr>
        <w:t>.</w:t>
      </w:r>
      <w:r w:rsidRPr="00A41D48">
        <w:rPr>
          <w:sz w:val="16"/>
        </w:rPr>
        <w:t xml:space="preserve"> Also, Chinese loans thus far have enabled Correa and Chávez to increase spending on popular social and infrastructure projects, sustaining some degree of domestic political support. At present, few countries in Latin America would deny the immediate benefits of a </w:t>
      </w:r>
      <w:proofErr w:type="spellStart"/>
      <w:r w:rsidRPr="00A41D48">
        <w:rPr>
          <w:sz w:val="16"/>
        </w:rPr>
        <w:t>renminbi</w:t>
      </w:r>
      <w:proofErr w:type="spellEnd"/>
      <w:r w:rsidRPr="00A41D48">
        <w:rPr>
          <w:sz w:val="16"/>
        </w:rPr>
        <w:t xml:space="preserve"> infusion. Chinese investment in Latin America continues to promote growth, but long-term success will require strong institutions and responsible policy formulation. As Latin American diplomats in China have noted, recipients of Chinese investment must take measures to ensure that China's 'win-win' arrangements don't just mean China wins twice." </w:t>
      </w:r>
    </w:p>
    <w:p w14:paraId="194B0AD9" w14:textId="77777777" w:rsidR="00430430" w:rsidRPr="00A41D48" w:rsidRDefault="00430430" w:rsidP="00430430"/>
    <w:p w14:paraId="6EEBF2CF" w14:textId="77777777" w:rsidR="00430430" w:rsidRPr="00F7028B" w:rsidRDefault="00430430" w:rsidP="00430430"/>
    <w:p w14:paraId="640E8B8F" w14:textId="1D0CD780" w:rsidR="009218FC" w:rsidRDefault="009218FC" w:rsidP="009218FC">
      <w:pPr>
        <w:pStyle w:val="Heading2"/>
      </w:pPr>
      <w:r>
        <w:lastRenderedPageBreak/>
        <w:t xml:space="preserve">--- Mexico --- </w:t>
      </w:r>
    </w:p>
    <w:p w14:paraId="5833BBF0" w14:textId="7204C766" w:rsidR="00430430" w:rsidRDefault="00430430" w:rsidP="00430430">
      <w:pPr>
        <w:pStyle w:val="Heading3"/>
      </w:pPr>
      <w:r>
        <w:lastRenderedPageBreak/>
        <w:t xml:space="preserve">China </w:t>
      </w:r>
      <w:r w:rsidRPr="003D499D">
        <w:sym w:font="Wingdings" w:char="F0E0"/>
      </w:r>
      <w:r>
        <w:t xml:space="preserve"> Backlash </w:t>
      </w:r>
    </w:p>
    <w:p w14:paraId="53BDC6EB" w14:textId="77777777" w:rsidR="00430430" w:rsidRDefault="00430430" w:rsidP="00430430"/>
    <w:p w14:paraId="6CBA5F73" w14:textId="0E41478D" w:rsidR="00810F7C" w:rsidRDefault="00810F7C" w:rsidP="00810F7C">
      <w:pPr>
        <w:pStyle w:val="Heading4"/>
      </w:pPr>
      <w:r>
        <w:t xml:space="preserve">Mexico says no – </w:t>
      </w:r>
      <w:r w:rsidR="009A2618">
        <w:t>China is viewed as an economic threat</w:t>
      </w:r>
      <w:r>
        <w:t xml:space="preserve">. </w:t>
      </w:r>
    </w:p>
    <w:p w14:paraId="21102F0C" w14:textId="45BFDD17" w:rsidR="00810F7C" w:rsidRPr="009A2618" w:rsidRDefault="009A2618" w:rsidP="00810F7C">
      <w:pPr>
        <w:rPr>
          <w:sz w:val="16"/>
          <w:szCs w:val="16"/>
        </w:rPr>
      </w:pPr>
      <w:r w:rsidRPr="009A2618">
        <w:rPr>
          <w:rStyle w:val="StyleStyleBold12pt"/>
        </w:rPr>
        <w:t>Hearn 9</w:t>
      </w:r>
      <w:r w:rsidRPr="009A2618">
        <w:rPr>
          <w:sz w:val="16"/>
          <w:szCs w:val="16"/>
        </w:rPr>
        <w:t xml:space="preserve">. [Dr. Adrian, Senior Research Fellow at the University of Sydney, and </w:t>
      </w:r>
      <w:proofErr w:type="spellStart"/>
      <w:r w:rsidRPr="009A2618">
        <w:rPr>
          <w:sz w:val="16"/>
          <w:szCs w:val="16"/>
        </w:rPr>
        <w:t>Kiriyama</w:t>
      </w:r>
      <w:proofErr w:type="spellEnd"/>
      <w:r w:rsidRPr="009A2618">
        <w:rPr>
          <w:sz w:val="16"/>
          <w:szCs w:val="16"/>
        </w:rPr>
        <w:t xml:space="preserve"> Research Fellow at the University of San Francisco Center for the Pacific Rim, "China's Relations with Mexico and Cuba: A Study of Contrasts" Pacific Rim Report - January -- usf.usfca.edu/pac_rim/new/research/pacrimreport/pacrimreport52.html]</w:t>
      </w:r>
    </w:p>
    <w:p w14:paraId="7962A1B8" w14:textId="77777777" w:rsidR="009A2618" w:rsidRDefault="009A2618" w:rsidP="00810F7C"/>
    <w:p w14:paraId="66FEC48A" w14:textId="67B95D5A" w:rsidR="00810F7C" w:rsidRPr="009A2618" w:rsidRDefault="00810F7C" w:rsidP="00810F7C">
      <w:pPr>
        <w:rPr>
          <w:sz w:val="16"/>
        </w:rPr>
      </w:pPr>
      <w:r w:rsidRPr="009A2618">
        <w:rPr>
          <w:sz w:val="16"/>
        </w:rPr>
        <w:t>China and Mexico: Playing an Uneven Field</w:t>
      </w:r>
      <w:r w:rsidR="009A2618" w:rsidRPr="009A2618">
        <w:rPr>
          <w:sz w:val="12"/>
        </w:rPr>
        <w:t>¶</w:t>
      </w:r>
      <w:r w:rsidR="009A2618" w:rsidRPr="009A2618">
        <w:rPr>
          <w:sz w:val="16"/>
        </w:rPr>
        <w:t xml:space="preserve"> </w:t>
      </w:r>
      <w:r w:rsidRPr="009A2618">
        <w:rPr>
          <w:rStyle w:val="StyleBoldUnderline"/>
        </w:rPr>
        <w:t>Over the past decade the threats posed to Mexico’s economy by China have become well known, owing primarily to intensifying competition from legal and illicit Chinese imports</w:t>
      </w:r>
      <w:r w:rsidRPr="009A2618">
        <w:rPr>
          <w:sz w:val="16"/>
        </w:rPr>
        <w:t xml:space="preserve"> both domestically and into Mexico’s primary export market, the United States. </w:t>
      </w:r>
      <w:r w:rsidRPr="009A2618">
        <w:rPr>
          <w:rStyle w:val="StyleBoldUnderline"/>
        </w:rPr>
        <w:t>Chinese demand for energy resources has</w:t>
      </w:r>
      <w:r w:rsidRPr="009A2618">
        <w:rPr>
          <w:sz w:val="16"/>
        </w:rPr>
        <w:t xml:space="preserve"> simultaneously </w:t>
      </w:r>
      <w:r w:rsidRPr="009A2618">
        <w:rPr>
          <w:rStyle w:val="StyleBoldUnderline"/>
        </w:rPr>
        <w:t>forced the Mexican government to confront the socially unpopular</w:t>
      </w:r>
      <w:r w:rsidRPr="009A2618">
        <w:rPr>
          <w:sz w:val="16"/>
        </w:rPr>
        <w:t xml:space="preserve"> and strategically uncertain </w:t>
      </w:r>
      <w:r w:rsidRPr="009A2618">
        <w:rPr>
          <w:rStyle w:val="StyleBoldUnderline"/>
        </w:rPr>
        <w:t>prospect of privatizing the oil industry</w:t>
      </w:r>
      <w:r w:rsidRPr="009A2618">
        <w:rPr>
          <w:sz w:val="16"/>
        </w:rPr>
        <w:t xml:space="preserve">. The economic impasse produced by this combination of pressures has provoked fears of an impending ‘China threat’ across Mexico’s industrial landscape. </w:t>
      </w:r>
      <w:r w:rsidR="009A2618" w:rsidRPr="009A2618">
        <w:rPr>
          <w:sz w:val="12"/>
        </w:rPr>
        <w:t>¶</w:t>
      </w:r>
      <w:r w:rsidR="009A2618" w:rsidRPr="009A2618">
        <w:rPr>
          <w:sz w:val="16"/>
        </w:rPr>
        <w:t xml:space="preserve"> </w:t>
      </w:r>
      <w:r w:rsidRPr="009A2618">
        <w:rPr>
          <w:rStyle w:val="StyleBoldUnderline"/>
        </w:rPr>
        <w:t>Mexican apprehensions of an emerging ‘China threat’ find historical precedence</w:t>
      </w:r>
      <w:r w:rsidRPr="009A2618">
        <w:rPr>
          <w:sz w:val="16"/>
        </w:rPr>
        <w:t xml:space="preserve"> </w:t>
      </w:r>
      <w:r w:rsidRPr="009A2618">
        <w:rPr>
          <w:sz w:val="14"/>
          <w:szCs w:val="14"/>
        </w:rPr>
        <w:t xml:space="preserve">in the observations of Vladimir Lenin in the early 20th century, </w:t>
      </w:r>
      <w:proofErr w:type="spellStart"/>
      <w:r w:rsidRPr="009A2618">
        <w:rPr>
          <w:sz w:val="14"/>
          <w:szCs w:val="14"/>
        </w:rPr>
        <w:t>Raúl</w:t>
      </w:r>
      <w:proofErr w:type="spellEnd"/>
      <w:r w:rsidRPr="009A2618">
        <w:rPr>
          <w:sz w:val="14"/>
          <w:szCs w:val="14"/>
        </w:rPr>
        <w:t xml:space="preserve"> </w:t>
      </w:r>
      <w:proofErr w:type="spellStart"/>
      <w:r w:rsidRPr="009A2618">
        <w:rPr>
          <w:sz w:val="14"/>
          <w:szCs w:val="14"/>
        </w:rPr>
        <w:t>Prebisch</w:t>
      </w:r>
      <w:proofErr w:type="spellEnd"/>
      <w:r w:rsidRPr="009A2618">
        <w:rPr>
          <w:sz w:val="14"/>
          <w:szCs w:val="14"/>
        </w:rPr>
        <w:t xml:space="preserve"> in the 1950s, and Noam Chomsky since the 1980s: that Latin America’s prospects for moving inwards from the periphery of the global market lie in less dependence on resource exports and more in attention to educational and technical advancement. Mexican leaders have been aware of this at least since the 1930s. In 1938, for instance, </w:t>
      </w:r>
      <w:proofErr w:type="spellStart"/>
      <w:r w:rsidRPr="009A2618">
        <w:rPr>
          <w:sz w:val="14"/>
          <w:szCs w:val="14"/>
        </w:rPr>
        <w:t>Lázaro</w:t>
      </w:r>
      <w:proofErr w:type="spellEnd"/>
      <w:r w:rsidRPr="009A2618">
        <w:rPr>
          <w:sz w:val="14"/>
          <w:szCs w:val="14"/>
        </w:rPr>
        <w:t xml:space="preserve"> Cárdenas nationalized the oil industry under the PEMEX Corporation with the aim of boosting the state’s budget for social programs, technical training, and industrial upgrading. Successive governments deepened this model of development, gradually moving Mexico toward import substitution and industrialization. The collapse of global commodity markets in the late 1970s and a chronically overvalued peso, however, led to a reconsideration of trade policies and the initiation of measures to privatize the economy</w:t>
      </w:r>
      <w:proofErr w:type="gramStart"/>
      <w:r w:rsidRPr="009A2618">
        <w:rPr>
          <w:sz w:val="14"/>
          <w:szCs w:val="14"/>
        </w:rPr>
        <w:t>.</w:t>
      </w:r>
      <w:r w:rsidR="009A2618" w:rsidRPr="009A2618">
        <w:rPr>
          <w:sz w:val="14"/>
          <w:szCs w:val="14"/>
        </w:rPr>
        <w:t>¶</w:t>
      </w:r>
      <w:proofErr w:type="gramEnd"/>
      <w:r w:rsidR="009A2618" w:rsidRPr="009A2618">
        <w:rPr>
          <w:sz w:val="14"/>
          <w:szCs w:val="14"/>
        </w:rPr>
        <w:t xml:space="preserve"> </w:t>
      </w:r>
      <w:r w:rsidRPr="009A2618">
        <w:rPr>
          <w:sz w:val="14"/>
          <w:szCs w:val="14"/>
        </w:rPr>
        <w:t xml:space="preserve">Mexico’s rather abrupt adoption of neoliberal economic policy through the 1986 General Agreement on Tariffs and Trade (GATT) and the 1994 North American Free Trade Agreement (NAFTA) brought a series of dilemmas, among which was the question of whether or not the oil sector would remain under the administrative control of the state. PEMEX ultimately survived the economic reforms associated with GATT and NAFTA and is today the country’s most significant economic resource still under national management. Confronted by a popular perception that industrial privatization has already gone too far, Felipe </w:t>
      </w:r>
      <w:proofErr w:type="spellStart"/>
      <w:r w:rsidRPr="009A2618">
        <w:rPr>
          <w:sz w:val="14"/>
          <w:szCs w:val="14"/>
        </w:rPr>
        <w:t>Calderón</w:t>
      </w:r>
      <w:proofErr w:type="spellEnd"/>
      <w:r w:rsidRPr="009A2618">
        <w:rPr>
          <w:sz w:val="14"/>
          <w:szCs w:val="14"/>
        </w:rPr>
        <w:t xml:space="preserve"> (and Vicente Fox before him) have thus far made only minor advances in opening the oil sector to private investment. These consist of limited projects to foreign (including Chinese) contractors, though not in the area of exploration</w:t>
      </w:r>
      <w:proofErr w:type="gramStart"/>
      <w:r w:rsidRPr="009A2618">
        <w:rPr>
          <w:sz w:val="14"/>
          <w:szCs w:val="14"/>
        </w:rPr>
        <w:t>.</w:t>
      </w:r>
      <w:r w:rsidR="009A2618" w:rsidRPr="009A2618">
        <w:rPr>
          <w:sz w:val="14"/>
          <w:szCs w:val="14"/>
        </w:rPr>
        <w:t>¶</w:t>
      </w:r>
      <w:proofErr w:type="gramEnd"/>
      <w:r w:rsidR="009A2618" w:rsidRPr="009A2618">
        <w:rPr>
          <w:sz w:val="14"/>
          <w:szCs w:val="14"/>
        </w:rPr>
        <w:t xml:space="preserve"> </w:t>
      </w:r>
      <w:r w:rsidRPr="009A2618">
        <w:rPr>
          <w:sz w:val="14"/>
          <w:szCs w:val="14"/>
        </w:rPr>
        <w:t xml:space="preserve">Until recently Mexico stood out as an industrialization success story, with over 85 percent of its exports made up of manufactured products such as textiles, household appliances, and automobile parts. During the early 1970s, when the foundations for these industrial advances were being laid, President Luis </w:t>
      </w:r>
      <w:proofErr w:type="spellStart"/>
      <w:r w:rsidRPr="009A2618">
        <w:rPr>
          <w:sz w:val="14"/>
          <w:szCs w:val="14"/>
        </w:rPr>
        <w:t>Echevarría</w:t>
      </w:r>
      <w:proofErr w:type="spellEnd"/>
      <w:r w:rsidRPr="009A2618">
        <w:rPr>
          <w:sz w:val="14"/>
          <w:szCs w:val="14"/>
        </w:rPr>
        <w:t xml:space="preserve"> developed cordial relations with the Chinese government, supporting its position on Taiwan and made Mexico China’s closest trade partner in Latin America. But at this time China was also laying the institutional foundations that would later underpin its transition to ‘market-socialism’, a transition whose enormous, low-cost commercial output has effectively undercut Mexico’s industrial achievements</w:t>
      </w:r>
      <w:proofErr w:type="gramStart"/>
      <w:r w:rsidRPr="009A2618">
        <w:rPr>
          <w:sz w:val="14"/>
          <w:szCs w:val="14"/>
        </w:rPr>
        <w:t>.</w:t>
      </w:r>
      <w:r w:rsidR="009A2618" w:rsidRPr="009A2618">
        <w:rPr>
          <w:sz w:val="14"/>
          <w:szCs w:val="14"/>
        </w:rPr>
        <w:t>¶</w:t>
      </w:r>
      <w:proofErr w:type="gramEnd"/>
      <w:r w:rsidR="009A2618" w:rsidRPr="009A2618">
        <w:rPr>
          <w:sz w:val="14"/>
          <w:szCs w:val="14"/>
        </w:rPr>
        <w:t xml:space="preserve"> </w:t>
      </w:r>
      <w:r w:rsidRPr="009A2618">
        <w:rPr>
          <w:sz w:val="14"/>
          <w:szCs w:val="14"/>
        </w:rPr>
        <w:t xml:space="preserve">In 2002 China surpassed Mexico’s position in the U.S. market, causing the loss of over 672,000 Mexican jobs across 12 industrial sectors. CEPAL (2004) reports that 2,500 of these jobs were lost from the maquiladora or export-processing sector alone as a result of the relocation of manufacturing operations to China. By 2003, Sony, NEC, </w:t>
      </w:r>
      <w:proofErr w:type="spellStart"/>
      <w:r w:rsidRPr="009A2618">
        <w:rPr>
          <w:sz w:val="14"/>
          <w:szCs w:val="14"/>
        </w:rPr>
        <w:t>VTech</w:t>
      </w:r>
      <w:proofErr w:type="spellEnd"/>
      <w:r w:rsidRPr="009A2618">
        <w:rPr>
          <w:sz w:val="14"/>
          <w:szCs w:val="14"/>
        </w:rPr>
        <w:t>, and Kodak, together with 85 percent of shoe manufacturers in Mexico, closed their Mexican operations and moved to China (</w:t>
      </w:r>
      <w:proofErr w:type="spellStart"/>
      <w:r w:rsidRPr="009A2618">
        <w:rPr>
          <w:sz w:val="14"/>
          <w:szCs w:val="14"/>
        </w:rPr>
        <w:t>Domínguez</w:t>
      </w:r>
      <w:proofErr w:type="spellEnd"/>
      <w:r w:rsidRPr="009A2618">
        <w:rPr>
          <w:sz w:val="14"/>
          <w:szCs w:val="14"/>
        </w:rPr>
        <w:t xml:space="preserve"> et al. 2007:38-9). Further losses will likely result from the December 2007 expiration of Mexico’s ‘peace clause’ tariffs on imported Chinese shoes, textiles, and toys under World Trade Organization (WTO) guidelines</w:t>
      </w:r>
      <w:proofErr w:type="gramStart"/>
      <w:r w:rsidRPr="009A2618">
        <w:rPr>
          <w:sz w:val="14"/>
          <w:szCs w:val="14"/>
        </w:rPr>
        <w:t>.</w:t>
      </w:r>
      <w:r w:rsidR="009A2618" w:rsidRPr="009A2618">
        <w:rPr>
          <w:sz w:val="14"/>
          <w:szCs w:val="14"/>
        </w:rPr>
        <w:t>¶</w:t>
      </w:r>
      <w:proofErr w:type="gramEnd"/>
      <w:r w:rsidR="009A2618" w:rsidRPr="009A2618">
        <w:rPr>
          <w:sz w:val="14"/>
          <w:szCs w:val="14"/>
        </w:rPr>
        <w:t xml:space="preserve"> </w:t>
      </w:r>
      <w:r w:rsidRPr="009A2618">
        <w:rPr>
          <w:sz w:val="14"/>
          <w:szCs w:val="14"/>
        </w:rPr>
        <w:t>Mexico’s inability to compete with China in industrial manufacturing has driven it to begin emulating the resource intensive strategies of other Latin American countries, increasing oil production to roughly 15 percent of total exports in 2005 (</w:t>
      </w:r>
      <w:proofErr w:type="spellStart"/>
      <w:r w:rsidRPr="009A2618">
        <w:rPr>
          <w:sz w:val="14"/>
          <w:szCs w:val="14"/>
        </w:rPr>
        <w:t>Dussel</w:t>
      </w:r>
      <w:proofErr w:type="spellEnd"/>
      <w:r w:rsidRPr="009A2618">
        <w:rPr>
          <w:sz w:val="14"/>
          <w:szCs w:val="14"/>
        </w:rPr>
        <w:t xml:space="preserve"> Peters 2007:19). Industry watchers claim that Mexican oil output could rival that of Saudi Arabia, but stress the need for investment to the tune of $20 billion per year to exploit existing fields and explore new discoveries such as the </w:t>
      </w:r>
      <w:proofErr w:type="spellStart"/>
      <w:r w:rsidRPr="009A2618">
        <w:rPr>
          <w:sz w:val="14"/>
          <w:szCs w:val="14"/>
        </w:rPr>
        <w:t>deepwater</w:t>
      </w:r>
      <w:proofErr w:type="spellEnd"/>
      <w:r w:rsidRPr="009A2618">
        <w:rPr>
          <w:sz w:val="14"/>
          <w:szCs w:val="14"/>
        </w:rPr>
        <w:t xml:space="preserve"> </w:t>
      </w:r>
      <w:proofErr w:type="spellStart"/>
      <w:r w:rsidRPr="009A2618">
        <w:rPr>
          <w:sz w:val="14"/>
          <w:szCs w:val="14"/>
        </w:rPr>
        <w:t>Noxal</w:t>
      </w:r>
      <w:proofErr w:type="spellEnd"/>
      <w:r w:rsidRPr="009A2618">
        <w:rPr>
          <w:sz w:val="14"/>
          <w:szCs w:val="14"/>
        </w:rPr>
        <w:t xml:space="preserve"> field in the Gulf of Mexico (Reuters 2004, Rueda 2005). Companies from China, the United States, and elsewhere are lining up to provide this investment, intensifying the debate over whether the oil and electricity sectors should be privatized in order to boost productivity (</w:t>
      </w:r>
      <w:proofErr w:type="spellStart"/>
      <w:r w:rsidRPr="009A2618">
        <w:rPr>
          <w:sz w:val="14"/>
          <w:szCs w:val="14"/>
        </w:rPr>
        <w:t>Hogenboom</w:t>
      </w:r>
      <w:proofErr w:type="spellEnd"/>
      <w:r w:rsidRPr="009A2618">
        <w:rPr>
          <w:sz w:val="14"/>
          <w:szCs w:val="14"/>
        </w:rPr>
        <w:t xml:space="preserve"> 2007:11)</w:t>
      </w:r>
      <w:proofErr w:type="gramStart"/>
      <w:r w:rsidRPr="009A2618">
        <w:rPr>
          <w:sz w:val="14"/>
          <w:szCs w:val="14"/>
        </w:rPr>
        <w:t>.</w:t>
      </w:r>
      <w:r w:rsidR="009A2618" w:rsidRPr="009A2618">
        <w:rPr>
          <w:sz w:val="14"/>
          <w:szCs w:val="14"/>
        </w:rPr>
        <w:t>¶</w:t>
      </w:r>
      <w:proofErr w:type="gramEnd"/>
      <w:r w:rsidR="009A2618" w:rsidRPr="009A2618">
        <w:rPr>
          <w:sz w:val="14"/>
          <w:szCs w:val="14"/>
        </w:rPr>
        <w:t xml:space="preserve"> </w:t>
      </w:r>
      <w:r w:rsidRPr="009A2618">
        <w:rPr>
          <w:sz w:val="14"/>
          <w:szCs w:val="14"/>
        </w:rPr>
        <w:t xml:space="preserve">Adding to the bilateral tension, Mexico is China’s largest Latin American export market: of the $15 billion of Sino-Mexican bilateral trade reported for 2007, $11.7 billion was made up of Chinese imports to Mexico (Oppenheimer 2008). One report calculates that for every dollar worth of goods Mexico exports to China it imports $31 worth of Chinese goods (McKinley 2005). Furthermore, illegal Chinese imports (particularly apparel) are thought to account for close to 60 percent of the Mexican retail market, driving industry workers to mount periodic street protests outside the Chinese embassy and the national Economics Secretariat in Mexico City (CANAINTEX 2006, </w:t>
      </w:r>
      <w:proofErr w:type="spellStart"/>
      <w:r w:rsidRPr="009A2618">
        <w:rPr>
          <w:sz w:val="14"/>
          <w:szCs w:val="14"/>
        </w:rPr>
        <w:t>Sourcemex</w:t>
      </w:r>
      <w:proofErr w:type="spellEnd"/>
      <w:r w:rsidRPr="009A2618">
        <w:rPr>
          <w:sz w:val="14"/>
          <w:szCs w:val="14"/>
        </w:rPr>
        <w:t xml:space="preserve"> 2003). According to a 2005 national poll, 52 percent of</w:t>
      </w:r>
      <w:r w:rsidRPr="009A2618">
        <w:rPr>
          <w:sz w:val="16"/>
        </w:rPr>
        <w:t xml:space="preserve"> </w:t>
      </w:r>
      <w:r w:rsidRPr="009A2618">
        <w:rPr>
          <w:rStyle w:val="StyleBoldUnderline"/>
        </w:rPr>
        <w:t>Mexicans identify China as a “source of unfair competition</w:t>
      </w:r>
      <w:r w:rsidRPr="009A2618">
        <w:rPr>
          <w:sz w:val="16"/>
        </w:rPr>
        <w:t xml:space="preserve">” (cited in </w:t>
      </w:r>
      <w:proofErr w:type="spellStart"/>
      <w:r w:rsidRPr="009A2618">
        <w:rPr>
          <w:sz w:val="16"/>
        </w:rPr>
        <w:t>Domínguez</w:t>
      </w:r>
      <w:proofErr w:type="spellEnd"/>
      <w:r w:rsidRPr="009A2618">
        <w:rPr>
          <w:sz w:val="16"/>
        </w:rPr>
        <w:t xml:space="preserve"> et al. 2006:12), and in the words of Irma Gómez Cavazos, Assistant Minister for Economic Relations and International Co-operation in the Mexican Ministry of Foreign Affairs, “</w:t>
      </w:r>
      <w:r w:rsidRPr="009A2618">
        <w:rPr>
          <w:rStyle w:val="Emphasis"/>
        </w:rPr>
        <w:t>the vision of China as a threat to the Mexican economy is getting stronger every day</w:t>
      </w:r>
      <w:r w:rsidRPr="009A2618">
        <w:rPr>
          <w:sz w:val="16"/>
        </w:rPr>
        <w:t>” (Gómez Cavazos 2005)</w:t>
      </w:r>
      <w:proofErr w:type="gramStart"/>
      <w:r w:rsidRPr="009A2618">
        <w:rPr>
          <w:sz w:val="16"/>
        </w:rPr>
        <w:t>.</w:t>
      </w:r>
      <w:r w:rsidR="009A2618" w:rsidRPr="009A2618">
        <w:rPr>
          <w:sz w:val="12"/>
        </w:rPr>
        <w:t>¶</w:t>
      </w:r>
      <w:proofErr w:type="gramEnd"/>
      <w:r w:rsidR="009A2618" w:rsidRPr="009A2618">
        <w:rPr>
          <w:sz w:val="16"/>
        </w:rPr>
        <w:t xml:space="preserve"> </w:t>
      </w:r>
      <w:r w:rsidRPr="009A2618">
        <w:rPr>
          <w:rStyle w:val="StyleBoldUnderline"/>
        </w:rPr>
        <w:t>Mexican suspicions of Chinese imports are compounded by concerns about their safety</w:t>
      </w:r>
      <w:r w:rsidRPr="009A2618">
        <w:rPr>
          <w:sz w:val="16"/>
        </w:rPr>
        <w:t xml:space="preserve">. </w:t>
      </w:r>
      <w:r w:rsidRPr="009A2618">
        <w:rPr>
          <w:rStyle w:val="StyleBoldUnderline"/>
        </w:rPr>
        <w:t xml:space="preserve">In 2007 Chinese-manufactured toothpaste </w:t>
      </w:r>
      <w:r w:rsidRPr="009A2618">
        <w:rPr>
          <w:sz w:val="16"/>
        </w:rPr>
        <w:t xml:space="preserve">containing potentially lethal </w:t>
      </w:r>
      <w:proofErr w:type="spellStart"/>
      <w:r w:rsidRPr="009A2618">
        <w:rPr>
          <w:sz w:val="16"/>
        </w:rPr>
        <w:t>diethylene</w:t>
      </w:r>
      <w:proofErr w:type="spellEnd"/>
      <w:r w:rsidRPr="009A2618">
        <w:rPr>
          <w:sz w:val="16"/>
        </w:rPr>
        <w:t xml:space="preserve"> glycol, a cheap substitute for </w:t>
      </w:r>
      <w:proofErr w:type="spellStart"/>
      <w:r w:rsidRPr="009A2618">
        <w:rPr>
          <w:sz w:val="16"/>
        </w:rPr>
        <w:t>glycerine</w:t>
      </w:r>
      <w:proofErr w:type="spellEnd"/>
      <w:r w:rsidRPr="009A2618">
        <w:rPr>
          <w:sz w:val="16"/>
        </w:rPr>
        <w:t xml:space="preserve">, </w:t>
      </w:r>
      <w:r w:rsidRPr="009A2618">
        <w:rPr>
          <w:rStyle w:val="StyleBoldUnderline"/>
        </w:rPr>
        <w:t>was recalled from shelves worldwide</w:t>
      </w:r>
      <w:r w:rsidRPr="009A2618">
        <w:rPr>
          <w:sz w:val="16"/>
        </w:rPr>
        <w:t xml:space="preserve">. The same ingredient was included in Chinese-made cough medicine, which killed 100 people in Panama (French 2007). </w:t>
      </w:r>
      <w:r w:rsidRPr="009A2618">
        <w:rPr>
          <w:rStyle w:val="StyleBoldUnderline"/>
        </w:rPr>
        <w:t>Other defective Chinese products to reach Latin America include disintegrating automobile tires, contaminated pet food, and seafood containing high levels of antibiotics to prevent infections from the industrial waste of China’s Eastern shores</w:t>
      </w:r>
      <w:proofErr w:type="gramStart"/>
      <w:r w:rsidRPr="009A2618">
        <w:rPr>
          <w:rStyle w:val="StyleBoldUnderline"/>
        </w:rPr>
        <w:t>.</w:t>
      </w:r>
      <w:r w:rsidR="009A2618" w:rsidRPr="009A2618">
        <w:rPr>
          <w:rStyle w:val="StyleBoldUnderline"/>
          <w:sz w:val="12"/>
          <w:u w:val="none"/>
        </w:rPr>
        <w:t>¶</w:t>
      </w:r>
      <w:proofErr w:type="gramEnd"/>
      <w:r w:rsidR="009A2618" w:rsidRPr="009A2618">
        <w:rPr>
          <w:sz w:val="16"/>
        </w:rPr>
        <w:t xml:space="preserve"> </w:t>
      </w:r>
      <w:r w:rsidRPr="009A2618">
        <w:rPr>
          <w:rStyle w:val="StyleBoldUnderline"/>
        </w:rPr>
        <w:t>The Mexican media has made much of these problems</w:t>
      </w:r>
      <w:r w:rsidRPr="009A2618">
        <w:rPr>
          <w:sz w:val="16"/>
        </w:rPr>
        <w:t xml:space="preserve">, printing a broad selection of national and foreign-authored reports of defective imported products. In June 2007, for instance, the Mexican newspaper Mural reprinted a story that concludes, “There was a time when </w:t>
      </w:r>
      <w:r w:rsidRPr="009A2618">
        <w:rPr>
          <w:rStyle w:val="StyleBoldUnderline"/>
        </w:rPr>
        <w:t>the words ‘made in China’ evoked an immediate perception of ‘bad quality</w:t>
      </w:r>
      <w:r w:rsidRPr="009A2618">
        <w:rPr>
          <w:sz w:val="16"/>
        </w:rPr>
        <w:t xml:space="preserve">’. These days many North Americans and Europeans perceive ‘danger’” (Martin 2007). Chinese media has responded by accusing commercial competitors in western countries of over-reporting such incidents to fuel misguided perceptions of a ‘China threat’ (French 2007). Motivated by the </w:t>
      </w:r>
      <w:r w:rsidRPr="009A2618">
        <w:rPr>
          <w:sz w:val="16"/>
        </w:rPr>
        <w:lastRenderedPageBreak/>
        <w:t>damage that this emerging culture of fear could inflict on bilateral economic and political relations, both governments have begun to explore potential pathways toward a more balanced partnership. The following sections outline some of the economic and cultural aspects of these efforts.</w:t>
      </w:r>
    </w:p>
    <w:p w14:paraId="04E995FC" w14:textId="77777777" w:rsidR="00810F7C" w:rsidRDefault="00810F7C" w:rsidP="00810F7C"/>
    <w:p w14:paraId="56C6E063" w14:textId="77777777" w:rsidR="00810F7C" w:rsidRPr="00810F7C" w:rsidRDefault="00810F7C" w:rsidP="00810F7C"/>
    <w:p w14:paraId="32851251" w14:textId="77777777" w:rsidR="00430430" w:rsidRDefault="00430430" w:rsidP="00430430">
      <w:pPr>
        <w:pStyle w:val="Heading4"/>
      </w:pPr>
      <w:r>
        <w:t xml:space="preserve">Mexico says no to China – bad relations. </w:t>
      </w:r>
    </w:p>
    <w:p w14:paraId="361C8B50" w14:textId="77777777" w:rsidR="00430430" w:rsidRPr="003D499D" w:rsidRDefault="00430430" w:rsidP="00430430">
      <w:pPr>
        <w:rPr>
          <w:sz w:val="16"/>
          <w:szCs w:val="16"/>
        </w:rPr>
      </w:pPr>
      <w:r w:rsidRPr="003D499D">
        <w:rPr>
          <w:rStyle w:val="StyleStyleBold12pt"/>
        </w:rPr>
        <w:t>McKinley 5</w:t>
      </w:r>
      <w:r w:rsidRPr="003D499D">
        <w:rPr>
          <w:sz w:val="16"/>
          <w:szCs w:val="16"/>
        </w:rPr>
        <w:t xml:space="preserve">. [James, </w:t>
      </w:r>
      <w:r>
        <w:rPr>
          <w:sz w:val="16"/>
          <w:szCs w:val="16"/>
        </w:rPr>
        <w:t xml:space="preserve">reporter, </w:t>
      </w:r>
      <w:r w:rsidRPr="003D499D">
        <w:rPr>
          <w:sz w:val="16"/>
          <w:szCs w:val="16"/>
        </w:rPr>
        <w:t xml:space="preserve">"Mexico builds trade ties with China" </w:t>
      </w:r>
      <w:proofErr w:type="gramStart"/>
      <w:r w:rsidRPr="003D499D">
        <w:rPr>
          <w:sz w:val="16"/>
          <w:szCs w:val="16"/>
        </w:rPr>
        <w:t>New  York</w:t>
      </w:r>
      <w:proofErr w:type="gramEnd"/>
      <w:r w:rsidRPr="003D499D">
        <w:rPr>
          <w:sz w:val="16"/>
          <w:szCs w:val="16"/>
        </w:rPr>
        <w:t xml:space="preserve"> Times -- September 13 -- www.nytimes.com/2005/09/13/international/americas/13mexico.html]</w:t>
      </w:r>
    </w:p>
    <w:p w14:paraId="00194665" w14:textId="77777777" w:rsidR="00430430" w:rsidRDefault="00430430" w:rsidP="00430430"/>
    <w:p w14:paraId="64AE4B5C" w14:textId="77777777" w:rsidR="00430430" w:rsidRDefault="00430430" w:rsidP="00430430">
      <w:pPr>
        <w:rPr>
          <w:sz w:val="16"/>
        </w:rPr>
      </w:pPr>
      <w:r w:rsidRPr="003D499D">
        <w:rPr>
          <w:sz w:val="16"/>
        </w:rPr>
        <w:t xml:space="preserve">But </w:t>
      </w:r>
      <w:r w:rsidRPr="003D499D">
        <w:rPr>
          <w:rStyle w:val="StyleBoldUnderline"/>
        </w:rPr>
        <w:t>underneath these shows of cooperation lies an ugly economic street fight</w:t>
      </w:r>
      <w:r w:rsidRPr="003D499D">
        <w:rPr>
          <w:sz w:val="16"/>
        </w:rPr>
        <w:t xml:space="preserve"> over the United States market, analysts say. </w:t>
      </w:r>
      <w:r w:rsidRPr="000D60B0">
        <w:rPr>
          <w:rStyle w:val="StyleBoldUnderline"/>
          <w:highlight w:val="yellow"/>
        </w:rPr>
        <w:t>Chinese companies have battered Mexico's manufacturers and farmers</w:t>
      </w:r>
      <w:r w:rsidRPr="003D499D">
        <w:rPr>
          <w:rStyle w:val="StyleBoldUnderline"/>
        </w:rPr>
        <w:t xml:space="preserve"> in recent years</w:t>
      </w:r>
      <w:r w:rsidRPr="003D499D">
        <w:rPr>
          <w:sz w:val="16"/>
        </w:rPr>
        <w:t xml:space="preserve">, and </w:t>
      </w:r>
      <w:r w:rsidRPr="000D60B0">
        <w:rPr>
          <w:rStyle w:val="StyleBoldUnderline"/>
          <w:highlight w:val="yellow"/>
        </w:rPr>
        <w:t>many</w:t>
      </w:r>
      <w:r w:rsidRPr="003D499D">
        <w:rPr>
          <w:sz w:val="16"/>
        </w:rPr>
        <w:t xml:space="preserve"> here </w:t>
      </w:r>
      <w:r w:rsidRPr="000D60B0">
        <w:rPr>
          <w:rStyle w:val="StyleBoldUnderline"/>
          <w:highlight w:val="yellow"/>
        </w:rPr>
        <w:t>see</w:t>
      </w:r>
      <w:r w:rsidRPr="000D60B0">
        <w:rPr>
          <w:sz w:val="16"/>
          <w:highlight w:val="yellow"/>
        </w:rPr>
        <w:t xml:space="preserve"> </w:t>
      </w:r>
      <w:r w:rsidRPr="000D60B0">
        <w:rPr>
          <w:rStyle w:val="StyleBoldUnderline"/>
          <w:highlight w:val="yellow"/>
        </w:rPr>
        <w:t>China threatening to replace Mexico as the main supplier of light manufactured good</w:t>
      </w:r>
      <w:r w:rsidRPr="000D60B0">
        <w:rPr>
          <w:sz w:val="16"/>
          <w:highlight w:val="yellow"/>
        </w:rPr>
        <w:t>s</w:t>
      </w:r>
      <w:r w:rsidRPr="003D499D">
        <w:rPr>
          <w:sz w:val="16"/>
        </w:rPr>
        <w:t>. Last year, China knocked Mexico out of the No. 2 spot on the list of importers to the United States</w:t>
      </w:r>
      <w:proofErr w:type="gramStart"/>
      <w:r w:rsidRPr="003D499D">
        <w:rPr>
          <w:sz w:val="16"/>
        </w:rPr>
        <w:t>.</w:t>
      </w:r>
      <w:r w:rsidRPr="003D499D">
        <w:rPr>
          <w:sz w:val="12"/>
        </w:rPr>
        <w:t>¶</w:t>
      </w:r>
      <w:proofErr w:type="gramEnd"/>
      <w:r w:rsidRPr="003D499D">
        <w:rPr>
          <w:sz w:val="16"/>
        </w:rPr>
        <w:t xml:space="preserve"> And </w:t>
      </w:r>
      <w:r w:rsidRPr="003D499D">
        <w:rPr>
          <w:rStyle w:val="StyleBoldUnderline"/>
        </w:rPr>
        <w:t>Mexico</w:t>
      </w:r>
      <w:r w:rsidRPr="003D499D">
        <w:rPr>
          <w:sz w:val="16"/>
        </w:rPr>
        <w:t xml:space="preserve"> itself </w:t>
      </w:r>
      <w:r w:rsidRPr="003D499D">
        <w:rPr>
          <w:rStyle w:val="StyleBoldUnderline"/>
        </w:rPr>
        <w:t>is flooded with Chinese products</w:t>
      </w:r>
      <w:r w:rsidRPr="003D499D">
        <w:rPr>
          <w:sz w:val="16"/>
        </w:rPr>
        <w:t>, both legal and contraband, from chili peppers to blue jeans to electronics. Last year, Mexico imported $31 in goods from China for every dollar's worth it sent there, according to trade experts here, and that does not include the thriving market in smuggled Chinese goods</w:t>
      </w:r>
      <w:proofErr w:type="gramStart"/>
      <w:r w:rsidRPr="003D499D">
        <w:rPr>
          <w:sz w:val="16"/>
        </w:rPr>
        <w:t>.</w:t>
      </w:r>
      <w:r w:rsidRPr="003D499D">
        <w:rPr>
          <w:sz w:val="12"/>
        </w:rPr>
        <w:t>¶</w:t>
      </w:r>
      <w:proofErr w:type="gramEnd"/>
      <w:r w:rsidRPr="003D499D">
        <w:rPr>
          <w:sz w:val="16"/>
        </w:rPr>
        <w:t xml:space="preserve"> "</w:t>
      </w:r>
      <w:r w:rsidRPr="000D60B0">
        <w:rPr>
          <w:rStyle w:val="Emphasis"/>
          <w:highlight w:val="yellow"/>
        </w:rPr>
        <w:t>The real relationship between the People's Republic of China and Mexico is very tense</w:t>
      </w:r>
      <w:r w:rsidRPr="003D499D">
        <w:rPr>
          <w:sz w:val="16"/>
        </w:rPr>
        <w:t xml:space="preserve">," said Enrique </w:t>
      </w:r>
      <w:proofErr w:type="spellStart"/>
      <w:r w:rsidRPr="003D499D">
        <w:rPr>
          <w:sz w:val="16"/>
        </w:rPr>
        <w:t>Dussel</w:t>
      </w:r>
      <w:proofErr w:type="spellEnd"/>
      <w:r w:rsidRPr="003D499D">
        <w:rPr>
          <w:sz w:val="16"/>
        </w:rPr>
        <w:t xml:space="preserve"> Peters, an expert on Mexican-Chinese trade at the Autonomous University of Mexico. "</w:t>
      </w:r>
      <w:r w:rsidRPr="000D60B0">
        <w:rPr>
          <w:rStyle w:val="StyleBoldUnderline"/>
          <w:highlight w:val="yellow"/>
        </w:rPr>
        <w:t xml:space="preserve">This ratio of 31 to 1, </w:t>
      </w:r>
      <w:r w:rsidRPr="000D60B0">
        <w:rPr>
          <w:rStyle w:val="StyleBoldUnderline"/>
        </w:rPr>
        <w:t xml:space="preserve">which is only going to grow in the short run, </w:t>
      </w:r>
      <w:r w:rsidRPr="000D60B0">
        <w:rPr>
          <w:rStyle w:val="StyleBoldUnderline"/>
          <w:highlight w:val="yellow"/>
        </w:rPr>
        <w:t>is not only a social problem but could become a political problem</w:t>
      </w:r>
      <w:r w:rsidRPr="000D60B0">
        <w:rPr>
          <w:sz w:val="16"/>
          <w:highlight w:val="yellow"/>
        </w:rPr>
        <w:t>."</w:t>
      </w:r>
    </w:p>
    <w:p w14:paraId="0D8DEAE2" w14:textId="77777777" w:rsidR="00430430" w:rsidRDefault="00430430" w:rsidP="00430430">
      <w:pPr>
        <w:rPr>
          <w:sz w:val="16"/>
        </w:rPr>
      </w:pPr>
    </w:p>
    <w:p w14:paraId="187894C7" w14:textId="77777777" w:rsidR="00430430" w:rsidRDefault="00430430" w:rsidP="00430430">
      <w:pPr>
        <w:pStyle w:val="Heading4"/>
      </w:pPr>
      <w:r>
        <w:t xml:space="preserve">Mexico will say no – prefers the US. </w:t>
      </w:r>
    </w:p>
    <w:p w14:paraId="64F0645E" w14:textId="77777777" w:rsidR="00430430" w:rsidRPr="00EE1D93" w:rsidRDefault="00430430" w:rsidP="00430430">
      <w:pPr>
        <w:rPr>
          <w:sz w:val="16"/>
          <w:szCs w:val="16"/>
        </w:rPr>
      </w:pPr>
      <w:r w:rsidRPr="00EE1D93">
        <w:rPr>
          <w:rStyle w:val="StyleStyleBold12pt"/>
        </w:rPr>
        <w:t>Painter 8</w:t>
      </w:r>
      <w:r w:rsidRPr="00EE1D93">
        <w:rPr>
          <w:sz w:val="16"/>
          <w:szCs w:val="16"/>
        </w:rPr>
        <w:t>. [James, BBC Latin America analyst, "China deepens Latin American ties" BBC News -- news.bbc.co.uk/2/hi/</w:t>
      </w:r>
      <w:proofErr w:type="spellStart"/>
      <w:r w:rsidRPr="00EE1D93">
        <w:rPr>
          <w:sz w:val="16"/>
          <w:szCs w:val="16"/>
        </w:rPr>
        <w:t>americas</w:t>
      </w:r>
      <w:proofErr w:type="spellEnd"/>
      <w:r w:rsidRPr="00EE1D93">
        <w:rPr>
          <w:sz w:val="16"/>
          <w:szCs w:val="16"/>
        </w:rPr>
        <w:t>/7737554.stm]</w:t>
      </w:r>
    </w:p>
    <w:p w14:paraId="75474E53" w14:textId="77777777" w:rsidR="00430430" w:rsidRDefault="00430430" w:rsidP="00430430"/>
    <w:p w14:paraId="4B94C0BC" w14:textId="77777777" w:rsidR="00430430" w:rsidRPr="00EE1D93" w:rsidRDefault="00430430" w:rsidP="00430430">
      <w:pPr>
        <w:rPr>
          <w:sz w:val="16"/>
        </w:rPr>
      </w:pPr>
      <w:r w:rsidRPr="00EE1D93">
        <w:rPr>
          <w:sz w:val="16"/>
        </w:rPr>
        <w:t xml:space="preserve">However, </w:t>
      </w:r>
      <w:r w:rsidRPr="00EE1D93">
        <w:rPr>
          <w:rStyle w:val="StyleBoldUnderline"/>
          <w:highlight w:val="yellow"/>
        </w:rPr>
        <w:t>for Mexico</w:t>
      </w:r>
      <w:r w:rsidRPr="00EE1D93">
        <w:rPr>
          <w:sz w:val="16"/>
        </w:rPr>
        <w:t xml:space="preserve">, Latin America's third </w:t>
      </w:r>
      <w:proofErr w:type="spellStart"/>
      <w:r w:rsidRPr="00EE1D93">
        <w:rPr>
          <w:sz w:val="16"/>
        </w:rPr>
        <w:t>Apec</w:t>
      </w:r>
      <w:proofErr w:type="spellEnd"/>
      <w:r w:rsidRPr="00EE1D93">
        <w:rPr>
          <w:sz w:val="16"/>
        </w:rPr>
        <w:t xml:space="preserve"> member, </w:t>
      </w:r>
      <w:r w:rsidRPr="00EE1D93">
        <w:rPr>
          <w:rStyle w:val="StyleBoldUnderline"/>
          <w:highlight w:val="yellow"/>
        </w:rPr>
        <w:t>the relative importance of Asia-Pacific remains low</w:t>
      </w:r>
      <w:r w:rsidRPr="00EE1D93">
        <w:rPr>
          <w:sz w:val="16"/>
        </w:rPr>
        <w:t xml:space="preserve"> (about 3% of its exports) </w:t>
      </w:r>
      <w:r w:rsidRPr="00EE1D93">
        <w:rPr>
          <w:rStyle w:val="Emphasis"/>
          <w:highlight w:val="yellow"/>
        </w:rPr>
        <w:t>because of Mexico's close ties with the US economy</w:t>
      </w:r>
      <w:r w:rsidRPr="00EE1D93">
        <w:rPr>
          <w:sz w:val="16"/>
          <w:highlight w:val="yellow"/>
        </w:rPr>
        <w:t>.</w:t>
      </w:r>
      <w:r w:rsidRPr="00EE1D93">
        <w:rPr>
          <w:sz w:val="16"/>
        </w:rPr>
        <w:t xml:space="preserve"> </w:t>
      </w:r>
      <w:r w:rsidRPr="00EE1D93">
        <w:rPr>
          <w:rStyle w:val="StyleBoldUnderline"/>
        </w:rPr>
        <w:t xml:space="preserve">And the trade that does exist is very much in China's </w:t>
      </w:r>
      <w:proofErr w:type="spellStart"/>
      <w:r w:rsidRPr="00EE1D93">
        <w:rPr>
          <w:rStyle w:val="StyleBoldUnderline"/>
        </w:rPr>
        <w:t>favour</w:t>
      </w:r>
      <w:proofErr w:type="spellEnd"/>
      <w:proofErr w:type="gramStart"/>
      <w:r w:rsidRPr="00EE1D93">
        <w:rPr>
          <w:sz w:val="16"/>
        </w:rPr>
        <w:t>.</w:t>
      </w:r>
      <w:r w:rsidRPr="00EE1D93">
        <w:rPr>
          <w:sz w:val="12"/>
        </w:rPr>
        <w:t>¶</w:t>
      </w:r>
      <w:proofErr w:type="gramEnd"/>
      <w:r w:rsidRPr="00EE1D93">
        <w:rPr>
          <w:sz w:val="16"/>
        </w:rPr>
        <w:t xml:space="preserve"> In 2007 Mexico ran a $28bn trade deficit with China.</w:t>
      </w:r>
      <w:r w:rsidRPr="00EE1D93">
        <w:rPr>
          <w:sz w:val="12"/>
        </w:rPr>
        <w:t>¶</w:t>
      </w:r>
      <w:r w:rsidRPr="00EE1D93">
        <w:rPr>
          <w:sz w:val="16"/>
        </w:rPr>
        <w:t xml:space="preserve"> </w:t>
      </w:r>
      <w:r w:rsidRPr="00EE1D93">
        <w:rPr>
          <w:rStyle w:val="StyleBoldUnderline"/>
        </w:rPr>
        <w:t>"For every $30 of Chinese goods that Mexico imports, Mexico only exports $1 of Mexican goods</w:t>
      </w:r>
      <w:r w:rsidRPr="00EE1D93">
        <w:rPr>
          <w:sz w:val="16"/>
        </w:rPr>
        <w:t xml:space="preserve"> </w:t>
      </w:r>
      <w:r w:rsidRPr="00EE1D93">
        <w:rPr>
          <w:rStyle w:val="StyleBoldUnderline"/>
        </w:rPr>
        <w:t>to China,"</w:t>
      </w:r>
      <w:r w:rsidRPr="00EE1D93">
        <w:rPr>
          <w:sz w:val="16"/>
        </w:rPr>
        <w:t xml:space="preserve"> says </w:t>
      </w:r>
      <w:proofErr w:type="spellStart"/>
      <w:r w:rsidRPr="00EE1D93">
        <w:rPr>
          <w:sz w:val="16"/>
        </w:rPr>
        <w:t>Mr</w:t>
      </w:r>
      <w:proofErr w:type="spellEnd"/>
      <w:r w:rsidRPr="00EE1D93">
        <w:rPr>
          <w:sz w:val="16"/>
        </w:rPr>
        <w:t xml:space="preserve"> Erikson.</w:t>
      </w:r>
    </w:p>
    <w:p w14:paraId="24B2CC6F" w14:textId="77777777" w:rsidR="00430430" w:rsidRDefault="00430430" w:rsidP="00430430"/>
    <w:p w14:paraId="7A597385" w14:textId="77777777" w:rsidR="00430430" w:rsidRPr="00EE1D93" w:rsidRDefault="00430430" w:rsidP="00430430"/>
    <w:p w14:paraId="54B1B42B" w14:textId="3C628007" w:rsidR="00430430" w:rsidRDefault="00430430" w:rsidP="00430430">
      <w:pPr>
        <w:pStyle w:val="Heading3"/>
      </w:pPr>
      <w:r>
        <w:lastRenderedPageBreak/>
        <w:t xml:space="preserve">China Can’t Solve </w:t>
      </w:r>
    </w:p>
    <w:p w14:paraId="4059C364" w14:textId="77777777" w:rsidR="00430430" w:rsidRDefault="00430430" w:rsidP="00430430">
      <w:pPr>
        <w:pStyle w:val="Heading4"/>
      </w:pPr>
      <w:r>
        <w:t xml:space="preserve">Mexican Energy is </w:t>
      </w:r>
      <w:proofErr w:type="spellStart"/>
      <w:r>
        <w:t>offlimits</w:t>
      </w:r>
      <w:proofErr w:type="spellEnd"/>
      <w:r>
        <w:t xml:space="preserve"> to China. </w:t>
      </w:r>
    </w:p>
    <w:p w14:paraId="4EA9B123" w14:textId="77777777" w:rsidR="00430430" w:rsidRPr="003D499D" w:rsidRDefault="00430430" w:rsidP="00430430">
      <w:pPr>
        <w:rPr>
          <w:sz w:val="16"/>
          <w:szCs w:val="16"/>
        </w:rPr>
      </w:pPr>
      <w:r w:rsidRPr="003D499D">
        <w:rPr>
          <w:rStyle w:val="StyleStyleBold12pt"/>
        </w:rPr>
        <w:t>McKinley 5</w:t>
      </w:r>
      <w:r w:rsidRPr="003D499D">
        <w:rPr>
          <w:sz w:val="16"/>
          <w:szCs w:val="16"/>
        </w:rPr>
        <w:t xml:space="preserve">. [James, </w:t>
      </w:r>
      <w:r>
        <w:rPr>
          <w:sz w:val="16"/>
          <w:szCs w:val="16"/>
        </w:rPr>
        <w:t xml:space="preserve">reporter, </w:t>
      </w:r>
      <w:r w:rsidRPr="003D499D">
        <w:rPr>
          <w:sz w:val="16"/>
          <w:szCs w:val="16"/>
        </w:rPr>
        <w:t xml:space="preserve">"Mexico builds trade ties with China" </w:t>
      </w:r>
      <w:proofErr w:type="gramStart"/>
      <w:r w:rsidRPr="003D499D">
        <w:rPr>
          <w:sz w:val="16"/>
          <w:szCs w:val="16"/>
        </w:rPr>
        <w:t>New  York</w:t>
      </w:r>
      <w:proofErr w:type="gramEnd"/>
      <w:r w:rsidRPr="003D499D">
        <w:rPr>
          <w:sz w:val="16"/>
          <w:szCs w:val="16"/>
        </w:rPr>
        <w:t xml:space="preserve"> Times -- September 13 -- www.nytimes.com/2005/09/13/international/americas/13mexico.html]</w:t>
      </w:r>
    </w:p>
    <w:p w14:paraId="5EFD7570" w14:textId="77777777" w:rsidR="00430430" w:rsidRDefault="00430430" w:rsidP="00430430"/>
    <w:p w14:paraId="3C8F2ED7" w14:textId="77777777" w:rsidR="00430430" w:rsidRPr="0055442C" w:rsidRDefault="00430430" w:rsidP="00430430">
      <w:pPr>
        <w:rPr>
          <w:sz w:val="16"/>
        </w:rPr>
      </w:pPr>
      <w:r w:rsidRPr="0055442C">
        <w:rPr>
          <w:sz w:val="16"/>
        </w:rPr>
        <w:t xml:space="preserve">Mr. </w:t>
      </w:r>
      <w:r w:rsidRPr="0055442C">
        <w:rPr>
          <w:rStyle w:val="StyleBoldUnderline"/>
          <w:highlight w:val="yellow"/>
        </w:rPr>
        <w:t>Hu's visit seems part of a broader effort to secure future sources of oil</w:t>
      </w:r>
      <w:r w:rsidRPr="0055442C">
        <w:rPr>
          <w:rStyle w:val="StyleBoldUnderline"/>
        </w:rPr>
        <w:t xml:space="preserve">, iron ore, aluminum, timber and other commodities </w:t>
      </w:r>
      <w:r w:rsidRPr="0055442C">
        <w:rPr>
          <w:rStyle w:val="StyleBoldUnderline"/>
          <w:highlight w:val="yellow"/>
        </w:rPr>
        <w:t>throughout Latin America</w:t>
      </w:r>
      <w:r w:rsidRPr="0055442C">
        <w:rPr>
          <w:sz w:val="16"/>
        </w:rPr>
        <w:t xml:space="preserve"> and Canada, despite the United States' longtime hegemony in the region. Under his watch, China has sewn up deals for Chinese companies to develop oil fields and mines and to purchase commodities in Brazil, Venezuela, Chile, Cuba, Bolivia and Argentina</w:t>
      </w:r>
      <w:proofErr w:type="gramStart"/>
      <w:r w:rsidRPr="0055442C">
        <w:rPr>
          <w:sz w:val="16"/>
        </w:rPr>
        <w:t>.</w:t>
      </w:r>
      <w:r w:rsidRPr="0055442C">
        <w:rPr>
          <w:sz w:val="12"/>
        </w:rPr>
        <w:t>¶</w:t>
      </w:r>
      <w:proofErr w:type="gramEnd"/>
      <w:r w:rsidRPr="0055442C">
        <w:rPr>
          <w:sz w:val="16"/>
        </w:rPr>
        <w:t xml:space="preserve"> </w:t>
      </w:r>
      <w:r w:rsidRPr="0055442C">
        <w:rPr>
          <w:rStyle w:val="StyleBoldUnderline"/>
          <w:highlight w:val="yellow"/>
        </w:rPr>
        <w:t>Mexico is different</w:t>
      </w:r>
      <w:r w:rsidRPr="0055442C">
        <w:rPr>
          <w:rStyle w:val="StyleBoldUnderline"/>
        </w:rPr>
        <w:t xml:space="preserve">. </w:t>
      </w:r>
      <w:r w:rsidRPr="0055442C">
        <w:rPr>
          <w:rStyle w:val="StyleBoldUnderline"/>
          <w:highlight w:val="yellow"/>
        </w:rPr>
        <w:t xml:space="preserve">The Constitution bans foreign investment in </w:t>
      </w:r>
      <w:proofErr w:type="spellStart"/>
      <w:r w:rsidRPr="0055442C">
        <w:rPr>
          <w:rStyle w:val="StyleBoldUnderline"/>
          <w:highlight w:val="yellow"/>
        </w:rPr>
        <w:t>Petróleos</w:t>
      </w:r>
      <w:proofErr w:type="spellEnd"/>
      <w:r w:rsidRPr="0055442C">
        <w:rPr>
          <w:rStyle w:val="StyleBoldUnderline"/>
          <w:highlight w:val="yellow"/>
        </w:rPr>
        <w:t xml:space="preserve"> </w:t>
      </w:r>
      <w:proofErr w:type="spellStart"/>
      <w:r w:rsidRPr="0055442C">
        <w:rPr>
          <w:rStyle w:val="StyleBoldUnderline"/>
          <w:highlight w:val="yellow"/>
        </w:rPr>
        <w:t>Mexicanos</w:t>
      </w:r>
      <w:proofErr w:type="spellEnd"/>
      <w:r w:rsidRPr="0055442C">
        <w:rPr>
          <w:rStyle w:val="StyleBoldUnderline"/>
          <w:highlight w:val="yellow"/>
        </w:rPr>
        <w:t>, the state-owned oil monopoly, and the country lacks large reserves</w:t>
      </w:r>
      <w:r w:rsidRPr="0055442C">
        <w:rPr>
          <w:rStyle w:val="StyleBoldUnderline"/>
        </w:rPr>
        <w:t xml:space="preserve"> of iron and bauxite</w:t>
      </w:r>
      <w:r w:rsidRPr="0055442C">
        <w:rPr>
          <w:sz w:val="16"/>
        </w:rPr>
        <w:t>, analysts say</w:t>
      </w:r>
      <w:proofErr w:type="gramStart"/>
      <w:r w:rsidRPr="0055442C">
        <w:rPr>
          <w:sz w:val="16"/>
        </w:rPr>
        <w:t>.</w:t>
      </w:r>
      <w:r w:rsidRPr="0055442C">
        <w:rPr>
          <w:sz w:val="12"/>
        </w:rPr>
        <w:t>¶</w:t>
      </w:r>
      <w:proofErr w:type="gramEnd"/>
      <w:r w:rsidRPr="0055442C">
        <w:rPr>
          <w:sz w:val="16"/>
        </w:rPr>
        <w:t xml:space="preserve"> Julian </w:t>
      </w:r>
      <w:r w:rsidRPr="0055442C">
        <w:rPr>
          <w:rStyle w:val="StyleBoldUnderline"/>
          <w:highlight w:val="yellow"/>
        </w:rPr>
        <w:t>Ventura, the Mexican director general for Asian affairs, said oil exploration did not even come up Monday</w:t>
      </w:r>
      <w:r w:rsidRPr="0055442C">
        <w:rPr>
          <w:sz w:val="16"/>
        </w:rPr>
        <w:t>. And the mining agreement is only a framework for future deals, not a binding contract, he said.</w:t>
      </w:r>
    </w:p>
    <w:p w14:paraId="5C04D02F" w14:textId="77777777" w:rsidR="00430430" w:rsidRDefault="00430430" w:rsidP="00430430"/>
    <w:p w14:paraId="10B40838" w14:textId="65AC0117" w:rsidR="009218FC" w:rsidRDefault="009218FC" w:rsidP="009218FC">
      <w:pPr>
        <w:pStyle w:val="Heading2"/>
      </w:pPr>
      <w:r>
        <w:lastRenderedPageBreak/>
        <w:t xml:space="preserve">--- Venezuela --- </w:t>
      </w:r>
    </w:p>
    <w:p w14:paraId="70197AE5" w14:textId="1AF34241" w:rsidR="009218FC" w:rsidRDefault="009218FC" w:rsidP="009218FC">
      <w:pPr>
        <w:pStyle w:val="Heading3"/>
      </w:pPr>
      <w:r>
        <w:lastRenderedPageBreak/>
        <w:t xml:space="preserve">China </w:t>
      </w:r>
      <w:r>
        <w:sym w:font="Wingdings" w:char="F0E0"/>
      </w:r>
      <w:r>
        <w:t xml:space="preserve"> Backlash </w:t>
      </w:r>
    </w:p>
    <w:p w14:paraId="1C8C9E27" w14:textId="77777777" w:rsidR="009218FC" w:rsidRDefault="009218FC" w:rsidP="009218FC"/>
    <w:p w14:paraId="599BF47D" w14:textId="77777777" w:rsidR="009218FC" w:rsidRDefault="009218FC" w:rsidP="009218FC">
      <w:pPr>
        <w:pStyle w:val="Heading4"/>
      </w:pPr>
      <w:r>
        <w:t xml:space="preserve">Chinese aid causes backlash – seen as swindling. </w:t>
      </w:r>
    </w:p>
    <w:p w14:paraId="4EFF53B3" w14:textId="77777777" w:rsidR="009218FC" w:rsidRPr="00432800" w:rsidRDefault="009218FC" w:rsidP="009218FC">
      <w:pPr>
        <w:rPr>
          <w:sz w:val="16"/>
          <w:szCs w:val="16"/>
        </w:rPr>
      </w:pPr>
      <w:r w:rsidRPr="00432800">
        <w:rPr>
          <w:rStyle w:val="StyleStyleBold12pt"/>
        </w:rPr>
        <w:t xml:space="preserve">Romero and </w:t>
      </w:r>
      <w:proofErr w:type="spellStart"/>
      <w:r w:rsidRPr="00432800">
        <w:rPr>
          <w:rStyle w:val="StyleStyleBold12pt"/>
        </w:rPr>
        <w:t>Barrionuevo</w:t>
      </w:r>
      <w:proofErr w:type="spellEnd"/>
      <w:r w:rsidRPr="00432800">
        <w:rPr>
          <w:rStyle w:val="StyleStyleBold12pt"/>
        </w:rPr>
        <w:t xml:space="preserve"> 9</w:t>
      </w:r>
      <w:r w:rsidRPr="00432800">
        <w:rPr>
          <w:sz w:val="16"/>
          <w:szCs w:val="16"/>
        </w:rPr>
        <w:t>. [Simon, Brazil bureau chief, Alexei, journalist, "Deals help China expand sway in Latin America" New York Times -- April 15 -- www.nytimes.com/2009/04/16/world/16chinaloan.html</w:t>
      </w:r>
      <w:proofErr w:type="gramStart"/>
      <w:r w:rsidRPr="00432800">
        <w:rPr>
          <w:sz w:val="16"/>
          <w:szCs w:val="16"/>
        </w:rPr>
        <w:t>?_</w:t>
      </w:r>
      <w:proofErr w:type="gramEnd"/>
      <w:r w:rsidRPr="00432800">
        <w:rPr>
          <w:sz w:val="16"/>
          <w:szCs w:val="16"/>
        </w:rPr>
        <w:t>r=0]</w:t>
      </w:r>
    </w:p>
    <w:p w14:paraId="343AD045" w14:textId="77777777" w:rsidR="009218FC" w:rsidRDefault="009218FC" w:rsidP="009218FC"/>
    <w:p w14:paraId="4F54C387" w14:textId="77777777" w:rsidR="009218FC" w:rsidRPr="00432800" w:rsidRDefault="009218FC" w:rsidP="009218FC">
      <w:pPr>
        <w:rPr>
          <w:rStyle w:val="StyleBoldUnderline"/>
        </w:rPr>
      </w:pPr>
      <w:r w:rsidRPr="00432800">
        <w:rPr>
          <w:sz w:val="16"/>
        </w:rPr>
        <w:t xml:space="preserve">Mr. Chávez’s government contends the Chinese aid differs from other multilateral loans because it comes without strings attached, like scrutiny of internal finances. But </w:t>
      </w:r>
      <w:r w:rsidRPr="003144E2">
        <w:rPr>
          <w:rStyle w:val="StyleBoldUnderline"/>
          <w:highlight w:val="yellow"/>
        </w:rPr>
        <w:t>the Chinese fund has generated criticism among his opponents, who view it as an affront to Venezuela’s sovereignty</w:t>
      </w:r>
      <w:proofErr w:type="gramStart"/>
      <w:r w:rsidRPr="003144E2">
        <w:rPr>
          <w:sz w:val="16"/>
          <w:highlight w:val="yellow"/>
        </w:rPr>
        <w:t>.</w:t>
      </w:r>
      <w:r w:rsidRPr="003144E2">
        <w:rPr>
          <w:sz w:val="12"/>
          <w:highlight w:val="yellow"/>
        </w:rPr>
        <w:t>¶</w:t>
      </w:r>
      <w:proofErr w:type="gramEnd"/>
      <w:r w:rsidRPr="003144E2">
        <w:rPr>
          <w:sz w:val="16"/>
          <w:highlight w:val="yellow"/>
        </w:rPr>
        <w:t xml:space="preserve"> “</w:t>
      </w:r>
      <w:r w:rsidRPr="003144E2">
        <w:rPr>
          <w:rStyle w:val="Emphasis"/>
          <w:highlight w:val="yellow"/>
        </w:rPr>
        <w:t>The fund is a swindle to the nation,”</w:t>
      </w:r>
      <w:r w:rsidRPr="003144E2">
        <w:rPr>
          <w:sz w:val="16"/>
          <w:highlight w:val="yellow"/>
        </w:rPr>
        <w:t xml:space="preserve"> </w:t>
      </w:r>
      <w:r w:rsidRPr="003144E2">
        <w:rPr>
          <w:rStyle w:val="StyleBoldUnderline"/>
          <w:highlight w:val="yellow"/>
        </w:rPr>
        <w:t>said</w:t>
      </w:r>
      <w:r w:rsidRPr="00432800">
        <w:rPr>
          <w:sz w:val="16"/>
        </w:rPr>
        <w:t xml:space="preserve"> Luis </w:t>
      </w:r>
      <w:proofErr w:type="spellStart"/>
      <w:r w:rsidRPr="003144E2">
        <w:rPr>
          <w:rStyle w:val="StyleBoldUnderline"/>
          <w:highlight w:val="yellow"/>
        </w:rPr>
        <w:t>Díaz</w:t>
      </w:r>
      <w:proofErr w:type="spellEnd"/>
      <w:r w:rsidRPr="00432800">
        <w:rPr>
          <w:sz w:val="16"/>
        </w:rPr>
        <w:t xml:space="preserve">, a lawmaker </w:t>
      </w:r>
      <w:r w:rsidRPr="003144E2">
        <w:rPr>
          <w:rStyle w:val="StyleBoldUnderline"/>
          <w:highlight w:val="yellow"/>
        </w:rPr>
        <w:t>who claims that China locked in low prices for the oil Venezuela is using as repayment.</w:t>
      </w:r>
    </w:p>
    <w:p w14:paraId="01DDF16E" w14:textId="77777777" w:rsidR="009218FC" w:rsidRDefault="009218FC" w:rsidP="009218FC"/>
    <w:p w14:paraId="3A83C534" w14:textId="77777777" w:rsidR="009218FC" w:rsidRDefault="009218FC" w:rsidP="009218FC"/>
    <w:p w14:paraId="6C31373A" w14:textId="3AB90854" w:rsidR="009218FC" w:rsidRDefault="009218FC" w:rsidP="009218FC">
      <w:pPr>
        <w:pStyle w:val="Heading3"/>
      </w:pPr>
      <w:r>
        <w:lastRenderedPageBreak/>
        <w:t xml:space="preserve">Can’t Solve </w:t>
      </w:r>
      <w:r w:rsidR="00B8073D">
        <w:t xml:space="preserve">Oil </w:t>
      </w:r>
    </w:p>
    <w:p w14:paraId="3720AD06" w14:textId="77777777" w:rsidR="009218FC" w:rsidRDefault="009218FC" w:rsidP="009218FC"/>
    <w:p w14:paraId="7B9A89E1" w14:textId="77777777" w:rsidR="009218FC" w:rsidRDefault="009218FC" w:rsidP="009218FC">
      <w:pPr>
        <w:pStyle w:val="Heading4"/>
      </w:pPr>
      <w:r>
        <w:t xml:space="preserve">China can’t solve Venezuelan oil – no expertise or resources for crude oil. </w:t>
      </w:r>
    </w:p>
    <w:p w14:paraId="72A8809C" w14:textId="77777777" w:rsidR="009218FC" w:rsidRPr="009C57E6" w:rsidRDefault="009218FC" w:rsidP="009218FC">
      <w:pPr>
        <w:rPr>
          <w:sz w:val="16"/>
          <w:szCs w:val="16"/>
        </w:rPr>
      </w:pPr>
      <w:r w:rsidRPr="009C57E6">
        <w:rPr>
          <w:rStyle w:val="StyleStyleBold12pt"/>
        </w:rPr>
        <w:t>Dominguez 6</w:t>
      </w:r>
      <w:r w:rsidRPr="009C57E6">
        <w:rPr>
          <w:sz w:val="16"/>
          <w:szCs w:val="16"/>
        </w:rPr>
        <w:t xml:space="preserve">. [Jorge, Professor @ Harvard’s </w:t>
      </w:r>
      <w:proofErr w:type="spellStart"/>
      <w:r w:rsidRPr="009C57E6">
        <w:rPr>
          <w:sz w:val="16"/>
          <w:szCs w:val="16"/>
        </w:rPr>
        <w:t>Weatherhead</w:t>
      </w:r>
      <w:proofErr w:type="spellEnd"/>
      <w:r w:rsidRPr="009C57E6">
        <w:rPr>
          <w:sz w:val="16"/>
          <w:szCs w:val="16"/>
        </w:rPr>
        <w:t xml:space="preserve"> Center for International Affairs, "China's Relations With Latin America: Shared Gains, Asymmetric Hopes" Inter-American Dialogue Working Paper -- June -- www.thedialogue.org/PublicationFiles/china.pdf]</w:t>
      </w:r>
    </w:p>
    <w:p w14:paraId="455AD4E3" w14:textId="77777777" w:rsidR="009218FC" w:rsidRDefault="009218FC" w:rsidP="009218FC"/>
    <w:p w14:paraId="48A5D7D0" w14:textId="77777777" w:rsidR="009218FC" w:rsidRDefault="009218FC" w:rsidP="009218FC">
      <w:pPr>
        <w:rPr>
          <w:sz w:val="16"/>
        </w:rPr>
      </w:pPr>
      <w:r w:rsidRPr="00201C9E">
        <w:rPr>
          <w:rStyle w:val="StyleBoldUnderline"/>
          <w:highlight w:val="yellow"/>
        </w:rPr>
        <w:t>There are</w:t>
      </w:r>
      <w:r w:rsidRPr="009C57E6">
        <w:rPr>
          <w:sz w:val="16"/>
        </w:rPr>
        <w:t xml:space="preserve"> also </w:t>
      </w:r>
      <w:r w:rsidRPr="00201C9E">
        <w:rPr>
          <w:rStyle w:val="Emphasis"/>
          <w:highlight w:val="yellow"/>
        </w:rPr>
        <w:t>technical difficulties</w:t>
      </w:r>
      <w:r w:rsidRPr="009C57E6">
        <w:rPr>
          <w:sz w:val="16"/>
        </w:rPr>
        <w:t xml:space="preserve">. </w:t>
      </w:r>
      <w:r w:rsidRPr="009C57E6">
        <w:rPr>
          <w:rStyle w:val="StyleBoldUnderline"/>
        </w:rPr>
        <w:t xml:space="preserve">Most </w:t>
      </w:r>
      <w:r w:rsidRPr="009C57E6">
        <w:rPr>
          <w:rStyle w:val="StyleBoldUnderline"/>
          <w:sz w:val="12"/>
          <w:u w:val="none"/>
        </w:rPr>
        <w:t>¶</w:t>
      </w:r>
      <w:r w:rsidRPr="009C57E6">
        <w:rPr>
          <w:rStyle w:val="StyleBoldUnderline"/>
        </w:rPr>
        <w:t xml:space="preserve"> of </w:t>
      </w:r>
      <w:r w:rsidRPr="00201C9E">
        <w:rPr>
          <w:rStyle w:val="StyleBoldUnderline"/>
          <w:highlight w:val="yellow"/>
        </w:rPr>
        <w:t>Venezuelan oil reserves are heavy crudes</w:t>
      </w:r>
      <w:r w:rsidRPr="009C57E6">
        <w:rPr>
          <w:sz w:val="16"/>
        </w:rPr>
        <w:t xml:space="preserve">, </w:t>
      </w:r>
      <w:r w:rsidRPr="009C57E6">
        <w:rPr>
          <w:sz w:val="12"/>
        </w:rPr>
        <w:t>¶</w:t>
      </w:r>
      <w:r w:rsidRPr="009C57E6">
        <w:rPr>
          <w:sz w:val="16"/>
        </w:rPr>
        <w:t xml:space="preserve"> </w:t>
      </w:r>
      <w:proofErr w:type="gramStart"/>
      <w:r w:rsidRPr="009C57E6">
        <w:rPr>
          <w:sz w:val="16"/>
        </w:rPr>
        <w:t>which</w:t>
      </w:r>
      <w:proofErr w:type="gramEnd"/>
      <w:r w:rsidRPr="009C57E6">
        <w:rPr>
          <w:sz w:val="16"/>
        </w:rPr>
        <w:t xml:space="preserve"> is low-grade sulfur-rich oil. </w:t>
      </w:r>
      <w:r w:rsidRPr="00201C9E">
        <w:rPr>
          <w:rStyle w:val="StyleBoldUnderline"/>
          <w:highlight w:val="yellow"/>
        </w:rPr>
        <w:t xml:space="preserve">Much of </w:t>
      </w:r>
      <w:r w:rsidRPr="00201C9E">
        <w:rPr>
          <w:rStyle w:val="StyleBoldUnderline"/>
          <w:sz w:val="12"/>
          <w:highlight w:val="yellow"/>
          <w:u w:val="none"/>
        </w:rPr>
        <w:t>¶</w:t>
      </w:r>
      <w:r w:rsidRPr="00201C9E">
        <w:rPr>
          <w:rStyle w:val="StyleBoldUnderline"/>
          <w:highlight w:val="yellow"/>
        </w:rPr>
        <w:t xml:space="preserve"> the world’s refining capacity, especially in </w:t>
      </w:r>
      <w:r w:rsidRPr="00201C9E">
        <w:rPr>
          <w:rStyle w:val="StyleBoldUnderline"/>
          <w:sz w:val="12"/>
          <w:highlight w:val="yellow"/>
          <w:u w:val="none"/>
        </w:rPr>
        <w:t>¶</w:t>
      </w:r>
      <w:r w:rsidRPr="00201C9E">
        <w:rPr>
          <w:rStyle w:val="StyleBoldUnderline"/>
          <w:highlight w:val="yellow"/>
        </w:rPr>
        <w:t xml:space="preserve"> China</w:t>
      </w:r>
      <w:r w:rsidRPr="00201C9E">
        <w:rPr>
          <w:sz w:val="16"/>
          <w:highlight w:val="yellow"/>
        </w:rPr>
        <w:t xml:space="preserve">, </w:t>
      </w:r>
      <w:r w:rsidRPr="00201C9E">
        <w:rPr>
          <w:rStyle w:val="StyleBoldUnderline"/>
          <w:highlight w:val="yellow"/>
        </w:rPr>
        <w:t xml:space="preserve">cannot easily generate gasoline and </w:t>
      </w:r>
      <w:r w:rsidRPr="00201C9E">
        <w:rPr>
          <w:rStyle w:val="StyleBoldUnderline"/>
          <w:sz w:val="12"/>
          <w:highlight w:val="yellow"/>
          <w:u w:val="none"/>
        </w:rPr>
        <w:t>¶</w:t>
      </w:r>
      <w:r w:rsidRPr="00201C9E">
        <w:rPr>
          <w:rStyle w:val="StyleBoldUnderline"/>
          <w:highlight w:val="yellow"/>
        </w:rPr>
        <w:t xml:space="preserve"> heating oil from such petroleum</w:t>
      </w:r>
      <w:r w:rsidRPr="009C57E6">
        <w:rPr>
          <w:sz w:val="16"/>
        </w:rPr>
        <w:t xml:space="preserve">.71 </w:t>
      </w:r>
      <w:r w:rsidRPr="00201C9E">
        <w:rPr>
          <w:rStyle w:val="StyleBoldUnderline"/>
          <w:highlight w:val="yellow"/>
        </w:rPr>
        <w:t>Building</w:t>
      </w:r>
      <w:r w:rsidRPr="009C57E6">
        <w:rPr>
          <w:rStyle w:val="StyleBoldUnderline"/>
        </w:rPr>
        <w:t xml:space="preserve"> </w:t>
      </w:r>
      <w:r w:rsidRPr="009C57E6">
        <w:rPr>
          <w:rStyle w:val="StyleBoldUnderline"/>
          <w:sz w:val="12"/>
          <w:u w:val="none"/>
        </w:rPr>
        <w:t>¶</w:t>
      </w:r>
      <w:r w:rsidRPr="009C57E6">
        <w:rPr>
          <w:rStyle w:val="StyleBoldUnderline"/>
        </w:rPr>
        <w:t xml:space="preserve"> or upgrading </w:t>
      </w:r>
      <w:r w:rsidRPr="00201C9E">
        <w:rPr>
          <w:rStyle w:val="StyleBoldUnderline"/>
          <w:highlight w:val="yellow"/>
        </w:rPr>
        <w:t>refineries</w:t>
      </w:r>
      <w:r w:rsidRPr="009C57E6">
        <w:rPr>
          <w:rStyle w:val="StyleBoldUnderline"/>
        </w:rPr>
        <w:t xml:space="preserve"> suitable </w:t>
      </w:r>
      <w:r w:rsidRPr="00201C9E">
        <w:rPr>
          <w:rStyle w:val="StyleBoldUnderline"/>
          <w:highlight w:val="yellow"/>
        </w:rPr>
        <w:t>for</w:t>
      </w:r>
      <w:r w:rsidRPr="009C57E6">
        <w:rPr>
          <w:rStyle w:val="StyleBoldUnderline"/>
        </w:rPr>
        <w:t xml:space="preserve"> refining </w:t>
      </w:r>
      <w:r w:rsidRPr="009C57E6">
        <w:rPr>
          <w:rStyle w:val="StyleBoldUnderline"/>
          <w:sz w:val="12"/>
          <w:u w:val="none"/>
        </w:rPr>
        <w:t>¶</w:t>
      </w:r>
      <w:r w:rsidRPr="009C57E6">
        <w:rPr>
          <w:rStyle w:val="StyleBoldUnderline"/>
        </w:rPr>
        <w:t xml:space="preserve"> </w:t>
      </w:r>
      <w:r w:rsidRPr="00201C9E">
        <w:rPr>
          <w:rStyle w:val="StyleBoldUnderline"/>
          <w:highlight w:val="yellow"/>
        </w:rPr>
        <w:t xml:space="preserve">heavy crude in China would take time and </w:t>
      </w:r>
      <w:r w:rsidRPr="00201C9E">
        <w:rPr>
          <w:rStyle w:val="StyleBoldUnderline"/>
          <w:sz w:val="12"/>
          <w:highlight w:val="yellow"/>
          <w:u w:val="none"/>
        </w:rPr>
        <w:t>¶</w:t>
      </w:r>
      <w:r w:rsidRPr="00201C9E">
        <w:rPr>
          <w:rStyle w:val="StyleBoldUnderline"/>
          <w:highlight w:val="yellow"/>
        </w:rPr>
        <w:t xml:space="preserve"> be very expensive</w:t>
      </w:r>
      <w:r w:rsidRPr="009C57E6">
        <w:rPr>
          <w:sz w:val="16"/>
        </w:rPr>
        <w:t xml:space="preserve">. </w:t>
      </w:r>
      <w:r w:rsidRPr="009C57E6">
        <w:rPr>
          <w:rStyle w:val="StyleBoldUnderline"/>
        </w:rPr>
        <w:t xml:space="preserve">Most existing refineries </w:t>
      </w:r>
      <w:r w:rsidRPr="009C57E6">
        <w:rPr>
          <w:rStyle w:val="StyleBoldUnderline"/>
          <w:sz w:val="12"/>
          <w:u w:val="none"/>
        </w:rPr>
        <w:t>¶</w:t>
      </w:r>
      <w:r w:rsidRPr="009C57E6">
        <w:rPr>
          <w:rStyle w:val="StyleBoldUnderline"/>
        </w:rPr>
        <w:t xml:space="preserve"> in China are small and away from southern coastal areas where demand is highest</w:t>
      </w:r>
      <w:r w:rsidRPr="009C57E6">
        <w:rPr>
          <w:sz w:val="16"/>
        </w:rPr>
        <w:t xml:space="preserve">. </w:t>
      </w:r>
      <w:r w:rsidRPr="009C57E6">
        <w:rPr>
          <w:sz w:val="12"/>
        </w:rPr>
        <w:t>¶</w:t>
      </w:r>
      <w:r w:rsidRPr="009C57E6">
        <w:rPr>
          <w:sz w:val="16"/>
        </w:rPr>
        <w:t xml:space="preserve"> PDVSA has invested in refineries appropriate for such heavy crudes in Venezuela and, </w:t>
      </w:r>
      <w:r w:rsidRPr="009C57E6">
        <w:rPr>
          <w:sz w:val="12"/>
        </w:rPr>
        <w:t>¶</w:t>
      </w:r>
      <w:r w:rsidRPr="009C57E6">
        <w:rPr>
          <w:sz w:val="16"/>
        </w:rPr>
        <w:t xml:space="preserve"> through its CITGO subsidiary (purchased </w:t>
      </w:r>
      <w:r w:rsidRPr="009C57E6">
        <w:rPr>
          <w:sz w:val="12"/>
        </w:rPr>
        <w:t>¶</w:t>
      </w:r>
      <w:r w:rsidRPr="009C57E6">
        <w:rPr>
          <w:sz w:val="16"/>
        </w:rPr>
        <w:t xml:space="preserve"> in 1986), in the United States.72 Chávez has </w:t>
      </w:r>
      <w:r w:rsidRPr="009C57E6">
        <w:rPr>
          <w:sz w:val="12"/>
        </w:rPr>
        <w:t>¶</w:t>
      </w:r>
      <w:r w:rsidRPr="009C57E6">
        <w:rPr>
          <w:sz w:val="16"/>
        </w:rPr>
        <w:t xml:space="preserve"> voiced an interest in selling CITGO, among </w:t>
      </w:r>
      <w:r w:rsidRPr="009C57E6">
        <w:rPr>
          <w:sz w:val="12"/>
        </w:rPr>
        <w:t>¶</w:t>
      </w:r>
      <w:r w:rsidRPr="009C57E6">
        <w:rPr>
          <w:sz w:val="16"/>
        </w:rPr>
        <w:t xml:space="preserve"> others to the Chinese National Offshore </w:t>
      </w:r>
      <w:r w:rsidRPr="009C57E6">
        <w:rPr>
          <w:sz w:val="12"/>
        </w:rPr>
        <w:t>¶</w:t>
      </w:r>
      <w:r w:rsidRPr="009C57E6">
        <w:rPr>
          <w:sz w:val="16"/>
        </w:rPr>
        <w:t xml:space="preserve"> Oil Company; the United States vetoed </w:t>
      </w:r>
      <w:r w:rsidRPr="009C57E6">
        <w:rPr>
          <w:sz w:val="12"/>
        </w:rPr>
        <w:t>¶</w:t>
      </w:r>
      <w:r w:rsidRPr="009C57E6">
        <w:rPr>
          <w:sz w:val="16"/>
        </w:rPr>
        <w:t xml:space="preserve"> this deal. Given the petroleum market, </w:t>
      </w:r>
      <w:r w:rsidRPr="009C57E6">
        <w:rPr>
          <w:sz w:val="12"/>
        </w:rPr>
        <w:t>¶</w:t>
      </w:r>
      <w:r w:rsidRPr="009C57E6">
        <w:rPr>
          <w:sz w:val="16"/>
        </w:rPr>
        <w:t xml:space="preserve"> however, PDVSA could find other buyers; </w:t>
      </w:r>
      <w:r w:rsidRPr="009C57E6">
        <w:rPr>
          <w:sz w:val="12"/>
        </w:rPr>
        <w:t>¶</w:t>
      </w:r>
      <w:r w:rsidRPr="009C57E6">
        <w:rPr>
          <w:sz w:val="16"/>
        </w:rPr>
        <w:t xml:space="preserve"> Chávez’s motivation may be to free PDVSA </w:t>
      </w:r>
      <w:r w:rsidRPr="009C57E6">
        <w:rPr>
          <w:sz w:val="12"/>
        </w:rPr>
        <w:t>¶</w:t>
      </w:r>
      <w:r w:rsidRPr="009C57E6">
        <w:rPr>
          <w:sz w:val="16"/>
        </w:rPr>
        <w:t xml:space="preserve"> from having to provide audited annual </w:t>
      </w:r>
      <w:r w:rsidRPr="009C57E6">
        <w:rPr>
          <w:sz w:val="12"/>
        </w:rPr>
        <w:t>¶</w:t>
      </w:r>
      <w:r w:rsidRPr="009C57E6">
        <w:rPr>
          <w:sz w:val="16"/>
        </w:rPr>
        <w:t xml:space="preserve"> financial statements to the U.S. Securities </w:t>
      </w:r>
      <w:r w:rsidRPr="009C57E6">
        <w:rPr>
          <w:sz w:val="12"/>
        </w:rPr>
        <w:t>¶</w:t>
      </w:r>
      <w:r w:rsidRPr="009C57E6">
        <w:rPr>
          <w:sz w:val="16"/>
        </w:rPr>
        <w:t xml:space="preserve"> and Exchange Commission, enabling </w:t>
      </w:r>
      <w:r w:rsidRPr="009C57E6">
        <w:rPr>
          <w:sz w:val="12"/>
        </w:rPr>
        <w:t>¶</w:t>
      </w:r>
      <w:r w:rsidRPr="009C57E6">
        <w:rPr>
          <w:sz w:val="16"/>
        </w:rPr>
        <w:t xml:space="preserve"> PDVSA to operate with greater secrecy.73</w:t>
      </w:r>
      <w:r w:rsidRPr="009C57E6">
        <w:rPr>
          <w:sz w:val="12"/>
        </w:rPr>
        <w:t>¶</w:t>
      </w:r>
      <w:r w:rsidRPr="009C57E6">
        <w:rPr>
          <w:sz w:val="16"/>
        </w:rPr>
        <w:t xml:space="preserve"> Shipping petroleum to China, no matter </w:t>
      </w:r>
      <w:r w:rsidRPr="009C57E6">
        <w:rPr>
          <w:sz w:val="12"/>
        </w:rPr>
        <w:t>¶</w:t>
      </w:r>
      <w:r w:rsidRPr="009C57E6">
        <w:rPr>
          <w:sz w:val="16"/>
        </w:rPr>
        <w:t xml:space="preserve"> where it is refined, moreover, is expensive. </w:t>
      </w:r>
      <w:r w:rsidRPr="009C57E6">
        <w:rPr>
          <w:sz w:val="12"/>
        </w:rPr>
        <w:t>¶</w:t>
      </w:r>
      <w:r w:rsidRPr="009C57E6">
        <w:rPr>
          <w:sz w:val="16"/>
        </w:rPr>
        <w:t xml:space="preserve"> </w:t>
      </w:r>
      <w:r w:rsidRPr="00201C9E">
        <w:rPr>
          <w:rStyle w:val="StyleBoldUnderline"/>
          <w:highlight w:val="yellow"/>
        </w:rPr>
        <w:t>Transportation costs are high to China, but</w:t>
      </w:r>
      <w:r w:rsidRPr="00201C9E">
        <w:rPr>
          <w:rStyle w:val="StyleBoldUnderline"/>
          <w:sz w:val="12"/>
          <w:highlight w:val="yellow"/>
          <w:u w:val="none"/>
        </w:rPr>
        <w:t>¶</w:t>
      </w:r>
      <w:r w:rsidRPr="00201C9E">
        <w:rPr>
          <w:rStyle w:val="StyleBoldUnderline"/>
          <w:highlight w:val="yellow"/>
        </w:rPr>
        <w:t xml:space="preserve"> they are low to the U</w:t>
      </w:r>
      <w:r w:rsidRPr="009C57E6">
        <w:rPr>
          <w:rStyle w:val="StyleBoldUnderline"/>
        </w:rPr>
        <w:t xml:space="preserve">nited </w:t>
      </w:r>
      <w:r w:rsidRPr="00201C9E">
        <w:rPr>
          <w:rStyle w:val="StyleBoldUnderline"/>
          <w:highlight w:val="yellow"/>
        </w:rPr>
        <w:t>S</w:t>
      </w:r>
      <w:r w:rsidRPr="009C57E6">
        <w:rPr>
          <w:rStyle w:val="StyleBoldUnderline"/>
        </w:rPr>
        <w:t>tates</w:t>
      </w:r>
      <w:r w:rsidRPr="009C57E6">
        <w:rPr>
          <w:sz w:val="16"/>
        </w:rPr>
        <w:t xml:space="preserve">. </w:t>
      </w:r>
      <w:r w:rsidRPr="009C57E6">
        <w:rPr>
          <w:rStyle w:val="StyleBoldUnderline"/>
        </w:rPr>
        <w:t xml:space="preserve">It takes </w:t>
      </w:r>
      <w:r w:rsidRPr="009C57E6">
        <w:rPr>
          <w:rStyle w:val="StyleBoldUnderline"/>
          <w:sz w:val="12"/>
          <w:u w:val="none"/>
        </w:rPr>
        <w:t>¶</w:t>
      </w:r>
      <w:r w:rsidRPr="009C57E6">
        <w:rPr>
          <w:rStyle w:val="StyleBoldUnderline"/>
        </w:rPr>
        <w:t xml:space="preserve"> forty days for Venezuelan petroleum to </w:t>
      </w:r>
      <w:r w:rsidRPr="009C57E6">
        <w:rPr>
          <w:rStyle w:val="StyleBoldUnderline"/>
          <w:sz w:val="12"/>
          <w:u w:val="none"/>
        </w:rPr>
        <w:t>¶</w:t>
      </w:r>
      <w:r w:rsidRPr="009C57E6">
        <w:rPr>
          <w:rStyle w:val="StyleBoldUnderline"/>
        </w:rPr>
        <w:t xml:space="preserve"> </w:t>
      </w:r>
      <w:proofErr w:type="gramStart"/>
      <w:r w:rsidRPr="009C57E6">
        <w:rPr>
          <w:rStyle w:val="StyleBoldUnderline"/>
        </w:rPr>
        <w:t>reach</w:t>
      </w:r>
      <w:proofErr w:type="gramEnd"/>
      <w:r w:rsidRPr="009C57E6">
        <w:rPr>
          <w:rStyle w:val="StyleBoldUnderline"/>
        </w:rPr>
        <w:t xml:space="preserve"> China (seven days to reach the United </w:t>
      </w:r>
      <w:r w:rsidRPr="009C57E6">
        <w:rPr>
          <w:rStyle w:val="StyleBoldUnderline"/>
          <w:sz w:val="12"/>
          <w:u w:val="none"/>
        </w:rPr>
        <w:t>¶</w:t>
      </w:r>
      <w:r w:rsidRPr="009C57E6">
        <w:rPr>
          <w:rStyle w:val="StyleBoldUnderline"/>
        </w:rPr>
        <w:t xml:space="preserve"> States) because oil supertankers are too large </w:t>
      </w:r>
      <w:r w:rsidRPr="009C57E6">
        <w:rPr>
          <w:rStyle w:val="StyleBoldUnderline"/>
          <w:sz w:val="12"/>
          <w:u w:val="none"/>
        </w:rPr>
        <w:t>¶</w:t>
      </w:r>
      <w:r w:rsidRPr="009C57E6">
        <w:rPr>
          <w:rStyle w:val="StyleBoldUnderline"/>
        </w:rPr>
        <w:t xml:space="preserve"> to transit the Panama canal</w:t>
      </w:r>
      <w:r w:rsidRPr="009C57E6">
        <w:rPr>
          <w:sz w:val="16"/>
        </w:rPr>
        <w:t xml:space="preserve">. China’s main </w:t>
      </w:r>
      <w:r w:rsidRPr="009C57E6">
        <w:rPr>
          <w:sz w:val="12"/>
        </w:rPr>
        <w:t>¶</w:t>
      </w:r>
      <w:r w:rsidRPr="009C57E6">
        <w:rPr>
          <w:sz w:val="16"/>
        </w:rPr>
        <w:t xml:space="preserve"> comparative advantage is its possible political commitment.</w:t>
      </w:r>
    </w:p>
    <w:p w14:paraId="67814E03" w14:textId="77777777" w:rsidR="00B8073D" w:rsidRDefault="00B8073D" w:rsidP="009218FC">
      <w:pPr>
        <w:rPr>
          <w:sz w:val="16"/>
        </w:rPr>
      </w:pPr>
    </w:p>
    <w:p w14:paraId="669ABE93" w14:textId="29D94E90" w:rsidR="00B8073D" w:rsidRDefault="00B8073D" w:rsidP="00B8073D">
      <w:pPr>
        <w:pStyle w:val="Heading4"/>
      </w:pPr>
      <w:r>
        <w:t xml:space="preserve">China’s oil deals force dependency – guts the industry/economy. </w:t>
      </w:r>
    </w:p>
    <w:p w14:paraId="10A7A31D" w14:textId="1F0E1B65" w:rsidR="00B8073D" w:rsidRPr="00B8073D" w:rsidRDefault="00B8073D" w:rsidP="00B8073D">
      <w:pPr>
        <w:rPr>
          <w:sz w:val="16"/>
          <w:szCs w:val="16"/>
        </w:rPr>
      </w:pPr>
      <w:r w:rsidRPr="00B8073D">
        <w:rPr>
          <w:rStyle w:val="StyleStyleBold12pt"/>
        </w:rPr>
        <w:t>Arsenault 13</w:t>
      </w:r>
      <w:r w:rsidRPr="00B8073D">
        <w:rPr>
          <w:sz w:val="16"/>
          <w:szCs w:val="16"/>
        </w:rPr>
        <w:t>. [Chris, Web Producer, "Venezuela looks to China for economic boost" Al Jazeera -- March 12 -- www.aljazeera.com/indepth/features/2013/03/201331271053389351.html]</w:t>
      </w:r>
    </w:p>
    <w:p w14:paraId="19174D85" w14:textId="77777777" w:rsidR="00B8073D" w:rsidRDefault="00B8073D" w:rsidP="00B8073D"/>
    <w:p w14:paraId="7B84B018" w14:textId="3767B332" w:rsidR="00B8073D" w:rsidRDefault="00B8073D" w:rsidP="00701798">
      <w:pPr>
        <w:rPr>
          <w:rStyle w:val="StyleBoldUnderline"/>
        </w:rPr>
      </w:pPr>
      <w:r w:rsidRPr="00701798">
        <w:rPr>
          <w:sz w:val="14"/>
        </w:rPr>
        <w:t xml:space="preserve">While China’s business deals with South America are welcomed by many, including politicians and young businessmen like Sanchez, some </w:t>
      </w:r>
      <w:r w:rsidRPr="00B8073D">
        <w:rPr>
          <w:rStyle w:val="StyleBoldUnderline"/>
        </w:rPr>
        <w:t>experts worry the manufacturing powerhouse is repeating old problems faced by Latin America, allowing countries to boost their economies purely through primary commodity exports</w:t>
      </w:r>
      <w:proofErr w:type="gramStart"/>
      <w:r w:rsidRPr="00B8073D">
        <w:rPr>
          <w:rStyle w:val="StyleBoldUnderline"/>
        </w:rPr>
        <w:t>.</w:t>
      </w:r>
      <w:r w:rsidR="00701798" w:rsidRPr="00701798">
        <w:rPr>
          <w:rStyle w:val="StyleBoldUnderline"/>
          <w:sz w:val="12"/>
          <w:u w:val="none"/>
        </w:rPr>
        <w:t>¶</w:t>
      </w:r>
      <w:proofErr w:type="gramEnd"/>
      <w:r w:rsidRPr="00701798">
        <w:rPr>
          <w:sz w:val="14"/>
        </w:rPr>
        <w:t xml:space="preserve"> </w:t>
      </w:r>
      <w:r w:rsidRPr="00B8073D">
        <w:rPr>
          <w:rStyle w:val="StyleBoldUnderline"/>
        </w:rPr>
        <w:t>Loans to Venezuela backed by the Chinese state and its development banks are being repaid in oil, directly from the spigot</w:t>
      </w:r>
      <w:r w:rsidRPr="00701798">
        <w:rPr>
          <w:sz w:val="14"/>
        </w:rPr>
        <w:t>, rather than cash or government bonds.</w:t>
      </w:r>
      <w:r w:rsidR="00701798" w:rsidRPr="00701798">
        <w:rPr>
          <w:sz w:val="12"/>
        </w:rPr>
        <w:t>¶</w:t>
      </w:r>
      <w:r w:rsidRPr="00701798">
        <w:rPr>
          <w:sz w:val="14"/>
        </w:rPr>
        <w:t xml:space="preserve"> </w:t>
      </w:r>
      <w:r w:rsidRPr="00B8073D">
        <w:rPr>
          <w:rStyle w:val="StyleBoldUnderline"/>
        </w:rPr>
        <w:t>Current oil deals are creating a “fundamentally unsustainable cycle of indebtedness and dependency</w:t>
      </w:r>
      <w:r w:rsidRPr="00701798">
        <w:rPr>
          <w:sz w:val="14"/>
        </w:rPr>
        <w:t>”, according to the University of Miami study.</w:t>
      </w:r>
      <w:r w:rsidR="00701798" w:rsidRPr="00701798">
        <w:rPr>
          <w:sz w:val="12"/>
        </w:rPr>
        <w:t>¶</w:t>
      </w:r>
      <w:r w:rsidR="00701798" w:rsidRPr="00701798">
        <w:rPr>
          <w:sz w:val="14"/>
        </w:rPr>
        <w:t xml:space="preserve"> Since 2008, state-backed China Development Bank has agreed to lend Venezuela $46.5bn, according to a report from Tufts University. More than 90 percent of this debt is backed by sales contracts for crude. And the government is running up debt despite high oil prices</w:t>
      </w:r>
      <w:proofErr w:type="gramStart"/>
      <w:r w:rsidR="00701798" w:rsidRPr="00701798">
        <w:rPr>
          <w:sz w:val="14"/>
        </w:rPr>
        <w:t>.</w:t>
      </w:r>
      <w:r w:rsidR="00701798" w:rsidRPr="00701798">
        <w:rPr>
          <w:sz w:val="12"/>
        </w:rPr>
        <w:t>¶</w:t>
      </w:r>
      <w:proofErr w:type="gramEnd"/>
      <w:r w:rsidR="00701798" w:rsidRPr="00701798">
        <w:rPr>
          <w:sz w:val="14"/>
        </w:rPr>
        <w:t xml:space="preserve"> With international lenders demanding high interest rates on Venezuelan government debt, and the Chavez government </w:t>
      </w:r>
      <w:proofErr w:type="spellStart"/>
      <w:r w:rsidR="00701798" w:rsidRPr="00701798">
        <w:rPr>
          <w:sz w:val="14"/>
        </w:rPr>
        <w:t>criticising</w:t>
      </w:r>
      <w:proofErr w:type="spellEnd"/>
      <w:r w:rsidR="00701798" w:rsidRPr="00701798">
        <w:rPr>
          <w:sz w:val="14"/>
        </w:rPr>
        <w:t xml:space="preserve"> the International Monetary Fund (IMF) and World Bank for their demands of </w:t>
      </w:r>
      <w:proofErr w:type="spellStart"/>
      <w:r w:rsidR="00701798" w:rsidRPr="00701798">
        <w:rPr>
          <w:sz w:val="14"/>
        </w:rPr>
        <w:t>privitisation</w:t>
      </w:r>
      <w:proofErr w:type="spellEnd"/>
      <w:r w:rsidR="00701798" w:rsidRPr="00701798">
        <w:rPr>
          <w:sz w:val="14"/>
        </w:rPr>
        <w:t xml:space="preserve"> and austerity, turning to China makes sense, according to some observers.</w:t>
      </w:r>
      <w:r w:rsidR="00701798" w:rsidRPr="00701798">
        <w:rPr>
          <w:sz w:val="12"/>
        </w:rPr>
        <w:t>¶</w:t>
      </w:r>
      <w:r w:rsidR="00701798" w:rsidRPr="00701798">
        <w:rPr>
          <w:sz w:val="14"/>
        </w:rPr>
        <w:t xml:space="preserve"> “Venezuela has a policy goal of trying to limit its exposure to the international debt market,” Mark Jones, Latin America expert at the Baker Institute for Public Policy, a think-tank </w:t>
      </w:r>
      <w:proofErr w:type="spellStart"/>
      <w:r w:rsidR="00701798" w:rsidRPr="00701798">
        <w:rPr>
          <w:sz w:val="14"/>
        </w:rPr>
        <w:t>specialising</w:t>
      </w:r>
      <w:proofErr w:type="spellEnd"/>
      <w:r w:rsidR="00701798" w:rsidRPr="00701798">
        <w:rPr>
          <w:sz w:val="14"/>
        </w:rPr>
        <w:t xml:space="preserve"> in the energy industry, told Al Jazeera. “For China, ideology has very little to do with it; they are investing for strategic reasons - to acquire natural resources.” Ideology, for Venezuela, is crucial</w:t>
      </w:r>
      <w:proofErr w:type="gramStart"/>
      <w:r w:rsidR="00701798" w:rsidRPr="00701798">
        <w:rPr>
          <w:sz w:val="14"/>
        </w:rPr>
        <w:t>.</w:t>
      </w:r>
      <w:r w:rsidR="00701798" w:rsidRPr="00701798">
        <w:rPr>
          <w:sz w:val="12"/>
        </w:rPr>
        <w:t>¶</w:t>
      </w:r>
      <w:proofErr w:type="gramEnd"/>
      <w:r w:rsidR="00701798" w:rsidRPr="00701798">
        <w:rPr>
          <w:sz w:val="14"/>
        </w:rPr>
        <w:t xml:space="preserve"> Carlos Andres Perez, a former Venezuelan president, once slammed the IMF for “practicing economic totalitarianism which kills not with bullets but with famines”. But </w:t>
      </w:r>
      <w:r w:rsidR="00701798" w:rsidRPr="00701798">
        <w:rPr>
          <w:rStyle w:val="StyleBoldUnderline"/>
        </w:rPr>
        <w:t>it’s unclear whether deals from</w:t>
      </w:r>
      <w:r w:rsidR="00701798" w:rsidRPr="00701798">
        <w:rPr>
          <w:sz w:val="14"/>
        </w:rPr>
        <w:t xml:space="preserve"> totalitarian </w:t>
      </w:r>
      <w:r w:rsidR="00701798" w:rsidRPr="00701798">
        <w:rPr>
          <w:rStyle w:val="StyleBoldUnderline"/>
        </w:rPr>
        <w:t>China</w:t>
      </w:r>
      <w:r w:rsidR="00701798" w:rsidRPr="00701798">
        <w:rPr>
          <w:sz w:val="14"/>
        </w:rPr>
        <w:t xml:space="preserve">, especially if they are backed with black gold, </w:t>
      </w:r>
      <w:r w:rsidR="00701798" w:rsidRPr="00701798">
        <w:rPr>
          <w:rStyle w:val="StyleBoldUnderline"/>
        </w:rPr>
        <w:t>will be any better for Venezuela’s long-term prospects</w:t>
      </w:r>
      <w:proofErr w:type="gramStart"/>
      <w:r w:rsidR="00701798" w:rsidRPr="00701798">
        <w:rPr>
          <w:rStyle w:val="StyleBoldUnderline"/>
        </w:rPr>
        <w:t>.</w:t>
      </w:r>
      <w:r w:rsidR="00701798" w:rsidRPr="00701798">
        <w:rPr>
          <w:rStyle w:val="StyleBoldUnderline"/>
          <w:sz w:val="12"/>
          <w:u w:val="none"/>
        </w:rPr>
        <w:t>¶</w:t>
      </w:r>
      <w:proofErr w:type="gramEnd"/>
      <w:r w:rsidR="00701798" w:rsidRPr="00701798">
        <w:rPr>
          <w:sz w:val="14"/>
        </w:rPr>
        <w:t xml:space="preserve"> “</w:t>
      </w:r>
      <w:r w:rsidR="00701798" w:rsidRPr="00701798">
        <w:rPr>
          <w:rStyle w:val="StyleBoldUnderline"/>
        </w:rPr>
        <w:t>My children</w:t>
      </w:r>
      <w:r w:rsidR="00701798" w:rsidRPr="00701798">
        <w:rPr>
          <w:sz w:val="14"/>
        </w:rPr>
        <w:t xml:space="preserve"> and grandchildren </w:t>
      </w:r>
      <w:r w:rsidR="00701798" w:rsidRPr="00701798">
        <w:rPr>
          <w:rStyle w:val="StyleBoldUnderline"/>
        </w:rPr>
        <w:t>will have to pay that debt</w:t>
      </w:r>
      <w:r w:rsidR="00701798" w:rsidRPr="00701798">
        <w:rPr>
          <w:sz w:val="14"/>
        </w:rPr>
        <w:t xml:space="preserve">,” </w:t>
      </w:r>
      <w:r w:rsidR="00701798" w:rsidRPr="00701798">
        <w:rPr>
          <w:rStyle w:val="StyleBoldUnderline"/>
        </w:rPr>
        <w:t>Sanchez said</w:t>
      </w:r>
      <w:r w:rsidR="00701798" w:rsidRPr="00701798">
        <w:rPr>
          <w:sz w:val="14"/>
        </w:rPr>
        <w:t xml:space="preserve">, </w:t>
      </w:r>
      <w:r w:rsidR="00701798" w:rsidRPr="00701798">
        <w:rPr>
          <w:rStyle w:val="StyleBoldUnderline"/>
        </w:rPr>
        <w:t xml:space="preserve">wondering if the billions in loans-for-oil deals could be “a </w:t>
      </w:r>
      <w:r w:rsidR="00701798" w:rsidRPr="00701798">
        <w:rPr>
          <w:rStyle w:val="Emphasis"/>
        </w:rPr>
        <w:t>double-edged sword</w:t>
      </w:r>
      <w:r w:rsidR="00701798" w:rsidRPr="00701798">
        <w:rPr>
          <w:rStyle w:val="StyleBoldUnderline"/>
        </w:rPr>
        <w:t>”.</w:t>
      </w:r>
    </w:p>
    <w:p w14:paraId="18C3DBE4" w14:textId="77777777" w:rsidR="0035030C" w:rsidRDefault="0035030C" w:rsidP="00701798">
      <w:pPr>
        <w:rPr>
          <w:rStyle w:val="StyleBoldUnderline"/>
        </w:rPr>
      </w:pPr>
    </w:p>
    <w:p w14:paraId="2D04A39F" w14:textId="77777777" w:rsidR="00202753" w:rsidRDefault="00202753" w:rsidP="00202753">
      <w:pPr>
        <w:pStyle w:val="Heading3"/>
      </w:pPr>
    </w:p>
    <w:p w14:paraId="2CD77CD1" w14:textId="61DC203C" w:rsidR="0035030C" w:rsidRDefault="0035030C" w:rsidP="0035030C">
      <w:pPr>
        <w:pStyle w:val="Heading1"/>
      </w:pPr>
      <w:r w:rsidRPr="0035030C">
        <w:lastRenderedPageBreak/>
        <w:t>***AFF: NET BENEFIT***</w:t>
      </w:r>
    </w:p>
    <w:p w14:paraId="2605E79A" w14:textId="35BBA9C1" w:rsidR="00202753" w:rsidRDefault="00202753" w:rsidP="00202753">
      <w:pPr>
        <w:pStyle w:val="Heading2"/>
      </w:pPr>
      <w:r>
        <w:lastRenderedPageBreak/>
        <w:t xml:space="preserve">--- </w:t>
      </w:r>
      <w:r w:rsidR="005955ED">
        <w:t>Defense</w:t>
      </w:r>
      <w:r>
        <w:t xml:space="preserve"> --- </w:t>
      </w:r>
    </w:p>
    <w:p w14:paraId="6DC62818" w14:textId="3590DDAB" w:rsidR="0035030C" w:rsidRDefault="0035030C" w:rsidP="0035030C">
      <w:pPr>
        <w:pStyle w:val="Heading3"/>
      </w:pPr>
      <w:r>
        <w:lastRenderedPageBreak/>
        <w:t xml:space="preserve">CP Doesn’t Solve Soft Power </w:t>
      </w:r>
    </w:p>
    <w:p w14:paraId="1194C30A" w14:textId="77777777" w:rsidR="0035030C" w:rsidRDefault="0035030C" w:rsidP="0035030C"/>
    <w:p w14:paraId="130B08EA" w14:textId="2AFBD6EF" w:rsidR="0035030C" w:rsidRDefault="0035030C" w:rsidP="0035030C">
      <w:pPr>
        <w:pStyle w:val="Heading4"/>
      </w:pPr>
      <w:r>
        <w:t xml:space="preserve">Counterplan can’t solve soft power – aid not enough, other factors overwhelm. </w:t>
      </w:r>
    </w:p>
    <w:p w14:paraId="1A716345" w14:textId="1C154E2B" w:rsidR="0035030C" w:rsidRPr="00E27DF0" w:rsidRDefault="00E27DF0" w:rsidP="0035030C">
      <w:pPr>
        <w:rPr>
          <w:sz w:val="16"/>
          <w:szCs w:val="16"/>
        </w:rPr>
      </w:pPr>
      <w:r w:rsidRPr="00E27DF0">
        <w:rPr>
          <w:rStyle w:val="StyleStyleBold12pt"/>
        </w:rPr>
        <w:t>Nye 13</w:t>
      </w:r>
      <w:r w:rsidRPr="00E27DF0">
        <w:rPr>
          <w:sz w:val="16"/>
          <w:szCs w:val="16"/>
        </w:rPr>
        <w:t>. [Joseph, American political scientist and former Dean of the John F. Kennedy School of Government at Harvard University, "What China and Russia Don't Get About Soft Power" Foreign Policy -- April 29 -- www.foreignpolicy.com/articles/2013/04/29/what_china_and_russia_don_t_get_about_soft_power</w:t>
      </w:r>
      <w:proofErr w:type="gramStart"/>
      <w:r w:rsidRPr="00E27DF0">
        <w:rPr>
          <w:sz w:val="16"/>
          <w:szCs w:val="16"/>
        </w:rPr>
        <w:t>?page</w:t>
      </w:r>
      <w:proofErr w:type="gramEnd"/>
      <w:r w:rsidRPr="00E27DF0">
        <w:rPr>
          <w:sz w:val="16"/>
          <w:szCs w:val="16"/>
        </w:rPr>
        <w:t>=full]</w:t>
      </w:r>
    </w:p>
    <w:p w14:paraId="5FA024AC" w14:textId="77777777" w:rsidR="00E27DF0" w:rsidRDefault="00E27DF0" w:rsidP="0035030C"/>
    <w:p w14:paraId="7B3744F6" w14:textId="62CF4CCE" w:rsidR="0035030C" w:rsidRPr="0035030C" w:rsidRDefault="0035030C" w:rsidP="0035030C">
      <w:pPr>
        <w:rPr>
          <w:rStyle w:val="StyleBoldUnderline"/>
        </w:rPr>
      </w:pPr>
      <w:r w:rsidRPr="0035030C">
        <w:rPr>
          <w:sz w:val="16"/>
        </w:rPr>
        <w:t xml:space="preserve">In his new book, China Goes Global, George Washington University's David </w:t>
      </w:r>
      <w:proofErr w:type="spellStart"/>
      <w:r w:rsidRPr="0035030C">
        <w:rPr>
          <w:sz w:val="16"/>
        </w:rPr>
        <w:t>Shambaugh</w:t>
      </w:r>
      <w:proofErr w:type="spellEnd"/>
      <w:r w:rsidRPr="0035030C">
        <w:rPr>
          <w:sz w:val="16"/>
        </w:rPr>
        <w:t xml:space="preserve"> shows how </w:t>
      </w:r>
      <w:r w:rsidRPr="0035030C">
        <w:rPr>
          <w:rStyle w:val="StyleBoldUnderline"/>
        </w:rPr>
        <w:t>China has spent billions of dollars on a charm offensive to increase its soft power</w:t>
      </w:r>
      <w:r w:rsidRPr="0035030C">
        <w:rPr>
          <w:sz w:val="16"/>
        </w:rPr>
        <w:t xml:space="preserve">. </w:t>
      </w:r>
      <w:r w:rsidRPr="0035030C">
        <w:rPr>
          <w:rStyle w:val="StyleBoldUnderline"/>
        </w:rPr>
        <w:t xml:space="preserve">Chinese aid programs to </w:t>
      </w:r>
      <w:r w:rsidRPr="0035030C">
        <w:rPr>
          <w:sz w:val="16"/>
        </w:rPr>
        <w:t xml:space="preserve">Africa and </w:t>
      </w:r>
      <w:r w:rsidRPr="0035030C">
        <w:rPr>
          <w:rStyle w:val="StyleBoldUnderline"/>
        </w:rPr>
        <w:t>Latin America are not limited by the institutional or human rights concerns that constrain Western aid.</w:t>
      </w:r>
      <w:r w:rsidRPr="0035030C">
        <w:rPr>
          <w:sz w:val="16"/>
        </w:rPr>
        <w:t xml:space="preserve"> The Chinese style emphasizes high-profile gestures. </w:t>
      </w:r>
      <w:r w:rsidRPr="0035030C">
        <w:rPr>
          <w:rStyle w:val="StyleBoldUnderline"/>
        </w:rPr>
        <w:t>But for all its efforts</w:t>
      </w:r>
      <w:r w:rsidRPr="0035030C">
        <w:rPr>
          <w:sz w:val="16"/>
        </w:rPr>
        <w:t xml:space="preserve">, </w:t>
      </w:r>
      <w:r w:rsidRPr="0035030C">
        <w:rPr>
          <w:rStyle w:val="Emphasis"/>
        </w:rPr>
        <w:t>China has earned a limited return on its investment</w:t>
      </w:r>
      <w:r w:rsidRPr="0035030C">
        <w:rPr>
          <w:sz w:val="16"/>
        </w:rPr>
        <w:t>. Polls show that opinions of China's influence are positive in much of Africa and Latin America, but predominantly negative in the United States, Europe, as well as India, Japan and South Korea</w:t>
      </w:r>
      <w:proofErr w:type="gramStart"/>
      <w:r w:rsidRPr="0035030C">
        <w:rPr>
          <w:sz w:val="16"/>
        </w:rPr>
        <w:t>.</w:t>
      </w:r>
      <w:r w:rsidRPr="0035030C">
        <w:rPr>
          <w:sz w:val="12"/>
        </w:rPr>
        <w:t>¶</w:t>
      </w:r>
      <w:proofErr w:type="gramEnd"/>
      <w:r w:rsidRPr="0035030C">
        <w:rPr>
          <w:sz w:val="16"/>
        </w:rPr>
        <w:t xml:space="preserve"> </w:t>
      </w:r>
      <w:r w:rsidRPr="0035030C">
        <w:rPr>
          <w:rStyle w:val="StyleBoldUnderline"/>
        </w:rPr>
        <w:t>Even China's soft-power triumphs, such as the 2008 Beijing Olympics, have quickly turned stale.</w:t>
      </w:r>
      <w:r w:rsidRPr="0035030C">
        <w:rPr>
          <w:sz w:val="16"/>
        </w:rPr>
        <w:t xml:space="preserve"> Not long after the last international athletes had departed, </w:t>
      </w:r>
      <w:r w:rsidRPr="0035030C">
        <w:rPr>
          <w:rStyle w:val="StyleBoldUnderline"/>
        </w:rPr>
        <w:t>China's domestic crackdown on human rights activists undercut its soft power gains</w:t>
      </w:r>
      <w:r w:rsidRPr="0035030C">
        <w:rPr>
          <w:sz w:val="16"/>
        </w:rPr>
        <w:t xml:space="preserve">. Again in 2009, the Shanghai Expo was a great success, but </w:t>
      </w:r>
      <w:proofErr w:type="gramStart"/>
      <w:r w:rsidRPr="0035030C">
        <w:rPr>
          <w:sz w:val="16"/>
        </w:rPr>
        <w:t xml:space="preserve">it was followed by the jailing of Nobel Peace Laureate Liu </w:t>
      </w:r>
      <w:proofErr w:type="spellStart"/>
      <w:r w:rsidRPr="0035030C">
        <w:rPr>
          <w:sz w:val="16"/>
        </w:rPr>
        <w:t>Xiaobo</w:t>
      </w:r>
      <w:proofErr w:type="spellEnd"/>
      <w:proofErr w:type="gramEnd"/>
      <w:r w:rsidRPr="0035030C">
        <w:rPr>
          <w:sz w:val="16"/>
        </w:rPr>
        <w:t xml:space="preserve"> and screens were dominated by scenes of an empty chair at the Oslo ceremonies. Putin might likewise count on a soft power boost from the Sochi Olympics, but if he continues to repress dissent, he, too, is likely to step on his own message</w:t>
      </w:r>
      <w:proofErr w:type="gramStart"/>
      <w:r w:rsidRPr="0035030C">
        <w:rPr>
          <w:sz w:val="16"/>
        </w:rPr>
        <w:t>.</w:t>
      </w:r>
      <w:r w:rsidRPr="0035030C">
        <w:rPr>
          <w:sz w:val="12"/>
        </w:rPr>
        <w:t>¶</w:t>
      </w:r>
      <w:proofErr w:type="gramEnd"/>
      <w:r w:rsidRPr="0035030C">
        <w:rPr>
          <w:sz w:val="16"/>
        </w:rPr>
        <w:t xml:space="preserve"> </w:t>
      </w:r>
      <w:r w:rsidRPr="0035030C">
        <w:rPr>
          <w:rStyle w:val="StyleBoldUnderline"/>
        </w:rPr>
        <w:t>China</w:t>
      </w:r>
      <w:r w:rsidRPr="0035030C">
        <w:rPr>
          <w:sz w:val="16"/>
        </w:rPr>
        <w:t xml:space="preserve"> and Russia </w:t>
      </w:r>
      <w:r w:rsidRPr="0035030C">
        <w:rPr>
          <w:rStyle w:val="StyleBoldUnderline"/>
        </w:rPr>
        <w:t>make the mistake of thinking that government is the main instrument of soft power.</w:t>
      </w:r>
      <w:r w:rsidRPr="0035030C">
        <w:rPr>
          <w:sz w:val="16"/>
        </w:rPr>
        <w:t xml:space="preserve"> In today's world, </w:t>
      </w:r>
      <w:r w:rsidRPr="0035030C">
        <w:rPr>
          <w:rStyle w:val="StyleBoldUnderline"/>
        </w:rPr>
        <w:t>information is not scarce but attention is, and attention depends on credibility. Government propaganda is rarely credible</w:t>
      </w:r>
      <w:r w:rsidRPr="0035030C">
        <w:rPr>
          <w:sz w:val="16"/>
        </w:rPr>
        <w:t xml:space="preserve">. The best propaganda is not propaganda. For all the efforts to turn Xinhua and China Central Television into competitors to CNN and the BBC, there is little international audience for brittle propaganda. As the Economist noted about </w:t>
      </w:r>
      <w:r w:rsidRPr="0035030C">
        <w:rPr>
          <w:rStyle w:val="StyleBoldUnderline"/>
        </w:rPr>
        <w:t>China</w:t>
      </w:r>
      <w:r w:rsidRPr="0035030C">
        <w:rPr>
          <w:sz w:val="16"/>
        </w:rPr>
        <w:t xml:space="preserve">, "the party </w:t>
      </w:r>
      <w:r w:rsidRPr="0035030C">
        <w:rPr>
          <w:rStyle w:val="StyleBoldUnderline"/>
        </w:rPr>
        <w:t>has not bought into</w:t>
      </w:r>
      <w:r w:rsidRPr="0035030C">
        <w:rPr>
          <w:sz w:val="16"/>
        </w:rPr>
        <w:t xml:space="preserve"> Mr. </w:t>
      </w:r>
      <w:r w:rsidRPr="0035030C">
        <w:rPr>
          <w:rStyle w:val="StyleBoldUnderline"/>
        </w:rPr>
        <w:t>Nye's view that soft power springs largely from individuals, the private sector, and civil society. So the government has taken to promoting ancient cultural icons whom it thinks might have global appeal." But soft power doesn't work that way</w:t>
      </w:r>
      <w:r w:rsidRPr="0035030C">
        <w:rPr>
          <w:sz w:val="16"/>
        </w:rPr>
        <w:t xml:space="preserve">. As Pang </w:t>
      </w:r>
      <w:proofErr w:type="spellStart"/>
      <w:r w:rsidRPr="0035030C">
        <w:rPr>
          <w:sz w:val="16"/>
        </w:rPr>
        <w:t>Zhongying</w:t>
      </w:r>
      <w:proofErr w:type="spellEnd"/>
      <w:r w:rsidRPr="0035030C">
        <w:rPr>
          <w:sz w:val="16"/>
        </w:rPr>
        <w:t xml:space="preserve"> of </w:t>
      </w:r>
      <w:proofErr w:type="spellStart"/>
      <w:r w:rsidRPr="0035030C">
        <w:rPr>
          <w:sz w:val="16"/>
        </w:rPr>
        <w:t>Renmin</w:t>
      </w:r>
      <w:proofErr w:type="spellEnd"/>
      <w:r w:rsidRPr="0035030C">
        <w:rPr>
          <w:sz w:val="16"/>
        </w:rPr>
        <w:t xml:space="preserve"> University put it, </w:t>
      </w:r>
      <w:r w:rsidRPr="0035030C">
        <w:rPr>
          <w:rStyle w:val="StyleBoldUnderline"/>
        </w:rPr>
        <w:t>it highlights "a poverty of thought" among Chinese leaders.</w:t>
      </w:r>
    </w:p>
    <w:p w14:paraId="125D830A" w14:textId="77777777" w:rsidR="0035030C" w:rsidRDefault="0035030C" w:rsidP="0035030C"/>
    <w:p w14:paraId="689408D6" w14:textId="1223ECFC" w:rsidR="00D13855" w:rsidRDefault="00D13855" w:rsidP="00D13855">
      <w:pPr>
        <w:pStyle w:val="Heading4"/>
      </w:pPr>
      <w:r>
        <w:t xml:space="preserve">Chinese soft power fails in Latin America. </w:t>
      </w:r>
    </w:p>
    <w:p w14:paraId="074740F7" w14:textId="5489FF8A" w:rsidR="00D13855" w:rsidRPr="00EA38C2" w:rsidRDefault="00EA38C2" w:rsidP="00D13855">
      <w:pPr>
        <w:rPr>
          <w:sz w:val="16"/>
          <w:szCs w:val="16"/>
        </w:rPr>
      </w:pPr>
      <w:r w:rsidRPr="00EA38C2">
        <w:rPr>
          <w:rStyle w:val="StyleStyleBold12pt"/>
        </w:rPr>
        <w:t>Ellis 11</w:t>
      </w:r>
      <w:r w:rsidRPr="00EA38C2">
        <w:rPr>
          <w:sz w:val="16"/>
          <w:szCs w:val="16"/>
        </w:rPr>
        <w:t>. [R. Evan, Assistant Professor of National Security Studies in the Center for Hemispheric Defense Studies at the National Defense University, "Chinese Soft Power in Latin America: A Case Study" Joint Force Quarterly -- Issue 60 -- www.ndu.edu/press/lib/images/jfq-60/JFQ60_85-91_Ellis.pdf]</w:t>
      </w:r>
    </w:p>
    <w:p w14:paraId="291DED57" w14:textId="77777777" w:rsidR="00EA38C2" w:rsidRDefault="00EA38C2" w:rsidP="00D13855"/>
    <w:p w14:paraId="5393E6CC" w14:textId="5A6453AE" w:rsidR="00D13855" w:rsidRPr="00D13855" w:rsidRDefault="00D13855" w:rsidP="00D13855">
      <w:pPr>
        <w:rPr>
          <w:sz w:val="10"/>
        </w:rPr>
      </w:pPr>
      <w:r w:rsidRPr="00D13855">
        <w:rPr>
          <w:rStyle w:val="Emphasis"/>
        </w:rPr>
        <w:t>Limits to Chinese Soft Power</w:t>
      </w:r>
      <w:r w:rsidRPr="00D13855">
        <w:rPr>
          <w:rStyle w:val="Emphasis"/>
          <w:b w:val="0"/>
          <w:sz w:val="12"/>
          <w:u w:val="none"/>
        </w:rPr>
        <w:t>¶</w:t>
      </w:r>
      <w:r w:rsidRPr="00D13855">
        <w:rPr>
          <w:sz w:val="10"/>
        </w:rPr>
        <w:t xml:space="preserve"> </w:t>
      </w:r>
      <w:r w:rsidRPr="00D13855">
        <w:rPr>
          <w:rStyle w:val="StyleBoldUnderline"/>
        </w:rPr>
        <w:t>The</w:t>
      </w:r>
      <w:r w:rsidRPr="00D13855">
        <w:rPr>
          <w:sz w:val="10"/>
        </w:rPr>
        <w:t xml:space="preserve"> </w:t>
      </w:r>
      <w:r w:rsidRPr="00D13855">
        <w:rPr>
          <w:rStyle w:val="StyleBoldUnderline"/>
        </w:rPr>
        <w:t xml:space="preserve">growth and exercise of soft power </w:t>
      </w:r>
      <w:r w:rsidRPr="00D13855">
        <w:rPr>
          <w:rStyle w:val="StyleBoldUnderline"/>
          <w:sz w:val="12"/>
          <w:u w:val="none"/>
        </w:rPr>
        <w:t>¶</w:t>
      </w:r>
      <w:r w:rsidRPr="00D13855">
        <w:rPr>
          <w:rStyle w:val="StyleBoldUnderline"/>
          <w:sz w:val="12"/>
        </w:rPr>
        <w:t xml:space="preserve"> </w:t>
      </w:r>
      <w:r w:rsidRPr="00D13855">
        <w:rPr>
          <w:rStyle w:val="StyleBoldUnderline"/>
        </w:rPr>
        <w:t>by t</w:t>
      </w:r>
      <w:r w:rsidRPr="00D13855">
        <w:rPr>
          <w:sz w:val="10"/>
        </w:rPr>
        <w:t xml:space="preserve">he People’s Republic of </w:t>
      </w:r>
      <w:r w:rsidRPr="00D13855">
        <w:rPr>
          <w:rStyle w:val="StyleBoldUnderline"/>
        </w:rPr>
        <w:t xml:space="preserve">China have limits </w:t>
      </w:r>
      <w:r w:rsidRPr="00D13855">
        <w:rPr>
          <w:rStyle w:val="StyleBoldUnderline"/>
          <w:sz w:val="12"/>
          <w:u w:val="none"/>
        </w:rPr>
        <w:t>¶</w:t>
      </w:r>
      <w:r w:rsidRPr="00D13855">
        <w:rPr>
          <w:rStyle w:val="StyleBoldUnderline"/>
          <w:sz w:val="12"/>
        </w:rPr>
        <w:t xml:space="preserve"> </w:t>
      </w:r>
      <w:r w:rsidRPr="00D13855">
        <w:rPr>
          <w:rStyle w:val="StyleBoldUnderline"/>
        </w:rPr>
        <w:t>that are important to recognize</w:t>
      </w:r>
      <w:r w:rsidRPr="00D13855">
        <w:rPr>
          <w:sz w:val="10"/>
        </w:rPr>
        <w:t xml:space="preserve">. As with the </w:t>
      </w:r>
      <w:r w:rsidRPr="00D13855">
        <w:rPr>
          <w:sz w:val="12"/>
        </w:rPr>
        <w:t>¶</w:t>
      </w:r>
      <w:r w:rsidRPr="00D13855">
        <w:rPr>
          <w:sz w:val="10"/>
        </w:rPr>
        <w:t xml:space="preserve"> sources of Chinese soft power, those limits </w:t>
      </w:r>
      <w:r w:rsidRPr="00D13855">
        <w:rPr>
          <w:sz w:val="12"/>
        </w:rPr>
        <w:t>¶</w:t>
      </w:r>
      <w:r w:rsidRPr="00D13855">
        <w:rPr>
          <w:sz w:val="10"/>
        </w:rPr>
        <w:t xml:space="preserve"> are not the same as the limits to U.S. soft </w:t>
      </w:r>
      <w:r w:rsidRPr="00D13855">
        <w:rPr>
          <w:sz w:val="12"/>
        </w:rPr>
        <w:t>¶</w:t>
      </w:r>
      <w:r w:rsidRPr="00D13855">
        <w:rPr>
          <w:sz w:val="10"/>
        </w:rPr>
        <w:t xml:space="preserve"> power. </w:t>
      </w:r>
      <w:r w:rsidRPr="00D13855">
        <w:rPr>
          <w:rStyle w:val="StyleBoldUnderline"/>
        </w:rPr>
        <w:t xml:space="preserve">Limits to Chinese soft power in Latin </w:t>
      </w:r>
      <w:r w:rsidRPr="00D13855">
        <w:rPr>
          <w:rStyle w:val="StyleBoldUnderline"/>
          <w:sz w:val="12"/>
          <w:u w:val="none"/>
        </w:rPr>
        <w:t>¶</w:t>
      </w:r>
      <w:r w:rsidRPr="00D13855">
        <w:rPr>
          <w:rStyle w:val="StyleBoldUnderline"/>
          <w:sz w:val="12"/>
        </w:rPr>
        <w:t xml:space="preserve"> </w:t>
      </w:r>
      <w:r w:rsidRPr="00D13855">
        <w:rPr>
          <w:rStyle w:val="StyleBoldUnderline"/>
        </w:rPr>
        <w:t xml:space="preserve">America </w:t>
      </w:r>
      <w:r w:rsidRPr="00D13855">
        <w:rPr>
          <w:sz w:val="10"/>
        </w:rPr>
        <w:t xml:space="preserve">principally </w:t>
      </w:r>
      <w:r w:rsidRPr="00D13855">
        <w:rPr>
          <w:rStyle w:val="StyleBoldUnderline"/>
        </w:rPr>
        <w:t xml:space="preserve">arise from the significant </w:t>
      </w:r>
      <w:r w:rsidRPr="00D13855">
        <w:rPr>
          <w:rStyle w:val="StyleBoldUnderline"/>
          <w:sz w:val="12"/>
          <w:u w:val="none"/>
        </w:rPr>
        <w:t>¶</w:t>
      </w:r>
      <w:r w:rsidRPr="00D13855">
        <w:rPr>
          <w:rStyle w:val="StyleBoldUnderline"/>
          <w:sz w:val="12"/>
        </w:rPr>
        <w:t xml:space="preserve"> </w:t>
      </w:r>
      <w:r w:rsidRPr="00D13855">
        <w:rPr>
          <w:rStyle w:val="StyleBoldUnderline"/>
        </w:rPr>
        <w:t xml:space="preserve">gap between the two cultures, the associated </w:t>
      </w:r>
      <w:r w:rsidRPr="00D13855">
        <w:rPr>
          <w:rStyle w:val="StyleBoldUnderline"/>
          <w:sz w:val="12"/>
          <w:u w:val="none"/>
        </w:rPr>
        <w:t>¶</w:t>
      </w:r>
      <w:r w:rsidRPr="00D13855">
        <w:rPr>
          <w:rStyle w:val="StyleBoldUnderline"/>
          <w:sz w:val="12"/>
        </w:rPr>
        <w:t xml:space="preserve"> </w:t>
      </w:r>
      <w:r w:rsidRPr="00D13855">
        <w:rPr>
          <w:rStyle w:val="StyleBoldUnderline"/>
        </w:rPr>
        <w:t xml:space="preserve">difficulty in learning each other’s culture and </w:t>
      </w:r>
      <w:r w:rsidRPr="00D13855">
        <w:rPr>
          <w:rStyle w:val="StyleBoldUnderline"/>
          <w:sz w:val="12"/>
          <w:u w:val="none"/>
        </w:rPr>
        <w:t>¶</w:t>
      </w:r>
      <w:r w:rsidRPr="00D13855">
        <w:rPr>
          <w:rStyle w:val="StyleBoldUnderline"/>
          <w:sz w:val="12"/>
        </w:rPr>
        <w:t xml:space="preserve"> </w:t>
      </w:r>
      <w:r w:rsidRPr="00D13855">
        <w:rPr>
          <w:rStyle w:val="StyleBoldUnderline"/>
        </w:rPr>
        <w:t xml:space="preserve">language, a lack of understanding of each </w:t>
      </w:r>
      <w:r w:rsidRPr="00D13855">
        <w:rPr>
          <w:rStyle w:val="StyleBoldUnderline"/>
          <w:sz w:val="12"/>
          <w:u w:val="none"/>
        </w:rPr>
        <w:t>¶</w:t>
      </w:r>
      <w:r w:rsidRPr="00D13855">
        <w:rPr>
          <w:rStyle w:val="StyleBoldUnderline"/>
          <w:sz w:val="12"/>
        </w:rPr>
        <w:t xml:space="preserve"> </w:t>
      </w:r>
      <w:r w:rsidRPr="00D13855">
        <w:rPr>
          <w:rStyle w:val="StyleBoldUnderline"/>
        </w:rPr>
        <w:t xml:space="preserve">side by the other, and a pervasive sense of </w:t>
      </w:r>
      <w:r w:rsidRPr="00D13855">
        <w:rPr>
          <w:rStyle w:val="StyleBoldUnderline"/>
          <w:sz w:val="12"/>
          <w:u w:val="none"/>
        </w:rPr>
        <w:t>¶</w:t>
      </w:r>
      <w:r w:rsidRPr="00D13855">
        <w:rPr>
          <w:rStyle w:val="StyleBoldUnderline"/>
          <w:sz w:val="12"/>
        </w:rPr>
        <w:t xml:space="preserve"> </w:t>
      </w:r>
      <w:r w:rsidRPr="00D13855">
        <w:rPr>
          <w:rStyle w:val="Emphasis"/>
        </w:rPr>
        <w:t xml:space="preserve">mistrust of the Chinese </w:t>
      </w:r>
      <w:r w:rsidRPr="00D13855">
        <w:rPr>
          <w:rStyle w:val="StyleBoldUnderline"/>
        </w:rPr>
        <w:t xml:space="preserve">within Latin America </w:t>
      </w:r>
      <w:r w:rsidRPr="00D13855">
        <w:rPr>
          <w:rStyle w:val="StyleBoldUnderline"/>
          <w:sz w:val="12"/>
          <w:u w:val="none"/>
        </w:rPr>
        <w:t>¶</w:t>
      </w:r>
      <w:r w:rsidRPr="00D13855">
        <w:rPr>
          <w:rStyle w:val="StyleBoldUnderline"/>
          <w:sz w:val="12"/>
        </w:rPr>
        <w:t xml:space="preserve"> </w:t>
      </w:r>
      <w:r w:rsidRPr="00D13855">
        <w:rPr>
          <w:rStyle w:val="StyleBoldUnderline"/>
        </w:rPr>
        <w:t>generally</w:t>
      </w:r>
      <w:proofErr w:type="gramStart"/>
      <w:r w:rsidRPr="00D13855">
        <w:rPr>
          <w:rStyle w:val="StyleBoldUnderline"/>
        </w:rPr>
        <w:t>.</w:t>
      </w:r>
      <w:r w:rsidRPr="00D13855">
        <w:rPr>
          <w:rStyle w:val="StyleBoldUnderline"/>
          <w:sz w:val="12"/>
          <w:u w:val="none"/>
        </w:rPr>
        <w:t>¶</w:t>
      </w:r>
      <w:proofErr w:type="gramEnd"/>
      <w:r w:rsidRPr="00D13855">
        <w:rPr>
          <w:sz w:val="10"/>
        </w:rPr>
        <w:t xml:space="preserve"> </w:t>
      </w:r>
      <w:r w:rsidRPr="00D13855">
        <w:rPr>
          <w:rStyle w:val="StyleBoldUnderline"/>
        </w:rPr>
        <w:t>The cultural gap</w:t>
      </w:r>
      <w:r w:rsidRPr="00D13855">
        <w:rPr>
          <w:sz w:val="10"/>
        </w:rPr>
        <w:t xml:space="preserve"> between China and </w:t>
      </w:r>
      <w:r w:rsidRPr="00D13855">
        <w:rPr>
          <w:sz w:val="12"/>
        </w:rPr>
        <w:t>¶</w:t>
      </w:r>
      <w:r w:rsidRPr="00D13855">
        <w:rPr>
          <w:sz w:val="10"/>
        </w:rPr>
        <w:t xml:space="preserve"> Latin America </w:t>
      </w:r>
      <w:r w:rsidRPr="00D13855">
        <w:rPr>
          <w:rStyle w:val="StyleBoldUnderline"/>
        </w:rPr>
        <w:t>touches upon many areas</w:t>
      </w:r>
      <w:r w:rsidRPr="00D13855">
        <w:rPr>
          <w:sz w:val="10"/>
        </w:rPr>
        <w:t xml:space="preserve">, </w:t>
      </w:r>
      <w:r w:rsidRPr="00D13855">
        <w:rPr>
          <w:sz w:val="12"/>
        </w:rPr>
        <w:t>¶</w:t>
      </w:r>
      <w:r w:rsidRPr="00D13855">
        <w:rPr>
          <w:sz w:val="10"/>
        </w:rPr>
        <w:t xml:space="preserve"> from differing consumer preferences limiting </w:t>
      </w:r>
      <w:r w:rsidRPr="00D13855">
        <w:rPr>
          <w:sz w:val="12"/>
        </w:rPr>
        <w:t>¶</w:t>
      </w:r>
      <w:r w:rsidRPr="00D13855">
        <w:rPr>
          <w:sz w:val="10"/>
        </w:rPr>
        <w:t xml:space="preserve"> the appeal of Latin American exports such as </w:t>
      </w:r>
      <w:r w:rsidRPr="00D13855">
        <w:rPr>
          <w:sz w:val="12"/>
        </w:rPr>
        <w:t>¶</w:t>
      </w:r>
      <w:r w:rsidRPr="00D13855">
        <w:rPr>
          <w:sz w:val="10"/>
        </w:rPr>
        <w:t xml:space="preserve"> coffee and beef, to different attitudes toward </w:t>
      </w:r>
      <w:r w:rsidRPr="00D13855">
        <w:rPr>
          <w:sz w:val="12"/>
        </w:rPr>
        <w:t>¶</w:t>
      </w:r>
      <w:r w:rsidRPr="00D13855">
        <w:rPr>
          <w:sz w:val="10"/>
        </w:rPr>
        <w:t xml:space="preserve"> authority in business and administrative dealings, which contribute to labor problems and </w:t>
      </w:r>
      <w:r w:rsidRPr="00D13855">
        <w:rPr>
          <w:sz w:val="12"/>
        </w:rPr>
        <w:t>¶</w:t>
      </w:r>
      <w:r w:rsidRPr="00D13855">
        <w:rPr>
          <w:sz w:val="10"/>
        </w:rPr>
        <w:t xml:space="preserve"> other difficulties where the PRC has operated </w:t>
      </w:r>
      <w:r w:rsidRPr="00D13855">
        <w:rPr>
          <w:sz w:val="12"/>
        </w:rPr>
        <w:t>¶</w:t>
      </w:r>
      <w:r w:rsidRPr="00D13855">
        <w:rPr>
          <w:sz w:val="10"/>
        </w:rPr>
        <w:t xml:space="preserve"> in Latin America.</w:t>
      </w:r>
      <w:r w:rsidRPr="00D13855">
        <w:rPr>
          <w:sz w:val="12"/>
        </w:rPr>
        <w:t>¶</w:t>
      </w:r>
      <w:r w:rsidRPr="00D13855">
        <w:rPr>
          <w:sz w:val="10"/>
        </w:rPr>
        <w:t xml:space="preserve"> </w:t>
      </w:r>
      <w:r w:rsidRPr="00D13855">
        <w:rPr>
          <w:rStyle w:val="StyleBoldUnderline"/>
        </w:rPr>
        <w:t xml:space="preserve">One of the most significant barriers between the PRC and Latin America is </w:t>
      </w:r>
      <w:r w:rsidRPr="00D13855">
        <w:rPr>
          <w:rStyle w:val="StyleBoldUnderline"/>
          <w:sz w:val="12"/>
          <w:u w:val="none"/>
        </w:rPr>
        <w:t>¶</w:t>
      </w:r>
      <w:r w:rsidRPr="00D13855">
        <w:rPr>
          <w:rStyle w:val="StyleBoldUnderline"/>
          <w:sz w:val="12"/>
        </w:rPr>
        <w:t xml:space="preserve"> </w:t>
      </w:r>
      <w:r w:rsidRPr="00D13855">
        <w:rPr>
          <w:rStyle w:val="StyleBoldUnderline"/>
        </w:rPr>
        <w:t>language</w:t>
      </w:r>
      <w:r w:rsidRPr="00D13855">
        <w:rPr>
          <w:sz w:val="10"/>
        </w:rPr>
        <w:t xml:space="preserve">. Whereas a relatively significant </w:t>
      </w:r>
      <w:r w:rsidRPr="00D13855">
        <w:rPr>
          <w:sz w:val="12"/>
        </w:rPr>
        <w:t>¶</w:t>
      </w:r>
      <w:r w:rsidRPr="00D13855">
        <w:rPr>
          <w:sz w:val="10"/>
        </w:rPr>
        <w:t xml:space="preserve"> portion of Latin Americans have some ability </w:t>
      </w:r>
      <w:r w:rsidRPr="00D13855">
        <w:rPr>
          <w:sz w:val="12"/>
        </w:rPr>
        <w:t>¶</w:t>
      </w:r>
      <w:r w:rsidRPr="00D13855">
        <w:rPr>
          <w:sz w:val="10"/>
        </w:rPr>
        <w:t xml:space="preserve"> in English, very few speak or read Chinese, </w:t>
      </w:r>
      <w:r w:rsidRPr="00D13855">
        <w:rPr>
          <w:sz w:val="12"/>
        </w:rPr>
        <w:t>¶</w:t>
      </w:r>
      <w:r w:rsidRPr="00D13855">
        <w:rPr>
          <w:sz w:val="10"/>
        </w:rPr>
        <w:t xml:space="preserve"> and even fewer Chinese can communicate in </w:t>
      </w:r>
      <w:r w:rsidRPr="00D13855">
        <w:rPr>
          <w:sz w:val="12"/>
        </w:rPr>
        <w:t>¶</w:t>
      </w:r>
      <w:r w:rsidRPr="00D13855">
        <w:rPr>
          <w:sz w:val="10"/>
        </w:rPr>
        <w:t xml:space="preserve"> Spanish, although the number is growing.16</w:t>
      </w:r>
      <w:r w:rsidRPr="00D13855">
        <w:rPr>
          <w:sz w:val="12"/>
        </w:rPr>
        <w:t>¶</w:t>
      </w:r>
      <w:r w:rsidRPr="00D13855">
        <w:rPr>
          <w:sz w:val="10"/>
        </w:rPr>
        <w:t xml:space="preserve"> Although Chinese-language programs are </w:t>
      </w:r>
      <w:r w:rsidRPr="00D13855">
        <w:rPr>
          <w:sz w:val="12"/>
        </w:rPr>
        <w:t>¶</w:t>
      </w:r>
      <w:r w:rsidRPr="00D13855">
        <w:rPr>
          <w:sz w:val="10"/>
        </w:rPr>
        <w:t xml:space="preserve"> proliferating in Latin America, </w:t>
      </w:r>
      <w:r w:rsidRPr="00D13855">
        <w:rPr>
          <w:rStyle w:val="StyleBoldUnderline"/>
        </w:rPr>
        <w:t xml:space="preserve">the difficulty </w:t>
      </w:r>
      <w:r w:rsidRPr="00D13855">
        <w:rPr>
          <w:rStyle w:val="StyleBoldUnderline"/>
          <w:sz w:val="12"/>
          <w:u w:val="none"/>
        </w:rPr>
        <w:t>¶</w:t>
      </w:r>
      <w:r w:rsidRPr="00D13855">
        <w:rPr>
          <w:rStyle w:val="StyleBoldUnderline"/>
          <w:sz w:val="12"/>
        </w:rPr>
        <w:t xml:space="preserve"> </w:t>
      </w:r>
      <w:r w:rsidRPr="00D13855">
        <w:rPr>
          <w:rStyle w:val="StyleBoldUnderline"/>
        </w:rPr>
        <w:t xml:space="preserve">of </w:t>
      </w:r>
      <w:r w:rsidRPr="00D13855">
        <w:rPr>
          <w:sz w:val="10"/>
        </w:rPr>
        <w:t xml:space="preserve">and time required for learning Mandarin </w:t>
      </w:r>
      <w:r w:rsidRPr="00D13855">
        <w:rPr>
          <w:sz w:val="12"/>
        </w:rPr>
        <w:t>¶</w:t>
      </w:r>
      <w:r w:rsidRPr="00D13855">
        <w:rPr>
          <w:sz w:val="10"/>
        </w:rPr>
        <w:t xml:space="preserve"> and </w:t>
      </w:r>
      <w:r w:rsidRPr="00D13855">
        <w:rPr>
          <w:rStyle w:val="StyleBoldUnderline"/>
        </w:rPr>
        <w:t xml:space="preserve">the Chinese character set are a powerful </w:t>
      </w:r>
      <w:r w:rsidRPr="00D13855">
        <w:rPr>
          <w:rStyle w:val="StyleBoldUnderline"/>
          <w:sz w:val="12"/>
          <w:u w:val="none"/>
        </w:rPr>
        <w:t>¶</w:t>
      </w:r>
      <w:r w:rsidRPr="00D13855">
        <w:rPr>
          <w:rStyle w:val="StyleBoldUnderline"/>
          <w:sz w:val="12"/>
        </w:rPr>
        <w:t xml:space="preserve"> </w:t>
      </w:r>
      <w:r w:rsidRPr="00D13855">
        <w:rPr>
          <w:rStyle w:val="StyleBoldUnderline"/>
        </w:rPr>
        <w:t xml:space="preserve">impediment to the growth of ties between the </w:t>
      </w:r>
      <w:r w:rsidRPr="00D13855">
        <w:rPr>
          <w:rStyle w:val="StyleBoldUnderline"/>
          <w:sz w:val="12"/>
          <w:u w:val="none"/>
        </w:rPr>
        <w:t>¶</w:t>
      </w:r>
      <w:r w:rsidRPr="00D13855">
        <w:rPr>
          <w:rStyle w:val="StyleBoldUnderline"/>
          <w:sz w:val="12"/>
        </w:rPr>
        <w:t xml:space="preserve"> </w:t>
      </w:r>
      <w:r w:rsidRPr="00D13855">
        <w:rPr>
          <w:rStyle w:val="StyleBoldUnderline"/>
        </w:rPr>
        <w:t>two cultures</w:t>
      </w:r>
      <w:proofErr w:type="gramStart"/>
      <w:r w:rsidRPr="00D13855">
        <w:rPr>
          <w:sz w:val="10"/>
        </w:rPr>
        <w:t>.</w:t>
      </w:r>
      <w:r w:rsidRPr="00D13855">
        <w:rPr>
          <w:sz w:val="12"/>
        </w:rPr>
        <w:t>¶</w:t>
      </w:r>
      <w:proofErr w:type="gramEnd"/>
      <w:r w:rsidRPr="00D13855">
        <w:rPr>
          <w:sz w:val="10"/>
        </w:rPr>
        <w:t xml:space="preserve"> Compounding the language barrier </w:t>
      </w:r>
      <w:r w:rsidRPr="00D13855">
        <w:rPr>
          <w:sz w:val="12"/>
        </w:rPr>
        <w:t>¶</w:t>
      </w:r>
      <w:r w:rsidRPr="00D13855">
        <w:rPr>
          <w:sz w:val="10"/>
        </w:rPr>
        <w:t xml:space="preserve"> is a relative lack of Chinese knowledge </w:t>
      </w:r>
      <w:r w:rsidRPr="00D13855">
        <w:rPr>
          <w:sz w:val="12"/>
        </w:rPr>
        <w:t>¶</w:t>
      </w:r>
      <w:r w:rsidRPr="00D13855">
        <w:rPr>
          <w:sz w:val="10"/>
        </w:rPr>
        <w:t xml:space="preserve"> regarding Latin America. Apart from major </w:t>
      </w:r>
      <w:r w:rsidRPr="00D13855">
        <w:rPr>
          <w:sz w:val="12"/>
        </w:rPr>
        <w:t>¶</w:t>
      </w:r>
      <w:r w:rsidRPr="00D13855">
        <w:rPr>
          <w:sz w:val="10"/>
        </w:rPr>
        <w:t xml:space="preserve"> governmental institutes—such as the China </w:t>
      </w:r>
      <w:r w:rsidRPr="00D13855">
        <w:rPr>
          <w:sz w:val="12"/>
        </w:rPr>
        <w:t>¶</w:t>
      </w:r>
      <w:r w:rsidRPr="00D13855">
        <w:rPr>
          <w:sz w:val="10"/>
        </w:rPr>
        <w:t xml:space="preserve"> Academy of Social Sciences, which currently </w:t>
      </w:r>
      <w:r w:rsidRPr="00D13855">
        <w:rPr>
          <w:sz w:val="12"/>
        </w:rPr>
        <w:t>¶</w:t>
      </w:r>
      <w:r w:rsidRPr="00D13855">
        <w:rPr>
          <w:sz w:val="10"/>
        </w:rPr>
        <w:t xml:space="preserve"> has the world’s largest Latin America studies </w:t>
      </w:r>
      <w:r w:rsidRPr="00D13855">
        <w:rPr>
          <w:sz w:val="12"/>
        </w:rPr>
        <w:t>¶</w:t>
      </w:r>
      <w:r w:rsidRPr="00D13855">
        <w:rPr>
          <w:sz w:val="10"/>
        </w:rPr>
        <w:t xml:space="preserve"> program—and truly multinational Chinese </w:t>
      </w:r>
      <w:r w:rsidRPr="00D13855">
        <w:rPr>
          <w:sz w:val="12"/>
        </w:rPr>
        <w:t>¶</w:t>
      </w:r>
      <w:r w:rsidRPr="00D13855">
        <w:rPr>
          <w:sz w:val="10"/>
        </w:rPr>
        <w:t xml:space="preserve"> corporations—such as Hong Kong–based </w:t>
      </w:r>
      <w:r w:rsidRPr="00D13855">
        <w:rPr>
          <w:sz w:val="12"/>
        </w:rPr>
        <w:t>¶</w:t>
      </w:r>
      <w:r w:rsidRPr="00D13855">
        <w:rPr>
          <w:sz w:val="10"/>
        </w:rPr>
        <w:t xml:space="preserve"> Hutchison Whampoa, China Shipping, </w:t>
      </w:r>
      <w:r w:rsidRPr="00D13855">
        <w:rPr>
          <w:sz w:val="12"/>
        </w:rPr>
        <w:t>¶</w:t>
      </w:r>
      <w:r w:rsidRPr="00D13855">
        <w:rPr>
          <w:sz w:val="10"/>
        </w:rPr>
        <w:t xml:space="preserve"> China Overseas Shipping, Huawei, and </w:t>
      </w:r>
      <w:r w:rsidRPr="00D13855">
        <w:rPr>
          <w:sz w:val="12"/>
        </w:rPr>
        <w:t>¶</w:t>
      </w:r>
      <w:r w:rsidRPr="00D13855">
        <w:rPr>
          <w:sz w:val="10"/>
        </w:rPr>
        <w:t xml:space="preserve"> ZTE—the general knowledge of the region </w:t>
      </w:r>
      <w:r w:rsidRPr="00D13855">
        <w:rPr>
          <w:sz w:val="12"/>
        </w:rPr>
        <w:t>¶</w:t>
      </w:r>
      <w:r w:rsidRPr="00D13855">
        <w:rPr>
          <w:sz w:val="10"/>
        </w:rPr>
        <w:t xml:space="preserve"> among Chinese businesspeople and government functionaries is limited, restricting </w:t>
      </w:r>
      <w:r w:rsidRPr="00D13855">
        <w:rPr>
          <w:sz w:val="12"/>
        </w:rPr>
        <w:t>¶</w:t>
      </w:r>
      <w:r w:rsidRPr="00D13855">
        <w:rPr>
          <w:sz w:val="10"/>
        </w:rPr>
        <w:t xml:space="preserve"> the ability of the PRC to develop broad and </w:t>
      </w:r>
      <w:r w:rsidRPr="00D13855">
        <w:rPr>
          <w:sz w:val="12"/>
        </w:rPr>
        <w:t>¶</w:t>
      </w:r>
      <w:r w:rsidRPr="00D13855">
        <w:rPr>
          <w:sz w:val="10"/>
        </w:rPr>
        <w:t xml:space="preserve"> sophisticated programs to advance its objectives in the region.</w:t>
      </w:r>
      <w:r w:rsidRPr="00D13855">
        <w:rPr>
          <w:sz w:val="12"/>
        </w:rPr>
        <w:t>¶</w:t>
      </w:r>
      <w:r w:rsidRPr="00D13855">
        <w:rPr>
          <w:sz w:val="10"/>
        </w:rPr>
        <w:t xml:space="preserve"> Perhaps most importantly, despite the </w:t>
      </w:r>
      <w:r w:rsidRPr="00D13855">
        <w:rPr>
          <w:sz w:val="12"/>
        </w:rPr>
        <w:t>¶</w:t>
      </w:r>
      <w:r w:rsidRPr="00D13855">
        <w:rPr>
          <w:sz w:val="10"/>
        </w:rPr>
        <w:t xml:space="preserve"> best efforts of </w:t>
      </w:r>
      <w:r w:rsidRPr="00D13855">
        <w:rPr>
          <w:rStyle w:val="StyleBoldUnderline"/>
        </w:rPr>
        <w:t>Chinese</w:t>
      </w:r>
      <w:r w:rsidRPr="00D13855">
        <w:rPr>
          <w:sz w:val="10"/>
        </w:rPr>
        <w:t xml:space="preserve"> businesspeople and </w:t>
      </w:r>
      <w:r w:rsidRPr="00D13855">
        <w:rPr>
          <w:sz w:val="12"/>
        </w:rPr>
        <w:t>¶</w:t>
      </w:r>
      <w:r w:rsidRPr="00D13855">
        <w:rPr>
          <w:sz w:val="10"/>
        </w:rPr>
        <w:t xml:space="preserve"> politicians to reach out to Latin America, </w:t>
      </w:r>
      <w:r w:rsidRPr="00D13855">
        <w:rPr>
          <w:sz w:val="12"/>
        </w:rPr>
        <w:t>¶</w:t>
      </w:r>
      <w:r w:rsidRPr="00D13855">
        <w:rPr>
          <w:sz w:val="10"/>
        </w:rPr>
        <w:t xml:space="preserve"> they </w:t>
      </w:r>
      <w:r w:rsidRPr="00D13855">
        <w:rPr>
          <w:rStyle w:val="StyleBoldUnderline"/>
        </w:rPr>
        <w:t>are</w:t>
      </w:r>
      <w:r w:rsidRPr="00D13855">
        <w:rPr>
          <w:sz w:val="10"/>
        </w:rPr>
        <w:t xml:space="preserve"> too </w:t>
      </w:r>
      <w:r w:rsidRPr="00D13855">
        <w:rPr>
          <w:rStyle w:val="StyleBoldUnderline"/>
        </w:rPr>
        <w:t xml:space="preserve">frequently perceived as “not one </w:t>
      </w:r>
      <w:r w:rsidRPr="00D13855">
        <w:rPr>
          <w:rStyle w:val="StyleBoldUnderline"/>
          <w:sz w:val="12"/>
          <w:u w:val="none"/>
        </w:rPr>
        <w:t>¶</w:t>
      </w:r>
      <w:r w:rsidRPr="00D13855">
        <w:rPr>
          <w:rStyle w:val="StyleBoldUnderline"/>
          <w:sz w:val="12"/>
        </w:rPr>
        <w:t xml:space="preserve"> </w:t>
      </w:r>
      <w:r w:rsidRPr="00D13855">
        <w:rPr>
          <w:rStyle w:val="StyleBoldUnderline"/>
        </w:rPr>
        <w:t>of us”</w:t>
      </w:r>
      <w:r w:rsidRPr="00D13855">
        <w:rPr>
          <w:sz w:val="10"/>
        </w:rPr>
        <w:t xml:space="preserve">—a reality reflected even in Chinese </w:t>
      </w:r>
      <w:r w:rsidRPr="00D13855">
        <w:rPr>
          <w:sz w:val="12"/>
        </w:rPr>
        <w:t>¶</w:t>
      </w:r>
      <w:r w:rsidRPr="00D13855">
        <w:rPr>
          <w:sz w:val="10"/>
        </w:rPr>
        <w:t xml:space="preserve"> communities, which often remain only </w:t>
      </w:r>
      <w:r w:rsidRPr="00D13855">
        <w:rPr>
          <w:sz w:val="12"/>
        </w:rPr>
        <w:t>¶</w:t>
      </w:r>
      <w:r w:rsidRPr="00D13855">
        <w:rPr>
          <w:sz w:val="10"/>
        </w:rPr>
        <w:t xml:space="preserve"> partly integrated, despite deep </w:t>
      </w:r>
      <w:r w:rsidRPr="00D13855">
        <w:rPr>
          <w:sz w:val="10"/>
        </w:rPr>
        <w:lastRenderedPageBreak/>
        <w:t xml:space="preserve">historical </w:t>
      </w:r>
      <w:r w:rsidRPr="00D13855">
        <w:rPr>
          <w:sz w:val="12"/>
        </w:rPr>
        <w:t>¶</w:t>
      </w:r>
      <w:r w:rsidRPr="00D13855">
        <w:rPr>
          <w:sz w:val="10"/>
        </w:rPr>
        <w:t xml:space="preserve"> roots in many Latin American cities such as </w:t>
      </w:r>
      <w:r w:rsidRPr="00D13855">
        <w:rPr>
          <w:sz w:val="12"/>
        </w:rPr>
        <w:t>¶</w:t>
      </w:r>
      <w:r w:rsidRPr="00D13855">
        <w:rPr>
          <w:sz w:val="10"/>
        </w:rPr>
        <w:t xml:space="preserve"> Lima and Guayaquil.</w:t>
      </w:r>
      <w:r w:rsidRPr="00D13855">
        <w:rPr>
          <w:sz w:val="12"/>
        </w:rPr>
        <w:t>¶</w:t>
      </w:r>
      <w:r w:rsidRPr="00D13855">
        <w:rPr>
          <w:sz w:val="10"/>
        </w:rPr>
        <w:t xml:space="preserve"> </w:t>
      </w:r>
      <w:r w:rsidRPr="00D13855">
        <w:rPr>
          <w:rStyle w:val="StyleBoldUnderline"/>
        </w:rPr>
        <w:t xml:space="preserve">Such distance often translates into a </w:t>
      </w:r>
      <w:r w:rsidRPr="00D13855">
        <w:rPr>
          <w:rStyle w:val="StyleBoldUnderline"/>
          <w:sz w:val="12"/>
          <w:u w:val="none"/>
        </w:rPr>
        <w:t>¶</w:t>
      </w:r>
      <w:r w:rsidRPr="00D13855">
        <w:rPr>
          <w:rStyle w:val="StyleBoldUnderline"/>
          <w:sz w:val="12"/>
        </w:rPr>
        <w:t xml:space="preserve"> </w:t>
      </w:r>
      <w:r w:rsidRPr="00D13855">
        <w:rPr>
          <w:rStyle w:val="StyleBoldUnderline"/>
        </w:rPr>
        <w:t xml:space="preserve">persistent mistrust, even where both sides </w:t>
      </w:r>
      <w:r w:rsidRPr="00D13855">
        <w:rPr>
          <w:rStyle w:val="StyleBoldUnderline"/>
          <w:sz w:val="12"/>
          <w:u w:val="none"/>
        </w:rPr>
        <w:t>¶</w:t>
      </w:r>
      <w:r w:rsidRPr="00D13855">
        <w:rPr>
          <w:rStyle w:val="StyleBoldUnderline"/>
          <w:sz w:val="12"/>
        </w:rPr>
        <w:t xml:space="preserve"> </w:t>
      </w:r>
      <w:r w:rsidRPr="00D13855">
        <w:rPr>
          <w:rStyle w:val="StyleBoldUnderline"/>
        </w:rPr>
        <w:t>perceive benefits from cooperation</w:t>
      </w:r>
      <w:r w:rsidRPr="00D13855">
        <w:rPr>
          <w:sz w:val="10"/>
        </w:rPr>
        <w:t xml:space="preserve">. Latin </w:t>
      </w:r>
      <w:r w:rsidRPr="00D13855">
        <w:rPr>
          <w:sz w:val="12"/>
        </w:rPr>
        <w:t>¶</w:t>
      </w:r>
      <w:r w:rsidRPr="00D13855">
        <w:rPr>
          <w:sz w:val="10"/>
        </w:rPr>
        <w:t xml:space="preserve"> American businesspeople commonly express </w:t>
      </w:r>
      <w:r w:rsidRPr="00D13855">
        <w:rPr>
          <w:sz w:val="12"/>
        </w:rPr>
        <w:t>¶</w:t>
      </w:r>
      <w:r w:rsidRPr="00D13855">
        <w:rPr>
          <w:sz w:val="10"/>
        </w:rPr>
        <w:t xml:space="preserve"> misgivings, suggesting that the Chinese are </w:t>
      </w:r>
      <w:r w:rsidRPr="00D13855">
        <w:rPr>
          <w:sz w:val="12"/>
        </w:rPr>
        <w:t>¶</w:t>
      </w:r>
      <w:r w:rsidRPr="00D13855">
        <w:rPr>
          <w:sz w:val="10"/>
        </w:rPr>
        <w:t xml:space="preserve"> aggressive and manipulative in business </w:t>
      </w:r>
      <w:r w:rsidRPr="00D13855">
        <w:rPr>
          <w:sz w:val="12"/>
        </w:rPr>
        <w:t>¶</w:t>
      </w:r>
      <w:r w:rsidRPr="00D13855">
        <w:rPr>
          <w:sz w:val="10"/>
        </w:rPr>
        <w:t xml:space="preserve"> dealings, or conceal hidden agendas behind </w:t>
      </w:r>
      <w:r w:rsidRPr="00D13855">
        <w:rPr>
          <w:sz w:val="12"/>
        </w:rPr>
        <w:t>¶</w:t>
      </w:r>
      <w:r w:rsidRPr="00D13855">
        <w:rPr>
          <w:sz w:val="10"/>
        </w:rPr>
        <w:t xml:space="preserve"> their expressions of friendship and goodwill. </w:t>
      </w:r>
      <w:r w:rsidRPr="00D13855">
        <w:rPr>
          <w:sz w:val="10"/>
        </w:rPr>
        <w:pgNum/>
      </w:r>
      <w:r w:rsidRPr="00D13855">
        <w:rPr>
          <w:sz w:val="10"/>
        </w:rPr>
        <w:pgNum/>
      </w:r>
      <w:r w:rsidRPr="00D13855">
        <w:rPr>
          <w:sz w:val="10"/>
        </w:rPr>
        <w:pgNum/>
      </w:r>
    </w:p>
    <w:p w14:paraId="1E4891EE" w14:textId="77777777" w:rsidR="00D13855" w:rsidRPr="00D13855" w:rsidRDefault="00D13855" w:rsidP="00D13855"/>
    <w:p w14:paraId="1BDE81D4" w14:textId="77777777" w:rsidR="005955ED" w:rsidRDefault="005955ED" w:rsidP="005955ED">
      <w:pPr>
        <w:pStyle w:val="Heading3"/>
      </w:pPr>
      <w:r>
        <w:lastRenderedPageBreak/>
        <w:t xml:space="preserve">No Link: Not Zero Sum </w:t>
      </w:r>
    </w:p>
    <w:p w14:paraId="4227532B" w14:textId="77777777" w:rsidR="005955ED" w:rsidRDefault="005955ED" w:rsidP="005955ED"/>
    <w:p w14:paraId="79AE7874" w14:textId="77777777" w:rsidR="005955ED" w:rsidRDefault="005955ED" w:rsidP="005955ED">
      <w:pPr>
        <w:pStyle w:val="Heading4"/>
      </w:pPr>
      <w:r>
        <w:t xml:space="preserve">US investment inevitable – engagement not zero sum. </w:t>
      </w:r>
    </w:p>
    <w:p w14:paraId="354FE032" w14:textId="77777777" w:rsidR="005955ED" w:rsidRPr="003D499D" w:rsidRDefault="005955ED" w:rsidP="005955ED">
      <w:pPr>
        <w:rPr>
          <w:sz w:val="16"/>
          <w:szCs w:val="16"/>
        </w:rPr>
      </w:pPr>
      <w:proofErr w:type="spellStart"/>
      <w:proofErr w:type="gramStart"/>
      <w:r w:rsidRPr="003D499D">
        <w:rPr>
          <w:rStyle w:val="StyleStyleBold12pt"/>
        </w:rPr>
        <w:t>Dumbaugh</w:t>
      </w:r>
      <w:proofErr w:type="spellEnd"/>
      <w:r w:rsidRPr="003D499D">
        <w:rPr>
          <w:rStyle w:val="StyleStyleBold12pt"/>
        </w:rPr>
        <w:t xml:space="preserve"> et al 5</w:t>
      </w:r>
      <w:r w:rsidRPr="003D499D">
        <w:rPr>
          <w:sz w:val="16"/>
          <w:szCs w:val="16"/>
        </w:rPr>
        <w:t>.</w:t>
      </w:r>
      <w:proofErr w:type="gramEnd"/>
      <w:r w:rsidRPr="003D499D">
        <w:rPr>
          <w:sz w:val="16"/>
          <w:szCs w:val="16"/>
        </w:rPr>
        <w:t xml:space="preserve"> [Kerry, specialist in Asian Affairs, Mark Sullivan, Specialist in Latin American affairs, "China's growing interest in Latin America" CRS Report for Congress -- April 20 -- www.au.af.mil/AU/AWC/AWCGATE/crs/rs22119.pdf]</w:t>
      </w:r>
    </w:p>
    <w:p w14:paraId="5458A0ED" w14:textId="77777777" w:rsidR="005955ED" w:rsidRDefault="005955ED" w:rsidP="005955ED"/>
    <w:p w14:paraId="672277DE" w14:textId="77777777" w:rsidR="005955ED" w:rsidRPr="003D499D" w:rsidRDefault="005955ED" w:rsidP="005955ED">
      <w:pPr>
        <w:rPr>
          <w:sz w:val="16"/>
        </w:rPr>
      </w:pPr>
      <w:r w:rsidRPr="003D499D">
        <w:rPr>
          <w:sz w:val="16"/>
        </w:rPr>
        <w:t xml:space="preserve">Other observers contend that </w:t>
      </w:r>
      <w:r w:rsidRPr="003D499D">
        <w:rPr>
          <w:rStyle w:val="StyleBoldUnderline"/>
        </w:rPr>
        <w:t>Chinese activity in Latin America is</w:t>
      </w:r>
      <w:r w:rsidRPr="003D499D">
        <w:rPr>
          <w:sz w:val="16"/>
        </w:rPr>
        <w:t xml:space="preserve"> one of relatively</w:t>
      </w:r>
      <w:r w:rsidRPr="003D499D">
        <w:rPr>
          <w:sz w:val="12"/>
        </w:rPr>
        <w:t>¶</w:t>
      </w:r>
      <w:r w:rsidRPr="003D499D">
        <w:rPr>
          <w:sz w:val="16"/>
        </w:rPr>
        <w:t xml:space="preserve"> </w:t>
      </w:r>
      <w:r w:rsidRPr="003D499D">
        <w:rPr>
          <w:rStyle w:val="StyleBoldUnderline"/>
        </w:rPr>
        <w:t>benign expansion</w:t>
      </w:r>
      <w:r w:rsidRPr="003D499D">
        <w:rPr>
          <w:sz w:val="16"/>
        </w:rPr>
        <w:t>, confined to seeking out trade and investment opportunities.17 They say</w:t>
      </w:r>
      <w:r w:rsidRPr="003D499D">
        <w:rPr>
          <w:sz w:val="12"/>
        </w:rPr>
        <w:t>¶</w:t>
      </w:r>
      <w:r w:rsidRPr="003D499D">
        <w:rPr>
          <w:sz w:val="16"/>
        </w:rPr>
        <w:t xml:space="preserve"> that </w:t>
      </w:r>
      <w:r w:rsidRPr="003D499D">
        <w:rPr>
          <w:rStyle w:val="StyleBoldUnderline"/>
          <w:highlight w:val="yellow"/>
        </w:rPr>
        <w:t>the inroads China has made into the region are marginal compared with longstanding U.S. economic linkages</w:t>
      </w:r>
      <w:r w:rsidRPr="003D499D">
        <w:rPr>
          <w:sz w:val="16"/>
        </w:rPr>
        <w:t>, and they see evidence that Chinese officials have been restrained</w:t>
      </w:r>
      <w:r w:rsidRPr="003D499D">
        <w:rPr>
          <w:sz w:val="12"/>
        </w:rPr>
        <w:t>¶</w:t>
      </w:r>
      <w:r w:rsidRPr="003D499D">
        <w:rPr>
          <w:sz w:val="16"/>
        </w:rPr>
        <w:t xml:space="preserve"> in their Latin American contacts.18 They point out that </w:t>
      </w:r>
      <w:r w:rsidRPr="003D499D">
        <w:rPr>
          <w:rStyle w:val="StyleBoldUnderline"/>
          <w:highlight w:val="yellow"/>
        </w:rPr>
        <w:t>U.S. trade and investment in Latin</w:t>
      </w:r>
      <w:r w:rsidRPr="003D499D">
        <w:rPr>
          <w:rStyle w:val="StyleBoldUnderline"/>
          <w:sz w:val="12"/>
          <w:highlight w:val="yellow"/>
          <w:u w:val="none"/>
        </w:rPr>
        <w:t>¶</w:t>
      </w:r>
      <w:r w:rsidRPr="003D499D">
        <w:rPr>
          <w:rStyle w:val="StyleBoldUnderline"/>
          <w:highlight w:val="yellow"/>
        </w:rPr>
        <w:t xml:space="preserve"> America dwarfs that of China’s involvement in the region</w:t>
      </w:r>
      <w:r w:rsidRPr="003D499D">
        <w:rPr>
          <w:rStyle w:val="StyleBoldUnderline"/>
        </w:rPr>
        <w:t>.</w:t>
      </w:r>
      <w:r w:rsidRPr="003D499D">
        <w:rPr>
          <w:sz w:val="16"/>
        </w:rPr>
        <w:t xml:space="preserve"> (U.S. imports from Latin</w:t>
      </w:r>
      <w:r w:rsidRPr="003D499D">
        <w:rPr>
          <w:sz w:val="12"/>
        </w:rPr>
        <w:t>¶</w:t>
      </w:r>
      <w:r w:rsidRPr="003D499D">
        <w:rPr>
          <w:sz w:val="16"/>
        </w:rPr>
        <w:t xml:space="preserve"> America amounted to $255 billion in 2004, while U.S. cumulative direct investment in</w:t>
      </w:r>
      <w:r w:rsidRPr="003D499D">
        <w:rPr>
          <w:sz w:val="12"/>
        </w:rPr>
        <w:t>¶</w:t>
      </w:r>
      <w:r w:rsidRPr="003D499D">
        <w:rPr>
          <w:sz w:val="16"/>
        </w:rPr>
        <w:t xml:space="preserve"> Latin America in 2003 amounted to some $304 billion.19) </w:t>
      </w:r>
      <w:proofErr w:type="spellStart"/>
      <w:r w:rsidRPr="003D499D">
        <w:rPr>
          <w:sz w:val="16"/>
        </w:rPr>
        <w:t>Morever</w:t>
      </w:r>
      <w:proofErr w:type="spellEnd"/>
      <w:r w:rsidRPr="003D499D">
        <w:rPr>
          <w:sz w:val="16"/>
        </w:rPr>
        <w:t>, observers contend</w:t>
      </w:r>
      <w:r w:rsidRPr="003D499D">
        <w:rPr>
          <w:sz w:val="12"/>
        </w:rPr>
        <w:t>¶</w:t>
      </w:r>
      <w:r w:rsidRPr="003D499D">
        <w:rPr>
          <w:sz w:val="16"/>
        </w:rPr>
        <w:t xml:space="preserve"> that </w:t>
      </w:r>
      <w:r w:rsidRPr="003D499D">
        <w:rPr>
          <w:rStyle w:val="StyleBoldUnderline"/>
          <w:highlight w:val="yellow"/>
        </w:rPr>
        <w:t>the future growth potential of Chinese investment and trade will always be</w:t>
      </w:r>
      <w:r w:rsidRPr="003D499D">
        <w:rPr>
          <w:rStyle w:val="StyleBoldUnderline"/>
          <w:sz w:val="12"/>
          <w:highlight w:val="yellow"/>
          <w:u w:val="none"/>
        </w:rPr>
        <w:t>¶</w:t>
      </w:r>
      <w:r w:rsidRPr="003D499D">
        <w:rPr>
          <w:rStyle w:val="StyleBoldUnderline"/>
          <w:highlight w:val="yellow"/>
        </w:rPr>
        <w:t xml:space="preserve"> constrained by the economic advantages conferred by U.S. geographic proximity to Latin</w:t>
      </w:r>
      <w:r w:rsidRPr="003D499D">
        <w:rPr>
          <w:rStyle w:val="StyleBoldUnderline"/>
          <w:sz w:val="12"/>
          <w:highlight w:val="yellow"/>
          <w:u w:val="none"/>
        </w:rPr>
        <w:t>¶</w:t>
      </w:r>
      <w:r w:rsidRPr="003D499D">
        <w:rPr>
          <w:rStyle w:val="StyleBoldUnderline"/>
          <w:highlight w:val="yellow"/>
        </w:rPr>
        <w:t xml:space="preserve"> America</w:t>
      </w:r>
      <w:r w:rsidRPr="003D499D">
        <w:rPr>
          <w:rStyle w:val="StyleBoldUnderline"/>
        </w:rPr>
        <w:t>.</w:t>
      </w:r>
      <w:r w:rsidRPr="003D499D">
        <w:rPr>
          <w:sz w:val="16"/>
        </w:rPr>
        <w:t xml:space="preserve"> Furthermore, they indicate that </w:t>
      </w:r>
      <w:r w:rsidRPr="003D499D">
        <w:rPr>
          <w:rStyle w:val="StyleBoldUnderline"/>
          <w:highlight w:val="yellow"/>
        </w:rPr>
        <w:t>migration patterns to the United States</w:t>
      </w:r>
      <w:r w:rsidRPr="003D499D">
        <w:rPr>
          <w:sz w:val="16"/>
        </w:rPr>
        <w:t xml:space="preserve"> from</w:t>
      </w:r>
      <w:r w:rsidRPr="003D499D">
        <w:rPr>
          <w:sz w:val="12"/>
        </w:rPr>
        <w:t>¶</w:t>
      </w:r>
      <w:r w:rsidRPr="003D499D">
        <w:rPr>
          <w:sz w:val="16"/>
        </w:rPr>
        <w:t xml:space="preserve"> Central and South American countries </w:t>
      </w:r>
      <w:r w:rsidRPr="003D499D">
        <w:rPr>
          <w:rStyle w:val="StyleBoldUnderline"/>
          <w:highlight w:val="yellow"/>
        </w:rPr>
        <w:t>have given the United States greater cultural ties</w:t>
      </w:r>
      <w:r w:rsidRPr="003D499D">
        <w:rPr>
          <w:rStyle w:val="StyleBoldUnderline"/>
          <w:sz w:val="12"/>
          <w:highlight w:val="yellow"/>
          <w:u w:val="none"/>
        </w:rPr>
        <w:t>¶</w:t>
      </w:r>
      <w:r w:rsidRPr="003D499D">
        <w:rPr>
          <w:rStyle w:val="StyleBoldUnderline"/>
          <w:highlight w:val="yellow"/>
        </w:rPr>
        <w:t xml:space="preserve"> and longer-term economic importance to the region than China could ever have</w:t>
      </w:r>
      <w:proofErr w:type="gramStart"/>
      <w:r w:rsidRPr="003D499D">
        <w:rPr>
          <w:sz w:val="16"/>
          <w:highlight w:val="yellow"/>
        </w:rPr>
        <w:t>.</w:t>
      </w:r>
      <w:r w:rsidRPr="003D499D">
        <w:rPr>
          <w:sz w:val="12"/>
          <w:highlight w:val="yellow"/>
        </w:rPr>
        <w:t>¶</w:t>
      </w:r>
      <w:proofErr w:type="gramEnd"/>
      <w:r w:rsidRPr="003D499D">
        <w:rPr>
          <w:sz w:val="16"/>
        </w:rPr>
        <w:t xml:space="preserve"> Adherents of this view maintain that the United States should avoid overreacting to</w:t>
      </w:r>
      <w:r w:rsidRPr="003D499D">
        <w:rPr>
          <w:sz w:val="12"/>
        </w:rPr>
        <w:t>¶</w:t>
      </w:r>
      <w:r w:rsidRPr="003D499D">
        <w:rPr>
          <w:sz w:val="16"/>
        </w:rPr>
        <w:t xml:space="preserve"> China’s economic initiatives in Latin America. They assert that China’s emerging</w:t>
      </w:r>
      <w:r w:rsidRPr="003D499D">
        <w:rPr>
          <w:sz w:val="12"/>
        </w:rPr>
        <w:t>¶</w:t>
      </w:r>
      <w:r w:rsidRPr="003D499D">
        <w:rPr>
          <w:sz w:val="16"/>
        </w:rPr>
        <w:t xml:space="preserve"> presence in the region is not a threat to the United Sates, but is consistent with the longstanding U.S. policy of integrating China into the world system.20</w:t>
      </w:r>
    </w:p>
    <w:p w14:paraId="305D5C56" w14:textId="77777777" w:rsidR="005955ED" w:rsidRDefault="005955ED" w:rsidP="005955ED"/>
    <w:p w14:paraId="08AC1D2C" w14:textId="77777777" w:rsidR="005955ED" w:rsidRDefault="005955ED" w:rsidP="005955ED">
      <w:pPr>
        <w:pStyle w:val="Heading4"/>
      </w:pPr>
      <w:r>
        <w:t xml:space="preserve">Latin American investment isn’t zero </w:t>
      </w:r>
      <w:proofErr w:type="gramStart"/>
      <w:r>
        <w:t>sum</w:t>
      </w:r>
      <w:proofErr w:type="gramEnd"/>
      <w:r>
        <w:t xml:space="preserve">. </w:t>
      </w:r>
    </w:p>
    <w:p w14:paraId="4DE7D0DD" w14:textId="77777777" w:rsidR="005955ED" w:rsidRPr="00161135" w:rsidRDefault="005955ED" w:rsidP="005955ED">
      <w:pPr>
        <w:rPr>
          <w:sz w:val="16"/>
          <w:szCs w:val="16"/>
        </w:rPr>
      </w:pPr>
      <w:proofErr w:type="spellStart"/>
      <w:r w:rsidRPr="00A54507">
        <w:rPr>
          <w:rStyle w:val="StyleStyleBold12pt"/>
        </w:rPr>
        <w:t>Cerna</w:t>
      </w:r>
      <w:proofErr w:type="spellEnd"/>
      <w:r w:rsidRPr="00A54507">
        <w:rPr>
          <w:rStyle w:val="StyleStyleBold12pt"/>
        </w:rPr>
        <w:t xml:space="preserve"> 11</w:t>
      </w:r>
      <w:r w:rsidRPr="00A54507">
        <w:rPr>
          <w:sz w:val="16"/>
          <w:szCs w:val="16"/>
        </w:rPr>
        <w:t xml:space="preserve">. [Michael, staff @ CRC, "China's growing presence in Latin America: Implications for US and Chinese presence in the region" China Research Center -- </w:t>
      </w:r>
      <w:proofErr w:type="spellStart"/>
      <w:r w:rsidRPr="00A54507">
        <w:rPr>
          <w:sz w:val="16"/>
          <w:szCs w:val="16"/>
        </w:rPr>
        <w:t>Vol</w:t>
      </w:r>
      <w:proofErr w:type="spellEnd"/>
      <w:r w:rsidRPr="00A54507">
        <w:rPr>
          <w:sz w:val="16"/>
          <w:szCs w:val="16"/>
        </w:rPr>
        <w:t xml:space="preserve"> 10 No 1 -- www.chinacenter.net/chinas-growing-presence-in-latin-america-implications-for-u-s-and-chinese-presence-in-the-region/]</w:t>
      </w:r>
    </w:p>
    <w:p w14:paraId="51448ABF" w14:textId="77777777" w:rsidR="005955ED" w:rsidRDefault="005955ED" w:rsidP="005955ED"/>
    <w:p w14:paraId="4D8BA0C5" w14:textId="77777777" w:rsidR="005955ED" w:rsidRPr="00F7028B" w:rsidRDefault="005955ED" w:rsidP="005955ED">
      <w:pPr>
        <w:rPr>
          <w:sz w:val="16"/>
        </w:rPr>
      </w:pPr>
      <w:r w:rsidRPr="00F7028B">
        <w:rPr>
          <w:rStyle w:val="StyleBoldUnderline"/>
          <w:highlight w:val="yellow"/>
        </w:rPr>
        <w:t>With both the U.S. and China making gains</w:t>
      </w:r>
      <w:r w:rsidRPr="00F7028B">
        <w:rPr>
          <w:rStyle w:val="StyleBoldUnderline"/>
        </w:rPr>
        <w:t xml:space="preserve"> in the region in different sectors</w:t>
      </w:r>
      <w:r w:rsidRPr="00F7028B">
        <w:rPr>
          <w:sz w:val="16"/>
        </w:rPr>
        <w:t xml:space="preserve">, </w:t>
      </w:r>
      <w:r w:rsidRPr="00F7028B">
        <w:rPr>
          <w:rStyle w:val="StyleBoldUnderline"/>
          <w:highlight w:val="yellow"/>
        </w:rPr>
        <w:t>there is</w:t>
      </w:r>
      <w:r w:rsidRPr="00F7028B">
        <w:rPr>
          <w:sz w:val="16"/>
        </w:rPr>
        <w:t xml:space="preserve"> seemingly </w:t>
      </w:r>
      <w:r w:rsidRPr="00F7028B">
        <w:rPr>
          <w:rStyle w:val="StyleBoldUnderline"/>
          <w:highlight w:val="yellow"/>
        </w:rPr>
        <w:t>room</w:t>
      </w:r>
      <w:r w:rsidRPr="00F7028B">
        <w:rPr>
          <w:rStyle w:val="StyleBoldUnderline"/>
        </w:rPr>
        <w:t xml:space="preserve"> </w:t>
      </w:r>
      <w:r w:rsidRPr="00F7028B">
        <w:rPr>
          <w:rStyle w:val="StyleBoldUnderline"/>
          <w:highlight w:val="yellow"/>
        </w:rPr>
        <w:t>for each side to grow</w:t>
      </w:r>
      <w:r w:rsidRPr="00F7028B">
        <w:rPr>
          <w:sz w:val="16"/>
          <w:highlight w:val="yellow"/>
        </w:rPr>
        <w:t xml:space="preserve">; </w:t>
      </w:r>
      <w:r w:rsidRPr="00F7028B">
        <w:rPr>
          <w:rStyle w:val="StyleBoldUnderline"/>
          <w:highlight w:val="yellow"/>
        </w:rPr>
        <w:t>which implies</w:t>
      </w:r>
      <w:r w:rsidRPr="00F7028B">
        <w:rPr>
          <w:sz w:val="16"/>
        </w:rPr>
        <w:t xml:space="preserve"> that, in fact, </w:t>
      </w:r>
      <w:r w:rsidRPr="00F7028B">
        <w:rPr>
          <w:rStyle w:val="StyleBoldUnderline"/>
          <w:highlight w:val="yellow"/>
        </w:rPr>
        <w:t>trade with Latin America is not a zero-sum game</w:t>
      </w:r>
      <w:r w:rsidRPr="00F7028B">
        <w:rPr>
          <w:sz w:val="16"/>
          <w:highlight w:val="yellow"/>
        </w:rPr>
        <w:t>.</w:t>
      </w:r>
      <w:r w:rsidRPr="00F7028B">
        <w:rPr>
          <w:sz w:val="16"/>
        </w:rPr>
        <w:t xml:space="preserve"> </w:t>
      </w:r>
      <w:r w:rsidRPr="00F7028B">
        <w:rPr>
          <w:rStyle w:val="StyleBoldUnderline"/>
        </w:rPr>
        <w:t>China presents an alternative to the U</w:t>
      </w:r>
      <w:r w:rsidRPr="00F7028B">
        <w:rPr>
          <w:sz w:val="16"/>
        </w:rPr>
        <w:t xml:space="preserve">nited </w:t>
      </w:r>
      <w:r w:rsidRPr="00F7028B">
        <w:rPr>
          <w:rStyle w:val="StyleBoldUnderline"/>
        </w:rPr>
        <w:t>S</w:t>
      </w:r>
      <w:r w:rsidRPr="00F7028B">
        <w:rPr>
          <w:sz w:val="16"/>
        </w:rPr>
        <w:t xml:space="preserve">tates, </w:t>
      </w:r>
      <w:r w:rsidRPr="00F7028B">
        <w:rPr>
          <w:rStyle w:val="StyleBoldUnderline"/>
        </w:rPr>
        <w:t xml:space="preserve">but that is not </w:t>
      </w:r>
      <w:r w:rsidRPr="00F7028B">
        <w:rPr>
          <w:sz w:val="16"/>
        </w:rPr>
        <w:t xml:space="preserve">necessarily </w:t>
      </w:r>
      <w:r w:rsidRPr="00F7028B">
        <w:rPr>
          <w:rStyle w:val="StyleBoldUnderline"/>
        </w:rPr>
        <w:t>a bad thing.</w:t>
      </w:r>
      <w:r w:rsidRPr="00F7028B">
        <w:rPr>
          <w:sz w:val="16"/>
        </w:rPr>
        <w:t xml:space="preserve"> </w:t>
      </w:r>
      <w:r w:rsidRPr="00F7028B">
        <w:rPr>
          <w:rStyle w:val="StyleBoldUnderline"/>
          <w:highlight w:val="yellow"/>
        </w:rPr>
        <w:t>The U.S. is much more diversified than China</w:t>
      </w:r>
      <w:r w:rsidRPr="00F7028B">
        <w:rPr>
          <w:sz w:val="16"/>
          <w:highlight w:val="yellow"/>
        </w:rPr>
        <w:t xml:space="preserve"> a</w:t>
      </w:r>
      <w:r w:rsidRPr="00F7028B">
        <w:rPr>
          <w:sz w:val="16"/>
        </w:rPr>
        <w:t xml:space="preserve">t the moment </w:t>
      </w:r>
      <w:r w:rsidRPr="00F7028B">
        <w:rPr>
          <w:rStyle w:val="StyleBoldUnderline"/>
          <w:highlight w:val="yellow"/>
        </w:rPr>
        <w:t>and</w:t>
      </w:r>
      <w:r w:rsidRPr="00F7028B">
        <w:rPr>
          <w:sz w:val="16"/>
        </w:rPr>
        <w:t xml:space="preserve"> therefore </w:t>
      </w:r>
      <w:r w:rsidRPr="00F7028B">
        <w:rPr>
          <w:rStyle w:val="StyleBoldUnderline"/>
          <w:highlight w:val="yellow"/>
        </w:rPr>
        <w:t>does not need to enter into</w:t>
      </w:r>
      <w:r w:rsidRPr="00F7028B">
        <w:rPr>
          <w:sz w:val="16"/>
          <w:highlight w:val="yellow"/>
        </w:rPr>
        <w:t xml:space="preserve"> </w:t>
      </w:r>
      <w:r w:rsidRPr="00F7028B">
        <w:rPr>
          <w:rStyle w:val="Emphasis"/>
          <w:highlight w:val="yellow"/>
        </w:rPr>
        <w:t>direct competition</w:t>
      </w:r>
      <w:r w:rsidRPr="00F7028B">
        <w:rPr>
          <w:sz w:val="16"/>
        </w:rPr>
        <w:t xml:space="preserve">. However, as China responds to calls from Brazil and diversifies its investments, there is increasing worry that China is going to outmatch U.S. trade in the region. These fears may be economically based, but there are potentially harmful political consequences – primarily, providing Latin America with a quasi-world power as an alternative to the U.S. Since the Monroe Doctrine, </w:t>
      </w:r>
      <w:r w:rsidRPr="00F7028B">
        <w:rPr>
          <w:rStyle w:val="StyleBoldUnderline"/>
        </w:rPr>
        <w:t>Latin America has been considered a secure sphere of influence for the U.S.</w:t>
      </w:r>
      <w:r w:rsidRPr="00F7028B">
        <w:rPr>
          <w:sz w:val="16"/>
        </w:rPr>
        <w:t xml:space="preserve"> The fact that China presents a less democratic alternative to U.S. influence presents a major problem.</w:t>
      </w:r>
    </w:p>
    <w:p w14:paraId="00A3882D" w14:textId="77777777" w:rsidR="005955ED" w:rsidRDefault="005955ED" w:rsidP="005955ED"/>
    <w:p w14:paraId="78F1F16A" w14:textId="77777777" w:rsidR="005955ED" w:rsidRDefault="005955ED" w:rsidP="005955ED">
      <w:pPr>
        <w:pStyle w:val="Heading3"/>
      </w:pPr>
      <w:r>
        <w:lastRenderedPageBreak/>
        <w:t xml:space="preserve">No Impact: LA Not Key to China Econ </w:t>
      </w:r>
    </w:p>
    <w:p w14:paraId="74C76179" w14:textId="77777777" w:rsidR="005955ED" w:rsidRDefault="005955ED" w:rsidP="005955ED"/>
    <w:p w14:paraId="1FF34370" w14:textId="77777777" w:rsidR="005955ED" w:rsidRDefault="005955ED" w:rsidP="005955ED">
      <w:pPr>
        <w:pStyle w:val="Heading4"/>
      </w:pPr>
      <w:proofErr w:type="gramStart"/>
      <w:r>
        <w:t>China’s economy not dependent on Latin America.</w:t>
      </w:r>
      <w:proofErr w:type="gramEnd"/>
      <w:r>
        <w:t xml:space="preserve"> </w:t>
      </w:r>
    </w:p>
    <w:p w14:paraId="526EE97E" w14:textId="77777777" w:rsidR="005955ED" w:rsidRPr="00A13D63" w:rsidRDefault="005955ED" w:rsidP="005955ED">
      <w:pPr>
        <w:rPr>
          <w:sz w:val="16"/>
          <w:szCs w:val="16"/>
        </w:rPr>
      </w:pPr>
      <w:r w:rsidRPr="00A13D63">
        <w:rPr>
          <w:rStyle w:val="StyleStyleBold12pt"/>
        </w:rPr>
        <w:t>Dominguez 6</w:t>
      </w:r>
      <w:r w:rsidRPr="00A13D63">
        <w:rPr>
          <w:sz w:val="16"/>
          <w:szCs w:val="16"/>
        </w:rPr>
        <w:t xml:space="preserve">. [Jorge, Professor @ Harvard’s </w:t>
      </w:r>
      <w:proofErr w:type="spellStart"/>
      <w:r w:rsidRPr="00A13D63">
        <w:rPr>
          <w:sz w:val="16"/>
          <w:szCs w:val="16"/>
        </w:rPr>
        <w:t>Weatherhead</w:t>
      </w:r>
      <w:proofErr w:type="spellEnd"/>
      <w:r w:rsidRPr="00A13D63">
        <w:rPr>
          <w:sz w:val="16"/>
          <w:szCs w:val="16"/>
        </w:rPr>
        <w:t xml:space="preserve"> Center for International Affairs, "China's Relations With Latin America: Shared Gains, Asymmetric Hopes" Inter-American Dialogue Working Paper -- June -- www.thedialogue.org/PublicationFiles/china.pdf]</w:t>
      </w:r>
    </w:p>
    <w:p w14:paraId="04005D65" w14:textId="77777777" w:rsidR="005955ED" w:rsidRPr="00A13D63" w:rsidRDefault="005955ED" w:rsidP="005955ED"/>
    <w:p w14:paraId="1D0B9E45" w14:textId="77777777" w:rsidR="005955ED" w:rsidRPr="00A13D63" w:rsidRDefault="005955ED" w:rsidP="005955ED">
      <w:pPr>
        <w:rPr>
          <w:sz w:val="16"/>
        </w:rPr>
      </w:pPr>
      <w:r w:rsidRPr="00A13D63">
        <w:rPr>
          <w:sz w:val="16"/>
        </w:rPr>
        <w:t xml:space="preserve">Yet, if the gains are shared, </w:t>
      </w:r>
      <w:r w:rsidRPr="00A13D63">
        <w:rPr>
          <w:rStyle w:val="StyleBoldUnderline"/>
        </w:rPr>
        <w:t xml:space="preserve">the hopes for </w:t>
      </w:r>
      <w:r w:rsidRPr="00A13D63">
        <w:rPr>
          <w:rStyle w:val="StyleBoldUnderline"/>
          <w:sz w:val="12"/>
          <w:u w:val="none"/>
        </w:rPr>
        <w:t>¶</w:t>
      </w:r>
      <w:r w:rsidRPr="00A13D63">
        <w:rPr>
          <w:rStyle w:val="StyleBoldUnderline"/>
          <w:sz w:val="12"/>
        </w:rPr>
        <w:t xml:space="preserve"> </w:t>
      </w:r>
      <w:r w:rsidRPr="00A13D63">
        <w:rPr>
          <w:rStyle w:val="StyleBoldUnderline"/>
        </w:rPr>
        <w:t xml:space="preserve">further gains are asymmetrical and the relative leverage to shape the future distribution </w:t>
      </w:r>
      <w:r w:rsidRPr="00A13D63">
        <w:rPr>
          <w:rStyle w:val="StyleBoldUnderline"/>
          <w:sz w:val="12"/>
          <w:u w:val="none"/>
        </w:rPr>
        <w:t>¶</w:t>
      </w:r>
      <w:r w:rsidRPr="00A13D63">
        <w:rPr>
          <w:rStyle w:val="StyleBoldUnderline"/>
          <w:sz w:val="12"/>
        </w:rPr>
        <w:t xml:space="preserve"> </w:t>
      </w:r>
      <w:r w:rsidRPr="00A13D63">
        <w:rPr>
          <w:rStyle w:val="StyleBoldUnderline"/>
        </w:rPr>
        <w:t>of gains is uneven</w:t>
      </w:r>
      <w:r w:rsidRPr="00A13D63">
        <w:rPr>
          <w:sz w:val="16"/>
        </w:rPr>
        <w:t xml:space="preserve"> as well. </w:t>
      </w:r>
      <w:r w:rsidRPr="00A13D63">
        <w:rPr>
          <w:rStyle w:val="StyleBoldUnderline"/>
          <w:highlight w:val="yellow"/>
        </w:rPr>
        <w:t>China has disproportionate leverage over Latin America</w:t>
      </w:r>
      <w:r w:rsidRPr="00A13D63">
        <w:rPr>
          <w:sz w:val="16"/>
        </w:rPr>
        <w:t xml:space="preserve"> in </w:t>
      </w:r>
      <w:r w:rsidRPr="00A13D63">
        <w:rPr>
          <w:sz w:val="12"/>
        </w:rPr>
        <w:t>¶</w:t>
      </w:r>
      <w:r w:rsidRPr="00A13D63">
        <w:rPr>
          <w:sz w:val="16"/>
        </w:rPr>
        <w:t xml:space="preserve"> trade negotiations </w:t>
      </w:r>
      <w:r w:rsidRPr="00A13D63">
        <w:rPr>
          <w:rStyle w:val="Emphasis"/>
          <w:highlight w:val="yellow"/>
        </w:rPr>
        <w:t xml:space="preserve">because the latter depend </w:t>
      </w:r>
      <w:r w:rsidRPr="00A13D63">
        <w:rPr>
          <w:rStyle w:val="Emphasis"/>
          <w:b w:val="0"/>
          <w:sz w:val="12"/>
          <w:highlight w:val="yellow"/>
          <w:u w:val="none"/>
        </w:rPr>
        <w:t>¶</w:t>
      </w:r>
      <w:r w:rsidRPr="00A13D63">
        <w:rPr>
          <w:rStyle w:val="Emphasis"/>
          <w:sz w:val="12"/>
          <w:highlight w:val="yellow"/>
        </w:rPr>
        <w:t xml:space="preserve"> </w:t>
      </w:r>
      <w:r w:rsidRPr="00A13D63">
        <w:rPr>
          <w:rStyle w:val="Emphasis"/>
          <w:highlight w:val="yellow"/>
        </w:rPr>
        <w:t>much more on the former</w:t>
      </w:r>
      <w:r w:rsidRPr="00A13D63">
        <w:rPr>
          <w:sz w:val="16"/>
        </w:rPr>
        <w:t xml:space="preserve">. Moreover, </w:t>
      </w:r>
      <w:r w:rsidRPr="00A13D63">
        <w:rPr>
          <w:rStyle w:val="StyleBoldUnderline"/>
          <w:highlight w:val="yellow"/>
        </w:rPr>
        <w:t xml:space="preserve">Latin </w:t>
      </w:r>
      <w:r w:rsidRPr="00A13D63">
        <w:rPr>
          <w:rStyle w:val="StyleBoldUnderline"/>
          <w:sz w:val="12"/>
          <w:highlight w:val="yellow"/>
          <w:u w:val="none"/>
        </w:rPr>
        <w:t>¶</w:t>
      </w:r>
      <w:r w:rsidRPr="00A13D63">
        <w:rPr>
          <w:rStyle w:val="StyleBoldUnderline"/>
          <w:sz w:val="12"/>
          <w:highlight w:val="yellow"/>
        </w:rPr>
        <w:t xml:space="preserve"> </w:t>
      </w:r>
      <w:r w:rsidRPr="00A13D63">
        <w:rPr>
          <w:rStyle w:val="StyleBoldUnderline"/>
          <w:highlight w:val="yellow"/>
        </w:rPr>
        <w:t xml:space="preserve">America will </w:t>
      </w:r>
      <w:r w:rsidRPr="00A13D63">
        <w:rPr>
          <w:rStyle w:val="StyleBoldUnderline"/>
        </w:rPr>
        <w:t xml:space="preserve">most likely </w:t>
      </w:r>
      <w:r w:rsidRPr="00A13D63">
        <w:rPr>
          <w:rStyle w:val="StyleBoldUnderline"/>
          <w:highlight w:val="yellow"/>
        </w:rPr>
        <w:t>remain a</w:t>
      </w:r>
      <w:r w:rsidRPr="00A13D63">
        <w:rPr>
          <w:sz w:val="16"/>
          <w:highlight w:val="yellow"/>
        </w:rPr>
        <w:t xml:space="preserve"> </w:t>
      </w:r>
      <w:r w:rsidRPr="00A13D63">
        <w:rPr>
          <w:rStyle w:val="Emphasis"/>
          <w:highlight w:val="yellow"/>
        </w:rPr>
        <w:t xml:space="preserve">minor </w:t>
      </w:r>
      <w:r w:rsidRPr="00A13D63">
        <w:rPr>
          <w:rStyle w:val="Emphasis"/>
          <w:b w:val="0"/>
          <w:sz w:val="12"/>
          <w:highlight w:val="yellow"/>
          <w:u w:val="none"/>
        </w:rPr>
        <w:t>¶</w:t>
      </w:r>
      <w:r w:rsidRPr="00A13D63">
        <w:rPr>
          <w:rStyle w:val="Emphasis"/>
          <w:sz w:val="12"/>
          <w:highlight w:val="yellow"/>
        </w:rPr>
        <w:t xml:space="preserve"> </w:t>
      </w:r>
      <w:r w:rsidRPr="00A13D63">
        <w:rPr>
          <w:rStyle w:val="Emphasis"/>
          <w:highlight w:val="yellow"/>
        </w:rPr>
        <w:t xml:space="preserve">player </w:t>
      </w:r>
      <w:r w:rsidRPr="00A13D63">
        <w:rPr>
          <w:rStyle w:val="StyleBoldUnderline"/>
          <w:highlight w:val="yellow"/>
        </w:rPr>
        <w:t xml:space="preserve">in the prospects for China’s economic growth while China has </w:t>
      </w:r>
      <w:r w:rsidRPr="00A13D63">
        <w:rPr>
          <w:rStyle w:val="StyleBoldUnderline"/>
        </w:rPr>
        <w:t xml:space="preserve">already </w:t>
      </w:r>
      <w:r w:rsidRPr="00A13D63">
        <w:rPr>
          <w:rStyle w:val="StyleBoldUnderline"/>
          <w:highlight w:val="yellow"/>
        </w:rPr>
        <w:t xml:space="preserve">become </w:t>
      </w:r>
      <w:r w:rsidRPr="00A13D63">
        <w:rPr>
          <w:rStyle w:val="StyleBoldUnderline"/>
          <w:sz w:val="12"/>
          <w:highlight w:val="yellow"/>
          <w:u w:val="none"/>
        </w:rPr>
        <w:t>¶</w:t>
      </w:r>
      <w:r w:rsidRPr="00A13D63">
        <w:rPr>
          <w:rStyle w:val="StyleBoldUnderline"/>
          <w:sz w:val="12"/>
          <w:highlight w:val="yellow"/>
        </w:rPr>
        <w:t xml:space="preserve"> </w:t>
      </w:r>
      <w:r w:rsidRPr="00A13D63">
        <w:rPr>
          <w:rStyle w:val="StyleBoldUnderline"/>
          <w:highlight w:val="yellow"/>
        </w:rPr>
        <w:t>a major factor for Latin America’s economic growth</w:t>
      </w:r>
      <w:r w:rsidRPr="00A13D63">
        <w:rPr>
          <w:sz w:val="16"/>
        </w:rPr>
        <w:t xml:space="preserve">. The year 2004 was the best </w:t>
      </w:r>
      <w:r w:rsidRPr="00A13D63">
        <w:rPr>
          <w:sz w:val="12"/>
        </w:rPr>
        <w:t>¶</w:t>
      </w:r>
      <w:r w:rsidRPr="00A13D63">
        <w:rPr>
          <w:sz w:val="16"/>
        </w:rPr>
        <w:t xml:space="preserve"> for Latin America’s gross domestic product </w:t>
      </w:r>
      <w:r w:rsidRPr="00A13D63">
        <w:rPr>
          <w:sz w:val="12"/>
        </w:rPr>
        <w:t>¶</w:t>
      </w:r>
      <w:r w:rsidRPr="00A13D63">
        <w:rPr>
          <w:sz w:val="16"/>
        </w:rPr>
        <w:t xml:space="preserve"> growth since the East Asian financial crisis </w:t>
      </w:r>
      <w:r w:rsidRPr="00A13D63">
        <w:rPr>
          <w:sz w:val="12"/>
        </w:rPr>
        <w:t>¶</w:t>
      </w:r>
      <w:r w:rsidRPr="00A13D63">
        <w:rPr>
          <w:sz w:val="16"/>
        </w:rPr>
        <w:t xml:space="preserve"> of 1997. A major reason for Latin America’s </w:t>
      </w:r>
      <w:r w:rsidRPr="00A13D63">
        <w:rPr>
          <w:sz w:val="12"/>
        </w:rPr>
        <w:t>¶</w:t>
      </w:r>
      <w:r w:rsidRPr="00A13D63">
        <w:rPr>
          <w:sz w:val="16"/>
        </w:rPr>
        <w:t xml:space="preserve"> growth in 2004 was China’s demand for </w:t>
      </w:r>
      <w:r w:rsidRPr="00A13D63">
        <w:rPr>
          <w:sz w:val="12"/>
        </w:rPr>
        <w:t>¶</w:t>
      </w:r>
      <w:r w:rsidRPr="00A13D63">
        <w:rPr>
          <w:sz w:val="16"/>
        </w:rPr>
        <w:t xml:space="preserve"> commodities, which lifted prices and output </w:t>
      </w:r>
      <w:r w:rsidRPr="00A13D63">
        <w:rPr>
          <w:sz w:val="12"/>
        </w:rPr>
        <w:t>¶</w:t>
      </w:r>
      <w:r w:rsidRPr="00A13D63">
        <w:rPr>
          <w:sz w:val="16"/>
        </w:rPr>
        <w:t xml:space="preserve"> to set most Latin America’s economies back </w:t>
      </w:r>
      <w:r w:rsidRPr="00A13D63">
        <w:rPr>
          <w:sz w:val="12"/>
        </w:rPr>
        <w:t>¶</w:t>
      </w:r>
      <w:r w:rsidRPr="00A13D63">
        <w:rPr>
          <w:sz w:val="16"/>
        </w:rPr>
        <w:t xml:space="preserve"> on a growth path.18 The asymmetry in both </w:t>
      </w:r>
      <w:r w:rsidRPr="00A13D63">
        <w:rPr>
          <w:sz w:val="12"/>
        </w:rPr>
        <w:t>¶</w:t>
      </w:r>
      <w:r w:rsidRPr="00A13D63">
        <w:rPr>
          <w:sz w:val="16"/>
        </w:rPr>
        <w:t xml:space="preserve"> hopes and leverage is an issue for the future.</w:t>
      </w:r>
    </w:p>
    <w:p w14:paraId="61C387D8" w14:textId="77777777" w:rsidR="005955ED" w:rsidRDefault="005955ED" w:rsidP="005955ED"/>
    <w:p w14:paraId="7B6C2D6C" w14:textId="6A6DC69A" w:rsidR="005955ED" w:rsidRDefault="005955ED" w:rsidP="005955ED">
      <w:pPr>
        <w:pStyle w:val="Heading2"/>
      </w:pPr>
      <w:r>
        <w:lastRenderedPageBreak/>
        <w:t xml:space="preserve">--- China Influence Bad -- </w:t>
      </w:r>
    </w:p>
    <w:p w14:paraId="2E8B5863" w14:textId="77777777" w:rsidR="005955ED" w:rsidRDefault="005955ED" w:rsidP="005955ED">
      <w:pPr>
        <w:pStyle w:val="Heading3"/>
      </w:pPr>
      <w:r>
        <w:lastRenderedPageBreak/>
        <w:t xml:space="preserve">China Bad: Hegemony </w:t>
      </w:r>
    </w:p>
    <w:p w14:paraId="32CA9F1E" w14:textId="77777777" w:rsidR="005955ED" w:rsidRDefault="005955ED" w:rsidP="005955ED"/>
    <w:p w14:paraId="22470184" w14:textId="77777777" w:rsidR="005955ED" w:rsidRDefault="005955ED" w:rsidP="005955ED">
      <w:pPr>
        <w:pStyle w:val="Heading4"/>
      </w:pPr>
      <w:r>
        <w:t xml:space="preserve">Close LA-China relations boxes out the US – decks </w:t>
      </w:r>
      <w:proofErr w:type="spellStart"/>
      <w:r>
        <w:t>heg</w:t>
      </w:r>
      <w:proofErr w:type="spellEnd"/>
      <w:r>
        <w:t xml:space="preserve">. </w:t>
      </w:r>
    </w:p>
    <w:p w14:paraId="1911E099" w14:textId="77777777" w:rsidR="005955ED" w:rsidRPr="0046133F" w:rsidRDefault="005955ED" w:rsidP="005955ED">
      <w:pPr>
        <w:rPr>
          <w:sz w:val="16"/>
          <w:szCs w:val="16"/>
        </w:rPr>
      </w:pPr>
      <w:r w:rsidRPr="0046133F">
        <w:rPr>
          <w:rStyle w:val="StyleStyleBold12pt"/>
        </w:rPr>
        <w:t>Dominguez 6</w:t>
      </w:r>
      <w:r w:rsidRPr="0046133F">
        <w:rPr>
          <w:sz w:val="16"/>
          <w:szCs w:val="16"/>
        </w:rPr>
        <w:t xml:space="preserve">. [Jorge, Professor @ Harvard’s </w:t>
      </w:r>
      <w:proofErr w:type="spellStart"/>
      <w:r w:rsidRPr="0046133F">
        <w:rPr>
          <w:sz w:val="16"/>
          <w:szCs w:val="16"/>
        </w:rPr>
        <w:t>Weatherhead</w:t>
      </w:r>
      <w:proofErr w:type="spellEnd"/>
      <w:r w:rsidRPr="0046133F">
        <w:rPr>
          <w:sz w:val="16"/>
          <w:szCs w:val="16"/>
        </w:rPr>
        <w:t xml:space="preserve"> Center for International Affairs, "China's Relations With Latin America: Shared Gains, Asymmetric Hopes" Inter-American Dialogue Working Paper -- June -- www.thedialogue.org/PublicationFiles/china.pdf]</w:t>
      </w:r>
    </w:p>
    <w:p w14:paraId="5DE21789" w14:textId="77777777" w:rsidR="005955ED" w:rsidRDefault="005955ED" w:rsidP="005955ED"/>
    <w:p w14:paraId="45ADC753" w14:textId="77777777" w:rsidR="005955ED" w:rsidRDefault="005955ED" w:rsidP="005955ED">
      <w:pPr>
        <w:rPr>
          <w:sz w:val="16"/>
        </w:rPr>
      </w:pPr>
      <w:r w:rsidRPr="0046133F">
        <w:rPr>
          <w:rStyle w:val="StyleBoldUnderline"/>
        </w:rPr>
        <w:t>There is</w:t>
      </w:r>
      <w:r w:rsidRPr="0046133F">
        <w:rPr>
          <w:sz w:val="16"/>
        </w:rPr>
        <w:t xml:space="preserve">, of course, </w:t>
      </w:r>
      <w:r w:rsidRPr="0046133F">
        <w:rPr>
          <w:rStyle w:val="StyleBoldUnderline"/>
        </w:rPr>
        <w:t xml:space="preserve">a delicate triangular </w:t>
      </w:r>
      <w:r w:rsidRPr="0046133F">
        <w:rPr>
          <w:rStyle w:val="StyleBoldUnderline"/>
          <w:sz w:val="12"/>
          <w:u w:val="none"/>
        </w:rPr>
        <w:t>¶</w:t>
      </w:r>
      <w:r w:rsidRPr="0046133F">
        <w:rPr>
          <w:rStyle w:val="StyleBoldUnderline"/>
        </w:rPr>
        <w:t xml:space="preserve"> problem</w:t>
      </w:r>
      <w:r w:rsidRPr="0046133F">
        <w:rPr>
          <w:sz w:val="16"/>
        </w:rPr>
        <w:t xml:space="preserve">. </w:t>
      </w:r>
      <w:r w:rsidRPr="0046133F">
        <w:rPr>
          <w:rStyle w:val="StyleBoldUnderline"/>
          <w:highlight w:val="yellow"/>
        </w:rPr>
        <w:t xml:space="preserve">To the extent that China may assist </w:t>
      </w:r>
      <w:r w:rsidRPr="0046133F">
        <w:rPr>
          <w:rStyle w:val="StyleBoldUnderline"/>
          <w:sz w:val="12"/>
          <w:highlight w:val="yellow"/>
          <w:u w:val="none"/>
        </w:rPr>
        <w:t>¶</w:t>
      </w:r>
      <w:r w:rsidRPr="0046133F">
        <w:rPr>
          <w:rStyle w:val="StyleBoldUnderline"/>
          <w:highlight w:val="yellow"/>
        </w:rPr>
        <w:t xml:space="preserve"> Latin America</w:t>
      </w:r>
      <w:r w:rsidRPr="0046133F">
        <w:rPr>
          <w:rStyle w:val="StyleBoldUnderline"/>
        </w:rPr>
        <w:t xml:space="preserve"> to combat “</w:t>
      </w:r>
      <w:proofErr w:type="spellStart"/>
      <w:r w:rsidRPr="0046133F">
        <w:rPr>
          <w:rStyle w:val="StyleBoldUnderline"/>
        </w:rPr>
        <w:t>hegemonism</w:t>
      </w:r>
      <w:proofErr w:type="spellEnd"/>
      <w:r w:rsidRPr="0046133F">
        <w:rPr>
          <w:rStyle w:val="StyleBoldUnderline"/>
        </w:rPr>
        <w:t xml:space="preserve">,” </w:t>
      </w:r>
      <w:r w:rsidRPr="0046133F">
        <w:rPr>
          <w:rStyle w:val="StyleBoldUnderline"/>
          <w:sz w:val="12"/>
          <w:u w:val="none"/>
        </w:rPr>
        <w:t>¶</w:t>
      </w:r>
      <w:r w:rsidRPr="0046133F">
        <w:rPr>
          <w:rStyle w:val="StyleBoldUnderline"/>
        </w:rPr>
        <w:t xml:space="preserve"> </w:t>
      </w:r>
      <w:r w:rsidRPr="0046133F">
        <w:rPr>
          <w:rStyle w:val="StyleBoldUnderline"/>
          <w:highlight w:val="yellow"/>
        </w:rPr>
        <w:t>problems</w:t>
      </w:r>
      <w:r w:rsidRPr="0046133F">
        <w:rPr>
          <w:rStyle w:val="StyleBoldUnderline"/>
        </w:rPr>
        <w:t xml:space="preserve"> may </w:t>
      </w:r>
      <w:r w:rsidRPr="0046133F">
        <w:rPr>
          <w:rStyle w:val="StyleBoldUnderline"/>
          <w:highlight w:val="yellow"/>
        </w:rPr>
        <w:t>develop in U.S.-Chinese relations</w:t>
      </w:r>
      <w:r w:rsidRPr="0046133F">
        <w:rPr>
          <w:sz w:val="16"/>
        </w:rPr>
        <w:t xml:space="preserve">. And, if Latin American states look at </w:t>
      </w:r>
      <w:r w:rsidRPr="0046133F">
        <w:rPr>
          <w:sz w:val="12"/>
        </w:rPr>
        <w:t>¶</w:t>
      </w:r>
      <w:r w:rsidRPr="0046133F">
        <w:rPr>
          <w:sz w:val="16"/>
        </w:rPr>
        <w:t xml:space="preserve"> the world strategically from the perspective </w:t>
      </w:r>
      <w:r w:rsidRPr="0046133F">
        <w:rPr>
          <w:sz w:val="12"/>
        </w:rPr>
        <w:t>¶</w:t>
      </w:r>
      <w:r w:rsidRPr="0046133F">
        <w:rPr>
          <w:sz w:val="16"/>
        </w:rPr>
        <w:t xml:space="preserve"> of self-interest, as Chinese academics claim, </w:t>
      </w:r>
      <w:r w:rsidRPr="0046133F">
        <w:rPr>
          <w:sz w:val="12"/>
        </w:rPr>
        <w:t>¶</w:t>
      </w:r>
      <w:r w:rsidRPr="0046133F">
        <w:rPr>
          <w:sz w:val="16"/>
        </w:rPr>
        <w:t xml:space="preserve"> then </w:t>
      </w:r>
      <w:r w:rsidRPr="0046133F">
        <w:rPr>
          <w:rStyle w:val="StyleBoldUnderline"/>
          <w:highlight w:val="yellow"/>
        </w:rPr>
        <w:t>Latin American officials</w:t>
      </w:r>
      <w:r w:rsidRPr="0046133F">
        <w:rPr>
          <w:sz w:val="16"/>
        </w:rPr>
        <w:t xml:space="preserve"> may—in classic neorealist fashion—</w:t>
      </w:r>
      <w:r w:rsidRPr="0046133F">
        <w:rPr>
          <w:rStyle w:val="StyleBoldUnderline"/>
          <w:highlight w:val="yellow"/>
        </w:rPr>
        <w:t xml:space="preserve">seek Chinese support </w:t>
      </w:r>
      <w:r w:rsidRPr="0046133F">
        <w:rPr>
          <w:rStyle w:val="StyleBoldUnderline"/>
          <w:sz w:val="12"/>
          <w:highlight w:val="yellow"/>
          <w:u w:val="none"/>
        </w:rPr>
        <w:t>¶</w:t>
      </w:r>
      <w:r w:rsidRPr="0046133F">
        <w:rPr>
          <w:rStyle w:val="StyleBoldUnderline"/>
          <w:highlight w:val="yellow"/>
        </w:rPr>
        <w:t xml:space="preserve"> to provide a “soft” balance U.S. influence</w:t>
      </w:r>
      <w:r w:rsidRPr="0046133F">
        <w:rPr>
          <w:sz w:val="16"/>
        </w:rPr>
        <w:t xml:space="preserve"> </w:t>
      </w:r>
      <w:r w:rsidRPr="0046133F">
        <w:rPr>
          <w:sz w:val="12"/>
        </w:rPr>
        <w:t>¶</w:t>
      </w:r>
      <w:r w:rsidRPr="0046133F">
        <w:rPr>
          <w:sz w:val="16"/>
        </w:rPr>
        <w:t xml:space="preserve"> </w:t>
      </w:r>
      <w:r w:rsidRPr="0046133F">
        <w:rPr>
          <w:rStyle w:val="StyleBoldUnderline"/>
        </w:rPr>
        <w:t>in Latin America</w:t>
      </w:r>
      <w:r w:rsidRPr="0046133F">
        <w:rPr>
          <w:sz w:val="16"/>
        </w:rPr>
        <w:t xml:space="preserve">. Chinese academics are </w:t>
      </w:r>
      <w:r w:rsidRPr="0046133F">
        <w:rPr>
          <w:sz w:val="12"/>
        </w:rPr>
        <w:t>¶</w:t>
      </w:r>
      <w:r w:rsidRPr="0046133F">
        <w:rPr>
          <w:sz w:val="16"/>
        </w:rPr>
        <w:t xml:space="preserve"> acutely aware that </w:t>
      </w:r>
      <w:r w:rsidRPr="0046133F">
        <w:rPr>
          <w:rStyle w:val="StyleBoldUnderline"/>
        </w:rPr>
        <w:t>the U</w:t>
      </w:r>
      <w:r w:rsidRPr="0046133F">
        <w:rPr>
          <w:sz w:val="16"/>
        </w:rPr>
        <w:t xml:space="preserve">nited </w:t>
      </w:r>
      <w:r w:rsidRPr="0046133F">
        <w:rPr>
          <w:rStyle w:val="StyleBoldUnderline"/>
        </w:rPr>
        <w:t>S</w:t>
      </w:r>
      <w:r w:rsidRPr="0046133F">
        <w:rPr>
          <w:sz w:val="16"/>
        </w:rPr>
        <w:t xml:space="preserve">tates </w:t>
      </w:r>
      <w:r w:rsidRPr="0046133F">
        <w:rPr>
          <w:rStyle w:val="StyleBoldUnderline"/>
        </w:rPr>
        <w:t>considers Latin America to be its backyard</w:t>
      </w:r>
      <w:r w:rsidRPr="0046133F">
        <w:rPr>
          <w:sz w:val="16"/>
        </w:rPr>
        <w:t xml:space="preserve"> </w:t>
      </w:r>
      <w:r w:rsidRPr="0046133F">
        <w:rPr>
          <w:sz w:val="12"/>
        </w:rPr>
        <w:t>¶</w:t>
      </w:r>
      <w:r w:rsidRPr="0046133F">
        <w:rPr>
          <w:sz w:val="16"/>
        </w:rPr>
        <w:t xml:space="preserve"> (</w:t>
      </w:r>
      <w:proofErr w:type="spellStart"/>
      <w:r w:rsidRPr="0046133F">
        <w:rPr>
          <w:sz w:val="16"/>
        </w:rPr>
        <w:t>houyuan</w:t>
      </w:r>
      <w:proofErr w:type="spellEnd"/>
      <w:r w:rsidRPr="0046133F">
        <w:rPr>
          <w:sz w:val="16"/>
        </w:rPr>
        <w:t xml:space="preserve">). Jiang </w:t>
      </w:r>
      <w:proofErr w:type="spellStart"/>
      <w:r w:rsidRPr="0046133F">
        <w:rPr>
          <w:sz w:val="16"/>
        </w:rPr>
        <w:t>Shixue</w:t>
      </w:r>
      <w:proofErr w:type="spellEnd"/>
      <w:r w:rsidRPr="0046133F">
        <w:rPr>
          <w:sz w:val="16"/>
        </w:rPr>
        <w:t xml:space="preserve">, a scholar at the </w:t>
      </w:r>
      <w:r w:rsidRPr="0046133F">
        <w:rPr>
          <w:sz w:val="12"/>
        </w:rPr>
        <w:t>¶</w:t>
      </w:r>
      <w:r w:rsidRPr="0046133F">
        <w:rPr>
          <w:sz w:val="16"/>
        </w:rPr>
        <w:t xml:space="preserve"> CASS, has put it as follows: The rapid development of China-Latin </w:t>
      </w:r>
      <w:r w:rsidRPr="0046133F">
        <w:rPr>
          <w:sz w:val="12"/>
        </w:rPr>
        <w:t>¶</w:t>
      </w:r>
      <w:r w:rsidRPr="0046133F">
        <w:rPr>
          <w:sz w:val="16"/>
        </w:rPr>
        <w:t xml:space="preserve"> America relations has not yet posed </w:t>
      </w:r>
      <w:r w:rsidRPr="0046133F">
        <w:rPr>
          <w:sz w:val="12"/>
        </w:rPr>
        <w:t>¶</w:t>
      </w:r>
      <w:r w:rsidRPr="0046133F">
        <w:rPr>
          <w:sz w:val="16"/>
        </w:rPr>
        <w:t xml:space="preserve"> a security threat to the United States, </w:t>
      </w:r>
      <w:r w:rsidRPr="0046133F">
        <w:rPr>
          <w:sz w:val="12"/>
        </w:rPr>
        <w:t>¶</w:t>
      </w:r>
      <w:r w:rsidRPr="0046133F">
        <w:rPr>
          <w:sz w:val="16"/>
        </w:rPr>
        <w:t xml:space="preserve"> but </w:t>
      </w:r>
      <w:r w:rsidRPr="0046133F">
        <w:rPr>
          <w:rStyle w:val="StyleBoldUnderline"/>
          <w:highlight w:val="yellow"/>
        </w:rPr>
        <w:t>China is</w:t>
      </w:r>
      <w:r w:rsidRPr="0046133F">
        <w:rPr>
          <w:sz w:val="16"/>
        </w:rPr>
        <w:t xml:space="preserve"> </w:t>
      </w:r>
      <w:r w:rsidRPr="0046133F">
        <w:rPr>
          <w:sz w:val="16"/>
          <w:highlight w:val="yellow"/>
        </w:rPr>
        <w:t xml:space="preserve">currently </w:t>
      </w:r>
      <w:r w:rsidRPr="0046133F">
        <w:rPr>
          <w:rStyle w:val="StyleBoldUnderline"/>
          <w:highlight w:val="yellow"/>
        </w:rPr>
        <w:t xml:space="preserve">in the process </w:t>
      </w:r>
      <w:r w:rsidRPr="0046133F">
        <w:rPr>
          <w:rStyle w:val="StyleBoldUnderline"/>
          <w:sz w:val="12"/>
          <w:highlight w:val="yellow"/>
          <w:u w:val="none"/>
        </w:rPr>
        <w:t>¶</w:t>
      </w:r>
      <w:r w:rsidRPr="0046133F">
        <w:rPr>
          <w:rStyle w:val="StyleBoldUnderline"/>
          <w:highlight w:val="yellow"/>
        </w:rPr>
        <w:t xml:space="preserve"> of becoming a</w:t>
      </w:r>
      <w:r w:rsidRPr="0046133F">
        <w:rPr>
          <w:sz w:val="16"/>
          <w:highlight w:val="yellow"/>
        </w:rPr>
        <w:t xml:space="preserve"> </w:t>
      </w:r>
      <w:r w:rsidRPr="0046133F">
        <w:rPr>
          <w:rStyle w:val="Emphasis"/>
          <w:highlight w:val="yellow"/>
        </w:rPr>
        <w:t xml:space="preserve">political competitor in </w:t>
      </w:r>
      <w:r w:rsidRPr="0046133F">
        <w:rPr>
          <w:rStyle w:val="Emphasis"/>
          <w:b w:val="0"/>
          <w:sz w:val="12"/>
          <w:highlight w:val="yellow"/>
          <w:u w:val="none"/>
        </w:rPr>
        <w:t>¶</w:t>
      </w:r>
      <w:r w:rsidRPr="0046133F">
        <w:rPr>
          <w:rStyle w:val="Emphasis"/>
          <w:highlight w:val="yellow"/>
        </w:rPr>
        <w:t xml:space="preserve"> America’s own backyard</w:t>
      </w:r>
      <w:r w:rsidRPr="0046133F">
        <w:rPr>
          <w:sz w:val="16"/>
        </w:rPr>
        <w:t xml:space="preserve">… some </w:t>
      </w:r>
      <w:r w:rsidRPr="0046133F">
        <w:rPr>
          <w:rStyle w:val="Emphasis"/>
          <w:highlight w:val="yellow"/>
        </w:rPr>
        <w:t xml:space="preserve">Latin </w:t>
      </w:r>
      <w:r w:rsidRPr="0046133F">
        <w:rPr>
          <w:rStyle w:val="Emphasis"/>
          <w:b w:val="0"/>
          <w:sz w:val="12"/>
          <w:highlight w:val="yellow"/>
          <w:u w:val="none"/>
        </w:rPr>
        <w:t>¶</w:t>
      </w:r>
      <w:r w:rsidRPr="0046133F">
        <w:rPr>
          <w:rStyle w:val="Emphasis"/>
          <w:highlight w:val="yellow"/>
        </w:rPr>
        <w:t xml:space="preserve"> American countries may use China to </w:t>
      </w:r>
      <w:r w:rsidRPr="0046133F">
        <w:rPr>
          <w:rStyle w:val="Emphasis"/>
          <w:b w:val="0"/>
          <w:sz w:val="12"/>
          <w:highlight w:val="yellow"/>
          <w:u w:val="none"/>
        </w:rPr>
        <w:t>¶</w:t>
      </w:r>
      <w:r w:rsidRPr="0046133F">
        <w:rPr>
          <w:rStyle w:val="Emphasis"/>
          <w:highlight w:val="yellow"/>
        </w:rPr>
        <w:t xml:space="preserve"> challenge American hegemony</w:t>
      </w:r>
      <w:r w:rsidRPr="0046133F">
        <w:rPr>
          <w:sz w:val="16"/>
          <w:highlight w:val="yellow"/>
        </w:rPr>
        <w:t>.</w:t>
      </w:r>
      <w:r w:rsidRPr="0046133F">
        <w:rPr>
          <w:sz w:val="16"/>
        </w:rPr>
        <w:t>34</w:t>
      </w:r>
      <w:r w:rsidRPr="0046133F">
        <w:rPr>
          <w:sz w:val="12"/>
        </w:rPr>
        <w:t>¶</w:t>
      </w:r>
      <w:r w:rsidRPr="0046133F">
        <w:rPr>
          <w:sz w:val="16"/>
        </w:rPr>
        <w:t xml:space="preserve"> Jiang </w:t>
      </w:r>
      <w:proofErr w:type="spellStart"/>
      <w:r w:rsidRPr="0046133F">
        <w:rPr>
          <w:sz w:val="16"/>
        </w:rPr>
        <w:t>Shixue</w:t>
      </w:r>
      <w:proofErr w:type="spellEnd"/>
      <w:r w:rsidRPr="0046133F">
        <w:rPr>
          <w:sz w:val="16"/>
        </w:rPr>
        <w:t xml:space="preserve"> also avers that </w:t>
      </w:r>
      <w:r w:rsidRPr="0046133F">
        <w:rPr>
          <w:rStyle w:val="StyleBoldUnderline"/>
          <w:highlight w:val="yellow"/>
        </w:rPr>
        <w:t xml:space="preserve">China and Latin </w:t>
      </w:r>
      <w:r w:rsidRPr="0046133F">
        <w:rPr>
          <w:rStyle w:val="StyleBoldUnderline"/>
          <w:sz w:val="12"/>
          <w:highlight w:val="yellow"/>
          <w:u w:val="none"/>
        </w:rPr>
        <w:t>¶</w:t>
      </w:r>
      <w:r w:rsidRPr="0046133F">
        <w:rPr>
          <w:rStyle w:val="StyleBoldUnderline"/>
          <w:highlight w:val="yellow"/>
        </w:rPr>
        <w:t xml:space="preserve"> America share interests in “building a new </w:t>
      </w:r>
      <w:r w:rsidRPr="0046133F">
        <w:rPr>
          <w:rStyle w:val="StyleBoldUnderline"/>
          <w:sz w:val="12"/>
          <w:highlight w:val="yellow"/>
          <w:u w:val="none"/>
        </w:rPr>
        <w:t>¶</w:t>
      </w:r>
      <w:r w:rsidRPr="0046133F">
        <w:rPr>
          <w:rStyle w:val="StyleBoldUnderline"/>
          <w:highlight w:val="yellow"/>
        </w:rPr>
        <w:t xml:space="preserve"> economic order and opposing </w:t>
      </w:r>
      <w:proofErr w:type="spellStart"/>
      <w:r w:rsidRPr="0046133F">
        <w:rPr>
          <w:rStyle w:val="StyleBoldUnderline"/>
          <w:highlight w:val="yellow"/>
        </w:rPr>
        <w:t>hegemonism</w:t>
      </w:r>
      <w:proofErr w:type="spellEnd"/>
      <w:r w:rsidRPr="0046133F">
        <w:rPr>
          <w:rStyle w:val="StyleBoldUnderline"/>
        </w:rPr>
        <w:t>.”</w:t>
      </w:r>
      <w:r w:rsidRPr="0046133F">
        <w:rPr>
          <w:sz w:val="16"/>
        </w:rPr>
        <w:t xml:space="preserve"> </w:t>
      </w:r>
      <w:r w:rsidRPr="0046133F">
        <w:rPr>
          <w:sz w:val="12"/>
        </w:rPr>
        <w:t>¶</w:t>
      </w:r>
      <w:r w:rsidRPr="0046133F">
        <w:rPr>
          <w:sz w:val="16"/>
        </w:rPr>
        <w:t xml:space="preserve"> </w:t>
      </w:r>
      <w:proofErr w:type="spellStart"/>
      <w:r w:rsidRPr="0046133F">
        <w:rPr>
          <w:sz w:val="16"/>
        </w:rPr>
        <w:t>Xu</w:t>
      </w:r>
      <w:proofErr w:type="spellEnd"/>
      <w:r w:rsidRPr="0046133F">
        <w:rPr>
          <w:sz w:val="16"/>
        </w:rPr>
        <w:t xml:space="preserve"> </w:t>
      </w:r>
      <w:proofErr w:type="spellStart"/>
      <w:r w:rsidRPr="0046133F">
        <w:rPr>
          <w:rStyle w:val="StyleBoldUnderline"/>
        </w:rPr>
        <w:t>Shicheng</w:t>
      </w:r>
      <w:proofErr w:type="spellEnd"/>
      <w:r w:rsidRPr="0046133F">
        <w:rPr>
          <w:sz w:val="16"/>
        </w:rPr>
        <w:t xml:space="preserve">, also from the CASS, </w:t>
      </w:r>
      <w:r w:rsidRPr="0046133F">
        <w:rPr>
          <w:rStyle w:val="StyleBoldUnderline"/>
        </w:rPr>
        <w:t xml:space="preserve">attributes left-wing election victories in Brazil, </w:t>
      </w:r>
      <w:r w:rsidRPr="0046133F">
        <w:rPr>
          <w:rStyle w:val="StyleBoldUnderline"/>
          <w:sz w:val="12"/>
          <w:u w:val="none"/>
        </w:rPr>
        <w:t>¶</w:t>
      </w:r>
      <w:r w:rsidRPr="0046133F">
        <w:rPr>
          <w:rStyle w:val="StyleBoldUnderline"/>
        </w:rPr>
        <w:t xml:space="preserve"> Venezuela, and Uruguay to </w:t>
      </w:r>
      <w:r w:rsidRPr="0046133F">
        <w:rPr>
          <w:sz w:val="16"/>
        </w:rPr>
        <w:t xml:space="preserve">Latin American </w:t>
      </w:r>
      <w:r w:rsidRPr="0046133F">
        <w:rPr>
          <w:sz w:val="12"/>
        </w:rPr>
        <w:t>¶</w:t>
      </w:r>
      <w:r w:rsidRPr="0046133F">
        <w:rPr>
          <w:sz w:val="16"/>
        </w:rPr>
        <w:t xml:space="preserve"> anger at neoliberal economic policies and </w:t>
      </w:r>
      <w:r w:rsidRPr="0046133F">
        <w:rPr>
          <w:sz w:val="12"/>
        </w:rPr>
        <w:t>¶</w:t>
      </w:r>
      <w:r w:rsidRPr="0046133F">
        <w:rPr>
          <w:sz w:val="16"/>
        </w:rPr>
        <w:t xml:space="preserve"> </w:t>
      </w:r>
      <w:r w:rsidRPr="0046133F">
        <w:rPr>
          <w:rStyle w:val="StyleBoldUnderline"/>
        </w:rPr>
        <w:t xml:space="preserve">a desire to take a firmer stance against U.S. </w:t>
      </w:r>
      <w:r w:rsidRPr="0046133F">
        <w:rPr>
          <w:rStyle w:val="StyleBoldUnderline"/>
          <w:sz w:val="12"/>
          <w:u w:val="none"/>
        </w:rPr>
        <w:t>¶</w:t>
      </w:r>
      <w:r w:rsidRPr="0046133F">
        <w:rPr>
          <w:rStyle w:val="StyleBoldUnderline"/>
        </w:rPr>
        <w:t xml:space="preserve"> dominance in the region</w:t>
      </w:r>
      <w:r w:rsidRPr="0046133F">
        <w:rPr>
          <w:sz w:val="16"/>
        </w:rPr>
        <w:t>.35</w:t>
      </w:r>
    </w:p>
    <w:p w14:paraId="36C48BDA" w14:textId="77777777" w:rsidR="005955ED" w:rsidRDefault="005955ED" w:rsidP="005955ED">
      <w:pPr>
        <w:rPr>
          <w:sz w:val="16"/>
        </w:rPr>
      </w:pPr>
    </w:p>
    <w:p w14:paraId="2D35F5B9" w14:textId="77777777" w:rsidR="005955ED" w:rsidRDefault="005955ED" w:rsidP="005955ED">
      <w:pPr>
        <w:pStyle w:val="Heading4"/>
      </w:pPr>
      <w:proofErr w:type="spellStart"/>
      <w:r>
        <w:t>Heg</w:t>
      </w:r>
      <w:proofErr w:type="spellEnd"/>
      <w:r>
        <w:t xml:space="preserve"> decline causes nuclear war. </w:t>
      </w:r>
    </w:p>
    <w:p w14:paraId="0A2097A5" w14:textId="77777777" w:rsidR="005955ED" w:rsidRPr="00451D3C" w:rsidRDefault="005955ED" w:rsidP="005955ED">
      <w:pPr>
        <w:rPr>
          <w:color w:val="000000"/>
          <w:sz w:val="16"/>
          <w:szCs w:val="16"/>
        </w:rPr>
      </w:pPr>
      <w:proofErr w:type="spellStart"/>
      <w:r w:rsidRPr="00451D3C">
        <w:rPr>
          <w:rStyle w:val="StyleStyleBold12pt"/>
        </w:rPr>
        <w:t>Arbatov</w:t>
      </w:r>
      <w:proofErr w:type="spellEnd"/>
      <w:r w:rsidRPr="00451D3C">
        <w:rPr>
          <w:rStyle w:val="StyleStyleBold12pt"/>
        </w:rPr>
        <w:t xml:space="preserve"> 7</w:t>
      </w:r>
      <w:r w:rsidRPr="00451D3C">
        <w:rPr>
          <w:sz w:val="16"/>
          <w:szCs w:val="16"/>
        </w:rPr>
        <w:t xml:space="preserve">. [Alexei, corresponding member of the Russian Academy of Sciences, member of the Editorial Board of Russia in Global Affairs, “Is a New Cold War Imminent,” Russia in Global Affairs, No. 2, July-September 2007, </w:t>
      </w:r>
      <w:r w:rsidRPr="00451D3C">
        <w:rPr>
          <w:color w:val="000000"/>
          <w:sz w:val="16"/>
          <w:szCs w:val="16"/>
        </w:rPr>
        <w:t>http://eng.globalaffairs.ru/numbers/20/1130.html]</w:t>
      </w:r>
    </w:p>
    <w:p w14:paraId="1F665BD3" w14:textId="77777777" w:rsidR="005955ED" w:rsidRDefault="005955ED" w:rsidP="005955ED"/>
    <w:p w14:paraId="34DD810C" w14:textId="77777777" w:rsidR="005955ED" w:rsidRDefault="005955ED" w:rsidP="005955ED">
      <w:r>
        <w:rPr>
          <w:sz w:val="16"/>
          <w:szCs w:val="16"/>
        </w:rPr>
        <w:t xml:space="preserve">However, the low probability of a new Cold War and </w:t>
      </w:r>
      <w:r w:rsidRPr="00451D3C">
        <w:rPr>
          <w:rStyle w:val="StyleBoldUnderline"/>
          <w:highlight w:val="yellow"/>
        </w:rPr>
        <w:t xml:space="preserve">the collapse of American </w:t>
      </w:r>
      <w:proofErr w:type="spellStart"/>
      <w:r w:rsidRPr="00451D3C">
        <w:rPr>
          <w:rStyle w:val="StyleBoldUnderline"/>
          <w:highlight w:val="yellow"/>
        </w:rPr>
        <w:t>unipolarity</w:t>
      </w:r>
      <w:proofErr w:type="spellEnd"/>
      <w:r w:rsidRPr="00451D3C">
        <w:rPr>
          <w:sz w:val="16"/>
          <w:szCs w:val="16"/>
          <w:highlight w:val="yellow"/>
          <w:shd w:val="clear" w:color="auto" w:fill="00FFFF"/>
        </w:rPr>
        <w:t xml:space="preserve"> </w:t>
      </w:r>
      <w:r w:rsidRPr="00451D3C">
        <w:rPr>
          <w:sz w:val="16"/>
          <w:szCs w:val="16"/>
          <w:highlight w:val="yellow"/>
        </w:rPr>
        <w:t>(</w:t>
      </w:r>
      <w:r>
        <w:rPr>
          <w:sz w:val="16"/>
          <w:szCs w:val="16"/>
        </w:rPr>
        <w:t xml:space="preserve">as a political doctrine, if not in reality) </w:t>
      </w:r>
      <w:r w:rsidRPr="00E977B4">
        <w:rPr>
          <w:rStyle w:val="StyleBoldUnderline"/>
        </w:rPr>
        <w:t xml:space="preserve">cannot be a cause for complacency. </w:t>
      </w:r>
      <w:proofErr w:type="spellStart"/>
      <w:r w:rsidRPr="00E977B4">
        <w:rPr>
          <w:rStyle w:val="StyleBoldUnderline"/>
        </w:rPr>
        <w:t>Multipolarity</w:t>
      </w:r>
      <w:proofErr w:type="spellEnd"/>
      <w:r w:rsidRPr="00E977B4">
        <w:rPr>
          <w:rStyle w:val="StyleBoldUnderline"/>
        </w:rPr>
        <w:t>,</w:t>
      </w:r>
      <w:r>
        <w:rPr>
          <w:sz w:val="16"/>
          <w:szCs w:val="16"/>
        </w:rPr>
        <w:t xml:space="preserve"> existing objectively at various levels and interdependently, </w:t>
      </w:r>
      <w:r w:rsidRPr="00451D3C">
        <w:rPr>
          <w:rStyle w:val="StyleBoldUnderline"/>
          <w:highlight w:val="yellow"/>
        </w:rPr>
        <w:t xml:space="preserve">holds many </w:t>
      </w:r>
      <w:r w:rsidRPr="00E977B4">
        <w:rPr>
          <w:rStyle w:val="StyleBoldUnderline"/>
        </w:rPr>
        <w:t xml:space="preserve">difficulties and </w:t>
      </w:r>
      <w:r w:rsidRPr="00451D3C">
        <w:rPr>
          <w:rStyle w:val="StyleBoldUnderline"/>
          <w:highlight w:val="yellow"/>
        </w:rPr>
        <w:t>threats</w:t>
      </w:r>
      <w:r w:rsidRPr="00E977B4">
        <w:rPr>
          <w:rStyle w:val="StyleBoldUnderline"/>
        </w:rPr>
        <w:t xml:space="preserve">. </w:t>
      </w:r>
      <w:r>
        <w:rPr>
          <w:sz w:val="16"/>
          <w:szCs w:val="16"/>
        </w:rPr>
        <w:t xml:space="preserve">For example, </w:t>
      </w:r>
      <w:r w:rsidRPr="00E977B4">
        <w:rPr>
          <w:rStyle w:val="StyleBoldUnderline"/>
        </w:rPr>
        <w:t xml:space="preserve">if the Russia-NATO confrontation persists, it can do much damage to both parties </w:t>
      </w:r>
      <w:proofErr w:type="gramStart"/>
      <w:r w:rsidRPr="00E977B4">
        <w:rPr>
          <w:rStyle w:val="StyleBoldUnderline"/>
        </w:rPr>
        <w:t>and  international</w:t>
      </w:r>
      <w:proofErr w:type="gramEnd"/>
      <w:r w:rsidRPr="00E977B4">
        <w:rPr>
          <w:rStyle w:val="StyleBoldUnderline"/>
        </w:rPr>
        <w:t xml:space="preserve"> security</w:t>
      </w:r>
      <w:r>
        <w:rPr>
          <w:sz w:val="16"/>
          <w:szCs w:val="16"/>
        </w:rPr>
        <w:t xml:space="preserve">. Or, alternatively, if Kosovo secedes from Serbia, this may provoke similar processes in Abkhazia, South Ossetia and </w:t>
      </w:r>
      <w:proofErr w:type="spellStart"/>
      <w:r>
        <w:rPr>
          <w:sz w:val="16"/>
          <w:szCs w:val="16"/>
        </w:rPr>
        <w:t>Transdniestria</w:t>
      </w:r>
      <w:proofErr w:type="spellEnd"/>
      <w:r>
        <w:rPr>
          <w:sz w:val="16"/>
          <w:szCs w:val="16"/>
        </w:rPr>
        <w:t xml:space="preserve">, and involve Russia in armed conflicts with Georgia and Moldova, two countries that are supported by NATO. Another flash point involves Ukraine. In the event of Kiev’s sudden admission into the North Atlantic Alliance (recently sanctioned by the U.S. Congress), such a move may divide Ukraine and provoke mass disorders there, thus making it difficult for Russia and the West to refrain from interfering. Meanwhile, U.S. plans to build a missile defense system in Central and Eastern Europe may cause Russia to withdraw from the INF Treaty and resume programs for producing intermediate-range missiles. Washington may respond by deploying similar missiles in Europe, which would dramatically increase the vulnerability of Russia’s strategic forces and their control and warning systems. </w:t>
      </w:r>
      <w:r w:rsidRPr="00451D3C">
        <w:rPr>
          <w:rStyle w:val="StyleBoldUnderline"/>
          <w:highlight w:val="yellow"/>
        </w:rPr>
        <w:t xml:space="preserve">This could make the stage for </w:t>
      </w:r>
      <w:r w:rsidRPr="00451D3C">
        <w:rPr>
          <w:rStyle w:val="Emphasis"/>
          <w:highlight w:val="yellow"/>
        </w:rPr>
        <w:t>nuclear confrontation</w:t>
      </w:r>
      <w:r w:rsidRPr="00451D3C">
        <w:rPr>
          <w:rStyle w:val="StyleBoldUnderline"/>
          <w:highlight w:val="yellow"/>
        </w:rPr>
        <w:t xml:space="preserve"> e</w:t>
      </w:r>
      <w:r w:rsidRPr="00E977B4">
        <w:rPr>
          <w:rStyle w:val="StyleBoldUnderline"/>
        </w:rPr>
        <w:t>ven tenser. Other “centers of power” would immediately derive benefit from the growing Russia-West standoff</w:t>
      </w:r>
      <w:r>
        <w:rPr>
          <w:sz w:val="16"/>
          <w:szCs w:val="16"/>
        </w:rPr>
        <w:t xml:space="preserve">, using it in their own interests. </w:t>
      </w:r>
      <w:r w:rsidRPr="00E977B4">
        <w:rPr>
          <w:rStyle w:val="StyleBoldUnderline"/>
        </w:rPr>
        <w:t xml:space="preserve">China would receive an opportunity to occupy even more advantageous positions in </w:t>
      </w:r>
      <w:proofErr w:type="gramStart"/>
      <w:r w:rsidRPr="00E977B4">
        <w:rPr>
          <w:rStyle w:val="StyleBoldUnderline"/>
        </w:rPr>
        <w:t>its  economic</w:t>
      </w:r>
      <w:proofErr w:type="gramEnd"/>
      <w:r w:rsidRPr="00E977B4">
        <w:rPr>
          <w:rStyle w:val="StyleBoldUnderline"/>
        </w:rPr>
        <w:t xml:space="preserve"> and political relations with Russia</w:t>
      </w:r>
      <w:r>
        <w:rPr>
          <w:sz w:val="16"/>
          <w:szCs w:val="16"/>
        </w:rPr>
        <w:t xml:space="preserve">, the U.S. and Japan, and would consolidate its influence in Central and South Asia and the Persian Gulf region. </w:t>
      </w:r>
      <w:r w:rsidRPr="00E977B4">
        <w:rPr>
          <w:rStyle w:val="StyleBoldUnderline"/>
        </w:rPr>
        <w:t xml:space="preserve">India, Pakistan, member countries of the Association of Southeast Asian Nations and some exalted regimes in Latin America would hardly miss their chance, either. </w:t>
      </w:r>
      <w:r w:rsidRPr="00451D3C">
        <w:rPr>
          <w:rStyle w:val="StyleBoldUnderline"/>
          <w:highlight w:val="yellow"/>
        </w:rPr>
        <w:t>A multipolar world</w:t>
      </w:r>
      <w:r w:rsidRPr="00451D3C">
        <w:rPr>
          <w:sz w:val="16"/>
          <w:szCs w:val="16"/>
          <w:highlight w:val="yellow"/>
          <w:shd w:val="clear" w:color="auto" w:fill="00FFFF"/>
        </w:rPr>
        <w:t xml:space="preserve"> </w:t>
      </w:r>
      <w:r w:rsidRPr="00451D3C">
        <w:rPr>
          <w:sz w:val="16"/>
          <w:szCs w:val="16"/>
        </w:rPr>
        <w:t>that</w:t>
      </w:r>
      <w:r>
        <w:rPr>
          <w:sz w:val="16"/>
          <w:szCs w:val="16"/>
        </w:rPr>
        <w:t xml:space="preserve"> is not moving toward nuclear </w:t>
      </w:r>
      <w:r w:rsidRPr="00451D3C">
        <w:rPr>
          <w:sz w:val="16"/>
          <w:szCs w:val="16"/>
        </w:rPr>
        <w:t xml:space="preserve">disarmament </w:t>
      </w:r>
      <w:r w:rsidRPr="00451D3C">
        <w:rPr>
          <w:rStyle w:val="StyleBoldUnderline"/>
          <w:highlight w:val="yellow"/>
        </w:rPr>
        <w:t>is a world of an expanding Nuclear Club</w:t>
      </w:r>
      <w:r w:rsidRPr="00451D3C">
        <w:rPr>
          <w:sz w:val="16"/>
          <w:szCs w:val="16"/>
          <w:highlight w:val="yellow"/>
        </w:rPr>
        <w:t>.</w:t>
      </w:r>
      <w:r>
        <w:rPr>
          <w:sz w:val="16"/>
          <w:szCs w:val="16"/>
        </w:rPr>
        <w:t xml:space="preserve"> While Russia and the West </w:t>
      </w:r>
      <w:proofErr w:type="gramStart"/>
      <w:r>
        <w:rPr>
          <w:sz w:val="16"/>
          <w:szCs w:val="16"/>
        </w:rPr>
        <w:t>continue  to</w:t>
      </w:r>
      <w:proofErr w:type="gramEnd"/>
      <w:r>
        <w:rPr>
          <w:sz w:val="16"/>
          <w:szCs w:val="16"/>
        </w:rPr>
        <w:t xml:space="preserve"> argue with each other, states that are capable of developing nuclear weapons of their own will jump at the opportunity.</w:t>
      </w:r>
      <w:r w:rsidRPr="00E977B4">
        <w:rPr>
          <w:rStyle w:val="StyleBoldUnderline"/>
        </w:rPr>
        <w:t xml:space="preserve"> </w:t>
      </w:r>
      <w:r w:rsidRPr="00451D3C">
        <w:rPr>
          <w:rStyle w:val="Emphasis"/>
          <w:highlight w:val="yellow"/>
        </w:rPr>
        <w:t>The probability of nuclear weapons being used</w:t>
      </w:r>
      <w:r w:rsidRPr="00451D3C">
        <w:rPr>
          <w:rStyle w:val="StyleBoldUnderline"/>
          <w:highlight w:val="yellow"/>
        </w:rPr>
        <w:t xml:space="preserve"> </w:t>
      </w:r>
      <w:r w:rsidRPr="00E977B4">
        <w:rPr>
          <w:rStyle w:val="StyleBoldUnderline"/>
        </w:rPr>
        <w:t xml:space="preserve">in a regional conflict </w:t>
      </w:r>
      <w:r w:rsidRPr="00451D3C">
        <w:rPr>
          <w:rStyle w:val="Emphasis"/>
          <w:highlight w:val="yellow"/>
        </w:rPr>
        <w:t>will increase significantly</w:t>
      </w:r>
      <w:r w:rsidRPr="00451D3C">
        <w:rPr>
          <w:rStyle w:val="StyleBoldUnderline"/>
          <w:highlight w:val="yellow"/>
        </w:rPr>
        <w:t>.</w:t>
      </w:r>
      <w:r>
        <w:rPr>
          <w:sz w:val="16"/>
          <w:szCs w:val="16"/>
        </w:rPr>
        <w:t xml:space="preserve"> </w:t>
      </w:r>
      <w:r w:rsidRPr="00E977B4">
        <w:rPr>
          <w:rStyle w:val="StyleBoldUnderline"/>
        </w:rPr>
        <w:t xml:space="preserve">International Islamic extremism and </w:t>
      </w:r>
      <w:r w:rsidRPr="00451D3C">
        <w:rPr>
          <w:rStyle w:val="StyleBoldUnderline"/>
          <w:highlight w:val="yellow"/>
        </w:rPr>
        <w:t xml:space="preserve">terrorism will increase </w:t>
      </w:r>
      <w:r w:rsidRPr="00E977B4">
        <w:rPr>
          <w:rStyle w:val="StyleBoldUnderline"/>
        </w:rPr>
        <w:t>dramatically</w:t>
      </w:r>
      <w:r>
        <w:rPr>
          <w:sz w:val="16"/>
          <w:szCs w:val="16"/>
        </w:rPr>
        <w:t xml:space="preserve">; </w:t>
      </w:r>
      <w:r w:rsidRPr="00E977B4">
        <w:rPr>
          <w:rStyle w:val="StyleBoldUnderline"/>
        </w:rPr>
        <w:t xml:space="preserve">this threat represents the reverse side of globalization. The situation in </w:t>
      </w:r>
      <w:r w:rsidRPr="00451D3C">
        <w:rPr>
          <w:rStyle w:val="StyleBoldUnderline"/>
          <w:highlight w:val="yellow"/>
        </w:rPr>
        <w:t xml:space="preserve">Afghanistan, Central Asia, the Middle East, and North and East Africa will further destabilize. </w:t>
      </w:r>
      <w:r w:rsidRPr="00E977B4">
        <w:rPr>
          <w:rStyle w:val="StyleBoldUnderline"/>
        </w:rPr>
        <w:t xml:space="preserve">The wave of militant separatism, </w:t>
      </w:r>
      <w:r w:rsidRPr="00E977B4">
        <w:rPr>
          <w:rStyle w:val="StyleBoldUnderline"/>
        </w:rPr>
        <w:lastRenderedPageBreak/>
        <w:t xml:space="preserve">trans-border crime and terrorism will also infiltrate Western Europe, Russia, the U.S., and other countries. The surviving </w:t>
      </w:r>
      <w:r w:rsidRPr="00451D3C">
        <w:rPr>
          <w:rStyle w:val="StyleBoldUnderline"/>
        </w:rPr>
        <w:t>disarmament treaties</w:t>
      </w:r>
      <w:r w:rsidRPr="00451D3C">
        <w:rPr>
          <w:sz w:val="16"/>
          <w:szCs w:val="16"/>
          <w:shd w:val="clear" w:color="auto" w:fill="00FFFF"/>
        </w:rPr>
        <w:t xml:space="preserve"> </w:t>
      </w:r>
      <w:r w:rsidRPr="00451D3C">
        <w:rPr>
          <w:sz w:val="16"/>
          <w:szCs w:val="16"/>
        </w:rPr>
        <w:t xml:space="preserve">(the Non-Proliferation Treaty, the Conventional Armed Forces in Europe Treaty, and the Comprehensive Nuclear Test Ban Treaty) </w:t>
      </w:r>
      <w:r w:rsidRPr="00451D3C">
        <w:rPr>
          <w:rStyle w:val="StyleBoldUnderline"/>
        </w:rPr>
        <w:t>will collapse.</w:t>
      </w:r>
      <w:r w:rsidRPr="00451D3C">
        <w:rPr>
          <w:sz w:val="16"/>
          <w:szCs w:val="16"/>
        </w:rPr>
        <w:t xml:space="preserve"> In</w:t>
      </w:r>
      <w:r>
        <w:rPr>
          <w:sz w:val="16"/>
          <w:szCs w:val="16"/>
        </w:rPr>
        <w:t xml:space="preserve"> a worst-case scenario, there is the chance that an adventuresome regime will initiate a missile launch against territories or space satellites of one or several great powers with a view to triggering an exchange of nuclear strikes between them. </w:t>
      </w:r>
      <w:r w:rsidRPr="00451D3C">
        <w:rPr>
          <w:rStyle w:val="StyleBoldUnderline"/>
          <w:highlight w:val="yellow"/>
        </w:rPr>
        <w:t xml:space="preserve">Another </w:t>
      </w:r>
      <w:r w:rsidRPr="00451D3C">
        <w:rPr>
          <w:rStyle w:val="Emphasis"/>
          <w:highlight w:val="yellow"/>
        </w:rPr>
        <w:t>high probability</w:t>
      </w:r>
      <w:r w:rsidRPr="00451D3C">
        <w:rPr>
          <w:rStyle w:val="StyleBoldUnderline"/>
          <w:highlight w:val="yellow"/>
        </w:rPr>
        <w:t xml:space="preserve"> is the threat of a </w:t>
      </w:r>
      <w:r w:rsidRPr="00451D3C">
        <w:rPr>
          <w:rStyle w:val="Emphasis"/>
          <w:highlight w:val="yellow"/>
        </w:rPr>
        <w:t>terrorist act with the use of a nuclear device</w:t>
      </w:r>
      <w:r w:rsidRPr="00451D3C">
        <w:rPr>
          <w:rStyle w:val="StyleBoldUnderline"/>
          <w:highlight w:val="yellow"/>
        </w:rPr>
        <w:t xml:space="preserve"> in one or several major capitals of the world.</w:t>
      </w:r>
    </w:p>
    <w:p w14:paraId="30AC8992" w14:textId="77777777" w:rsidR="005955ED" w:rsidRPr="00451D3C" w:rsidRDefault="005955ED" w:rsidP="005955ED"/>
    <w:p w14:paraId="66266234" w14:textId="77777777" w:rsidR="005955ED" w:rsidRDefault="005955ED" w:rsidP="005955ED">
      <w:pPr>
        <w:pStyle w:val="Heading3"/>
      </w:pPr>
      <w:r>
        <w:lastRenderedPageBreak/>
        <w:t xml:space="preserve">     Ext: China Influence Hurts US </w:t>
      </w:r>
      <w:proofErr w:type="spellStart"/>
      <w:r>
        <w:t>Heg</w:t>
      </w:r>
      <w:proofErr w:type="spellEnd"/>
      <w:r>
        <w:t xml:space="preserve"> </w:t>
      </w:r>
    </w:p>
    <w:p w14:paraId="69925F9F" w14:textId="77777777" w:rsidR="005955ED" w:rsidRDefault="005955ED" w:rsidP="005955ED">
      <w:pPr>
        <w:pStyle w:val="Heading4"/>
      </w:pPr>
      <w:r>
        <w:t xml:space="preserve">Chinese engagement in Latin America is a move to constrain US </w:t>
      </w:r>
      <w:proofErr w:type="spellStart"/>
      <w:r>
        <w:t>heg</w:t>
      </w:r>
      <w:proofErr w:type="spellEnd"/>
      <w:r>
        <w:t xml:space="preserve">. </w:t>
      </w:r>
    </w:p>
    <w:p w14:paraId="2F6B44D5" w14:textId="77777777" w:rsidR="005955ED" w:rsidRPr="008B56B9" w:rsidRDefault="005955ED" w:rsidP="005955ED">
      <w:pPr>
        <w:rPr>
          <w:sz w:val="16"/>
          <w:szCs w:val="16"/>
        </w:rPr>
      </w:pPr>
      <w:proofErr w:type="spellStart"/>
      <w:r>
        <w:rPr>
          <w:rStyle w:val="StyleStyleBold12pt"/>
        </w:rPr>
        <w:t>Bu</w:t>
      </w:r>
      <w:r w:rsidRPr="008B56B9">
        <w:rPr>
          <w:rStyle w:val="StyleStyleBold12pt"/>
        </w:rPr>
        <w:t>ssey</w:t>
      </w:r>
      <w:proofErr w:type="spellEnd"/>
      <w:r w:rsidRPr="008B56B9">
        <w:rPr>
          <w:rStyle w:val="StyleStyleBold12pt"/>
        </w:rPr>
        <w:t xml:space="preserve"> and Garvin 1</w:t>
      </w:r>
      <w:r w:rsidRPr="008B56B9">
        <w:rPr>
          <w:sz w:val="16"/>
          <w:szCs w:val="16"/>
        </w:rPr>
        <w:t>. [Jane, Glenn, reporters, "China exerting regional influence" Miami Herald -- April 15 -- www.latinamericanstudies.org/cuba/china-influence.htm]</w:t>
      </w:r>
    </w:p>
    <w:p w14:paraId="413C72B3" w14:textId="77777777" w:rsidR="005955ED" w:rsidRDefault="005955ED" w:rsidP="005955ED"/>
    <w:p w14:paraId="47091644" w14:textId="77777777" w:rsidR="005955ED" w:rsidRPr="008B56B9" w:rsidRDefault="005955ED" w:rsidP="005955ED">
      <w:pPr>
        <w:rPr>
          <w:sz w:val="16"/>
        </w:rPr>
      </w:pPr>
      <w:r w:rsidRPr="008B56B9">
        <w:rPr>
          <w:sz w:val="16"/>
        </w:rPr>
        <w:t xml:space="preserve">Quietly but persistently, in dozens of locations from Chile to Cuba, </w:t>
      </w:r>
      <w:r w:rsidRPr="008B56B9">
        <w:rPr>
          <w:rStyle w:val="StyleBoldUnderline"/>
          <w:highlight w:val="yellow"/>
        </w:rPr>
        <w:t>China is flexing its muscles</w:t>
      </w:r>
      <w:r w:rsidRPr="008B56B9">
        <w:rPr>
          <w:sz w:val="16"/>
          <w:highlight w:val="yellow"/>
        </w:rPr>
        <w:t xml:space="preserve"> </w:t>
      </w:r>
      <w:r w:rsidRPr="008B56B9">
        <w:rPr>
          <w:rStyle w:val="StyleBoldUnderline"/>
          <w:highlight w:val="yellow"/>
        </w:rPr>
        <w:t>in</w:t>
      </w:r>
      <w:r w:rsidRPr="008B56B9">
        <w:rPr>
          <w:sz w:val="16"/>
        </w:rPr>
        <w:t xml:space="preserve"> the early stages of what many military and intelligence analysts say </w:t>
      </w:r>
      <w:r w:rsidRPr="008B56B9">
        <w:rPr>
          <w:rStyle w:val="StyleBoldUnderline"/>
        </w:rPr>
        <w:t xml:space="preserve">is </w:t>
      </w:r>
      <w:r w:rsidRPr="008B56B9">
        <w:rPr>
          <w:rStyle w:val="StyleBoldUnderline"/>
          <w:highlight w:val="yellow"/>
        </w:rPr>
        <w:t>a plan to challenge the United States</w:t>
      </w:r>
      <w:r w:rsidRPr="008B56B9">
        <w:rPr>
          <w:rStyle w:val="StyleBoldUnderline"/>
        </w:rPr>
        <w:t xml:space="preserve"> politically and strategically in its own backyard</w:t>
      </w:r>
      <w:proofErr w:type="gramStart"/>
      <w:r w:rsidRPr="008B56B9">
        <w:rPr>
          <w:rStyle w:val="StyleBoldUnderline"/>
        </w:rPr>
        <w:t>.</w:t>
      </w:r>
      <w:r w:rsidRPr="008B56B9">
        <w:rPr>
          <w:rStyle w:val="StyleBoldUnderline"/>
          <w:sz w:val="12"/>
          <w:u w:val="none"/>
        </w:rPr>
        <w:t>¶</w:t>
      </w:r>
      <w:proofErr w:type="gramEnd"/>
      <w:r w:rsidRPr="008B56B9">
        <w:rPr>
          <w:sz w:val="16"/>
        </w:rPr>
        <w:t xml:space="preserve"> While Americans were preoccupied with the Chinese government's detention of a U.S. air crew half a world away, Chinese President Jiang </w:t>
      </w:r>
      <w:proofErr w:type="spellStart"/>
      <w:r w:rsidRPr="008B56B9">
        <w:rPr>
          <w:sz w:val="16"/>
        </w:rPr>
        <w:t>Zemin</w:t>
      </w:r>
      <w:proofErr w:type="spellEnd"/>
      <w:r w:rsidRPr="008B56B9">
        <w:rPr>
          <w:sz w:val="16"/>
        </w:rPr>
        <w:t xml:space="preserve"> last week launched a 12-day tour of Latin America to cement military and trade ties.</w:t>
      </w:r>
      <w:r w:rsidRPr="008B56B9">
        <w:rPr>
          <w:sz w:val="12"/>
        </w:rPr>
        <w:t>¶</w:t>
      </w:r>
      <w:r w:rsidRPr="008B56B9">
        <w:rPr>
          <w:sz w:val="16"/>
        </w:rPr>
        <w:t xml:space="preserve"> </w:t>
      </w:r>
      <w:r w:rsidRPr="008B56B9">
        <w:rPr>
          <w:rStyle w:val="StyleBoldUnderline"/>
        </w:rPr>
        <w:t>``The strategic equation in our own hemisphere is changing like a cancer that you can't feel,''</w:t>
      </w:r>
      <w:r w:rsidRPr="008B56B9">
        <w:rPr>
          <w:sz w:val="16"/>
        </w:rPr>
        <w:t xml:space="preserve"> says Al </w:t>
      </w:r>
      <w:proofErr w:type="spellStart"/>
      <w:r w:rsidRPr="008B56B9">
        <w:rPr>
          <w:sz w:val="16"/>
        </w:rPr>
        <w:t>Santoli</w:t>
      </w:r>
      <w:proofErr w:type="spellEnd"/>
      <w:r w:rsidRPr="008B56B9">
        <w:rPr>
          <w:sz w:val="16"/>
        </w:rPr>
        <w:t>, senior foreign policy advisor for Rep. Dana Rohrabacher, a California Republican.</w:t>
      </w:r>
      <w:r w:rsidRPr="008B56B9">
        <w:rPr>
          <w:sz w:val="12"/>
        </w:rPr>
        <w:t>¶</w:t>
      </w:r>
      <w:r w:rsidRPr="008B56B9">
        <w:rPr>
          <w:sz w:val="16"/>
        </w:rPr>
        <w:t xml:space="preserve"> </w:t>
      </w:r>
      <w:r w:rsidRPr="008B56B9">
        <w:rPr>
          <w:rStyle w:val="StyleBoldUnderline"/>
          <w:highlight w:val="yellow"/>
        </w:rPr>
        <w:t xml:space="preserve">Across the region, China is making its mark: </w:t>
      </w:r>
      <w:r w:rsidRPr="008B56B9">
        <w:rPr>
          <w:rStyle w:val="StyleBoldUnderline"/>
          <w:sz w:val="12"/>
          <w:highlight w:val="yellow"/>
          <w:u w:val="none"/>
        </w:rPr>
        <w:t>¶</w:t>
      </w:r>
      <w:r w:rsidRPr="008B56B9">
        <w:rPr>
          <w:rStyle w:val="StyleBoldUnderline"/>
          <w:sz w:val="12"/>
          <w:highlight w:val="yellow"/>
        </w:rPr>
        <w:t xml:space="preserve"> </w:t>
      </w:r>
      <w:r w:rsidRPr="008B56B9">
        <w:rPr>
          <w:sz w:val="12"/>
          <w:highlight w:val="yellow"/>
        </w:rPr>
        <w:t>¶</w:t>
      </w:r>
      <w:r w:rsidRPr="008B56B9">
        <w:rPr>
          <w:sz w:val="16"/>
        </w:rPr>
        <w:t xml:space="preserve"> </w:t>
      </w:r>
      <w:r w:rsidRPr="008B56B9">
        <w:rPr>
          <w:sz w:val="12"/>
        </w:rPr>
        <w:t>¶</w:t>
      </w:r>
      <w:r w:rsidRPr="008B56B9">
        <w:rPr>
          <w:sz w:val="16"/>
        </w:rPr>
        <w:t xml:space="preserve"> At tracking stations in Brazil, </w:t>
      </w:r>
      <w:r w:rsidRPr="008B56B9">
        <w:rPr>
          <w:rStyle w:val="StyleBoldUnderline"/>
        </w:rPr>
        <w:t>Chinese technicians familiarize themselves with new digital reconnaissance equipment tha</w:t>
      </w:r>
      <w:r w:rsidRPr="008B56B9">
        <w:rPr>
          <w:sz w:val="16"/>
        </w:rPr>
        <w:t xml:space="preserve">t might someday </w:t>
      </w:r>
      <w:r w:rsidRPr="008B56B9">
        <w:rPr>
          <w:rStyle w:val="StyleBoldUnderline"/>
        </w:rPr>
        <w:t>enable them to stalk and destroy U.S. intelligence satellites.</w:t>
      </w:r>
      <w:r w:rsidRPr="008B56B9">
        <w:rPr>
          <w:rStyle w:val="StyleBoldUnderline"/>
          <w:sz w:val="12"/>
          <w:u w:val="none"/>
        </w:rPr>
        <w:t>¶</w:t>
      </w:r>
      <w:r w:rsidRPr="008B56B9">
        <w:rPr>
          <w:sz w:val="16"/>
        </w:rPr>
        <w:t xml:space="preserve"> </w:t>
      </w:r>
      <w:r w:rsidRPr="008B56B9">
        <w:rPr>
          <w:sz w:val="12"/>
        </w:rPr>
        <w:t>¶</w:t>
      </w:r>
      <w:r w:rsidRPr="008B56B9">
        <w:rPr>
          <w:sz w:val="16"/>
        </w:rPr>
        <w:t xml:space="preserve"> </w:t>
      </w:r>
      <w:r w:rsidRPr="008B56B9">
        <w:rPr>
          <w:sz w:val="12"/>
        </w:rPr>
        <w:t>¶</w:t>
      </w:r>
      <w:r w:rsidRPr="008B56B9">
        <w:rPr>
          <w:sz w:val="16"/>
        </w:rPr>
        <w:t xml:space="preserve"> In computerized listening posts </w:t>
      </w:r>
      <w:r w:rsidRPr="008B56B9">
        <w:rPr>
          <w:rStyle w:val="StyleBoldUnderline"/>
        </w:rPr>
        <w:t>in Cuba, Chinese experts in electronic espionage scoop up signals from U.S. military satellites</w:t>
      </w:r>
      <w:r w:rsidRPr="008B56B9">
        <w:rPr>
          <w:sz w:val="16"/>
        </w:rPr>
        <w:t xml:space="preserve"> and sift through the contents of millions of American telephone conversations for intelligence.</w:t>
      </w:r>
      <w:r w:rsidRPr="008B56B9">
        <w:rPr>
          <w:sz w:val="12"/>
        </w:rPr>
        <w:t>¶</w:t>
      </w:r>
      <w:r w:rsidRPr="008B56B9">
        <w:rPr>
          <w:sz w:val="16"/>
        </w:rPr>
        <w:t xml:space="preserve"> </w:t>
      </w:r>
      <w:r w:rsidRPr="008B56B9">
        <w:rPr>
          <w:sz w:val="12"/>
        </w:rPr>
        <w:t>¶</w:t>
      </w:r>
      <w:r w:rsidRPr="008B56B9">
        <w:rPr>
          <w:sz w:val="16"/>
        </w:rPr>
        <w:t xml:space="preserve"> </w:t>
      </w:r>
      <w:r w:rsidRPr="008B56B9">
        <w:rPr>
          <w:sz w:val="12"/>
        </w:rPr>
        <w:t>¶</w:t>
      </w:r>
      <w:r w:rsidRPr="008B56B9">
        <w:rPr>
          <w:sz w:val="16"/>
        </w:rPr>
        <w:t xml:space="preserve"> </w:t>
      </w:r>
      <w:r w:rsidRPr="008B56B9">
        <w:rPr>
          <w:rStyle w:val="StyleBoldUnderline"/>
        </w:rPr>
        <w:t xml:space="preserve">At airfields in Venezuela, Chinese military officers instruct pilots in the fine points of new transport </w:t>
      </w:r>
      <w:r w:rsidRPr="008B56B9">
        <w:rPr>
          <w:rStyle w:val="StyleBoldUnderline"/>
          <w:sz w:val="14"/>
          <w:szCs w:val="14"/>
        </w:rPr>
        <w:t>planes</w:t>
      </w:r>
      <w:r w:rsidRPr="008B56B9">
        <w:rPr>
          <w:sz w:val="14"/>
          <w:szCs w:val="14"/>
        </w:rPr>
        <w:t xml:space="preserve"> that the government of President Hugo Chávez has purchased from Beijing. From this toehold, China hopes to expand military sales -- eventually including jet fighters -- throughout South America</w:t>
      </w:r>
      <w:proofErr w:type="gramStart"/>
      <w:r w:rsidRPr="008B56B9">
        <w:rPr>
          <w:sz w:val="14"/>
          <w:szCs w:val="14"/>
        </w:rPr>
        <w:t>.¶</w:t>
      </w:r>
      <w:proofErr w:type="gramEnd"/>
      <w:r w:rsidRPr="008B56B9">
        <w:rPr>
          <w:sz w:val="14"/>
          <w:szCs w:val="14"/>
        </w:rPr>
        <w:t xml:space="preserve"> ¶ ¶ From petroleum sites in Venezuela, where Chinese oil executives are drilling exploratory wells, to ports along the Chilean coast, where nearly $1 billion in copper was loaded for shipping to China in 2000, investment and trade ties surge. China's trade with Latin America jumped more than 50 percent from 1999 to 2000, reaching a historic high of $12.6 billion</w:t>
      </w:r>
      <w:proofErr w:type="gramStart"/>
      <w:r w:rsidRPr="008B56B9">
        <w:rPr>
          <w:sz w:val="14"/>
          <w:szCs w:val="14"/>
        </w:rPr>
        <w:t>.¶</w:t>
      </w:r>
      <w:proofErr w:type="gramEnd"/>
      <w:r w:rsidRPr="008B56B9">
        <w:rPr>
          <w:sz w:val="14"/>
          <w:szCs w:val="14"/>
        </w:rPr>
        <w:t xml:space="preserve"> Because China's initiative in the Western Hemisphere has involved tiny nibbles rather than a single bold thrust, it has attracted little public attention. But that doesn't make it any less real, analysts warn</w:t>
      </w:r>
      <w:proofErr w:type="gramStart"/>
      <w:r w:rsidRPr="008B56B9">
        <w:rPr>
          <w:sz w:val="14"/>
          <w:szCs w:val="14"/>
        </w:rPr>
        <w:t>.¶</w:t>
      </w:r>
      <w:proofErr w:type="gramEnd"/>
      <w:r w:rsidRPr="008B56B9">
        <w:rPr>
          <w:sz w:val="14"/>
          <w:szCs w:val="14"/>
        </w:rPr>
        <w:t xml:space="preserve"> The notion of global rivalries might seem faintly anachronistic to many Americans -- a relic of Cold War thinking. In the 1990s, with former President Bill Clinton labeling the Chinese our ``strategic partners,'' U.S. investment in China surged and the country became a major trading partner</w:t>
      </w:r>
      <w:proofErr w:type="gramStart"/>
      <w:r w:rsidRPr="008B56B9">
        <w:rPr>
          <w:sz w:val="14"/>
          <w:szCs w:val="14"/>
        </w:rPr>
        <w:t>.¶</w:t>
      </w:r>
      <w:proofErr w:type="gramEnd"/>
      <w:r w:rsidRPr="008B56B9">
        <w:rPr>
          <w:sz w:val="14"/>
          <w:szCs w:val="14"/>
        </w:rPr>
        <w:t xml:space="preserve"> 'CONSIDERED ENEMIES'¶ But Beijing doesn't see it that way, China watchers warn. ``Don't be romantic about China,'' says James Lilly, a former U.S. ambassador to Beijing. ``They aren't romantic about us. You have to seek truth from facts, and the facts are that</w:t>
      </w:r>
      <w:r w:rsidRPr="008B56B9">
        <w:rPr>
          <w:sz w:val="16"/>
        </w:rPr>
        <w:t xml:space="preserve"> </w:t>
      </w:r>
      <w:r w:rsidRPr="008B56B9">
        <w:rPr>
          <w:rStyle w:val="StyleBoldUnderline"/>
          <w:highlight w:val="yellow"/>
        </w:rPr>
        <w:t>they run massive intelligence operations against us</w:t>
      </w:r>
      <w:r w:rsidRPr="008B56B9">
        <w:rPr>
          <w:rStyle w:val="StyleBoldUnderline"/>
        </w:rPr>
        <w:t xml:space="preserve">, they make open statements against us, </w:t>
      </w:r>
      <w:proofErr w:type="gramStart"/>
      <w:r w:rsidRPr="008B56B9">
        <w:rPr>
          <w:rStyle w:val="StyleBoldUnderline"/>
        </w:rPr>
        <w:t>their</w:t>
      </w:r>
      <w:proofErr w:type="gramEnd"/>
      <w:r w:rsidRPr="008B56B9">
        <w:rPr>
          <w:rStyle w:val="StyleBoldUnderline"/>
        </w:rPr>
        <w:t xml:space="preserve"> high-level documents show that </w:t>
      </w:r>
      <w:r w:rsidRPr="008B56B9">
        <w:rPr>
          <w:rStyle w:val="StyleBoldUnderline"/>
          <w:highlight w:val="yellow"/>
        </w:rPr>
        <w:t>they are not friendly</w:t>
      </w:r>
      <w:r w:rsidRPr="008B56B9">
        <w:rPr>
          <w:rStyle w:val="StyleBoldUnderline"/>
        </w:rPr>
        <w:t xml:space="preserve"> to us. </w:t>
      </w:r>
      <w:r w:rsidRPr="008B56B9">
        <w:rPr>
          <w:rStyle w:val="StyleBoldUnderline"/>
          <w:highlight w:val="yellow"/>
        </w:rPr>
        <w:t>They consider us enemies.</w:t>
      </w:r>
      <w:r w:rsidRPr="008B56B9">
        <w:rPr>
          <w:rStyle w:val="StyleBoldUnderline"/>
        </w:rPr>
        <w:t>''</w:t>
      </w:r>
      <w:r w:rsidRPr="008B56B9">
        <w:rPr>
          <w:rStyle w:val="StyleBoldUnderline"/>
          <w:sz w:val="12"/>
          <w:u w:val="none"/>
        </w:rPr>
        <w:t>¶</w:t>
      </w:r>
      <w:r w:rsidRPr="008B56B9">
        <w:rPr>
          <w:sz w:val="16"/>
        </w:rPr>
        <w:t xml:space="preserve"> </w:t>
      </w:r>
      <w:r w:rsidRPr="008B56B9">
        <w:rPr>
          <w:rStyle w:val="StyleBoldUnderline"/>
          <w:highlight w:val="yellow"/>
        </w:rPr>
        <w:t>A Chinese military ``White Paper</w:t>
      </w:r>
      <w:r w:rsidRPr="008B56B9">
        <w:rPr>
          <w:sz w:val="16"/>
        </w:rPr>
        <w:t xml:space="preserve">,'' published at the end of last year, </w:t>
      </w:r>
      <w:r w:rsidRPr="008B56B9">
        <w:rPr>
          <w:rStyle w:val="StyleBoldUnderline"/>
          <w:highlight w:val="yellow"/>
        </w:rPr>
        <w:t>described U.S. policy as ``</w:t>
      </w:r>
      <w:proofErr w:type="spellStart"/>
      <w:r w:rsidRPr="008B56B9">
        <w:rPr>
          <w:rStyle w:val="StyleBoldUnderline"/>
          <w:highlight w:val="yellow"/>
        </w:rPr>
        <w:t>hegemonism</w:t>
      </w:r>
      <w:proofErr w:type="spellEnd"/>
      <w:r w:rsidRPr="008B56B9">
        <w:rPr>
          <w:rStyle w:val="StyleBoldUnderline"/>
          <w:highlight w:val="yellow"/>
        </w:rPr>
        <w:t xml:space="preserve"> and power politic</w:t>
      </w:r>
      <w:r w:rsidRPr="008B56B9">
        <w:rPr>
          <w:rStyle w:val="StyleBoldUnderline"/>
        </w:rPr>
        <w:t>s,'</w:t>
      </w:r>
      <w:r w:rsidRPr="008B56B9">
        <w:rPr>
          <w:sz w:val="16"/>
        </w:rPr>
        <w:t>' and Beijing recently announced a 17 percent boost in military spending</w:t>
      </w:r>
      <w:proofErr w:type="gramStart"/>
      <w:r w:rsidRPr="008B56B9">
        <w:rPr>
          <w:sz w:val="16"/>
        </w:rPr>
        <w:t>.</w:t>
      </w:r>
      <w:r w:rsidRPr="008B56B9">
        <w:rPr>
          <w:sz w:val="12"/>
        </w:rPr>
        <w:t>¶</w:t>
      </w:r>
      <w:proofErr w:type="gramEnd"/>
      <w:r w:rsidRPr="008B56B9">
        <w:rPr>
          <w:sz w:val="16"/>
        </w:rPr>
        <w:t xml:space="preserve"> Jiang dismisses concerns that </w:t>
      </w:r>
      <w:r w:rsidRPr="008B56B9">
        <w:rPr>
          <w:rStyle w:val="StyleBoldUnderline"/>
          <w:highlight w:val="yellow"/>
        </w:rPr>
        <w:t>deepening Sino-Latin American ties are aimed at challenging Washington's dominance.</w:t>
      </w:r>
      <w:r w:rsidRPr="008B56B9">
        <w:rPr>
          <w:rStyle w:val="StyleBoldUnderline"/>
          <w:sz w:val="12"/>
          <w:highlight w:val="yellow"/>
          <w:u w:val="none"/>
        </w:rPr>
        <w:t>¶</w:t>
      </w:r>
      <w:r w:rsidRPr="008B56B9">
        <w:rPr>
          <w:sz w:val="16"/>
        </w:rPr>
        <w:t xml:space="preserve"> In Brasilia Wednesday, he called a partnership with the largest Latin American country ``a new type of state relations based on mutual respect, equality and reciprocity,'' adding that the relationship is ``not directed against any third party,'' a pointed reference to the United States.</w:t>
      </w:r>
      <w:r w:rsidRPr="008B56B9">
        <w:rPr>
          <w:sz w:val="12"/>
        </w:rPr>
        <w:t>¶</w:t>
      </w:r>
      <w:r w:rsidRPr="008B56B9">
        <w:rPr>
          <w:sz w:val="16"/>
        </w:rPr>
        <w:t xml:space="preserve"> SERIOUS CHALLENGE</w:t>
      </w:r>
      <w:r w:rsidRPr="008B56B9">
        <w:rPr>
          <w:sz w:val="12"/>
        </w:rPr>
        <w:t>¶</w:t>
      </w:r>
      <w:r w:rsidRPr="008B56B9">
        <w:rPr>
          <w:sz w:val="16"/>
        </w:rPr>
        <w:t xml:space="preserve"> But </w:t>
      </w:r>
      <w:r w:rsidRPr="008B56B9">
        <w:rPr>
          <w:rStyle w:val="StyleBoldUnderline"/>
        </w:rPr>
        <w:t>Chinese activities in the Western Hemisphere</w:t>
      </w:r>
      <w:r w:rsidRPr="008B56B9">
        <w:rPr>
          <w:sz w:val="16"/>
        </w:rPr>
        <w:t xml:space="preserve">, though more subtle, </w:t>
      </w:r>
      <w:r w:rsidRPr="008B56B9">
        <w:rPr>
          <w:rStyle w:val="StyleBoldUnderline"/>
        </w:rPr>
        <w:t>may</w:t>
      </w:r>
      <w:r w:rsidRPr="008B56B9">
        <w:rPr>
          <w:sz w:val="16"/>
        </w:rPr>
        <w:t xml:space="preserve"> eventually </w:t>
      </w:r>
      <w:r w:rsidRPr="008B56B9">
        <w:rPr>
          <w:rStyle w:val="StyleBoldUnderline"/>
        </w:rPr>
        <w:t>pose a more serious challenge to Washington</w:t>
      </w:r>
      <w:r w:rsidRPr="008B56B9">
        <w:rPr>
          <w:sz w:val="14"/>
          <w:szCs w:val="14"/>
        </w:rPr>
        <w:t>, the analysts say.¶ ``I'm not going to tell you that they're going to put missiles in Panama and threaten Miami,'' says William Triplett II, co-author of Red Dragon Rising: Communist China's Military Threat to America. ``This is a much more long-term thing we're talking about.''¶ Jiang, during his 12-day tour of Latin America, which ends Tuesday, has been explicit about his country's intent to challenge U.S. leadership in the region. During his trip through Chile, Argentina, Uruguay, Brazil, Cuba and Venezuela, he repeatedly attacked what he called Washington's attempt to impose a ``</w:t>
      </w:r>
      <w:proofErr w:type="spellStart"/>
      <w:r w:rsidRPr="008B56B9">
        <w:rPr>
          <w:sz w:val="14"/>
          <w:szCs w:val="14"/>
        </w:rPr>
        <w:t>uni</w:t>
      </w:r>
      <w:proofErr w:type="spellEnd"/>
      <w:r w:rsidRPr="008B56B9">
        <w:rPr>
          <w:sz w:val="14"/>
          <w:szCs w:val="14"/>
        </w:rPr>
        <w:t>-polar'' scheme on the globe</w:t>
      </w:r>
      <w:proofErr w:type="gramStart"/>
      <w:r w:rsidRPr="008B56B9">
        <w:rPr>
          <w:sz w:val="14"/>
          <w:szCs w:val="14"/>
        </w:rPr>
        <w:t>.¶</w:t>
      </w:r>
      <w:proofErr w:type="gramEnd"/>
      <w:r w:rsidRPr="008B56B9">
        <w:rPr>
          <w:sz w:val="14"/>
          <w:szCs w:val="14"/>
        </w:rPr>
        <w:t xml:space="preserve"> Instead</w:t>
      </w:r>
      <w:r w:rsidRPr="008B56B9">
        <w:rPr>
          <w:sz w:val="16"/>
        </w:rPr>
        <w:t xml:space="preserve">, </w:t>
      </w:r>
      <w:r w:rsidRPr="008B56B9">
        <w:rPr>
          <w:rStyle w:val="StyleBoldUnderline"/>
        </w:rPr>
        <w:t>Jiang offered China's vision of a new world order. ``</w:t>
      </w:r>
      <w:proofErr w:type="spellStart"/>
      <w:r w:rsidRPr="008B56B9">
        <w:rPr>
          <w:sz w:val="16"/>
        </w:rPr>
        <w:t>Multipolarization</w:t>
      </w:r>
      <w:proofErr w:type="spellEnd"/>
      <w:r w:rsidRPr="008B56B9">
        <w:rPr>
          <w:sz w:val="16"/>
        </w:rPr>
        <w:t>,'' Jiang said in Chile and repeated throughout his trip, ``[is] conducive to the establishment of a new international political and economic order, world peace and stability.'' The other poles of influence could be Europe, China and Japan</w:t>
      </w:r>
      <w:proofErr w:type="gramStart"/>
      <w:r w:rsidRPr="008B56B9">
        <w:rPr>
          <w:sz w:val="16"/>
        </w:rPr>
        <w:t>.</w:t>
      </w:r>
      <w:r w:rsidRPr="008B56B9">
        <w:rPr>
          <w:sz w:val="12"/>
        </w:rPr>
        <w:t>¶</w:t>
      </w:r>
      <w:proofErr w:type="gramEnd"/>
      <w:r w:rsidRPr="008B56B9">
        <w:rPr>
          <w:sz w:val="16"/>
        </w:rPr>
        <w:t xml:space="preserve"> As part of its expanding ties with the region, </w:t>
      </w:r>
      <w:r w:rsidRPr="008B56B9">
        <w:rPr>
          <w:rStyle w:val="StyleBoldUnderline"/>
        </w:rPr>
        <w:t>China has been slowly but surely increasing its contacts with militaries throughout South Americ</w:t>
      </w:r>
      <w:r w:rsidRPr="008B56B9">
        <w:rPr>
          <w:sz w:val="16"/>
        </w:rPr>
        <w:t>a. Beijing has established direct military-to-military relations in Peru, Argentina, Chile, Uruguay and Venezuela</w:t>
      </w:r>
      <w:proofErr w:type="gramStart"/>
      <w:r w:rsidRPr="008B56B9">
        <w:rPr>
          <w:sz w:val="16"/>
        </w:rPr>
        <w:t>.</w:t>
      </w:r>
      <w:r w:rsidRPr="008B56B9">
        <w:rPr>
          <w:sz w:val="12"/>
        </w:rPr>
        <w:t>¶</w:t>
      </w:r>
      <w:proofErr w:type="gramEnd"/>
      <w:r w:rsidRPr="008B56B9">
        <w:rPr>
          <w:sz w:val="16"/>
        </w:rPr>
        <w:t xml:space="preserve"> </w:t>
      </w:r>
      <w:r w:rsidRPr="008B56B9">
        <w:rPr>
          <w:rStyle w:val="StyleBoldUnderline"/>
        </w:rPr>
        <w:t>Not only have the contacts enhanced China's influence, but there's been a direct intelligence payoff</w:t>
      </w:r>
      <w:r w:rsidRPr="008B56B9">
        <w:rPr>
          <w:sz w:val="16"/>
        </w:rPr>
        <w:t xml:space="preserve">. </w:t>
      </w:r>
      <w:r w:rsidRPr="008B56B9">
        <w:rPr>
          <w:rStyle w:val="StyleBoldUnderline"/>
        </w:rPr>
        <w:t>The Chinese ``are also able to gain valuable insight into the American military</w:t>
      </w:r>
      <w:r w:rsidRPr="008B56B9">
        <w:rPr>
          <w:sz w:val="16"/>
        </w:rPr>
        <w:t xml:space="preserve">, </w:t>
      </w:r>
      <w:r w:rsidRPr="008B56B9">
        <w:rPr>
          <w:sz w:val="14"/>
          <w:szCs w:val="14"/>
        </w:rPr>
        <w:t>because so many of these Latin officers have been trained in the United States,'' says Rick Fisher, a senior fellow at the Jamestown Foundation, a Washington think tank that follows China closely</w:t>
      </w:r>
      <w:proofErr w:type="gramStart"/>
      <w:r w:rsidRPr="008B56B9">
        <w:rPr>
          <w:sz w:val="14"/>
          <w:szCs w:val="14"/>
        </w:rPr>
        <w:t>.¶</w:t>
      </w:r>
      <w:proofErr w:type="gramEnd"/>
      <w:r w:rsidRPr="008B56B9">
        <w:rPr>
          <w:sz w:val="14"/>
          <w:szCs w:val="14"/>
        </w:rPr>
        <w:t xml:space="preserve"> The best receptions for Chinese military overtures have been in Cuba -- still seeking a replacement for its old Soviet patrons -- and Venezuela, where the populist ex-paratrooper president, Hugo Chávez, pursues a relentlessly anti-American policy.¶ Cuba is permitting Beijing to set up an electronic espionage shop near the old Soviet listening post at Lourdes, where the Chinese can pilfer intelligence from U.S. telecommunications, including the signals from American military satellites.¶ Venezuela has even purchased military aircraft from China. The Venezuelans have already purchased several small transport planes, and Chávez himself last month witnessed the tryout of two new training models of warplanes</w:t>
      </w:r>
      <w:proofErr w:type="gramStart"/>
      <w:r w:rsidRPr="008B56B9">
        <w:rPr>
          <w:sz w:val="14"/>
          <w:szCs w:val="14"/>
        </w:rPr>
        <w:t>.¶</w:t>
      </w:r>
      <w:proofErr w:type="gramEnd"/>
      <w:r w:rsidRPr="008B56B9">
        <w:rPr>
          <w:sz w:val="14"/>
          <w:szCs w:val="14"/>
        </w:rPr>
        <w:t xml:space="preserve"> ``That's a foot in the door,'' says Fisher. ``Then maybe you buy some trainers from them, ¶ and once you have the trainers, you might as well buy the aircraft, too.'' Many analysts believe that the Chinese hope to eventually sell their J-10 fighter-bomber, similar to the American F-16, in Latin America</w:t>
      </w:r>
      <w:proofErr w:type="gramStart"/>
      <w:r w:rsidRPr="008B56B9">
        <w:rPr>
          <w:sz w:val="14"/>
          <w:szCs w:val="14"/>
        </w:rPr>
        <w:t>.¶</w:t>
      </w:r>
      <w:proofErr w:type="gramEnd"/>
      <w:r w:rsidRPr="008B56B9">
        <w:rPr>
          <w:sz w:val="14"/>
          <w:szCs w:val="14"/>
        </w:rPr>
        <w:t xml:space="preserve"> Even more intriguing is Chinese involvement in a space project in Brazil that has already contributed to Beijing's ambitious military satellite program.¶ When the United States shied away from helping Brazil's space program out of fears that the country might be developing a nuclear capacity, China jumped in. The Chinese supplied rocket-launching technology that Brazil lacked; Brazil offered real-time digital photo technology that was new to the Chinese</w:t>
      </w:r>
      <w:proofErr w:type="gramStart"/>
      <w:r w:rsidRPr="008B56B9">
        <w:rPr>
          <w:sz w:val="14"/>
          <w:szCs w:val="14"/>
        </w:rPr>
        <w:t>.¶</w:t>
      </w:r>
      <w:proofErr w:type="gramEnd"/>
      <w:r w:rsidRPr="008B56B9">
        <w:rPr>
          <w:sz w:val="14"/>
          <w:szCs w:val="14"/>
        </w:rPr>
        <w:t xml:space="preserve"> The fruit of their collaboration, the China-Brazil Earth Resource Satellite, or CIBERS-1, seems innocent enough. Launched in October 1999, it monitors environmental factors like vegetation and temperature. With a resolution of 20 meters -- that is, it cannot really see anything smaller than 20 meters -- CIBERS-1 is useless for military purposes</w:t>
      </w:r>
      <w:proofErr w:type="gramStart"/>
      <w:r w:rsidRPr="008B56B9">
        <w:rPr>
          <w:sz w:val="14"/>
          <w:szCs w:val="14"/>
        </w:rPr>
        <w:t>.¶</w:t>
      </w:r>
      <w:proofErr w:type="gramEnd"/>
      <w:r w:rsidRPr="008B56B9">
        <w:rPr>
          <w:sz w:val="14"/>
          <w:szCs w:val="14"/>
        </w:rPr>
        <w:t xml:space="preserve"> MILITARY SATELLITE¶ But within a year, China had launched a military satellite closely modeled on CIBERS-1. The military satellite is believed capable of spotting objects as small </w:t>
      </w:r>
      <w:r w:rsidRPr="008B56B9">
        <w:rPr>
          <w:sz w:val="14"/>
          <w:szCs w:val="14"/>
        </w:rPr>
        <w:lastRenderedPageBreak/>
        <w:t>as five meters, and intelligence experts say the Chinese are continuing to improve the optical technology all the time</w:t>
      </w:r>
      <w:proofErr w:type="gramStart"/>
      <w:r w:rsidRPr="008B56B9">
        <w:rPr>
          <w:sz w:val="14"/>
          <w:szCs w:val="14"/>
        </w:rPr>
        <w:t>.¶</w:t>
      </w:r>
      <w:proofErr w:type="gramEnd"/>
      <w:r w:rsidRPr="008B56B9">
        <w:rPr>
          <w:sz w:val="14"/>
          <w:szCs w:val="14"/>
        </w:rPr>
        <w:t xml:space="preserve"> Now China has announced plans to launch a constellation of eight reconnaissance satellites, half of them equipped with conventional photographic capabilities, half with radar-imaging technology capable of seeing through cloud covers.¶ That array of satellites would allow the Chinese to look at any spot on the earth twice a day, greatly enhancing its military capabilities.¶ Meanwhile, China continues its joint space project with Brazil. It may eventually lead to the Chinese having permanent access to Brazilian satellite tracking facilities -- a major step toward Beijing developing a killer satellite that could shoot down American satellites</w:t>
      </w:r>
      <w:proofErr w:type="gramStart"/>
      <w:r w:rsidRPr="008B56B9">
        <w:rPr>
          <w:sz w:val="14"/>
          <w:szCs w:val="14"/>
        </w:rPr>
        <w:t>.¶</w:t>
      </w:r>
      <w:proofErr w:type="gramEnd"/>
      <w:r w:rsidRPr="008B56B9">
        <w:rPr>
          <w:sz w:val="14"/>
          <w:szCs w:val="14"/>
        </w:rPr>
        <w:t xml:space="preserve"> ``In order to shoot down an enemy satellite, you have to have a comprehensive picture of its long-term flight path,'' says Fisher. ``Access to Brazilian tracking facilities would enable them to do this with U.S. satellites.''¶</w:t>
      </w:r>
      <w:r w:rsidRPr="008B56B9">
        <w:rPr>
          <w:sz w:val="16"/>
        </w:rPr>
        <w:t xml:space="preserve"> </w:t>
      </w:r>
      <w:proofErr w:type="gramStart"/>
      <w:r w:rsidRPr="008B56B9">
        <w:rPr>
          <w:rStyle w:val="StyleBoldUnderline"/>
          <w:highlight w:val="yellow"/>
        </w:rPr>
        <w:t>These</w:t>
      </w:r>
      <w:proofErr w:type="gramEnd"/>
      <w:r w:rsidRPr="008B56B9">
        <w:rPr>
          <w:rStyle w:val="StyleBoldUnderline"/>
          <w:highlight w:val="yellow"/>
        </w:rPr>
        <w:t xml:space="preserve"> are the type of military links that also bind. Add to them growing trade, investment and economic exchanges that also build China's influence and pressure points in a region anxious for increased global economic ties and respect on the world stage</w:t>
      </w:r>
      <w:r w:rsidRPr="008B56B9">
        <w:rPr>
          <w:sz w:val="16"/>
        </w:rPr>
        <w:t>.</w:t>
      </w:r>
    </w:p>
    <w:p w14:paraId="42A8155B" w14:textId="77777777" w:rsidR="005955ED" w:rsidRDefault="005955ED" w:rsidP="005955ED"/>
    <w:p w14:paraId="4548180E" w14:textId="77777777" w:rsidR="005955ED" w:rsidRDefault="005955ED" w:rsidP="005955ED"/>
    <w:p w14:paraId="79CF9C50" w14:textId="77777777" w:rsidR="005955ED" w:rsidRPr="008B56B9" w:rsidRDefault="005955ED" w:rsidP="005955ED"/>
    <w:p w14:paraId="2CAC90FD" w14:textId="77777777" w:rsidR="005955ED" w:rsidRDefault="005955ED" w:rsidP="005955ED">
      <w:pPr>
        <w:pStyle w:val="Heading4"/>
      </w:pPr>
      <w:r>
        <w:t xml:space="preserve">Chinese influence emboldens Latin American leftists – constrains US </w:t>
      </w:r>
      <w:proofErr w:type="spellStart"/>
      <w:r>
        <w:t>heg</w:t>
      </w:r>
      <w:proofErr w:type="spellEnd"/>
      <w:r>
        <w:t xml:space="preserve">. </w:t>
      </w:r>
    </w:p>
    <w:p w14:paraId="73431159" w14:textId="77777777" w:rsidR="005955ED" w:rsidRPr="00923CB0" w:rsidRDefault="005955ED" w:rsidP="005955ED">
      <w:pPr>
        <w:rPr>
          <w:sz w:val="16"/>
          <w:szCs w:val="16"/>
        </w:rPr>
      </w:pPr>
      <w:r w:rsidRPr="00923CB0">
        <w:rPr>
          <w:rStyle w:val="StyleStyleBold12pt"/>
        </w:rPr>
        <w:t>Ellis 6</w:t>
      </w:r>
      <w:r w:rsidRPr="00923CB0">
        <w:rPr>
          <w:sz w:val="16"/>
          <w:szCs w:val="16"/>
        </w:rPr>
        <w:t>. [Evan, Associate with Booz Allen Hamilton, Inc., with an emphasis on Latin American security issues, PhD in Political Science, "The New Chinese Engagement with Latin America: Understanding its Dynamics and the Implications for the Region" Booz-Allen -- March 3 -- www6.miami.edu/hemispheric-policy/ellisthenewchineseengagementwithlatinamerica030306.pdf]</w:t>
      </w:r>
    </w:p>
    <w:p w14:paraId="6EFD828F" w14:textId="77777777" w:rsidR="005955ED" w:rsidRDefault="005955ED" w:rsidP="005955ED"/>
    <w:p w14:paraId="0E869247" w14:textId="77777777" w:rsidR="005955ED" w:rsidRPr="00923CB0" w:rsidRDefault="005955ED" w:rsidP="005955ED">
      <w:pPr>
        <w:rPr>
          <w:sz w:val="16"/>
        </w:rPr>
      </w:pPr>
      <w:r w:rsidRPr="00923CB0">
        <w:rPr>
          <w:sz w:val="16"/>
        </w:rPr>
        <w:t xml:space="preserve">In the short term, </w:t>
      </w:r>
      <w:r w:rsidRPr="0090775B">
        <w:rPr>
          <w:rStyle w:val="StyleBoldUnderline"/>
          <w:highlight w:val="yellow"/>
        </w:rPr>
        <w:t xml:space="preserve">the most profound impact of China on Latin America is its symbolic </w:t>
      </w:r>
      <w:r w:rsidRPr="0090775B">
        <w:rPr>
          <w:rStyle w:val="StyleBoldUnderline"/>
          <w:sz w:val="12"/>
          <w:highlight w:val="yellow"/>
          <w:u w:val="none"/>
        </w:rPr>
        <w:t>¶</w:t>
      </w:r>
      <w:r w:rsidRPr="0090775B">
        <w:rPr>
          <w:rStyle w:val="StyleBoldUnderline"/>
          <w:highlight w:val="yellow"/>
        </w:rPr>
        <w:t xml:space="preserve"> impact on</w:t>
      </w:r>
      <w:r w:rsidRPr="00923CB0">
        <w:rPr>
          <w:sz w:val="16"/>
        </w:rPr>
        <w:t xml:space="preserve"> the popular imagination and </w:t>
      </w:r>
      <w:r w:rsidRPr="0090775B">
        <w:rPr>
          <w:rStyle w:val="StyleBoldUnderline"/>
          <w:highlight w:val="yellow"/>
        </w:rPr>
        <w:t>the calculations of the region’s political actors</w:t>
      </w:r>
      <w:r w:rsidRPr="00923CB0">
        <w:rPr>
          <w:sz w:val="16"/>
        </w:rPr>
        <w:t xml:space="preserve">. </w:t>
      </w:r>
      <w:r w:rsidRPr="00923CB0">
        <w:rPr>
          <w:sz w:val="12"/>
        </w:rPr>
        <w:t>¶</w:t>
      </w:r>
      <w:r w:rsidRPr="00923CB0">
        <w:rPr>
          <w:sz w:val="16"/>
        </w:rPr>
        <w:t xml:space="preserve"> For Latin America, </w:t>
      </w:r>
      <w:r w:rsidRPr="0090775B">
        <w:rPr>
          <w:rStyle w:val="StyleBoldUnderline"/>
          <w:highlight w:val="yellow"/>
        </w:rPr>
        <w:t xml:space="preserve">China represents an alternative in a part of the world that has long </w:t>
      </w:r>
      <w:r w:rsidRPr="0090775B">
        <w:rPr>
          <w:rStyle w:val="StyleBoldUnderline"/>
          <w:sz w:val="12"/>
          <w:highlight w:val="yellow"/>
          <w:u w:val="none"/>
        </w:rPr>
        <w:t>¶</w:t>
      </w:r>
      <w:r w:rsidRPr="0090775B">
        <w:rPr>
          <w:rStyle w:val="StyleBoldUnderline"/>
          <w:highlight w:val="yellow"/>
        </w:rPr>
        <w:t xml:space="preserve"> perceived itself as</w:t>
      </w:r>
      <w:r w:rsidRPr="00923CB0">
        <w:rPr>
          <w:sz w:val="16"/>
        </w:rPr>
        <w:t xml:space="preserve"> economically, politically, and culturally </w:t>
      </w:r>
      <w:r w:rsidRPr="0090775B">
        <w:rPr>
          <w:rStyle w:val="StyleBoldUnderline"/>
          <w:highlight w:val="yellow"/>
        </w:rPr>
        <w:t>dominated by the U</w:t>
      </w:r>
      <w:r w:rsidRPr="00923CB0">
        <w:rPr>
          <w:sz w:val="16"/>
        </w:rPr>
        <w:t xml:space="preserve">nited </w:t>
      </w:r>
      <w:r w:rsidRPr="00923CB0">
        <w:rPr>
          <w:sz w:val="12"/>
        </w:rPr>
        <w:t>¶</w:t>
      </w:r>
      <w:r w:rsidRPr="00923CB0">
        <w:rPr>
          <w:sz w:val="16"/>
        </w:rPr>
        <w:t xml:space="preserve"> </w:t>
      </w:r>
      <w:r w:rsidRPr="0090775B">
        <w:rPr>
          <w:rStyle w:val="StyleBoldUnderline"/>
          <w:highlight w:val="yellow"/>
        </w:rPr>
        <w:t>S</w:t>
      </w:r>
      <w:r w:rsidRPr="0090775B">
        <w:rPr>
          <w:sz w:val="16"/>
          <w:highlight w:val="yellow"/>
        </w:rPr>
        <w:t>t</w:t>
      </w:r>
      <w:r w:rsidRPr="00923CB0">
        <w:rPr>
          <w:sz w:val="16"/>
        </w:rPr>
        <w:t xml:space="preserve">ates—a perception that strengthened following the disappearance of the Soviet as a </w:t>
      </w:r>
      <w:r w:rsidRPr="00923CB0">
        <w:rPr>
          <w:sz w:val="12"/>
        </w:rPr>
        <w:t>¶</w:t>
      </w:r>
      <w:r w:rsidRPr="00923CB0">
        <w:rPr>
          <w:sz w:val="16"/>
        </w:rPr>
        <w:t xml:space="preserve"> counterweight to the United States. </w:t>
      </w:r>
      <w:r w:rsidRPr="00923CB0">
        <w:rPr>
          <w:rStyle w:val="StyleBoldUnderline"/>
        </w:rPr>
        <w:t>The symbolic existence of China as a market</w:t>
      </w:r>
      <w:r w:rsidRPr="00923CB0">
        <w:rPr>
          <w:sz w:val="16"/>
        </w:rPr>
        <w:t xml:space="preserve">, </w:t>
      </w:r>
      <w:r w:rsidRPr="00923CB0">
        <w:rPr>
          <w:rStyle w:val="StyleBoldUnderline"/>
        </w:rPr>
        <w:t xml:space="preserve">or a </w:t>
      </w:r>
      <w:r w:rsidRPr="00923CB0">
        <w:rPr>
          <w:rStyle w:val="StyleBoldUnderline"/>
          <w:sz w:val="12"/>
          <w:u w:val="none"/>
        </w:rPr>
        <w:t>¶</w:t>
      </w:r>
      <w:r w:rsidRPr="00923CB0">
        <w:rPr>
          <w:rStyle w:val="StyleBoldUnderline"/>
        </w:rPr>
        <w:t xml:space="preserve"> source of investment</w:t>
      </w:r>
      <w:r w:rsidRPr="00923CB0">
        <w:rPr>
          <w:sz w:val="16"/>
        </w:rPr>
        <w:t xml:space="preserve">, or an ally, </w:t>
      </w:r>
      <w:r w:rsidRPr="00923CB0">
        <w:rPr>
          <w:rStyle w:val="StyleBoldUnderline"/>
        </w:rPr>
        <w:t xml:space="preserve">creates expectations in the region that cause its elites </w:t>
      </w:r>
      <w:r w:rsidRPr="00923CB0">
        <w:rPr>
          <w:rStyle w:val="StyleBoldUnderline"/>
          <w:sz w:val="12"/>
          <w:u w:val="none"/>
        </w:rPr>
        <w:t>¶</w:t>
      </w:r>
      <w:r w:rsidRPr="00923CB0">
        <w:rPr>
          <w:rStyle w:val="StyleBoldUnderline"/>
        </w:rPr>
        <w:t xml:space="preserve"> to behave differently in their dealings with</w:t>
      </w:r>
      <w:r w:rsidRPr="00923CB0">
        <w:rPr>
          <w:sz w:val="16"/>
        </w:rPr>
        <w:t xml:space="preserve"> each other, </w:t>
      </w:r>
      <w:r w:rsidRPr="00923CB0">
        <w:rPr>
          <w:rStyle w:val="StyleBoldUnderline"/>
        </w:rPr>
        <w:t>with the United States</w:t>
      </w:r>
      <w:r w:rsidRPr="00923CB0">
        <w:rPr>
          <w:sz w:val="16"/>
        </w:rPr>
        <w:t xml:space="preserve">, and with </w:t>
      </w:r>
      <w:r w:rsidRPr="00923CB0">
        <w:rPr>
          <w:sz w:val="12"/>
        </w:rPr>
        <w:t>¶</w:t>
      </w:r>
      <w:r w:rsidRPr="00923CB0">
        <w:rPr>
          <w:sz w:val="16"/>
        </w:rPr>
        <w:t xml:space="preserve"> the rest of the world.78</w:t>
      </w:r>
      <w:r w:rsidRPr="00923CB0">
        <w:rPr>
          <w:sz w:val="12"/>
        </w:rPr>
        <w:t>¶</w:t>
      </w:r>
      <w:r w:rsidRPr="00923CB0">
        <w:rPr>
          <w:sz w:val="16"/>
        </w:rPr>
        <w:t xml:space="preserve"> The degree to which China captures the imagination of Latin America has less to do </w:t>
      </w:r>
      <w:r w:rsidRPr="00923CB0">
        <w:rPr>
          <w:sz w:val="12"/>
        </w:rPr>
        <w:t>¶</w:t>
      </w:r>
      <w:r w:rsidRPr="00923CB0">
        <w:rPr>
          <w:sz w:val="16"/>
        </w:rPr>
        <w:t xml:space="preserve"> with the reality of trade and investment flows, and more to do with its unique </w:t>
      </w:r>
      <w:r w:rsidRPr="00923CB0">
        <w:rPr>
          <w:sz w:val="12"/>
        </w:rPr>
        <w:t>¶</w:t>
      </w:r>
      <w:r w:rsidRPr="00923CB0">
        <w:rPr>
          <w:sz w:val="16"/>
        </w:rPr>
        <w:t xml:space="preserve"> combination of attributes. Like the role played by the former Soviet Union, </w:t>
      </w:r>
      <w:r w:rsidRPr="0090775B">
        <w:rPr>
          <w:rStyle w:val="StyleBoldUnderline"/>
          <w:highlight w:val="yellow"/>
        </w:rPr>
        <w:t xml:space="preserve">China is </w:t>
      </w:r>
      <w:r w:rsidRPr="0090775B">
        <w:rPr>
          <w:rStyle w:val="StyleBoldUnderline"/>
          <w:sz w:val="12"/>
          <w:highlight w:val="yellow"/>
          <w:u w:val="none"/>
        </w:rPr>
        <w:t>¶</w:t>
      </w:r>
      <w:r w:rsidRPr="0090775B">
        <w:rPr>
          <w:rStyle w:val="StyleBoldUnderline"/>
          <w:highlight w:val="yellow"/>
        </w:rPr>
        <w:t xml:space="preserve"> increasingly a</w:t>
      </w:r>
      <w:r w:rsidRPr="0090775B">
        <w:rPr>
          <w:sz w:val="16"/>
          <w:highlight w:val="yellow"/>
        </w:rPr>
        <w:t xml:space="preserve"> </w:t>
      </w:r>
      <w:r w:rsidRPr="0090775B">
        <w:rPr>
          <w:rStyle w:val="Emphasis"/>
          <w:highlight w:val="yellow"/>
        </w:rPr>
        <w:t>political counterweight</w:t>
      </w:r>
      <w:r w:rsidRPr="0090775B">
        <w:rPr>
          <w:sz w:val="16"/>
          <w:highlight w:val="yellow"/>
        </w:rPr>
        <w:t xml:space="preserve"> </w:t>
      </w:r>
      <w:r w:rsidRPr="0090775B">
        <w:rPr>
          <w:rStyle w:val="StyleBoldUnderline"/>
          <w:highlight w:val="yellow"/>
        </w:rPr>
        <w:t>to the United States</w:t>
      </w:r>
      <w:r w:rsidRPr="00923CB0">
        <w:rPr>
          <w:rStyle w:val="StyleBoldUnderline"/>
        </w:rPr>
        <w:t xml:space="preserve"> in the global political and </w:t>
      </w:r>
      <w:r w:rsidRPr="00923CB0">
        <w:rPr>
          <w:rStyle w:val="StyleBoldUnderline"/>
          <w:sz w:val="12"/>
          <w:u w:val="none"/>
        </w:rPr>
        <w:t>¶</w:t>
      </w:r>
      <w:r w:rsidRPr="00923CB0">
        <w:rPr>
          <w:rStyle w:val="StyleBoldUnderline"/>
        </w:rPr>
        <w:t xml:space="preserve"> economic system</w:t>
      </w:r>
      <w:r w:rsidRPr="00923CB0">
        <w:rPr>
          <w:sz w:val="16"/>
        </w:rPr>
        <w:t xml:space="preserve">, and--at least superficially in its rhetoric--a proponent of an ideological </w:t>
      </w:r>
      <w:r w:rsidRPr="00923CB0">
        <w:rPr>
          <w:sz w:val="12"/>
        </w:rPr>
        <w:t>¶</w:t>
      </w:r>
      <w:r w:rsidRPr="00923CB0">
        <w:rPr>
          <w:sz w:val="16"/>
        </w:rPr>
        <w:t xml:space="preserve"> alternative to neoliberal capitalism. But unlike the Soviet Union, China is also rapidly </w:t>
      </w:r>
      <w:r w:rsidRPr="00923CB0">
        <w:rPr>
          <w:sz w:val="12"/>
        </w:rPr>
        <w:t>¶</w:t>
      </w:r>
      <w:r w:rsidRPr="00923CB0">
        <w:rPr>
          <w:sz w:val="16"/>
        </w:rPr>
        <w:t xml:space="preserve"> transforming itself from an underdeveloped country to a large and dynamic modern </w:t>
      </w:r>
      <w:r w:rsidRPr="00923CB0">
        <w:rPr>
          <w:sz w:val="12"/>
        </w:rPr>
        <w:t>¶</w:t>
      </w:r>
      <w:r w:rsidRPr="00923CB0">
        <w:rPr>
          <w:sz w:val="16"/>
        </w:rPr>
        <w:t xml:space="preserve"> economy. The nations of Latin America can identify with China’s underdeveloped roots, </w:t>
      </w:r>
      <w:r w:rsidRPr="00923CB0">
        <w:rPr>
          <w:sz w:val="12"/>
        </w:rPr>
        <w:t>¶</w:t>
      </w:r>
      <w:r w:rsidRPr="00923CB0">
        <w:rPr>
          <w:sz w:val="16"/>
        </w:rPr>
        <w:t xml:space="preserve"> while being inspired by the magnitude and rapidity of its transformation. The </w:t>
      </w:r>
      <w:proofErr w:type="spellStart"/>
      <w:r w:rsidRPr="00923CB0">
        <w:rPr>
          <w:sz w:val="16"/>
        </w:rPr>
        <w:t>oftenmentioned</w:t>
      </w:r>
      <w:proofErr w:type="spellEnd"/>
      <w:r w:rsidRPr="00923CB0">
        <w:rPr>
          <w:sz w:val="16"/>
        </w:rPr>
        <w:t xml:space="preserve"> size of the Chinese population and the “otherness” of its culture further add </w:t>
      </w:r>
      <w:r w:rsidRPr="00923CB0">
        <w:rPr>
          <w:sz w:val="12"/>
        </w:rPr>
        <w:t>¶</w:t>
      </w:r>
      <w:r w:rsidRPr="00923CB0">
        <w:rPr>
          <w:sz w:val="16"/>
        </w:rPr>
        <w:t xml:space="preserve"> to the almost romantic appeal that China engenders. </w:t>
      </w:r>
      <w:r w:rsidRPr="00923CB0">
        <w:rPr>
          <w:sz w:val="12"/>
        </w:rPr>
        <w:t>¶</w:t>
      </w:r>
      <w:r w:rsidRPr="00923CB0">
        <w:rPr>
          <w:sz w:val="16"/>
        </w:rPr>
        <w:t xml:space="preserve"> </w:t>
      </w:r>
      <w:r w:rsidRPr="0090775B">
        <w:rPr>
          <w:rStyle w:val="StyleBoldUnderline"/>
          <w:highlight w:val="yellow"/>
        </w:rPr>
        <w:t>For Latin American populists</w:t>
      </w:r>
      <w:r w:rsidRPr="00923CB0">
        <w:rPr>
          <w:rStyle w:val="StyleBoldUnderline"/>
        </w:rPr>
        <w:t xml:space="preserve"> such as</w:t>
      </w:r>
      <w:r w:rsidRPr="00923CB0">
        <w:rPr>
          <w:sz w:val="16"/>
        </w:rPr>
        <w:t xml:space="preserve"> Hugo </w:t>
      </w:r>
      <w:r w:rsidRPr="00923CB0">
        <w:rPr>
          <w:rStyle w:val="StyleBoldUnderline"/>
        </w:rPr>
        <w:t>Chavez</w:t>
      </w:r>
      <w:r w:rsidRPr="00923CB0">
        <w:rPr>
          <w:sz w:val="16"/>
        </w:rPr>
        <w:t xml:space="preserve"> or </w:t>
      </w:r>
      <w:proofErr w:type="spellStart"/>
      <w:r w:rsidRPr="00923CB0">
        <w:rPr>
          <w:sz w:val="16"/>
        </w:rPr>
        <w:t>Evo</w:t>
      </w:r>
      <w:proofErr w:type="spellEnd"/>
      <w:r w:rsidRPr="00923CB0">
        <w:rPr>
          <w:sz w:val="16"/>
        </w:rPr>
        <w:t xml:space="preserve"> Morales, </w:t>
      </w:r>
      <w:r w:rsidRPr="0090775B">
        <w:rPr>
          <w:rStyle w:val="StyleBoldUnderline"/>
          <w:highlight w:val="yellow"/>
        </w:rPr>
        <w:t xml:space="preserve">China has become </w:t>
      </w:r>
      <w:r w:rsidRPr="0090775B">
        <w:rPr>
          <w:rStyle w:val="StyleBoldUnderline"/>
          <w:sz w:val="12"/>
          <w:highlight w:val="yellow"/>
          <w:u w:val="none"/>
        </w:rPr>
        <w:t>¶</w:t>
      </w:r>
      <w:r w:rsidRPr="0090775B">
        <w:rPr>
          <w:rStyle w:val="StyleBoldUnderline"/>
          <w:highlight w:val="yellow"/>
        </w:rPr>
        <w:t xml:space="preserve"> a substitute for the loss of the Soviet Union, empowering them to act more boldly</w:t>
      </w:r>
      <w:r w:rsidRPr="0090775B">
        <w:rPr>
          <w:sz w:val="16"/>
          <w:highlight w:val="yellow"/>
        </w:rPr>
        <w:t xml:space="preserve">, </w:t>
      </w:r>
      <w:r w:rsidRPr="0090775B">
        <w:rPr>
          <w:rStyle w:val="StyleBoldUnderline"/>
          <w:highlight w:val="yellow"/>
        </w:rPr>
        <w:t xml:space="preserve">and </w:t>
      </w:r>
      <w:r w:rsidRPr="0090775B">
        <w:rPr>
          <w:rStyle w:val="StyleBoldUnderline"/>
          <w:sz w:val="12"/>
          <w:highlight w:val="yellow"/>
          <w:u w:val="none"/>
        </w:rPr>
        <w:t>¶</w:t>
      </w:r>
      <w:r w:rsidRPr="0090775B">
        <w:rPr>
          <w:rStyle w:val="StyleBoldUnderline"/>
          <w:highlight w:val="yellow"/>
        </w:rPr>
        <w:t xml:space="preserve"> more defiantly against the U</w:t>
      </w:r>
      <w:r w:rsidRPr="0090775B">
        <w:rPr>
          <w:sz w:val="16"/>
          <w:highlight w:val="yellow"/>
        </w:rPr>
        <w:t xml:space="preserve">nited </w:t>
      </w:r>
      <w:r w:rsidRPr="0090775B">
        <w:rPr>
          <w:rStyle w:val="StyleBoldUnderline"/>
          <w:highlight w:val="yellow"/>
        </w:rPr>
        <w:t>S</w:t>
      </w:r>
      <w:r w:rsidRPr="0090775B">
        <w:rPr>
          <w:sz w:val="16"/>
          <w:highlight w:val="yellow"/>
        </w:rPr>
        <w:t>tates</w:t>
      </w:r>
      <w:r w:rsidRPr="00923CB0">
        <w:rPr>
          <w:sz w:val="16"/>
        </w:rPr>
        <w:t xml:space="preserve"> than would have otherwise been the case.79</w:t>
      </w:r>
      <w:r w:rsidRPr="00923CB0">
        <w:rPr>
          <w:sz w:val="12"/>
        </w:rPr>
        <w:t>¶</w:t>
      </w:r>
      <w:r w:rsidRPr="00923CB0">
        <w:rPr>
          <w:sz w:val="16"/>
        </w:rPr>
        <w:t xml:space="preserve"> </w:t>
      </w:r>
      <w:r w:rsidRPr="00923CB0">
        <w:rPr>
          <w:rStyle w:val="StyleBoldUnderline"/>
        </w:rPr>
        <w:t>When Chávez threatens to sell Venezuela’s oil to China instead of to the United States</w:t>
      </w:r>
      <w:proofErr w:type="gramStart"/>
      <w:r w:rsidRPr="00923CB0">
        <w:rPr>
          <w:sz w:val="16"/>
        </w:rPr>
        <w:t>,80</w:t>
      </w:r>
      <w:proofErr w:type="gramEnd"/>
      <w:r w:rsidRPr="00923CB0">
        <w:rPr>
          <w:sz w:val="16"/>
        </w:rPr>
        <w:t xml:space="preserve"> for example, </w:t>
      </w:r>
      <w:r w:rsidRPr="00923CB0">
        <w:rPr>
          <w:rStyle w:val="StyleBoldUnderline"/>
        </w:rPr>
        <w:t xml:space="preserve">he is re-creating a distorted version of the tactic adopted by </w:t>
      </w:r>
      <w:proofErr w:type="spellStart"/>
      <w:r w:rsidRPr="00923CB0">
        <w:rPr>
          <w:rStyle w:val="StyleBoldUnderline"/>
        </w:rPr>
        <w:t>thirdworld</w:t>
      </w:r>
      <w:proofErr w:type="spellEnd"/>
      <w:r w:rsidRPr="00923CB0">
        <w:rPr>
          <w:rStyle w:val="StyleBoldUnderline"/>
        </w:rPr>
        <w:t xml:space="preserve"> leaders during the cold war, attempting to playing off one superpower against the </w:t>
      </w:r>
      <w:r w:rsidRPr="00923CB0">
        <w:rPr>
          <w:rStyle w:val="StyleBoldUnderline"/>
          <w:sz w:val="12"/>
          <w:u w:val="none"/>
        </w:rPr>
        <w:t>¶</w:t>
      </w:r>
      <w:r w:rsidRPr="00923CB0">
        <w:rPr>
          <w:rStyle w:val="StyleBoldUnderline"/>
        </w:rPr>
        <w:t xml:space="preserve"> other</w:t>
      </w:r>
      <w:r w:rsidRPr="00923CB0">
        <w:rPr>
          <w:sz w:val="16"/>
        </w:rPr>
        <w:t xml:space="preserve">. It is important to recognize that this empowerment flows primarily from the </w:t>
      </w:r>
      <w:r w:rsidRPr="00923CB0">
        <w:rPr>
          <w:sz w:val="12"/>
        </w:rPr>
        <w:t>¶</w:t>
      </w:r>
      <w:r w:rsidRPr="00923CB0">
        <w:rPr>
          <w:sz w:val="16"/>
        </w:rPr>
        <w:t xml:space="preserve"> symbolism and expectations raised by China, and not whether engagement with China </w:t>
      </w:r>
      <w:r w:rsidRPr="00923CB0">
        <w:rPr>
          <w:sz w:val="12"/>
        </w:rPr>
        <w:t>¶</w:t>
      </w:r>
      <w:r w:rsidRPr="00923CB0">
        <w:rPr>
          <w:sz w:val="16"/>
        </w:rPr>
        <w:t xml:space="preserve"> will actually be beneficial to the country, or whether promised Chinese investment will </w:t>
      </w:r>
      <w:r w:rsidRPr="00923CB0">
        <w:rPr>
          <w:sz w:val="12"/>
        </w:rPr>
        <w:t>¶</w:t>
      </w:r>
      <w:r w:rsidRPr="00923CB0">
        <w:rPr>
          <w:sz w:val="16"/>
        </w:rPr>
        <w:t xml:space="preserve"> actually occur.81</w:t>
      </w:r>
    </w:p>
    <w:p w14:paraId="5BA657AD" w14:textId="77777777" w:rsidR="005955ED" w:rsidRPr="00923CB0" w:rsidRDefault="005955ED" w:rsidP="005955ED"/>
    <w:p w14:paraId="177E764B" w14:textId="77777777" w:rsidR="005955ED" w:rsidRDefault="005955ED" w:rsidP="005955ED">
      <w:pPr>
        <w:pStyle w:val="Heading3"/>
      </w:pPr>
      <w:r>
        <w:lastRenderedPageBreak/>
        <w:t xml:space="preserve">China Bad: Trade Deficits </w:t>
      </w:r>
    </w:p>
    <w:p w14:paraId="698CEB0B" w14:textId="77777777" w:rsidR="005955ED" w:rsidRDefault="005955ED" w:rsidP="005955ED"/>
    <w:p w14:paraId="5E21EFFE" w14:textId="77777777" w:rsidR="005955ED" w:rsidRDefault="005955ED" w:rsidP="005955ED">
      <w:pPr>
        <w:pStyle w:val="Heading4"/>
      </w:pPr>
      <w:r>
        <w:t xml:space="preserve">China engagement spurs Latin American trade deficits. </w:t>
      </w:r>
    </w:p>
    <w:p w14:paraId="5700CBCC" w14:textId="77777777" w:rsidR="005955ED" w:rsidRPr="004878D0" w:rsidRDefault="005955ED" w:rsidP="005955ED">
      <w:pPr>
        <w:rPr>
          <w:sz w:val="16"/>
          <w:szCs w:val="16"/>
        </w:rPr>
      </w:pPr>
      <w:r w:rsidRPr="004878D0">
        <w:rPr>
          <w:rStyle w:val="StyleStyleBold12pt"/>
        </w:rPr>
        <w:t>Johnson 5</w:t>
      </w:r>
      <w:r w:rsidRPr="004878D0">
        <w:rPr>
          <w:sz w:val="16"/>
          <w:szCs w:val="16"/>
        </w:rPr>
        <w:t>. [Stephen, Senior Policy Analyst, "Balancing China's Growing Influence in Latin America" Heritage Foundation -- October 24 -- www.heritage.org/research/reports/2005/10/balancing-chinas-growing-influence-in-latin-america]</w:t>
      </w:r>
    </w:p>
    <w:p w14:paraId="549739DC" w14:textId="77777777" w:rsidR="005955ED" w:rsidRPr="004878D0" w:rsidRDefault="005955ED" w:rsidP="005955ED"/>
    <w:p w14:paraId="48938437" w14:textId="77777777" w:rsidR="005955ED" w:rsidRPr="005A27DF" w:rsidRDefault="005955ED" w:rsidP="005955ED">
      <w:pPr>
        <w:rPr>
          <w:sz w:val="16"/>
        </w:rPr>
      </w:pPr>
      <w:r w:rsidRPr="005A27DF">
        <w:rPr>
          <w:sz w:val="16"/>
        </w:rPr>
        <w:t xml:space="preserve">However, </w:t>
      </w:r>
      <w:r w:rsidRPr="001E25B8">
        <w:rPr>
          <w:rStyle w:val="StyleBoldUnderline"/>
          <w:highlight w:val="yellow"/>
        </w:rPr>
        <w:t>closer ties to China</w:t>
      </w:r>
      <w:r w:rsidRPr="005A27DF">
        <w:rPr>
          <w:rStyle w:val="StyleBoldUnderline"/>
        </w:rPr>
        <w:t xml:space="preserve"> also </w:t>
      </w:r>
      <w:r w:rsidRPr="001E25B8">
        <w:rPr>
          <w:rStyle w:val="StyleBoldUnderline"/>
          <w:highlight w:val="yellow"/>
        </w:rPr>
        <w:t>have signifi­cant disadvantages</w:t>
      </w:r>
      <w:r w:rsidRPr="005A27DF">
        <w:rPr>
          <w:rStyle w:val="StyleBoldUnderline"/>
        </w:rPr>
        <w:t xml:space="preserve"> for </w:t>
      </w:r>
      <w:r w:rsidRPr="005A27DF">
        <w:rPr>
          <w:sz w:val="16"/>
        </w:rPr>
        <w:t>both</w:t>
      </w:r>
      <w:r w:rsidRPr="005A27DF">
        <w:rPr>
          <w:rStyle w:val="StyleBoldUnderline"/>
        </w:rPr>
        <w:t xml:space="preserve"> Latin America</w:t>
      </w:r>
      <w:r w:rsidRPr="005A27DF">
        <w:rPr>
          <w:sz w:val="16"/>
        </w:rPr>
        <w:t xml:space="preserve"> and the United States</w:t>
      </w:r>
      <w:proofErr w:type="gramStart"/>
      <w:r w:rsidRPr="005A27DF">
        <w:rPr>
          <w:sz w:val="16"/>
        </w:rPr>
        <w:t>:</w:t>
      </w:r>
      <w:r w:rsidRPr="005A27DF">
        <w:rPr>
          <w:sz w:val="12"/>
        </w:rPr>
        <w:t>¶</w:t>
      </w:r>
      <w:proofErr w:type="gramEnd"/>
      <w:r w:rsidRPr="005A27DF">
        <w:rPr>
          <w:sz w:val="16"/>
        </w:rPr>
        <w:t xml:space="preserve"> </w:t>
      </w:r>
      <w:r w:rsidRPr="001E25B8">
        <w:rPr>
          <w:rStyle w:val="Emphasis"/>
          <w:highlight w:val="yellow"/>
        </w:rPr>
        <w:t>Growing trade deficits</w:t>
      </w:r>
      <w:r w:rsidRPr="001E25B8">
        <w:rPr>
          <w:sz w:val="16"/>
          <w:highlight w:val="yellow"/>
        </w:rPr>
        <w:t xml:space="preserve">. </w:t>
      </w:r>
      <w:r w:rsidRPr="001E25B8">
        <w:rPr>
          <w:rStyle w:val="StyleBoldUnderline"/>
          <w:highlight w:val="yellow"/>
        </w:rPr>
        <w:t>Latin American lead­ers who sign trade and investment deals with the PRC have noticed that China's exports are more affordable than their own goods</w:t>
      </w:r>
      <w:r w:rsidRPr="001E25B8">
        <w:rPr>
          <w:sz w:val="16"/>
          <w:highlight w:val="yellow"/>
        </w:rPr>
        <w:t xml:space="preserve">, </w:t>
      </w:r>
      <w:r w:rsidRPr="001E25B8">
        <w:rPr>
          <w:rStyle w:val="StyleBoldUnderline"/>
          <w:highlight w:val="yellow"/>
        </w:rPr>
        <w:t>which contributes to trade deficits</w:t>
      </w:r>
      <w:r w:rsidRPr="005A27DF">
        <w:rPr>
          <w:sz w:val="16"/>
        </w:rPr>
        <w:t xml:space="preserve">. </w:t>
      </w:r>
      <w:proofErr w:type="gramStart"/>
      <w:r w:rsidRPr="005A27DF">
        <w:rPr>
          <w:sz w:val="16"/>
        </w:rPr>
        <w:t>Chinese goods are made by laborers who work for one-third of the wages of Latin American counterparts and who tolerate worse working conditions</w:t>
      </w:r>
      <w:proofErr w:type="gramEnd"/>
      <w:r w:rsidRPr="005A27DF">
        <w:rPr>
          <w:sz w:val="16"/>
        </w:rPr>
        <w:t xml:space="preserve">. Officials in Argentina, Brazil, and Mexico have signaled their unease about trade with such a hot com­petitor. In September 2005, Mexican President Vicente Fox made it clear to visiting President Hu Jintao that dumping electronics and cloth­ing was unacceptable. </w:t>
      </w:r>
      <w:r w:rsidRPr="001E25B8">
        <w:rPr>
          <w:rStyle w:val="StyleBoldUnderline"/>
          <w:highlight w:val="yellow"/>
        </w:rPr>
        <w:t>For every dollar that Mexico makes from exports to China, the PRC makes $31 from exports to Mexico</w:t>
      </w:r>
      <w:proofErr w:type="gramStart"/>
      <w:r w:rsidRPr="001E25B8">
        <w:rPr>
          <w:rStyle w:val="StyleBoldUnderline"/>
          <w:highlight w:val="yellow"/>
        </w:rPr>
        <w:t>.[</w:t>
      </w:r>
      <w:proofErr w:type="gramEnd"/>
      <w:r w:rsidRPr="005A27DF">
        <w:rPr>
          <w:rStyle w:val="StyleBoldUnderline"/>
        </w:rPr>
        <w:t>9]</w:t>
      </w:r>
    </w:p>
    <w:p w14:paraId="5E43FCE8" w14:textId="77777777" w:rsidR="005955ED" w:rsidRDefault="005955ED" w:rsidP="005955ED"/>
    <w:p w14:paraId="714A42B2" w14:textId="77777777" w:rsidR="005955ED" w:rsidRDefault="005955ED" w:rsidP="005955ED">
      <w:pPr>
        <w:pStyle w:val="Heading3"/>
      </w:pPr>
      <w:r>
        <w:lastRenderedPageBreak/>
        <w:t xml:space="preserve">China Bad: LA Economic Reforms </w:t>
      </w:r>
    </w:p>
    <w:p w14:paraId="48ED8E84" w14:textId="77777777" w:rsidR="005955ED" w:rsidRDefault="005955ED" w:rsidP="005955ED"/>
    <w:p w14:paraId="5C812E80" w14:textId="77777777" w:rsidR="005955ED" w:rsidRDefault="005955ED" w:rsidP="005955ED">
      <w:pPr>
        <w:pStyle w:val="Heading4"/>
      </w:pPr>
      <w:r>
        <w:t xml:space="preserve">Chinese influence prevents Latin American economic reforms. </w:t>
      </w:r>
    </w:p>
    <w:p w14:paraId="62E1C874" w14:textId="77777777" w:rsidR="005955ED" w:rsidRPr="004878D0" w:rsidRDefault="005955ED" w:rsidP="005955ED">
      <w:pPr>
        <w:rPr>
          <w:sz w:val="16"/>
          <w:szCs w:val="16"/>
        </w:rPr>
      </w:pPr>
      <w:r w:rsidRPr="004878D0">
        <w:rPr>
          <w:rStyle w:val="StyleStyleBold12pt"/>
        </w:rPr>
        <w:t>Johnson 5</w:t>
      </w:r>
      <w:r w:rsidRPr="004878D0">
        <w:rPr>
          <w:sz w:val="16"/>
          <w:szCs w:val="16"/>
        </w:rPr>
        <w:t>. [Stephen, Senior Policy Analyst, "Balancing China's Growing Influence in Latin America" Heritage Foundation -- October 24 -- www.heritage.org/research/reports/2005/10/balancing-chinas-growing-influence-in-latin-america]</w:t>
      </w:r>
    </w:p>
    <w:p w14:paraId="0AD3EFD2" w14:textId="77777777" w:rsidR="005955ED" w:rsidRDefault="005955ED" w:rsidP="005955ED"/>
    <w:p w14:paraId="7FA4116B" w14:textId="77777777" w:rsidR="005955ED" w:rsidRPr="001E25B8" w:rsidRDefault="005955ED" w:rsidP="005955ED">
      <w:pPr>
        <w:rPr>
          <w:rStyle w:val="StyleBoldUnderline"/>
        </w:rPr>
      </w:pPr>
      <w:r w:rsidRPr="001E25B8">
        <w:rPr>
          <w:rStyle w:val="Emphasis"/>
          <w:highlight w:val="yellow"/>
        </w:rPr>
        <w:t>Disinterest in economic reform</w:t>
      </w:r>
      <w:r w:rsidRPr="001E25B8">
        <w:rPr>
          <w:sz w:val="16"/>
        </w:rPr>
        <w:t xml:space="preserve">. Some ana­lysts believe that </w:t>
      </w:r>
      <w:r w:rsidRPr="001E25B8">
        <w:rPr>
          <w:rStyle w:val="StyleBoldUnderline"/>
          <w:highlight w:val="yellow"/>
        </w:rPr>
        <w:t>the</w:t>
      </w:r>
      <w:r w:rsidRPr="001E25B8">
        <w:rPr>
          <w:rStyle w:val="StyleBoldUnderline"/>
        </w:rPr>
        <w:t xml:space="preserve"> commodities-based </w:t>
      </w:r>
      <w:r w:rsidRPr="001E25B8">
        <w:rPr>
          <w:rStyle w:val="StyleBoldUnderline"/>
          <w:highlight w:val="yellow"/>
        </w:rPr>
        <w:t>trade model used by China will undermine the progress that Latin America has made toward industrialization</w:t>
      </w:r>
      <w:r w:rsidRPr="001E25B8">
        <w:rPr>
          <w:sz w:val="16"/>
        </w:rPr>
        <w:t xml:space="preserve">. While </w:t>
      </w:r>
      <w:r w:rsidRPr="001E25B8">
        <w:rPr>
          <w:rStyle w:val="StyleBoldUnderline"/>
          <w:highlight w:val="yellow"/>
        </w:rPr>
        <w:t>countries</w:t>
      </w:r>
      <w:r w:rsidRPr="001E25B8">
        <w:rPr>
          <w:sz w:val="16"/>
        </w:rPr>
        <w:t xml:space="preserve"> like Chile and Brazil have moved beyond raw materials exports, others with powerful presidents or rul­ing oligarchies </w:t>
      </w:r>
      <w:r w:rsidRPr="001E25B8">
        <w:rPr>
          <w:rStyle w:val="StyleBoldUnderline"/>
          <w:highlight w:val="yellow"/>
        </w:rPr>
        <w:t>may be tempted to fall back on plantation economics</w:t>
      </w:r>
      <w:r w:rsidRPr="001E25B8">
        <w:rPr>
          <w:sz w:val="16"/>
          <w:highlight w:val="yellow"/>
        </w:rPr>
        <w:t xml:space="preserve">. </w:t>
      </w:r>
      <w:r w:rsidRPr="001E25B8">
        <w:rPr>
          <w:rStyle w:val="StyleBoldUnderline"/>
          <w:highlight w:val="yellow"/>
        </w:rPr>
        <w:t>Income gaps between the rich and poor may widen</w:t>
      </w:r>
      <w:r w:rsidRPr="001E25B8">
        <w:rPr>
          <w:sz w:val="16"/>
        </w:rPr>
        <w:t xml:space="preserve"> as a result. More­over, </w:t>
      </w:r>
      <w:r w:rsidRPr="001E25B8">
        <w:rPr>
          <w:rStyle w:val="StyleBoldUnderline"/>
          <w:highlight w:val="yellow"/>
        </w:rPr>
        <w:t>such narrowly focused economies are vul­nerable to downturns in commodity prices</w:t>
      </w:r>
      <w:r w:rsidRPr="001E25B8">
        <w:rPr>
          <w:sz w:val="16"/>
        </w:rPr>
        <w:t xml:space="preserve">. Some 44 percent of Latin Americans already live below the poverty line. </w:t>
      </w:r>
      <w:r w:rsidRPr="001E25B8">
        <w:rPr>
          <w:rStyle w:val="StyleBoldUnderline"/>
          <w:highlight w:val="yellow"/>
        </w:rPr>
        <w:t>If these countries fail to adopt reforms, social inequality and political instability could</w:t>
      </w:r>
      <w:r w:rsidRPr="001E25B8">
        <w:rPr>
          <w:rStyle w:val="StyleBoldUnderline"/>
        </w:rPr>
        <w:t xml:space="preserve"> depress U.S. exports to the region and </w:t>
      </w:r>
      <w:r w:rsidRPr="001E25B8">
        <w:rPr>
          <w:rStyle w:val="StyleBoldUnderline"/>
          <w:highlight w:val="yellow"/>
        </w:rPr>
        <w:t>increase</w:t>
      </w:r>
      <w:r w:rsidRPr="001E25B8">
        <w:rPr>
          <w:rStyle w:val="StyleBoldUnderline"/>
        </w:rPr>
        <w:t xml:space="preserve"> migration problems.</w:t>
      </w:r>
    </w:p>
    <w:p w14:paraId="543D36AC" w14:textId="77777777" w:rsidR="005955ED" w:rsidRDefault="005955ED" w:rsidP="005955ED"/>
    <w:p w14:paraId="4B67479D" w14:textId="77777777" w:rsidR="005955ED" w:rsidRDefault="005955ED" w:rsidP="005955ED">
      <w:pPr>
        <w:pStyle w:val="Heading3"/>
      </w:pPr>
      <w:r>
        <w:lastRenderedPageBreak/>
        <w:t xml:space="preserve">     Ext: LA Economic Reforms </w:t>
      </w:r>
    </w:p>
    <w:p w14:paraId="543337C9" w14:textId="77777777" w:rsidR="005955ED" w:rsidRPr="00C41F1F" w:rsidRDefault="005955ED" w:rsidP="005955ED"/>
    <w:p w14:paraId="4BF00D7C" w14:textId="77777777" w:rsidR="005955ED" w:rsidRDefault="005955ED" w:rsidP="005955ED">
      <w:pPr>
        <w:pStyle w:val="Heading4"/>
      </w:pPr>
      <w:r>
        <w:t xml:space="preserve">Chinese engagement discourages Latin American economic reforms. </w:t>
      </w:r>
    </w:p>
    <w:p w14:paraId="5342245D" w14:textId="77777777" w:rsidR="005955ED" w:rsidRPr="0090775B" w:rsidRDefault="005955ED" w:rsidP="005955ED">
      <w:pPr>
        <w:rPr>
          <w:sz w:val="16"/>
          <w:szCs w:val="16"/>
        </w:rPr>
      </w:pPr>
      <w:r w:rsidRPr="0090775B">
        <w:rPr>
          <w:rStyle w:val="StyleStyleBold12pt"/>
        </w:rPr>
        <w:t>Ellis 6</w:t>
      </w:r>
      <w:r w:rsidRPr="0090775B">
        <w:rPr>
          <w:sz w:val="16"/>
          <w:szCs w:val="16"/>
        </w:rPr>
        <w:t>. [Evan, Associate with Booz Allen Hamilton, Inc., with an emphasis on Latin American security issues, PhD in Political Science, "The New Chinese Engagement with Latin America: Understanding its Dynamics and the Implications for the Region" Booz-Allen -- March 3 -- www6.miami.edu/hemispheric-policy/ellisthenewchineseengagementwithlatinamerica030306.pdf]</w:t>
      </w:r>
    </w:p>
    <w:p w14:paraId="2B79E737" w14:textId="77777777" w:rsidR="005955ED" w:rsidRDefault="005955ED" w:rsidP="005955ED"/>
    <w:p w14:paraId="7EA8043D" w14:textId="77777777" w:rsidR="005955ED" w:rsidRPr="008B56B9" w:rsidRDefault="005955ED" w:rsidP="005955ED">
      <w:pPr>
        <w:rPr>
          <w:rStyle w:val="StyleBoldUnderline"/>
        </w:rPr>
      </w:pPr>
      <w:proofErr w:type="gramStart"/>
      <w:r w:rsidRPr="008B56B9">
        <w:rPr>
          <w:sz w:val="16"/>
        </w:rPr>
        <w:t>Changes to Economic Structure.</w:t>
      </w:r>
      <w:proofErr w:type="gramEnd"/>
      <w:r w:rsidRPr="008B56B9">
        <w:rPr>
          <w:sz w:val="16"/>
        </w:rPr>
        <w:t xml:space="preserve"> As suggested by the previous paragraphs, </w:t>
      </w:r>
      <w:r w:rsidRPr="008B56B9">
        <w:rPr>
          <w:rStyle w:val="StyleBoldUnderline"/>
          <w:highlight w:val="yellow"/>
        </w:rPr>
        <w:t xml:space="preserve">Chinese </w:t>
      </w:r>
      <w:r w:rsidRPr="008B56B9">
        <w:rPr>
          <w:rStyle w:val="StyleBoldUnderline"/>
          <w:sz w:val="12"/>
          <w:highlight w:val="yellow"/>
          <w:u w:val="none"/>
        </w:rPr>
        <w:t>¶</w:t>
      </w:r>
      <w:r w:rsidRPr="008B56B9">
        <w:rPr>
          <w:rStyle w:val="StyleBoldUnderline"/>
          <w:highlight w:val="yellow"/>
        </w:rPr>
        <w:t xml:space="preserve"> engagement with Latin America</w:t>
      </w:r>
      <w:r w:rsidRPr="008B56B9">
        <w:rPr>
          <w:sz w:val="16"/>
        </w:rPr>
        <w:t xml:space="preserve"> is likely to alter the structures of Latin American </w:t>
      </w:r>
      <w:r w:rsidRPr="008B56B9">
        <w:rPr>
          <w:sz w:val="12"/>
        </w:rPr>
        <w:t>¶</w:t>
      </w:r>
      <w:r w:rsidRPr="008B56B9">
        <w:rPr>
          <w:sz w:val="16"/>
        </w:rPr>
        <w:t xml:space="preserve"> economies in general--and in the process, put serious pressures on Latin American political systems. To the extent that Chinese competition</w:t>
      </w:r>
      <w:r w:rsidRPr="008B56B9">
        <w:rPr>
          <w:rStyle w:val="StyleBoldUnderline"/>
        </w:rPr>
        <w:t xml:space="preserve"> </w:t>
      </w:r>
      <w:r w:rsidRPr="008B56B9">
        <w:rPr>
          <w:rStyle w:val="StyleBoldUnderline"/>
          <w:highlight w:val="yellow"/>
        </w:rPr>
        <w:t xml:space="preserve">hurts the sales of Latin </w:t>
      </w:r>
      <w:r w:rsidRPr="008B56B9">
        <w:rPr>
          <w:rStyle w:val="StyleBoldUnderline"/>
          <w:sz w:val="12"/>
          <w:highlight w:val="yellow"/>
          <w:u w:val="none"/>
        </w:rPr>
        <w:t>¶</w:t>
      </w:r>
      <w:r w:rsidRPr="008B56B9">
        <w:rPr>
          <w:rStyle w:val="StyleBoldUnderline"/>
          <w:highlight w:val="yellow"/>
        </w:rPr>
        <w:t xml:space="preserve"> American manufacturers</w:t>
      </w:r>
      <w:r w:rsidRPr="008B56B9">
        <w:rPr>
          <w:rStyle w:val="StyleBoldUnderline"/>
        </w:rPr>
        <w:t>,</w:t>
      </w:r>
      <w:r w:rsidRPr="008B56B9">
        <w:rPr>
          <w:sz w:val="16"/>
        </w:rPr>
        <w:t xml:space="preserve"> for example, </w:t>
      </w:r>
      <w:r w:rsidRPr="008B56B9">
        <w:rPr>
          <w:rStyle w:val="StyleBoldUnderline"/>
          <w:highlight w:val="yellow"/>
        </w:rPr>
        <w:t xml:space="preserve">it displaces workers from the very sectors which </w:t>
      </w:r>
      <w:r w:rsidRPr="008B56B9">
        <w:rPr>
          <w:rStyle w:val="StyleBoldUnderline"/>
          <w:sz w:val="12"/>
          <w:highlight w:val="yellow"/>
          <w:u w:val="none"/>
        </w:rPr>
        <w:t>¶</w:t>
      </w:r>
      <w:r w:rsidRPr="008B56B9">
        <w:rPr>
          <w:rStyle w:val="StyleBoldUnderline"/>
          <w:highlight w:val="yellow"/>
        </w:rPr>
        <w:t xml:space="preserve"> have historically served as the cornerstone for the middle class, and a stepping stone </w:t>
      </w:r>
      <w:r w:rsidRPr="008B56B9">
        <w:rPr>
          <w:rStyle w:val="StyleBoldUnderline"/>
          <w:sz w:val="12"/>
          <w:highlight w:val="yellow"/>
          <w:u w:val="none"/>
        </w:rPr>
        <w:t>¶</w:t>
      </w:r>
      <w:r w:rsidRPr="008B56B9">
        <w:rPr>
          <w:rStyle w:val="StyleBoldUnderline"/>
          <w:highlight w:val="yellow"/>
        </w:rPr>
        <w:t xml:space="preserve"> for economic diversification</w:t>
      </w:r>
      <w:r w:rsidRPr="008B56B9">
        <w:rPr>
          <w:sz w:val="16"/>
        </w:rPr>
        <w:t xml:space="preserve">.98 The manufacturing sector has also traditionally been the </w:t>
      </w:r>
      <w:r w:rsidRPr="008B56B9">
        <w:rPr>
          <w:sz w:val="12"/>
        </w:rPr>
        <w:t>¶</w:t>
      </w:r>
      <w:r w:rsidRPr="008B56B9">
        <w:rPr>
          <w:sz w:val="16"/>
        </w:rPr>
        <w:t xml:space="preserve"> source of labor organization, and when displaced, a conduit of labor unrest. While it is </w:t>
      </w:r>
      <w:r w:rsidRPr="008B56B9">
        <w:rPr>
          <w:sz w:val="12"/>
        </w:rPr>
        <w:t>¶</w:t>
      </w:r>
      <w:r w:rsidRPr="008B56B9">
        <w:rPr>
          <w:sz w:val="16"/>
        </w:rPr>
        <w:t xml:space="preserve"> possible that Latin American manufacturing jobs lost to Chinese competition will be </w:t>
      </w:r>
      <w:r w:rsidRPr="008B56B9">
        <w:rPr>
          <w:sz w:val="12"/>
        </w:rPr>
        <w:t>¶</w:t>
      </w:r>
      <w:r w:rsidRPr="008B56B9">
        <w:rPr>
          <w:sz w:val="16"/>
        </w:rPr>
        <w:t xml:space="preserve"> compensated by growth in the primary products sectors, </w:t>
      </w:r>
      <w:r w:rsidRPr="008B56B9">
        <w:rPr>
          <w:rStyle w:val="StyleBoldUnderline"/>
          <w:highlight w:val="yellow"/>
        </w:rPr>
        <w:t xml:space="preserve">the sociopolitical impact of </w:t>
      </w:r>
      <w:r w:rsidRPr="008B56B9">
        <w:rPr>
          <w:rStyle w:val="StyleBoldUnderline"/>
          <w:sz w:val="12"/>
          <w:highlight w:val="yellow"/>
          <w:u w:val="none"/>
        </w:rPr>
        <w:t>¶</w:t>
      </w:r>
      <w:r w:rsidRPr="008B56B9">
        <w:rPr>
          <w:rStyle w:val="StyleBoldUnderline"/>
          <w:highlight w:val="yellow"/>
        </w:rPr>
        <w:t xml:space="preserve"> such a change is likely to be traumatic.</w:t>
      </w:r>
      <w:r w:rsidRPr="008B56B9">
        <w:rPr>
          <w:sz w:val="16"/>
        </w:rPr>
        <w:t xml:space="preserve"> It is not clear, for example, that workers </w:t>
      </w:r>
      <w:r w:rsidRPr="008B56B9">
        <w:rPr>
          <w:sz w:val="12"/>
        </w:rPr>
        <w:t>¶</w:t>
      </w:r>
      <w:r w:rsidRPr="008B56B9">
        <w:rPr>
          <w:sz w:val="16"/>
        </w:rPr>
        <w:t xml:space="preserve"> unemployed because of the closure of a factory in the city, for example, will readily </w:t>
      </w:r>
      <w:r w:rsidRPr="008B56B9">
        <w:rPr>
          <w:sz w:val="12"/>
        </w:rPr>
        <w:t>¶</w:t>
      </w:r>
      <w:r w:rsidRPr="008B56B9">
        <w:rPr>
          <w:sz w:val="16"/>
        </w:rPr>
        <w:t xml:space="preserve"> relocate to remote areas to work lower-paying jobs in the mines or in the agricultural </w:t>
      </w:r>
      <w:r w:rsidRPr="008B56B9">
        <w:rPr>
          <w:sz w:val="12"/>
        </w:rPr>
        <w:t>¶</w:t>
      </w:r>
      <w:r w:rsidRPr="008B56B9">
        <w:rPr>
          <w:sz w:val="16"/>
        </w:rPr>
        <w:t xml:space="preserve"> sector. Moreover, since sectors such as mining are relatively more capital intensive </w:t>
      </w:r>
      <w:r w:rsidRPr="008B56B9">
        <w:rPr>
          <w:sz w:val="12"/>
        </w:rPr>
        <w:t>¶</w:t>
      </w:r>
      <w:r w:rsidRPr="008B56B9">
        <w:rPr>
          <w:sz w:val="16"/>
        </w:rPr>
        <w:t xml:space="preserve"> than labor intensive, </w:t>
      </w:r>
      <w:r w:rsidRPr="008B56B9">
        <w:rPr>
          <w:rStyle w:val="StyleBoldUnderline"/>
        </w:rPr>
        <w:t xml:space="preserve">it is not clear that the number of jobs created by expanded primary </w:t>
      </w:r>
      <w:r w:rsidRPr="008B56B9">
        <w:rPr>
          <w:rStyle w:val="StyleBoldUnderline"/>
          <w:sz w:val="12"/>
          <w:u w:val="none"/>
        </w:rPr>
        <w:t>¶</w:t>
      </w:r>
      <w:r w:rsidRPr="008B56B9">
        <w:rPr>
          <w:rStyle w:val="StyleBoldUnderline"/>
        </w:rPr>
        <w:t xml:space="preserve"> product exports will compensate for the number of jobs lost in manufacturing.</w:t>
      </w:r>
    </w:p>
    <w:p w14:paraId="0AFA1CBF" w14:textId="77777777" w:rsidR="0035030C" w:rsidRDefault="0035030C" w:rsidP="0035030C"/>
    <w:p w14:paraId="2878C46A" w14:textId="77777777" w:rsidR="0035030C" w:rsidRPr="0035030C" w:rsidRDefault="0035030C" w:rsidP="0035030C"/>
    <w:p w14:paraId="54CD947B" w14:textId="77777777" w:rsidR="0035030C" w:rsidRPr="0035030C" w:rsidRDefault="0035030C" w:rsidP="0035030C"/>
    <w:p w14:paraId="3FB3925C" w14:textId="77777777" w:rsidR="00430430" w:rsidRDefault="00430430" w:rsidP="00430430">
      <w:pPr>
        <w:pStyle w:val="Heading3"/>
      </w:pPr>
    </w:p>
    <w:p w14:paraId="6702B3DA" w14:textId="77777777" w:rsidR="00430430" w:rsidRDefault="00430430" w:rsidP="00430430">
      <w:pPr>
        <w:pStyle w:val="Heading1"/>
      </w:pPr>
      <w:r>
        <w:lastRenderedPageBreak/>
        <w:t>***MISC***</w:t>
      </w:r>
    </w:p>
    <w:p w14:paraId="6DBAA9A1" w14:textId="77777777" w:rsidR="00430430" w:rsidRDefault="00430430" w:rsidP="00430430">
      <w:pPr>
        <w:pStyle w:val="Heading3"/>
      </w:pPr>
      <w:r>
        <w:lastRenderedPageBreak/>
        <w:t xml:space="preserve">Dutch Disease Turns Energy </w:t>
      </w:r>
      <w:proofErr w:type="spellStart"/>
      <w:r>
        <w:t>Affs</w:t>
      </w:r>
      <w:proofErr w:type="spellEnd"/>
      <w:r>
        <w:t xml:space="preserve"> </w:t>
      </w:r>
    </w:p>
    <w:p w14:paraId="2D0A73DC" w14:textId="77777777" w:rsidR="00430430" w:rsidRDefault="00430430" w:rsidP="00430430"/>
    <w:p w14:paraId="050B87D5" w14:textId="77777777" w:rsidR="00430430" w:rsidRDefault="00430430" w:rsidP="00430430">
      <w:pPr>
        <w:pStyle w:val="Heading4"/>
      </w:pPr>
      <w:r>
        <w:t xml:space="preserve">Specifically turns energy </w:t>
      </w:r>
      <w:proofErr w:type="spellStart"/>
      <w:r>
        <w:t>affs</w:t>
      </w:r>
      <w:proofErr w:type="spellEnd"/>
      <w:r>
        <w:t xml:space="preserve">. </w:t>
      </w:r>
    </w:p>
    <w:p w14:paraId="26669FBE" w14:textId="77777777" w:rsidR="00430430" w:rsidRPr="00EB4E22" w:rsidRDefault="00430430" w:rsidP="00430430">
      <w:pPr>
        <w:rPr>
          <w:sz w:val="16"/>
          <w:szCs w:val="16"/>
        </w:rPr>
      </w:pPr>
      <w:r w:rsidRPr="00EB4E22">
        <w:rPr>
          <w:rStyle w:val="StyleStyleBold12pt"/>
        </w:rPr>
        <w:t>Berry 8</w:t>
      </w:r>
      <w:r w:rsidRPr="00EB4E22">
        <w:rPr>
          <w:sz w:val="16"/>
          <w:szCs w:val="16"/>
        </w:rPr>
        <w:t xml:space="preserve">. [Albert, Professor Emeritus of Economics at the University of Toronto, with a research focus on the economics of Latin America, "Dutch Disease: A Threat to Latin America's Current Growth </w:t>
      </w:r>
      <w:proofErr w:type="spellStart"/>
      <w:r w:rsidRPr="00EB4E22">
        <w:rPr>
          <w:sz w:val="16"/>
          <w:szCs w:val="16"/>
        </w:rPr>
        <w:t>Sput</w:t>
      </w:r>
      <w:proofErr w:type="spellEnd"/>
      <w:r w:rsidRPr="00EB4E22">
        <w:rPr>
          <w:sz w:val="16"/>
          <w:szCs w:val="16"/>
        </w:rPr>
        <w:t>?" FOCAL Point -- March -- www.economics.utoronto.ca/gindart/Dutch%20Disease2%20-%20W2010.pdf]</w:t>
      </w:r>
    </w:p>
    <w:p w14:paraId="4A0AF9B0" w14:textId="77777777" w:rsidR="00430430" w:rsidRDefault="00430430" w:rsidP="00430430"/>
    <w:p w14:paraId="2219C196" w14:textId="77777777" w:rsidR="00430430" w:rsidRPr="00EB4E22" w:rsidRDefault="00430430" w:rsidP="00430430">
      <w:pPr>
        <w:rPr>
          <w:rStyle w:val="StyleBoldUnderline"/>
        </w:rPr>
      </w:pPr>
      <w:r w:rsidRPr="00EB4E22">
        <w:rPr>
          <w:sz w:val="16"/>
        </w:rPr>
        <w:t xml:space="preserve">A different sort of damage is done if one or </w:t>
      </w:r>
      <w:r w:rsidRPr="00EB4E22">
        <w:rPr>
          <w:sz w:val="12"/>
        </w:rPr>
        <w:t>¶</w:t>
      </w:r>
      <w:r w:rsidRPr="00EB4E22">
        <w:rPr>
          <w:sz w:val="16"/>
        </w:rPr>
        <w:t xml:space="preserve"> more of the sectors that shrink have a special </w:t>
      </w:r>
      <w:r w:rsidRPr="00EB4E22">
        <w:rPr>
          <w:sz w:val="12"/>
        </w:rPr>
        <w:t>¶</w:t>
      </w:r>
      <w:r w:rsidRPr="00EB4E22">
        <w:rPr>
          <w:sz w:val="16"/>
        </w:rPr>
        <w:t xml:space="preserve"> role in the overall growth process. Many </w:t>
      </w:r>
      <w:r w:rsidRPr="00EB4E22">
        <w:rPr>
          <w:sz w:val="12"/>
        </w:rPr>
        <w:t>¶</w:t>
      </w:r>
      <w:r w:rsidRPr="00EB4E22">
        <w:rPr>
          <w:sz w:val="16"/>
        </w:rPr>
        <w:t xml:space="preserve"> economists feel that </w:t>
      </w:r>
      <w:r w:rsidRPr="00EB4E22">
        <w:rPr>
          <w:rStyle w:val="StyleBoldUnderline"/>
        </w:rPr>
        <w:t>manufacturing sectors</w:t>
      </w:r>
      <w:r w:rsidRPr="00EB4E22">
        <w:rPr>
          <w:sz w:val="16"/>
        </w:rPr>
        <w:t xml:space="preserve">, (or </w:t>
      </w:r>
      <w:r w:rsidRPr="00EB4E22">
        <w:rPr>
          <w:sz w:val="12"/>
        </w:rPr>
        <w:t>¶</w:t>
      </w:r>
      <w:r w:rsidRPr="00EB4E22">
        <w:rPr>
          <w:sz w:val="16"/>
        </w:rPr>
        <w:t xml:space="preserve"> some key types of manufacturing such as the </w:t>
      </w:r>
      <w:r w:rsidRPr="00EB4E22">
        <w:rPr>
          <w:sz w:val="12"/>
        </w:rPr>
        <w:t>¶</w:t>
      </w:r>
      <w:r w:rsidRPr="00EB4E22">
        <w:rPr>
          <w:sz w:val="16"/>
        </w:rPr>
        <w:t xml:space="preserve"> production of capital goods) </w:t>
      </w:r>
      <w:r w:rsidRPr="00EB4E22">
        <w:rPr>
          <w:rStyle w:val="StyleBoldUnderline"/>
        </w:rPr>
        <w:t xml:space="preserve">play that role </w:t>
      </w:r>
      <w:r w:rsidRPr="00EB4E22">
        <w:rPr>
          <w:rStyle w:val="StyleBoldUnderline"/>
          <w:sz w:val="12"/>
          <w:u w:val="none"/>
        </w:rPr>
        <w:t>¶</w:t>
      </w:r>
      <w:r w:rsidRPr="00EB4E22">
        <w:rPr>
          <w:rStyle w:val="StyleBoldUnderline"/>
        </w:rPr>
        <w:t xml:space="preserve"> because their presence helps to increase </w:t>
      </w:r>
      <w:r w:rsidRPr="00EB4E22">
        <w:rPr>
          <w:rStyle w:val="StyleBoldUnderline"/>
          <w:sz w:val="12"/>
          <w:u w:val="none"/>
        </w:rPr>
        <w:t>¶</w:t>
      </w:r>
      <w:r w:rsidRPr="00EB4E22">
        <w:rPr>
          <w:rStyle w:val="StyleBoldUnderline"/>
        </w:rPr>
        <w:t xml:space="preserve"> productivity in other sectors</w:t>
      </w:r>
      <w:r w:rsidRPr="00EB4E22">
        <w:rPr>
          <w:sz w:val="16"/>
        </w:rPr>
        <w:t xml:space="preserve"> (i.e., produces </w:t>
      </w:r>
      <w:r w:rsidRPr="00EB4E22">
        <w:rPr>
          <w:sz w:val="12"/>
        </w:rPr>
        <w:t>¶</w:t>
      </w:r>
      <w:r w:rsidRPr="00EB4E22">
        <w:rPr>
          <w:sz w:val="16"/>
        </w:rPr>
        <w:t xml:space="preserve"> “externalities” in economic jargon). </w:t>
      </w:r>
      <w:proofErr w:type="gramStart"/>
      <w:r w:rsidRPr="00EB4E22">
        <w:rPr>
          <w:sz w:val="16"/>
        </w:rPr>
        <w:t xml:space="preserve">When </w:t>
      </w:r>
      <w:r w:rsidRPr="00EB4E22">
        <w:rPr>
          <w:sz w:val="12"/>
        </w:rPr>
        <w:t>¶</w:t>
      </w:r>
      <w:r w:rsidRPr="00EB4E22">
        <w:rPr>
          <w:sz w:val="16"/>
        </w:rPr>
        <w:t xml:space="preserve"> they shrink, whether permanently or </w:t>
      </w:r>
      <w:r w:rsidRPr="00EB4E22">
        <w:rPr>
          <w:sz w:val="12"/>
        </w:rPr>
        <w:t>¶</w:t>
      </w:r>
      <w:r w:rsidRPr="00EB4E22">
        <w:rPr>
          <w:sz w:val="16"/>
        </w:rPr>
        <w:t xml:space="preserve"> temporarily, </w:t>
      </w:r>
      <w:r w:rsidRPr="00EB4E22">
        <w:rPr>
          <w:rStyle w:val="Emphasis"/>
        </w:rPr>
        <w:t xml:space="preserve">the economy’s future growth </w:t>
      </w:r>
      <w:r w:rsidRPr="00EB4E22">
        <w:rPr>
          <w:rStyle w:val="Emphasis"/>
          <w:b w:val="0"/>
          <w:sz w:val="12"/>
          <w:u w:val="none"/>
        </w:rPr>
        <w:t>¶</w:t>
      </w:r>
      <w:r w:rsidRPr="00EB4E22">
        <w:rPr>
          <w:rStyle w:val="Emphasis"/>
        </w:rPr>
        <w:t xml:space="preserve"> potential is impaired</w:t>
      </w:r>
      <w:r w:rsidRPr="00EB4E22">
        <w:rPr>
          <w:sz w:val="16"/>
        </w:rPr>
        <w:t>.</w:t>
      </w:r>
      <w:proofErr w:type="gramEnd"/>
      <w:r w:rsidRPr="00EB4E22">
        <w:rPr>
          <w:sz w:val="16"/>
        </w:rPr>
        <w:t xml:space="preserve"> </w:t>
      </w:r>
      <w:r w:rsidRPr="00EB4E22">
        <w:rPr>
          <w:sz w:val="12"/>
        </w:rPr>
        <w:t>¶</w:t>
      </w:r>
      <w:r w:rsidRPr="00EB4E22">
        <w:rPr>
          <w:sz w:val="16"/>
        </w:rPr>
        <w:t xml:space="preserve"> Historically, </w:t>
      </w:r>
      <w:r w:rsidRPr="00EB4E22">
        <w:rPr>
          <w:rStyle w:val="StyleBoldUnderline"/>
        </w:rPr>
        <w:t xml:space="preserve">employment and the weight of </w:t>
      </w:r>
      <w:r w:rsidRPr="00EB4E22">
        <w:rPr>
          <w:rStyle w:val="StyleBoldUnderline"/>
          <w:sz w:val="12"/>
          <w:u w:val="none"/>
        </w:rPr>
        <w:t>¶</w:t>
      </w:r>
      <w:r w:rsidRPr="00EB4E22">
        <w:rPr>
          <w:rStyle w:val="StyleBoldUnderline"/>
        </w:rPr>
        <w:t xml:space="preserve"> manufacturing in Latin America’s output rose </w:t>
      </w:r>
      <w:r w:rsidRPr="00EB4E22">
        <w:rPr>
          <w:rStyle w:val="StyleBoldUnderline"/>
          <w:sz w:val="12"/>
          <w:u w:val="none"/>
        </w:rPr>
        <w:t>¶</w:t>
      </w:r>
      <w:r w:rsidRPr="00EB4E22">
        <w:rPr>
          <w:rStyle w:val="StyleBoldUnderline"/>
        </w:rPr>
        <w:t xml:space="preserve"> over most of the 20th century</w:t>
      </w:r>
      <w:r w:rsidRPr="00EB4E22">
        <w:rPr>
          <w:sz w:val="16"/>
        </w:rPr>
        <w:t xml:space="preserve">, especially </w:t>
      </w:r>
      <w:r w:rsidRPr="00EB4E22">
        <w:rPr>
          <w:sz w:val="12"/>
        </w:rPr>
        <w:t>¶</w:t>
      </w:r>
      <w:r w:rsidRPr="00EB4E22">
        <w:rPr>
          <w:sz w:val="16"/>
        </w:rPr>
        <w:t xml:space="preserve"> during its high-growth third quarter, and had </w:t>
      </w:r>
      <w:r w:rsidRPr="00EB4E22">
        <w:rPr>
          <w:sz w:val="12"/>
        </w:rPr>
        <w:t>¶</w:t>
      </w:r>
      <w:r w:rsidRPr="00EB4E22">
        <w:rPr>
          <w:sz w:val="16"/>
        </w:rPr>
        <w:t xml:space="preserve"> reached around 25 per cent and 16 per cent </w:t>
      </w:r>
      <w:r w:rsidRPr="00EB4E22">
        <w:rPr>
          <w:sz w:val="12"/>
        </w:rPr>
        <w:t>¶</w:t>
      </w:r>
      <w:r w:rsidRPr="00EB4E22">
        <w:rPr>
          <w:sz w:val="16"/>
        </w:rPr>
        <w:t xml:space="preserve"> respectively by 1980. But since then, these </w:t>
      </w:r>
      <w:r w:rsidRPr="00EB4E22">
        <w:rPr>
          <w:sz w:val="12"/>
        </w:rPr>
        <w:t>¶</w:t>
      </w:r>
      <w:r w:rsidRPr="00EB4E22">
        <w:rPr>
          <w:sz w:val="16"/>
        </w:rPr>
        <w:t xml:space="preserve"> figures have plunged to about 18 per cent and </w:t>
      </w:r>
      <w:r w:rsidRPr="00EB4E22">
        <w:rPr>
          <w:sz w:val="12"/>
        </w:rPr>
        <w:t>¶</w:t>
      </w:r>
      <w:r w:rsidRPr="00EB4E22">
        <w:rPr>
          <w:sz w:val="16"/>
        </w:rPr>
        <w:t xml:space="preserve"> under 12 per cent, respectively. </w:t>
      </w:r>
      <w:r w:rsidRPr="00EB4E22">
        <w:rPr>
          <w:rStyle w:val="StyleBoldUnderline"/>
        </w:rPr>
        <w:t xml:space="preserve">Dutch disease can also hurt overall </w:t>
      </w:r>
      <w:r w:rsidRPr="00EB4E22">
        <w:rPr>
          <w:rStyle w:val="StyleBoldUnderline"/>
          <w:sz w:val="12"/>
          <w:u w:val="none"/>
        </w:rPr>
        <w:t>¶</w:t>
      </w:r>
      <w:r w:rsidRPr="00EB4E22">
        <w:rPr>
          <w:rStyle w:val="StyleBoldUnderline"/>
        </w:rPr>
        <w:t xml:space="preserve"> employment and income distribution when</w:t>
      </w:r>
      <w:r w:rsidRPr="00EB4E22">
        <w:rPr>
          <w:sz w:val="16"/>
        </w:rPr>
        <w:t xml:space="preserve">, as </w:t>
      </w:r>
      <w:r w:rsidRPr="00EB4E22">
        <w:rPr>
          <w:sz w:val="12"/>
        </w:rPr>
        <w:t>¶</w:t>
      </w:r>
      <w:r w:rsidRPr="00EB4E22">
        <w:rPr>
          <w:sz w:val="16"/>
        </w:rPr>
        <w:t xml:space="preserve"> is often the case, </w:t>
      </w:r>
      <w:r w:rsidRPr="00EB4E22">
        <w:rPr>
          <w:rStyle w:val="StyleBoldUnderline"/>
        </w:rPr>
        <w:t xml:space="preserve">the production of the </w:t>
      </w:r>
      <w:r w:rsidRPr="00EB4E22">
        <w:rPr>
          <w:rStyle w:val="StyleBoldUnderline"/>
          <w:sz w:val="12"/>
          <w:u w:val="none"/>
        </w:rPr>
        <w:t>¶</w:t>
      </w:r>
      <w:r w:rsidRPr="00EB4E22">
        <w:rPr>
          <w:rStyle w:val="StyleBoldUnderline"/>
        </w:rPr>
        <w:t xml:space="preserve"> booming exportable creates very few jobs and </w:t>
      </w:r>
      <w:r w:rsidRPr="00EB4E22">
        <w:rPr>
          <w:rStyle w:val="StyleBoldUnderline"/>
          <w:sz w:val="12"/>
          <w:u w:val="none"/>
        </w:rPr>
        <w:t>¶</w:t>
      </w:r>
      <w:r w:rsidRPr="00EB4E22">
        <w:rPr>
          <w:rStyle w:val="StyleBoldUnderline"/>
        </w:rPr>
        <w:t xml:space="preserve"> the sectors that shrink, or whose growth is </w:t>
      </w:r>
      <w:r w:rsidRPr="00EB4E22">
        <w:rPr>
          <w:rStyle w:val="StyleBoldUnderline"/>
          <w:sz w:val="12"/>
          <w:u w:val="none"/>
        </w:rPr>
        <w:t>¶</w:t>
      </w:r>
      <w:r w:rsidRPr="00EB4E22">
        <w:rPr>
          <w:rStyle w:val="StyleBoldUnderline"/>
        </w:rPr>
        <w:t xml:space="preserve"> discouraged by the boom, are more </w:t>
      </w:r>
      <w:proofErr w:type="spellStart"/>
      <w:r w:rsidRPr="00EB4E22">
        <w:rPr>
          <w:rStyle w:val="StyleBoldUnderline"/>
        </w:rPr>
        <w:t>labour</w:t>
      </w:r>
      <w:proofErr w:type="spellEnd"/>
      <w:r w:rsidRPr="00EB4E22">
        <w:rPr>
          <w:rStyle w:val="StyleBoldUnderline"/>
        </w:rPr>
        <w:t xml:space="preserve"> </w:t>
      </w:r>
      <w:r w:rsidRPr="00EB4E22">
        <w:rPr>
          <w:rStyle w:val="StyleBoldUnderline"/>
          <w:sz w:val="12"/>
          <w:u w:val="none"/>
        </w:rPr>
        <w:t>¶</w:t>
      </w:r>
      <w:r w:rsidRPr="00EB4E22">
        <w:rPr>
          <w:rStyle w:val="StyleBoldUnderline"/>
        </w:rPr>
        <w:t xml:space="preserve"> intensive</w:t>
      </w:r>
      <w:r w:rsidRPr="00EB4E22">
        <w:rPr>
          <w:sz w:val="16"/>
        </w:rPr>
        <w:t xml:space="preserve">. Thus </w:t>
      </w:r>
      <w:r w:rsidRPr="00EB4E22">
        <w:rPr>
          <w:rStyle w:val="StyleBoldUnderline"/>
        </w:rPr>
        <w:t xml:space="preserve">oil, gas and coal production </w:t>
      </w:r>
      <w:r w:rsidRPr="00EB4E22">
        <w:rPr>
          <w:rStyle w:val="StyleBoldUnderline"/>
          <w:sz w:val="12"/>
          <w:u w:val="none"/>
        </w:rPr>
        <w:t>¶</w:t>
      </w:r>
      <w:r w:rsidRPr="00EB4E22">
        <w:rPr>
          <w:rStyle w:val="StyleBoldUnderline"/>
        </w:rPr>
        <w:t xml:space="preserve"> creates virtually no jobs but their export </w:t>
      </w:r>
      <w:r w:rsidRPr="00EB4E22">
        <w:rPr>
          <w:rStyle w:val="StyleBoldUnderline"/>
          <w:sz w:val="12"/>
          <w:u w:val="none"/>
        </w:rPr>
        <w:t>¶</w:t>
      </w:r>
      <w:r w:rsidRPr="00EB4E22">
        <w:rPr>
          <w:rStyle w:val="StyleBoldUnderline"/>
        </w:rPr>
        <w:t xml:space="preserve"> discourages agriculture and manufacturing, </w:t>
      </w:r>
      <w:r w:rsidRPr="00EB4E22">
        <w:rPr>
          <w:rStyle w:val="StyleBoldUnderline"/>
          <w:sz w:val="12"/>
          <w:u w:val="none"/>
        </w:rPr>
        <w:t>¶</w:t>
      </w:r>
      <w:r w:rsidRPr="00EB4E22">
        <w:rPr>
          <w:rStyle w:val="StyleBoldUnderline"/>
        </w:rPr>
        <w:t xml:space="preserve"> sectors that create many jobs</w:t>
      </w:r>
      <w:r w:rsidRPr="00EB4E22">
        <w:rPr>
          <w:sz w:val="16"/>
        </w:rPr>
        <w:t xml:space="preserve">. </w:t>
      </w:r>
      <w:r w:rsidRPr="00EB4E22">
        <w:rPr>
          <w:rStyle w:val="StyleBoldUnderline"/>
        </w:rPr>
        <w:t xml:space="preserve">So the net effect </w:t>
      </w:r>
      <w:r w:rsidRPr="00EB4E22">
        <w:rPr>
          <w:rStyle w:val="StyleBoldUnderline"/>
          <w:sz w:val="12"/>
          <w:u w:val="none"/>
        </w:rPr>
        <w:t>¶</w:t>
      </w:r>
      <w:r w:rsidRPr="00EB4E22">
        <w:rPr>
          <w:rStyle w:val="StyleBoldUnderline"/>
        </w:rPr>
        <w:t xml:space="preserve"> on the demand for </w:t>
      </w:r>
      <w:proofErr w:type="spellStart"/>
      <w:r w:rsidRPr="00EB4E22">
        <w:rPr>
          <w:rStyle w:val="StyleBoldUnderline"/>
        </w:rPr>
        <w:t>labour</w:t>
      </w:r>
      <w:proofErr w:type="spellEnd"/>
      <w:r w:rsidRPr="00EB4E22">
        <w:rPr>
          <w:rStyle w:val="StyleBoldUnderline"/>
        </w:rPr>
        <w:t xml:space="preserve"> can be negative even </w:t>
      </w:r>
      <w:r w:rsidRPr="00EB4E22">
        <w:rPr>
          <w:rStyle w:val="StyleBoldUnderline"/>
          <w:sz w:val="12"/>
          <w:u w:val="none"/>
        </w:rPr>
        <w:t>¶</w:t>
      </w:r>
      <w:r w:rsidRPr="00EB4E22">
        <w:rPr>
          <w:rStyle w:val="StyleBoldUnderline"/>
        </w:rPr>
        <w:t xml:space="preserve"> as total GDP is rising.</w:t>
      </w:r>
    </w:p>
    <w:p w14:paraId="51245981" w14:textId="77777777" w:rsidR="00430430" w:rsidRPr="00EB4E22" w:rsidRDefault="00430430" w:rsidP="00430430"/>
    <w:p w14:paraId="7A8A84AC" w14:textId="12B49F4E" w:rsidR="00B45FE9" w:rsidRDefault="00701798" w:rsidP="00701798">
      <w:pPr>
        <w:pStyle w:val="Heading3"/>
      </w:pPr>
      <w:r>
        <w:lastRenderedPageBreak/>
        <w:t xml:space="preserve">DD vs. V Oil </w:t>
      </w:r>
      <w:proofErr w:type="spellStart"/>
      <w:r>
        <w:t>Aff</w:t>
      </w:r>
      <w:proofErr w:type="spellEnd"/>
      <w:r>
        <w:t xml:space="preserve"> </w:t>
      </w:r>
    </w:p>
    <w:p w14:paraId="36503B45" w14:textId="77777777" w:rsidR="00701798" w:rsidRDefault="00701798" w:rsidP="00701798"/>
    <w:p w14:paraId="639C8A38" w14:textId="549DF0F6" w:rsidR="00701798" w:rsidRDefault="00701798" w:rsidP="00701798">
      <w:pPr>
        <w:pStyle w:val="Heading4"/>
      </w:pPr>
      <w:r>
        <w:t xml:space="preserve">Focus on oil guarantees </w:t>
      </w:r>
      <w:proofErr w:type="spellStart"/>
      <w:proofErr w:type="gramStart"/>
      <w:r>
        <w:t>dutch</w:t>
      </w:r>
      <w:proofErr w:type="spellEnd"/>
      <w:proofErr w:type="gramEnd"/>
      <w:r>
        <w:t xml:space="preserve"> disease. </w:t>
      </w:r>
    </w:p>
    <w:p w14:paraId="4A31E841" w14:textId="5C0F10D4" w:rsidR="00701798" w:rsidRPr="00701798" w:rsidRDefault="00701798" w:rsidP="00701798">
      <w:pPr>
        <w:rPr>
          <w:sz w:val="16"/>
          <w:szCs w:val="16"/>
        </w:rPr>
      </w:pPr>
      <w:r w:rsidRPr="00701798">
        <w:rPr>
          <w:rStyle w:val="StyleStyleBold12pt"/>
        </w:rPr>
        <w:t>Arsenault 13</w:t>
      </w:r>
      <w:r w:rsidRPr="00701798">
        <w:rPr>
          <w:sz w:val="16"/>
          <w:szCs w:val="16"/>
        </w:rPr>
        <w:t>. [Chris, Web Producer, "Venezuela looks to China for economic boost" Al Jazeera -- March 12 -- www.aljazeera.com/indepth/features/2013/03/201331271053389351.html]</w:t>
      </w:r>
    </w:p>
    <w:p w14:paraId="585550F1" w14:textId="77777777" w:rsidR="00701798" w:rsidRDefault="00701798" w:rsidP="00701798"/>
    <w:p w14:paraId="37732781" w14:textId="77777777" w:rsidR="00701798" w:rsidRDefault="00701798" w:rsidP="00701798">
      <w:r>
        <w:t>Dependency</w:t>
      </w:r>
    </w:p>
    <w:p w14:paraId="57BF4446" w14:textId="77777777" w:rsidR="00701798" w:rsidRDefault="00701798" w:rsidP="00701798"/>
    <w:p w14:paraId="5FAB050C" w14:textId="77777777" w:rsidR="00701798" w:rsidRDefault="00701798" w:rsidP="00701798">
      <w:r>
        <w:t>"I have a client who used to manufacture school uniforms here. It has become so difficult to produce in Venezuela, now he is just trying to import them from China."</w:t>
      </w:r>
    </w:p>
    <w:p w14:paraId="3EED9279" w14:textId="77777777" w:rsidR="00701798" w:rsidRDefault="00701798" w:rsidP="00701798"/>
    <w:p w14:paraId="3B190220" w14:textId="77777777" w:rsidR="00701798" w:rsidRDefault="00701798" w:rsidP="00701798">
      <w:r>
        <w:t>- Alvaro Ruiz Sanchez</w:t>
      </w:r>
    </w:p>
    <w:p w14:paraId="49735B1E" w14:textId="77777777" w:rsidR="00701798" w:rsidRDefault="00701798" w:rsidP="00701798"/>
    <w:p w14:paraId="697B7167" w14:textId="77777777" w:rsidR="00701798" w:rsidRDefault="00701798" w:rsidP="00701798">
      <w:r>
        <w:t>In recent decades, Venezuela has been dependent on crude exports, and this dependence has deepened since 1998 when Chavez was first elected.</w:t>
      </w:r>
    </w:p>
    <w:p w14:paraId="3FBA5EA6" w14:textId="77777777" w:rsidR="00701798" w:rsidRDefault="00701798" w:rsidP="00701798"/>
    <w:p w14:paraId="6BCDE529" w14:textId="77777777" w:rsidR="00701798" w:rsidRDefault="00701798" w:rsidP="00701798">
      <w:r>
        <w:t>High oil prices, coupled with the government’s desire to increase social spending at home and rigid currency controls, have made life even more difficult for Venezuelan businesses.</w:t>
      </w:r>
    </w:p>
    <w:p w14:paraId="54DD5473" w14:textId="77777777" w:rsidR="00701798" w:rsidRDefault="00701798" w:rsidP="00701798"/>
    <w:p w14:paraId="49FD91AC" w14:textId="77777777" w:rsidR="00701798" w:rsidRDefault="00701798" w:rsidP="00701798">
      <w:r>
        <w:t xml:space="preserve">Petroleum exports tend to raise the value of a country’s currency, making other exports less competitive - </w:t>
      </w:r>
      <w:proofErr w:type="gramStart"/>
      <w:r>
        <w:t>a phenomenon economists</w:t>
      </w:r>
      <w:proofErr w:type="gramEnd"/>
      <w:r>
        <w:t xml:space="preserve"> call the “Dutch disease”.</w:t>
      </w:r>
    </w:p>
    <w:p w14:paraId="1FCA61C8" w14:textId="77777777" w:rsidR="00701798" w:rsidRDefault="00701798" w:rsidP="00701798"/>
    <w:p w14:paraId="3215F785" w14:textId="77777777" w:rsidR="00701798" w:rsidRDefault="00701798" w:rsidP="00701798">
      <w:r>
        <w:t>“I don’t think it’s feasible to create alternative exports in the next two years,” Venezuelan economist David Pinto told Al Jazeera. “The government that is elected in April will just have to focus on managing the oil exports it gets. The Dutch disease factor is just too high.”</w:t>
      </w:r>
    </w:p>
    <w:p w14:paraId="0FC57632" w14:textId="77777777" w:rsidR="00701798" w:rsidRDefault="00701798" w:rsidP="00701798"/>
    <w:p w14:paraId="25541D94" w14:textId="77777777" w:rsidR="00701798" w:rsidRDefault="00701798" w:rsidP="00701798">
      <w:r>
        <w:t>Sanchez has seen the troubles faced by Venezuelan exporters first-hand. “I have a client who used to manufacture school uniforms here,” he said. “It has become so difficult to produce in Venezuela, now he is just trying to import them from China."</w:t>
      </w:r>
    </w:p>
    <w:p w14:paraId="26FF8032" w14:textId="77777777" w:rsidR="00701798" w:rsidRDefault="00701798" w:rsidP="00701798"/>
    <w:p w14:paraId="3EFE87EE" w14:textId="32E5D84E" w:rsidR="00701798" w:rsidRDefault="00701798" w:rsidP="00701798">
      <w:r>
        <w:t>While economics drives the China relationship, demographics is playing an increasingly important role.</w:t>
      </w:r>
    </w:p>
    <w:p w14:paraId="36A7EF85" w14:textId="77777777" w:rsidR="00701798" w:rsidRPr="00701798" w:rsidRDefault="00701798" w:rsidP="00701798"/>
    <w:sectPr w:rsidR="00701798" w:rsidRPr="00701798"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25C8A1" w14:textId="77777777" w:rsidR="00E55773" w:rsidRDefault="00E55773" w:rsidP="00E46E7E">
      <w:r>
        <w:separator/>
      </w:r>
    </w:p>
  </w:endnote>
  <w:endnote w:type="continuationSeparator" w:id="0">
    <w:p w14:paraId="6C239227" w14:textId="77777777" w:rsidR="00E55773" w:rsidRDefault="00E55773"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2A87" w:usb1="80000000" w:usb2="00000008" w:usb3="00000000" w:csb0="000001FF" w:csb1="00000000"/>
  </w:font>
  <w:font w:name="ＭＳ Ｐ明朝">
    <w:charset w:val="4E"/>
    <w:family w:val="auto"/>
    <w:pitch w:val="variable"/>
    <w:sig w:usb0="E00002FF" w:usb1="6AC7FDFB" w:usb2="00000012" w:usb3="00000000" w:csb0="0002009F" w:csb1="00000000"/>
  </w:font>
  <w:font w:name="ＭＳ Ｐ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Calibri">
    <w:panose1 w:val="020F0502020204030204"/>
    <w:charset w:val="00"/>
    <w:family w:val="auto"/>
    <w:pitch w:val="variable"/>
    <w:sig w:usb0="E10002FF" w:usb1="4000ACFF" w:usb2="00000009" w:usb3="00000000" w:csb0="0000019F" w:csb1="00000000"/>
  </w:font>
  <w:font w:name="Arial Narrow">
    <w:panose1 w:val="020B0506020202030204"/>
    <w:charset w:val="00"/>
    <w:family w:val="auto"/>
    <w:pitch w:val="variable"/>
    <w:sig w:usb0="00000287" w:usb1="00000800" w:usb2="00000000" w:usb3="00000000" w:csb0="0000009F" w:csb1="00000000"/>
  </w:font>
  <w:font w:name="Monaco">
    <w:panose1 w:val="02000500000000000000"/>
    <w:charset w:val="00"/>
    <w:family w:val="auto"/>
    <w:pitch w:val="variable"/>
    <w:sig w:usb0="00000003" w:usb1="00000000" w:usb2="00000000" w:usb3="00000000" w:csb0="00000001" w:csb1="00000000"/>
  </w:font>
  <w:font w:name="Wingdings">
    <w:panose1 w:val="02000500000000000000"/>
    <w:charset w:val="02"/>
    <w:family w:val="auto"/>
    <w:pitch w:val="variable"/>
    <w:sig w:usb0="00000000" w:usb1="10000000" w:usb2="00000000" w:usb3="00000000" w:csb0="80000000" w:csb1="00000000"/>
  </w:font>
  <w:font w:name="Arial">
    <w:panose1 w:val="020B0604020202020204"/>
    <w:charset w:val="00"/>
    <w:family w:val="auto"/>
    <w:pitch w:val="variable"/>
    <w:sig w:usb0="00002A87" w:usb1="80000000" w:usb2="00000008"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10C062" w14:textId="77777777" w:rsidR="00E55773" w:rsidRDefault="00E55773" w:rsidP="00E46E7E">
      <w:r>
        <w:separator/>
      </w:r>
    </w:p>
  </w:footnote>
  <w:footnote w:type="continuationSeparator" w:id="0">
    <w:p w14:paraId="1A0560A0" w14:textId="77777777" w:rsidR="00E55773" w:rsidRDefault="00E55773"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0430"/>
    <w:rsid w:val="000140EC"/>
    <w:rsid w:val="00016A35"/>
    <w:rsid w:val="000216F5"/>
    <w:rsid w:val="000500A1"/>
    <w:rsid w:val="000B651A"/>
    <w:rsid w:val="000C16B3"/>
    <w:rsid w:val="000F0CB3"/>
    <w:rsid w:val="00126E8A"/>
    <w:rsid w:val="001408C0"/>
    <w:rsid w:val="00143FD7"/>
    <w:rsid w:val="001463FB"/>
    <w:rsid w:val="00181664"/>
    <w:rsid w:val="00186DB7"/>
    <w:rsid w:val="00191357"/>
    <w:rsid w:val="001B7F0C"/>
    <w:rsid w:val="001D1898"/>
    <w:rsid w:val="001D7626"/>
    <w:rsid w:val="00202753"/>
    <w:rsid w:val="002140B6"/>
    <w:rsid w:val="00252CDD"/>
    <w:rsid w:val="002613DA"/>
    <w:rsid w:val="002B6353"/>
    <w:rsid w:val="002B68C8"/>
    <w:rsid w:val="002C34A4"/>
    <w:rsid w:val="002F35F4"/>
    <w:rsid w:val="002F3E28"/>
    <w:rsid w:val="002F40E6"/>
    <w:rsid w:val="00303E5B"/>
    <w:rsid w:val="003100F1"/>
    <w:rsid w:val="00313226"/>
    <w:rsid w:val="0031425E"/>
    <w:rsid w:val="00325059"/>
    <w:rsid w:val="0035030C"/>
    <w:rsid w:val="00357719"/>
    <w:rsid w:val="00374144"/>
    <w:rsid w:val="0039163C"/>
    <w:rsid w:val="003A2CC6"/>
    <w:rsid w:val="003B3EC7"/>
    <w:rsid w:val="003F42AF"/>
    <w:rsid w:val="00412F6D"/>
    <w:rsid w:val="0042635A"/>
    <w:rsid w:val="00430430"/>
    <w:rsid w:val="00466B6F"/>
    <w:rsid w:val="004B3188"/>
    <w:rsid w:val="004B3DB3"/>
    <w:rsid w:val="004C63B5"/>
    <w:rsid w:val="004D461E"/>
    <w:rsid w:val="005040BF"/>
    <w:rsid w:val="00517479"/>
    <w:rsid w:val="00542499"/>
    <w:rsid w:val="005955ED"/>
    <w:rsid w:val="005A0BE5"/>
    <w:rsid w:val="005C0E1F"/>
    <w:rsid w:val="005E0D2B"/>
    <w:rsid w:val="005E2C99"/>
    <w:rsid w:val="005F7C7E"/>
    <w:rsid w:val="006500A1"/>
    <w:rsid w:val="00672258"/>
    <w:rsid w:val="0067575B"/>
    <w:rsid w:val="00692C26"/>
    <w:rsid w:val="006A5E02"/>
    <w:rsid w:val="006F2D3D"/>
    <w:rsid w:val="00700835"/>
    <w:rsid w:val="00701798"/>
    <w:rsid w:val="00726F87"/>
    <w:rsid w:val="007333B9"/>
    <w:rsid w:val="007475C0"/>
    <w:rsid w:val="00751ABA"/>
    <w:rsid w:val="00791B7D"/>
    <w:rsid w:val="007A3515"/>
    <w:rsid w:val="007D7924"/>
    <w:rsid w:val="007E470C"/>
    <w:rsid w:val="007E5F71"/>
    <w:rsid w:val="00810F7C"/>
    <w:rsid w:val="00821415"/>
    <w:rsid w:val="0083768F"/>
    <w:rsid w:val="00840641"/>
    <w:rsid w:val="00850B96"/>
    <w:rsid w:val="00893184"/>
    <w:rsid w:val="009012B9"/>
    <w:rsid w:val="0091595A"/>
    <w:rsid w:val="009165EA"/>
    <w:rsid w:val="009218FC"/>
    <w:rsid w:val="00943ADB"/>
    <w:rsid w:val="009829F2"/>
    <w:rsid w:val="009863A6"/>
    <w:rsid w:val="00993F61"/>
    <w:rsid w:val="009A2618"/>
    <w:rsid w:val="009B0746"/>
    <w:rsid w:val="009B162A"/>
    <w:rsid w:val="009C198B"/>
    <w:rsid w:val="009D207E"/>
    <w:rsid w:val="009E5822"/>
    <w:rsid w:val="009E691A"/>
    <w:rsid w:val="009F7C3E"/>
    <w:rsid w:val="00A074CB"/>
    <w:rsid w:val="00A24412"/>
    <w:rsid w:val="00A369C4"/>
    <w:rsid w:val="00A47986"/>
    <w:rsid w:val="00A91A24"/>
    <w:rsid w:val="00AC0E99"/>
    <w:rsid w:val="00AC64B7"/>
    <w:rsid w:val="00AF1E67"/>
    <w:rsid w:val="00AF5046"/>
    <w:rsid w:val="00AF70D4"/>
    <w:rsid w:val="00B169A1"/>
    <w:rsid w:val="00B33E0C"/>
    <w:rsid w:val="00B45FE9"/>
    <w:rsid w:val="00B55D49"/>
    <w:rsid w:val="00B65E97"/>
    <w:rsid w:val="00B75070"/>
    <w:rsid w:val="00B8073D"/>
    <w:rsid w:val="00B84180"/>
    <w:rsid w:val="00BA47D7"/>
    <w:rsid w:val="00BB38DC"/>
    <w:rsid w:val="00BD218A"/>
    <w:rsid w:val="00BE63EA"/>
    <w:rsid w:val="00C02AF8"/>
    <w:rsid w:val="00C16D2F"/>
    <w:rsid w:val="00C42A3C"/>
    <w:rsid w:val="00CD2C6D"/>
    <w:rsid w:val="00CF1A0F"/>
    <w:rsid w:val="00D13855"/>
    <w:rsid w:val="00D36252"/>
    <w:rsid w:val="00D423F0"/>
    <w:rsid w:val="00D4330B"/>
    <w:rsid w:val="00D460F1"/>
    <w:rsid w:val="00D51B44"/>
    <w:rsid w:val="00D6085D"/>
    <w:rsid w:val="00D61FAC"/>
    <w:rsid w:val="00D66D57"/>
    <w:rsid w:val="00D81480"/>
    <w:rsid w:val="00DA2E40"/>
    <w:rsid w:val="00DA5BF8"/>
    <w:rsid w:val="00DC71AA"/>
    <w:rsid w:val="00DD2FAB"/>
    <w:rsid w:val="00DE627C"/>
    <w:rsid w:val="00DF1850"/>
    <w:rsid w:val="00E13799"/>
    <w:rsid w:val="00E27DF0"/>
    <w:rsid w:val="00E46E7E"/>
    <w:rsid w:val="00E55773"/>
    <w:rsid w:val="00E95631"/>
    <w:rsid w:val="00EA38C2"/>
    <w:rsid w:val="00F1173B"/>
    <w:rsid w:val="00F45F2E"/>
    <w:rsid w:val="00F7259B"/>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E7CD11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140B6"/>
    <w:rPr>
      <w:rFonts w:ascii="Times New Roman" w:hAnsi="Times New Roman" w:cs="Times New Roman"/>
      <w:sz w:val="22"/>
    </w:rPr>
  </w:style>
  <w:style w:type="paragraph" w:styleId="Heading1">
    <w:name w:val="heading 1"/>
    <w:aliases w:val="Pocket"/>
    <w:basedOn w:val="Normal"/>
    <w:next w:val="Normal"/>
    <w:link w:val="Heading1Char"/>
    <w:uiPriority w:val="9"/>
    <w:qFormat/>
    <w:rsid w:val="002140B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inorHAnsi" w:eastAsiaTheme="majorEastAsia" w:hAnsiTheme="minorHAnsi" w:cstheme="majorBidi"/>
      <w:b/>
      <w:bCs/>
      <w:sz w:val="52"/>
      <w:szCs w:val="52"/>
    </w:rPr>
  </w:style>
  <w:style w:type="paragraph" w:styleId="Heading2">
    <w:name w:val="heading 2"/>
    <w:aliases w:val="Hat"/>
    <w:basedOn w:val="Normal"/>
    <w:next w:val="Normal"/>
    <w:link w:val="Heading2Char"/>
    <w:uiPriority w:val="9"/>
    <w:unhideWhenUsed/>
    <w:qFormat/>
    <w:rsid w:val="002140B6"/>
    <w:pPr>
      <w:keepNext/>
      <w:keepLines/>
      <w:pageBreakBefore/>
      <w:spacing w:before="200"/>
      <w:jc w:val="center"/>
      <w:outlineLvl w:val="1"/>
    </w:pPr>
    <w:rPr>
      <w:rFonts w:asciiTheme="minorHAnsi" w:eastAsiaTheme="majorEastAsia" w:hAnsiTheme="minorHAnsi" w:cstheme="majorBidi"/>
      <w:b/>
      <w:bCs/>
      <w:sz w:val="44"/>
      <w:szCs w:val="44"/>
      <w:u w:val="double"/>
    </w:rPr>
  </w:style>
  <w:style w:type="paragraph" w:styleId="Heading3">
    <w:name w:val="heading 3"/>
    <w:aliases w:val="Block"/>
    <w:basedOn w:val="Normal"/>
    <w:next w:val="Normal"/>
    <w:link w:val="Heading3Char"/>
    <w:uiPriority w:val="9"/>
    <w:unhideWhenUsed/>
    <w:qFormat/>
    <w:rsid w:val="002140B6"/>
    <w:pPr>
      <w:keepNext/>
      <w:keepLines/>
      <w:pageBreakBefore/>
      <w:spacing w:before="200"/>
      <w:jc w:val="center"/>
      <w:outlineLvl w:val="2"/>
    </w:pPr>
    <w:rPr>
      <w:rFonts w:asciiTheme="minorHAnsi" w:eastAsiaTheme="majorEastAsia" w:hAnsiTheme="minorHAnsi" w:cstheme="majorBidi"/>
      <w:b/>
      <w:bCs/>
      <w:sz w:val="32"/>
      <w:u w:val="single"/>
    </w:rPr>
  </w:style>
  <w:style w:type="paragraph" w:styleId="Heading4">
    <w:name w:val="heading 4"/>
    <w:aliases w:val="Tag"/>
    <w:basedOn w:val="Normal"/>
    <w:next w:val="Normal"/>
    <w:link w:val="Heading4Char"/>
    <w:uiPriority w:val="9"/>
    <w:unhideWhenUsed/>
    <w:qFormat/>
    <w:rsid w:val="002140B6"/>
    <w:pPr>
      <w:keepNext/>
      <w:keepLines/>
      <w:spacing w:before="200"/>
      <w:outlineLvl w:val="3"/>
    </w:pPr>
    <w:rPr>
      <w:rFonts w:asciiTheme="minorHAnsi" w:eastAsiaTheme="majorEastAsia" w:hAnsiTheme="min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Underlined,Minimized,minimized,Highlighted,tag2,Size 10,emphasis in card,CD Card,ED - Tag,emphasis,Bold Underline,Emphasis!!,small"/>
    <w:basedOn w:val="DefaultParagraphFont"/>
    <w:uiPriority w:val="7"/>
    <w:qFormat/>
    <w:rsid w:val="002140B6"/>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2140B6"/>
    <w:rPr>
      <w:rFonts w:eastAsiaTheme="majorEastAsia" w:cstheme="majorBidi"/>
      <w:b/>
      <w:bCs/>
      <w:sz w:val="52"/>
      <w:szCs w:val="52"/>
    </w:rPr>
  </w:style>
  <w:style w:type="character" w:customStyle="1" w:styleId="Heading2Char">
    <w:name w:val="Heading 2 Char"/>
    <w:aliases w:val="Hat Char"/>
    <w:basedOn w:val="DefaultParagraphFont"/>
    <w:link w:val="Heading2"/>
    <w:uiPriority w:val="9"/>
    <w:rsid w:val="002140B6"/>
    <w:rPr>
      <w:rFonts w:eastAsiaTheme="majorEastAsia" w:cstheme="majorBidi"/>
      <w:b/>
      <w:bCs/>
      <w:sz w:val="44"/>
      <w:szCs w:val="44"/>
      <w:u w:val="double"/>
    </w:rPr>
  </w:style>
  <w:style w:type="character" w:customStyle="1" w:styleId="Heading3Char">
    <w:name w:val="Heading 3 Char"/>
    <w:aliases w:val="Block Char"/>
    <w:basedOn w:val="DefaultParagraphFont"/>
    <w:link w:val="Heading3"/>
    <w:uiPriority w:val="9"/>
    <w:rsid w:val="002140B6"/>
    <w:rPr>
      <w:rFonts w:eastAsiaTheme="majorEastAsia" w:cstheme="majorBidi"/>
      <w:b/>
      <w:bCs/>
      <w:sz w:val="32"/>
      <w:u w:val="single"/>
    </w:rPr>
  </w:style>
  <w:style w:type="character" w:customStyle="1" w:styleId="Heading4Char">
    <w:name w:val="Heading 4 Char"/>
    <w:aliases w:val="Tag Char"/>
    <w:basedOn w:val="DefaultParagraphFont"/>
    <w:link w:val="Heading4"/>
    <w:uiPriority w:val="9"/>
    <w:rsid w:val="002140B6"/>
    <w:rPr>
      <w:rFonts w:eastAsiaTheme="majorEastAsia" w:cstheme="majorBidi"/>
      <w:b/>
      <w:bCs/>
      <w:iCs/>
    </w:rPr>
  </w:style>
  <w:style w:type="paragraph" w:styleId="NoSpacing">
    <w:name w:val="No Spacing"/>
    <w:uiPriority w:val="1"/>
    <w:rsid w:val="002140B6"/>
  </w:style>
  <w:style w:type="character" w:customStyle="1" w:styleId="StyleStyleBold12pt">
    <w:name w:val="Style Style Bold + 12 pt"/>
    <w:aliases w:val="Cite,Style Style Bold + 12pt,Style Style Bold,Style Style + 12 pt,Style Style Bo... +,Old Cite,Style Style Bold + 10 pt"/>
    <w:basedOn w:val="DefaultParagraphFont"/>
    <w:uiPriority w:val="1"/>
    <w:qFormat/>
    <w:rsid w:val="002140B6"/>
    <w:rPr>
      <w:rFonts w:asciiTheme="minorHAnsi" w:hAnsiTheme="minorHAnsi"/>
      <w:b/>
      <w:sz w:val="24"/>
      <w:u w:val="none"/>
    </w:rPr>
  </w:style>
  <w:style w:type="character" w:customStyle="1" w:styleId="StyleBoldUnderline">
    <w:name w:val="Style Bold Underline"/>
    <w:aliases w:val="Underline,Intense Emphasis3,Intense Emphasis4,Intense Emphasis1111,Bo,B,Intense Emphasis11,Intense Emphasis111,cite,Italic,Heading 3 Char Char Char,Heading 3 Char1,Heading 3 Char Char1,Read Char Char1,Heading 3 Char1 Char Char Char"/>
    <w:basedOn w:val="DefaultParagraphFont"/>
    <w:uiPriority w:val="1"/>
    <w:qFormat/>
    <w:rsid w:val="002140B6"/>
    <w:rPr>
      <w:b w:val="0"/>
      <w:sz w:val="22"/>
      <w:u w:val="single"/>
    </w:rPr>
  </w:style>
  <w:style w:type="paragraph" w:styleId="DocumentMap">
    <w:name w:val="Document Map"/>
    <w:basedOn w:val="Normal"/>
    <w:link w:val="DocumentMapChar"/>
    <w:uiPriority w:val="99"/>
    <w:semiHidden/>
    <w:unhideWhenUsed/>
    <w:rsid w:val="002140B6"/>
    <w:rPr>
      <w:rFonts w:asciiTheme="minorHAnsi" w:hAnsiTheme="minorHAnsi" w:cs="Lucida Grande"/>
    </w:rPr>
  </w:style>
  <w:style w:type="character" w:customStyle="1" w:styleId="DocumentMapChar">
    <w:name w:val="Document Map Char"/>
    <w:basedOn w:val="DefaultParagraphFont"/>
    <w:link w:val="DocumentMap"/>
    <w:uiPriority w:val="99"/>
    <w:semiHidden/>
    <w:rsid w:val="002140B6"/>
    <w:rPr>
      <w:rFonts w:cs="Lucida Grande"/>
      <w:sz w:val="22"/>
    </w:rPr>
  </w:style>
  <w:style w:type="paragraph" w:styleId="ListParagraph">
    <w:name w:val="List Paragraph"/>
    <w:basedOn w:val="Normal"/>
    <w:uiPriority w:val="34"/>
    <w:rsid w:val="002140B6"/>
    <w:pPr>
      <w:ind w:left="720"/>
      <w:contextualSpacing/>
    </w:pPr>
  </w:style>
  <w:style w:type="paragraph" w:styleId="Header">
    <w:name w:val="header"/>
    <w:basedOn w:val="Normal"/>
    <w:link w:val="HeaderChar"/>
    <w:uiPriority w:val="99"/>
    <w:unhideWhenUsed/>
    <w:rsid w:val="002140B6"/>
    <w:pPr>
      <w:tabs>
        <w:tab w:val="center" w:pos="4320"/>
        <w:tab w:val="right" w:pos="8640"/>
      </w:tabs>
    </w:pPr>
  </w:style>
  <w:style w:type="character" w:customStyle="1" w:styleId="HeaderChar">
    <w:name w:val="Header Char"/>
    <w:basedOn w:val="DefaultParagraphFont"/>
    <w:link w:val="Header"/>
    <w:uiPriority w:val="99"/>
    <w:rsid w:val="002140B6"/>
    <w:rPr>
      <w:rFonts w:ascii="Times New Roman" w:hAnsi="Times New Roman" w:cs="Times New Roman"/>
      <w:sz w:val="22"/>
    </w:rPr>
  </w:style>
  <w:style w:type="paragraph" w:styleId="Footer">
    <w:name w:val="footer"/>
    <w:basedOn w:val="Normal"/>
    <w:link w:val="FooterChar"/>
    <w:uiPriority w:val="99"/>
    <w:unhideWhenUsed/>
    <w:rsid w:val="002140B6"/>
    <w:pPr>
      <w:tabs>
        <w:tab w:val="center" w:pos="4320"/>
        <w:tab w:val="right" w:pos="8640"/>
      </w:tabs>
    </w:pPr>
  </w:style>
  <w:style w:type="character" w:customStyle="1" w:styleId="FooterChar">
    <w:name w:val="Footer Char"/>
    <w:basedOn w:val="DefaultParagraphFont"/>
    <w:link w:val="Footer"/>
    <w:uiPriority w:val="99"/>
    <w:rsid w:val="002140B6"/>
    <w:rPr>
      <w:rFonts w:ascii="Times New Roman" w:hAnsi="Times New Roman" w:cs="Times New Roman"/>
      <w:sz w:val="22"/>
    </w:rPr>
  </w:style>
  <w:style w:type="character" w:styleId="PageNumber">
    <w:name w:val="page number"/>
    <w:basedOn w:val="DefaultParagraphFont"/>
    <w:uiPriority w:val="99"/>
    <w:semiHidden/>
    <w:unhideWhenUsed/>
    <w:rsid w:val="002140B6"/>
  </w:style>
  <w:style w:type="character" w:styleId="Hyperlink">
    <w:name w:val="Hyperlink"/>
    <w:basedOn w:val="DefaultParagraphFont"/>
    <w:uiPriority w:val="99"/>
    <w:unhideWhenUsed/>
    <w:rsid w:val="002140B6"/>
    <w:rPr>
      <w:color w:val="0000FF" w:themeColor="hyperlink"/>
      <w:u w:val="single"/>
    </w:rPr>
  </w:style>
  <w:style w:type="character" w:customStyle="1" w:styleId="cardChar">
    <w:name w:val="card Char"/>
    <w:link w:val="card"/>
    <w:locked/>
    <w:rsid w:val="00430430"/>
    <w:rPr>
      <w:rFonts w:ascii="Georgia" w:eastAsia="Times New Roman" w:hAnsi="Georgia" w:cs="Calibri"/>
      <w:kern w:val="32"/>
      <w:szCs w:val="20"/>
    </w:rPr>
  </w:style>
  <w:style w:type="paragraph" w:customStyle="1" w:styleId="card">
    <w:name w:val="card"/>
    <w:basedOn w:val="Normal"/>
    <w:link w:val="cardChar"/>
    <w:qFormat/>
    <w:rsid w:val="00430430"/>
    <w:pPr>
      <w:ind w:left="288" w:right="288"/>
    </w:pPr>
    <w:rPr>
      <w:rFonts w:ascii="Georgia" w:eastAsia="Times New Roman" w:hAnsi="Georgia" w:cs="Calibri"/>
      <w:kern w:val="32"/>
      <w:sz w:val="24"/>
      <w:szCs w:val="20"/>
    </w:rPr>
  </w:style>
  <w:style w:type="character" w:customStyle="1" w:styleId="underline">
    <w:name w:val="underline"/>
    <w:link w:val="textbold"/>
    <w:qFormat/>
    <w:locked/>
    <w:rsid w:val="00430430"/>
    <w:rPr>
      <w:b/>
      <w:u w:val="single"/>
    </w:rPr>
  </w:style>
  <w:style w:type="paragraph" w:customStyle="1" w:styleId="textbold">
    <w:name w:val="text bold"/>
    <w:basedOn w:val="Normal"/>
    <w:link w:val="underline"/>
    <w:rsid w:val="00430430"/>
    <w:pPr>
      <w:ind w:left="720"/>
    </w:pPr>
    <w:rPr>
      <w:rFonts w:asciiTheme="minorHAnsi" w:hAnsiTheme="minorHAnsi" w:cstheme="minorBidi"/>
      <w:b/>
      <w:sz w:val="24"/>
      <w:u w:val="single"/>
    </w:rPr>
  </w:style>
  <w:style w:type="character" w:customStyle="1" w:styleId="SmallText-New">
    <w:name w:val="Small Text - New"/>
    <w:rsid w:val="00430430"/>
    <w:rPr>
      <w:rFonts w:ascii="Arial Narrow" w:hAnsi="Arial Narrow"/>
      <w:sz w:val="14"/>
    </w:rPr>
  </w:style>
  <w:style w:type="character" w:customStyle="1" w:styleId="Underlined-New">
    <w:name w:val="Underlined - New"/>
    <w:rsid w:val="00430430"/>
    <w:rPr>
      <w:rFonts w:ascii="Arial Narrow" w:hAnsi="Arial Narrow"/>
      <w:sz w:val="16"/>
      <w:u w:val="single"/>
    </w:rPr>
  </w:style>
  <w:style w:type="character" w:customStyle="1" w:styleId="Taggin-New">
    <w:name w:val="Taggin - New"/>
    <w:rsid w:val="00430430"/>
    <w:rPr>
      <w:rFonts w:ascii="Arial Narrow" w:hAnsi="Arial Narrow"/>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140B6"/>
    <w:rPr>
      <w:rFonts w:ascii="Times New Roman" w:hAnsi="Times New Roman" w:cs="Times New Roman"/>
      <w:sz w:val="22"/>
    </w:rPr>
  </w:style>
  <w:style w:type="paragraph" w:styleId="Heading1">
    <w:name w:val="heading 1"/>
    <w:aliases w:val="Pocket"/>
    <w:basedOn w:val="Normal"/>
    <w:next w:val="Normal"/>
    <w:link w:val="Heading1Char"/>
    <w:uiPriority w:val="9"/>
    <w:qFormat/>
    <w:rsid w:val="002140B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inorHAnsi" w:eastAsiaTheme="majorEastAsia" w:hAnsiTheme="minorHAnsi" w:cstheme="majorBidi"/>
      <w:b/>
      <w:bCs/>
      <w:sz w:val="52"/>
      <w:szCs w:val="52"/>
    </w:rPr>
  </w:style>
  <w:style w:type="paragraph" w:styleId="Heading2">
    <w:name w:val="heading 2"/>
    <w:aliases w:val="Hat"/>
    <w:basedOn w:val="Normal"/>
    <w:next w:val="Normal"/>
    <w:link w:val="Heading2Char"/>
    <w:uiPriority w:val="9"/>
    <w:unhideWhenUsed/>
    <w:qFormat/>
    <w:rsid w:val="002140B6"/>
    <w:pPr>
      <w:keepNext/>
      <w:keepLines/>
      <w:pageBreakBefore/>
      <w:spacing w:before="200"/>
      <w:jc w:val="center"/>
      <w:outlineLvl w:val="1"/>
    </w:pPr>
    <w:rPr>
      <w:rFonts w:asciiTheme="minorHAnsi" w:eastAsiaTheme="majorEastAsia" w:hAnsiTheme="minorHAnsi" w:cstheme="majorBidi"/>
      <w:b/>
      <w:bCs/>
      <w:sz w:val="44"/>
      <w:szCs w:val="44"/>
      <w:u w:val="double"/>
    </w:rPr>
  </w:style>
  <w:style w:type="paragraph" w:styleId="Heading3">
    <w:name w:val="heading 3"/>
    <w:aliases w:val="Block"/>
    <w:basedOn w:val="Normal"/>
    <w:next w:val="Normal"/>
    <w:link w:val="Heading3Char"/>
    <w:uiPriority w:val="9"/>
    <w:unhideWhenUsed/>
    <w:qFormat/>
    <w:rsid w:val="002140B6"/>
    <w:pPr>
      <w:keepNext/>
      <w:keepLines/>
      <w:pageBreakBefore/>
      <w:spacing w:before="200"/>
      <w:jc w:val="center"/>
      <w:outlineLvl w:val="2"/>
    </w:pPr>
    <w:rPr>
      <w:rFonts w:asciiTheme="minorHAnsi" w:eastAsiaTheme="majorEastAsia" w:hAnsiTheme="minorHAnsi" w:cstheme="majorBidi"/>
      <w:b/>
      <w:bCs/>
      <w:sz w:val="32"/>
      <w:u w:val="single"/>
    </w:rPr>
  </w:style>
  <w:style w:type="paragraph" w:styleId="Heading4">
    <w:name w:val="heading 4"/>
    <w:aliases w:val="Tag"/>
    <w:basedOn w:val="Normal"/>
    <w:next w:val="Normal"/>
    <w:link w:val="Heading4Char"/>
    <w:uiPriority w:val="9"/>
    <w:unhideWhenUsed/>
    <w:qFormat/>
    <w:rsid w:val="002140B6"/>
    <w:pPr>
      <w:keepNext/>
      <w:keepLines/>
      <w:spacing w:before="200"/>
      <w:outlineLvl w:val="3"/>
    </w:pPr>
    <w:rPr>
      <w:rFonts w:asciiTheme="minorHAnsi" w:eastAsiaTheme="majorEastAsia" w:hAnsiTheme="min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Underlined,Minimized,minimized,Highlighted,tag2,Size 10,emphasis in card,CD Card,ED - Tag,emphasis,Bold Underline,Emphasis!!,small"/>
    <w:basedOn w:val="DefaultParagraphFont"/>
    <w:uiPriority w:val="7"/>
    <w:qFormat/>
    <w:rsid w:val="002140B6"/>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2140B6"/>
    <w:rPr>
      <w:rFonts w:eastAsiaTheme="majorEastAsia" w:cstheme="majorBidi"/>
      <w:b/>
      <w:bCs/>
      <w:sz w:val="52"/>
      <w:szCs w:val="52"/>
    </w:rPr>
  </w:style>
  <w:style w:type="character" w:customStyle="1" w:styleId="Heading2Char">
    <w:name w:val="Heading 2 Char"/>
    <w:aliases w:val="Hat Char"/>
    <w:basedOn w:val="DefaultParagraphFont"/>
    <w:link w:val="Heading2"/>
    <w:uiPriority w:val="9"/>
    <w:rsid w:val="002140B6"/>
    <w:rPr>
      <w:rFonts w:eastAsiaTheme="majorEastAsia" w:cstheme="majorBidi"/>
      <w:b/>
      <w:bCs/>
      <w:sz w:val="44"/>
      <w:szCs w:val="44"/>
      <w:u w:val="double"/>
    </w:rPr>
  </w:style>
  <w:style w:type="character" w:customStyle="1" w:styleId="Heading3Char">
    <w:name w:val="Heading 3 Char"/>
    <w:aliases w:val="Block Char"/>
    <w:basedOn w:val="DefaultParagraphFont"/>
    <w:link w:val="Heading3"/>
    <w:uiPriority w:val="9"/>
    <w:rsid w:val="002140B6"/>
    <w:rPr>
      <w:rFonts w:eastAsiaTheme="majorEastAsia" w:cstheme="majorBidi"/>
      <w:b/>
      <w:bCs/>
      <w:sz w:val="32"/>
      <w:u w:val="single"/>
    </w:rPr>
  </w:style>
  <w:style w:type="character" w:customStyle="1" w:styleId="Heading4Char">
    <w:name w:val="Heading 4 Char"/>
    <w:aliases w:val="Tag Char"/>
    <w:basedOn w:val="DefaultParagraphFont"/>
    <w:link w:val="Heading4"/>
    <w:uiPriority w:val="9"/>
    <w:rsid w:val="002140B6"/>
    <w:rPr>
      <w:rFonts w:eastAsiaTheme="majorEastAsia" w:cstheme="majorBidi"/>
      <w:b/>
      <w:bCs/>
      <w:iCs/>
    </w:rPr>
  </w:style>
  <w:style w:type="paragraph" w:styleId="NoSpacing">
    <w:name w:val="No Spacing"/>
    <w:uiPriority w:val="1"/>
    <w:rsid w:val="002140B6"/>
  </w:style>
  <w:style w:type="character" w:customStyle="1" w:styleId="StyleStyleBold12pt">
    <w:name w:val="Style Style Bold + 12 pt"/>
    <w:aliases w:val="Cite,Style Style Bold + 12pt,Style Style Bold,Style Style + 12 pt,Style Style Bo... +,Old Cite,Style Style Bold + 10 pt"/>
    <w:basedOn w:val="DefaultParagraphFont"/>
    <w:uiPriority w:val="1"/>
    <w:qFormat/>
    <w:rsid w:val="002140B6"/>
    <w:rPr>
      <w:rFonts w:asciiTheme="minorHAnsi" w:hAnsiTheme="minorHAnsi"/>
      <w:b/>
      <w:sz w:val="24"/>
      <w:u w:val="none"/>
    </w:rPr>
  </w:style>
  <w:style w:type="character" w:customStyle="1" w:styleId="StyleBoldUnderline">
    <w:name w:val="Style Bold Underline"/>
    <w:aliases w:val="Underline,Intense Emphasis3,Intense Emphasis4,Intense Emphasis1111,Bo,B,Intense Emphasis11,Intense Emphasis111,cite,Italic,Heading 3 Char Char Char,Heading 3 Char1,Heading 3 Char Char1,Read Char Char1,Heading 3 Char1 Char Char Char"/>
    <w:basedOn w:val="DefaultParagraphFont"/>
    <w:uiPriority w:val="1"/>
    <w:qFormat/>
    <w:rsid w:val="002140B6"/>
    <w:rPr>
      <w:b w:val="0"/>
      <w:sz w:val="22"/>
      <w:u w:val="single"/>
    </w:rPr>
  </w:style>
  <w:style w:type="paragraph" w:styleId="DocumentMap">
    <w:name w:val="Document Map"/>
    <w:basedOn w:val="Normal"/>
    <w:link w:val="DocumentMapChar"/>
    <w:uiPriority w:val="99"/>
    <w:semiHidden/>
    <w:unhideWhenUsed/>
    <w:rsid w:val="002140B6"/>
    <w:rPr>
      <w:rFonts w:asciiTheme="minorHAnsi" w:hAnsiTheme="minorHAnsi" w:cs="Lucida Grande"/>
    </w:rPr>
  </w:style>
  <w:style w:type="character" w:customStyle="1" w:styleId="DocumentMapChar">
    <w:name w:val="Document Map Char"/>
    <w:basedOn w:val="DefaultParagraphFont"/>
    <w:link w:val="DocumentMap"/>
    <w:uiPriority w:val="99"/>
    <w:semiHidden/>
    <w:rsid w:val="002140B6"/>
    <w:rPr>
      <w:rFonts w:cs="Lucida Grande"/>
      <w:sz w:val="22"/>
    </w:rPr>
  </w:style>
  <w:style w:type="paragraph" w:styleId="ListParagraph">
    <w:name w:val="List Paragraph"/>
    <w:basedOn w:val="Normal"/>
    <w:uiPriority w:val="34"/>
    <w:rsid w:val="002140B6"/>
    <w:pPr>
      <w:ind w:left="720"/>
      <w:contextualSpacing/>
    </w:pPr>
  </w:style>
  <w:style w:type="paragraph" w:styleId="Header">
    <w:name w:val="header"/>
    <w:basedOn w:val="Normal"/>
    <w:link w:val="HeaderChar"/>
    <w:uiPriority w:val="99"/>
    <w:unhideWhenUsed/>
    <w:rsid w:val="002140B6"/>
    <w:pPr>
      <w:tabs>
        <w:tab w:val="center" w:pos="4320"/>
        <w:tab w:val="right" w:pos="8640"/>
      </w:tabs>
    </w:pPr>
  </w:style>
  <w:style w:type="character" w:customStyle="1" w:styleId="HeaderChar">
    <w:name w:val="Header Char"/>
    <w:basedOn w:val="DefaultParagraphFont"/>
    <w:link w:val="Header"/>
    <w:uiPriority w:val="99"/>
    <w:rsid w:val="002140B6"/>
    <w:rPr>
      <w:rFonts w:ascii="Times New Roman" w:hAnsi="Times New Roman" w:cs="Times New Roman"/>
      <w:sz w:val="22"/>
    </w:rPr>
  </w:style>
  <w:style w:type="paragraph" w:styleId="Footer">
    <w:name w:val="footer"/>
    <w:basedOn w:val="Normal"/>
    <w:link w:val="FooterChar"/>
    <w:uiPriority w:val="99"/>
    <w:unhideWhenUsed/>
    <w:rsid w:val="002140B6"/>
    <w:pPr>
      <w:tabs>
        <w:tab w:val="center" w:pos="4320"/>
        <w:tab w:val="right" w:pos="8640"/>
      </w:tabs>
    </w:pPr>
  </w:style>
  <w:style w:type="character" w:customStyle="1" w:styleId="FooterChar">
    <w:name w:val="Footer Char"/>
    <w:basedOn w:val="DefaultParagraphFont"/>
    <w:link w:val="Footer"/>
    <w:uiPriority w:val="99"/>
    <w:rsid w:val="002140B6"/>
    <w:rPr>
      <w:rFonts w:ascii="Times New Roman" w:hAnsi="Times New Roman" w:cs="Times New Roman"/>
      <w:sz w:val="22"/>
    </w:rPr>
  </w:style>
  <w:style w:type="character" w:styleId="PageNumber">
    <w:name w:val="page number"/>
    <w:basedOn w:val="DefaultParagraphFont"/>
    <w:uiPriority w:val="99"/>
    <w:semiHidden/>
    <w:unhideWhenUsed/>
    <w:rsid w:val="002140B6"/>
  </w:style>
  <w:style w:type="character" w:styleId="Hyperlink">
    <w:name w:val="Hyperlink"/>
    <w:basedOn w:val="DefaultParagraphFont"/>
    <w:uiPriority w:val="99"/>
    <w:unhideWhenUsed/>
    <w:rsid w:val="002140B6"/>
    <w:rPr>
      <w:color w:val="0000FF" w:themeColor="hyperlink"/>
      <w:u w:val="single"/>
    </w:rPr>
  </w:style>
  <w:style w:type="character" w:customStyle="1" w:styleId="cardChar">
    <w:name w:val="card Char"/>
    <w:link w:val="card"/>
    <w:locked/>
    <w:rsid w:val="00430430"/>
    <w:rPr>
      <w:rFonts w:ascii="Georgia" w:eastAsia="Times New Roman" w:hAnsi="Georgia" w:cs="Calibri"/>
      <w:kern w:val="32"/>
      <w:szCs w:val="20"/>
    </w:rPr>
  </w:style>
  <w:style w:type="paragraph" w:customStyle="1" w:styleId="card">
    <w:name w:val="card"/>
    <w:basedOn w:val="Normal"/>
    <w:link w:val="cardChar"/>
    <w:qFormat/>
    <w:rsid w:val="00430430"/>
    <w:pPr>
      <w:ind w:left="288" w:right="288"/>
    </w:pPr>
    <w:rPr>
      <w:rFonts w:ascii="Georgia" w:eastAsia="Times New Roman" w:hAnsi="Georgia" w:cs="Calibri"/>
      <w:kern w:val="32"/>
      <w:sz w:val="24"/>
      <w:szCs w:val="20"/>
    </w:rPr>
  </w:style>
  <w:style w:type="character" w:customStyle="1" w:styleId="underline">
    <w:name w:val="underline"/>
    <w:link w:val="textbold"/>
    <w:qFormat/>
    <w:locked/>
    <w:rsid w:val="00430430"/>
    <w:rPr>
      <w:b/>
      <w:u w:val="single"/>
    </w:rPr>
  </w:style>
  <w:style w:type="paragraph" w:customStyle="1" w:styleId="textbold">
    <w:name w:val="text bold"/>
    <w:basedOn w:val="Normal"/>
    <w:link w:val="underline"/>
    <w:rsid w:val="00430430"/>
    <w:pPr>
      <w:ind w:left="720"/>
    </w:pPr>
    <w:rPr>
      <w:rFonts w:asciiTheme="minorHAnsi" w:hAnsiTheme="minorHAnsi" w:cstheme="minorBidi"/>
      <w:b/>
      <w:sz w:val="24"/>
      <w:u w:val="single"/>
    </w:rPr>
  </w:style>
  <w:style w:type="character" w:customStyle="1" w:styleId="SmallText-New">
    <w:name w:val="Small Text - New"/>
    <w:rsid w:val="00430430"/>
    <w:rPr>
      <w:rFonts w:ascii="Arial Narrow" w:hAnsi="Arial Narrow"/>
      <w:sz w:val="14"/>
    </w:rPr>
  </w:style>
  <w:style w:type="character" w:customStyle="1" w:styleId="Underlined-New">
    <w:name w:val="Underlined - New"/>
    <w:rsid w:val="00430430"/>
    <w:rPr>
      <w:rFonts w:ascii="Arial Narrow" w:hAnsi="Arial Narrow"/>
      <w:sz w:val="16"/>
      <w:u w:val="single"/>
    </w:rPr>
  </w:style>
  <w:style w:type="character" w:customStyle="1" w:styleId="Taggin-New">
    <w:name w:val="Taggin - New"/>
    <w:rsid w:val="00430430"/>
    <w:rPr>
      <w:rFonts w:ascii="Arial Narrow" w:hAnsi="Arial Narro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en.mercopress.com/2013/06/07/mexico-and-china-leave-behind-mistrust-and-agree-on-strategic-partnership" TargetMode="Externa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6" Type="http://schemas.openxmlformats.org/officeDocument/2006/relationships/footnotes" Target="footnotes.xml"/><Relationship Id="rId1" Type="http://schemas.openxmlformats.org/officeDocument/2006/relationships/numbering" Target="numbering.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catduff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6F791E-EBE5-4A64-856C-867E21ED29E1}"/>
</file>

<file path=customXml/itemProps2.xml><?xml version="1.0" encoding="utf-8"?>
<ds:datastoreItem xmlns:ds="http://schemas.openxmlformats.org/officeDocument/2006/customXml" ds:itemID="{DC7DC7E9-FCED-438B-8134-0EF1A6A1E863}"/>
</file>

<file path=customXml/itemProps3.xml><?xml version="1.0" encoding="utf-8"?>
<ds:datastoreItem xmlns:ds="http://schemas.openxmlformats.org/officeDocument/2006/customXml" ds:itemID="{66D2AADD-4901-4B53-9828-C68080F2BB7B}"/>
</file>

<file path=docProps/app.xml><?xml version="1.0" encoding="utf-8"?>
<Properties xmlns="http://schemas.openxmlformats.org/officeDocument/2006/extended-properties" xmlns:vt="http://schemas.openxmlformats.org/officeDocument/2006/docPropsVTypes">
  <Template>Debate.dotm</Template>
  <TotalTime>67</TotalTime>
  <Pages>88</Pages>
  <Words>26233</Words>
  <Characters>149529</Characters>
  <Application>Microsoft Macintosh Word</Application>
  <DocSecurity>0</DocSecurity>
  <Lines>1246</Lines>
  <Paragraphs>350</Paragraphs>
  <ScaleCrop>false</ScaleCrop>
  <Company>Whitman College</Company>
  <LinksUpToDate>false</LinksUpToDate>
  <CharactersWithSpaces>175412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 Duffy</dc:creator>
  <cp:keywords/>
  <dc:description/>
  <cp:lastModifiedBy>Cat Duffy</cp:lastModifiedBy>
  <cp:revision>25</cp:revision>
  <dcterms:created xsi:type="dcterms:W3CDTF">2013-07-03T13:08:00Z</dcterms:created>
  <dcterms:modified xsi:type="dcterms:W3CDTF">2013-07-18T23:43:00Z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