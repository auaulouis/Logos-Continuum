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14797B" w14:textId="31604151" w:rsidR="00B45FE9" w:rsidRDefault="00521871" w:rsidP="00521871">
      <w:pPr>
        <w:pStyle w:val="Heading1"/>
      </w:pPr>
      <w:bookmarkStart w:id="0" w:name="_GoBack"/>
      <w:bookmarkEnd w:id="0"/>
      <w:r>
        <w:t>Conditions</w:t>
      </w:r>
      <w:r w:rsidR="00DF7D1A">
        <w:t xml:space="preserve"> CP</w:t>
      </w:r>
    </w:p>
    <w:p w14:paraId="0D855355" w14:textId="4912BD5F" w:rsidR="000B4D11" w:rsidRDefault="00DF7D1A" w:rsidP="000B4D11">
      <w:pPr>
        <w:pStyle w:val="Heading1"/>
      </w:pPr>
      <w:r>
        <w:lastRenderedPageBreak/>
        <w:t xml:space="preserve">Venezuela </w:t>
      </w:r>
    </w:p>
    <w:p w14:paraId="084B8738" w14:textId="616ECBB6" w:rsidR="00116FFD" w:rsidRDefault="00DF7D1A" w:rsidP="00116FFD">
      <w:pPr>
        <w:pStyle w:val="Heading2"/>
      </w:pPr>
      <w:r>
        <w:t>Condition On Iran</w:t>
      </w:r>
    </w:p>
    <w:p w14:paraId="151D4299" w14:textId="2DF631C8" w:rsidR="00116FFD" w:rsidRPr="00116FFD" w:rsidRDefault="00DF7D1A" w:rsidP="00116FFD">
      <w:pPr>
        <w:pStyle w:val="Heading3"/>
      </w:pPr>
      <w:r>
        <w:t>CP 1NC</w:t>
      </w:r>
    </w:p>
    <w:p w14:paraId="4EDA89B8" w14:textId="1E9B8A2E" w:rsidR="00596CFD" w:rsidRDefault="00596CFD" w:rsidP="00DF7D1A">
      <w:pPr>
        <w:pStyle w:val="Heading4"/>
        <w:rPr>
          <w:rStyle w:val="StyleBoldUnderline"/>
          <w:sz w:val="26"/>
          <w:szCs w:val="26"/>
          <w:u w:val="none"/>
        </w:rPr>
      </w:pPr>
      <w:r w:rsidRPr="00763B44">
        <w:rPr>
          <w:rStyle w:val="StyleBoldUnderline"/>
          <w:sz w:val="26"/>
          <w:szCs w:val="26"/>
          <w:u w:val="none"/>
        </w:rPr>
        <w:t xml:space="preserve">The </w:t>
      </w:r>
      <w:r w:rsidR="00DF7D1A">
        <w:rPr>
          <w:rStyle w:val="StyleBoldUnderline"/>
          <w:sz w:val="26"/>
          <w:szCs w:val="26"/>
          <w:u w:val="none"/>
        </w:rPr>
        <w:t>United States federal government</w:t>
      </w:r>
      <w:r w:rsidRPr="00763B44">
        <w:rPr>
          <w:rStyle w:val="StyleBoldUnderline"/>
          <w:sz w:val="26"/>
          <w:szCs w:val="26"/>
          <w:u w:val="none"/>
        </w:rPr>
        <w:t xml:space="preserve"> should [insert plan text] under the condition that Venezuela cuts all ties with Iran</w:t>
      </w:r>
      <w:r w:rsidR="00DF7D1A">
        <w:rPr>
          <w:rStyle w:val="StyleBoldUnderline"/>
          <w:sz w:val="26"/>
          <w:szCs w:val="26"/>
          <w:u w:val="none"/>
        </w:rPr>
        <w:t xml:space="preserve">. </w:t>
      </w:r>
    </w:p>
    <w:p w14:paraId="5C25A0DC" w14:textId="77777777" w:rsidR="00DF7D1A" w:rsidRDefault="00DF7D1A" w:rsidP="00596CFD">
      <w:pPr>
        <w:rPr>
          <w:rStyle w:val="StyleBoldUnderline"/>
          <w:sz w:val="26"/>
          <w:szCs w:val="26"/>
          <w:u w:val="none"/>
        </w:rPr>
      </w:pPr>
    </w:p>
    <w:p w14:paraId="41248772" w14:textId="77777777" w:rsidR="00DF7D1A" w:rsidRDefault="00DF7D1A" w:rsidP="006126BD">
      <w:pPr>
        <w:pStyle w:val="Heading4"/>
        <w:rPr>
          <w:rStyle w:val="StyleBoldUnderline"/>
          <w:sz w:val="26"/>
          <w:szCs w:val="26"/>
          <w:u w:val="none"/>
        </w:rPr>
      </w:pPr>
      <w:r>
        <w:rPr>
          <w:rStyle w:val="StyleBoldUnderline"/>
          <w:sz w:val="26"/>
          <w:szCs w:val="26"/>
          <w:u w:val="none"/>
        </w:rPr>
        <w:t xml:space="preserve">The CP Solves and avoids the net-benefit – </w:t>
      </w:r>
    </w:p>
    <w:p w14:paraId="0918E192" w14:textId="45E426E1" w:rsidR="006126BD" w:rsidRPr="00DF7D1A" w:rsidRDefault="00DF7D1A" w:rsidP="006126BD">
      <w:pPr>
        <w:pStyle w:val="Heading4"/>
        <w:rPr>
          <w:rStyle w:val="StyleBoldUnderline"/>
          <w:sz w:val="26"/>
          <w:szCs w:val="26"/>
          <w:u w:val="none"/>
        </w:rPr>
      </w:pPr>
      <w:r>
        <w:rPr>
          <w:rStyle w:val="StyleBoldUnderline"/>
          <w:sz w:val="26"/>
          <w:szCs w:val="26"/>
          <w:u w:val="none"/>
        </w:rPr>
        <w:t xml:space="preserve">Conditioning engagement is critical to cut Venezuela-Iran ties that result in proliferation. They’ll say ‘yes’ with leverage. </w:t>
      </w:r>
    </w:p>
    <w:p w14:paraId="1A925E55" w14:textId="77777777" w:rsidR="006126BD" w:rsidRPr="002D7329" w:rsidRDefault="006126BD" w:rsidP="006126BD">
      <w:r w:rsidRPr="002D7329">
        <w:rPr>
          <w:rStyle w:val="StyleStyleBold12pt"/>
        </w:rPr>
        <w:t>Fleischman 6/13</w:t>
      </w:r>
      <w:r>
        <w:t xml:space="preserve"> (</w:t>
      </w:r>
      <w:r w:rsidRPr="002D7329">
        <w:t>by Luis Fleischman on June 13, 2013</w:t>
      </w:r>
      <w:r>
        <w:t xml:space="preserve"> </w:t>
      </w:r>
      <w:r w:rsidRPr="002D7329">
        <w:t>Luis Fleischman is the author of the book, “Latin America in the Post-Chavez Era: The Security Threat to the United States.”</w:t>
      </w:r>
      <w:r>
        <w:t xml:space="preserve"> “</w:t>
      </w:r>
      <w:r w:rsidRPr="002D7329">
        <w:t>U.S.—VENEZUELAN RELATIONS REVISITED</w:t>
      </w:r>
      <w:r>
        <w:t xml:space="preserve">” </w:t>
      </w:r>
      <w:r w:rsidRPr="002D7329">
        <w:t>http://www.theamericasreport.com/2013/06/13/u-s-venezuelan-relations-revisited/</w:t>
      </w:r>
      <w:r>
        <w:t>)</w:t>
      </w:r>
    </w:p>
    <w:p w14:paraId="7C399082" w14:textId="77777777" w:rsidR="006126BD" w:rsidRDefault="006126BD" w:rsidP="006126BD">
      <w:pPr>
        <w:rPr>
          <w:rStyle w:val="Emphasis"/>
        </w:rPr>
      </w:pPr>
      <w:r w:rsidRPr="002D7329">
        <w:rPr>
          <w:rStyle w:val="StyleBoldUnderline"/>
          <w:sz w:val="16"/>
          <w:u w:val="none"/>
        </w:rPr>
        <w:t xml:space="preserve">A week ago, during the annual general assembly of the Organization of American States (OAS), Secretary of State John Kerry met with his Venezuelan counterpart, Elias </w:t>
      </w:r>
      <w:proofErr w:type="spellStart"/>
      <w:r w:rsidRPr="002D7329">
        <w:rPr>
          <w:rStyle w:val="StyleBoldUnderline"/>
          <w:sz w:val="16"/>
          <w:u w:val="none"/>
        </w:rPr>
        <w:t>Jaua</w:t>
      </w:r>
      <w:proofErr w:type="spellEnd"/>
      <w:r w:rsidRPr="002D7329">
        <w:rPr>
          <w:rStyle w:val="StyleBoldUnderline"/>
          <w:sz w:val="16"/>
          <w:u w:val="none"/>
        </w:rPr>
        <w:t xml:space="preserve">, to discuss improvement of relations between the two countries. Relations between the two have been severely strained during the 14- year rule of Hugo Chavez. The meeting took place when the United States government had not yet officially recognized the legitimacy of President Nicolas </w:t>
      </w:r>
      <w:proofErr w:type="spellStart"/>
      <w:r w:rsidRPr="002D7329">
        <w:rPr>
          <w:rStyle w:val="StyleBoldUnderline"/>
          <w:sz w:val="16"/>
          <w:u w:val="none"/>
        </w:rPr>
        <w:t>Maduro</w:t>
      </w:r>
      <w:proofErr w:type="spellEnd"/>
      <w:r w:rsidRPr="002D7329">
        <w:rPr>
          <w:rStyle w:val="StyleBoldUnderline"/>
          <w:sz w:val="16"/>
          <w:u w:val="none"/>
        </w:rPr>
        <w:t xml:space="preserve"> whose election on April 14th raised suspicions of fraud. The Obama Administration also supported a recount. The recount was conducted but without checking paper ballots which the opposition had specifically requested. Since this was not done the opposition refused to recognize </w:t>
      </w:r>
      <w:proofErr w:type="spellStart"/>
      <w:r w:rsidRPr="002D7329">
        <w:rPr>
          <w:rStyle w:val="StyleBoldUnderline"/>
          <w:sz w:val="16"/>
          <w:u w:val="none"/>
        </w:rPr>
        <w:t>Maduro‘s</w:t>
      </w:r>
      <w:proofErr w:type="spellEnd"/>
      <w:r w:rsidRPr="002D7329">
        <w:rPr>
          <w:rStyle w:val="StyleBoldUnderline"/>
          <w:sz w:val="16"/>
          <w:u w:val="none"/>
        </w:rPr>
        <w:t xml:space="preserve"> victory. Yet, the meeting between the two diplomats took place in a “positive” atmosphere. Secretary Kerry declared that both countries agreed to “find a new way” forward. Venezuela, as a gesture, released from jail an American documentary filmmaker who had been accused of conspiring against the government. There is nothing wrong when two parties whose relations are tense seek to make things better. However, good relations between the U.S. and Venezuela must require that the government of Venezuela radically change a very dangerous behavior. Arbitrary arrests, abuse of state resources, intimidation of the opposition, subjugation of the judiciary, and demand of loyalty to the revolutionary government and other violations of rights are common practice in today’s Venezuela. </w:t>
      </w:r>
      <w:proofErr w:type="gramStart"/>
      <w:r w:rsidRPr="002D7329">
        <w:rPr>
          <w:rStyle w:val="StyleBoldUnderline"/>
          <w:sz w:val="16"/>
          <w:u w:val="none"/>
        </w:rPr>
        <w:t>Neither the international community, the OAS, nor other countries of the region including the United States</w:t>
      </w:r>
      <w:proofErr w:type="gramEnd"/>
      <w:r w:rsidRPr="002D7329">
        <w:rPr>
          <w:rStyle w:val="StyleBoldUnderline"/>
          <w:sz w:val="16"/>
          <w:u w:val="none"/>
        </w:rPr>
        <w:t xml:space="preserve"> have ever held the Venezuelan government accountable for these gross breaches of human rights. But this is not all. According to a report by the U.S. Government Accountability Office in 2009, Venezuela extended a lifeline to Colombian illegal and armed groups by providing them with significant support and safe haven along the border. As a result, these groups remain viable threats to Colombian security and U.S.-Colombian counternarcotic efforts. The report provided evidence of the activities and cooperation between the Venezuelan government with drug cartels and the Revolutionary Armed Forces of Colombia (FARC</w:t>
      </w:r>
      <w:proofErr w:type="gramStart"/>
      <w:r w:rsidRPr="002D7329">
        <w:rPr>
          <w:rStyle w:val="StyleBoldUnderline"/>
          <w:sz w:val="16"/>
          <w:u w:val="none"/>
        </w:rPr>
        <w:t>) .</w:t>
      </w:r>
      <w:proofErr w:type="gramEnd"/>
      <w:r w:rsidRPr="002D7329">
        <w:rPr>
          <w:rStyle w:val="StyleBoldUnderline"/>
          <w:sz w:val="16"/>
          <w:u w:val="none"/>
        </w:rPr>
        <w:t xml:space="preserve"> The report revealed that the flow of cocaine shipped from Venezuelan ports and airports to the United States, West Africa, and Europe increased more than four times from 2004 to 2007 and continues to increase. Likewise, cocaine destined for the United States from Venezuela transits through Central America, Mexico, the Dominican Republic, Haiti, and other Caribbean islands. Between January and </w:t>
      </w:r>
      <w:proofErr w:type="gramStart"/>
      <w:r w:rsidRPr="002D7329">
        <w:rPr>
          <w:rStyle w:val="StyleBoldUnderline"/>
          <w:sz w:val="16"/>
          <w:u w:val="none"/>
        </w:rPr>
        <w:t>July,</w:t>
      </w:r>
      <w:proofErr w:type="gramEnd"/>
      <w:r w:rsidRPr="002D7329">
        <w:rPr>
          <w:rStyle w:val="StyleBoldUnderline"/>
          <w:sz w:val="16"/>
          <w:u w:val="none"/>
        </w:rPr>
        <w:t xml:space="preserve"> 2008, numerous vessels with Venezuelan flags that were carrying large amounts of cocaine were seized. Furthermore, a Colombian army raid in Ecuador in </w:t>
      </w:r>
      <w:proofErr w:type="gramStart"/>
      <w:r w:rsidRPr="002D7329">
        <w:rPr>
          <w:rStyle w:val="StyleBoldUnderline"/>
          <w:sz w:val="16"/>
          <w:u w:val="none"/>
        </w:rPr>
        <w:t>March,</w:t>
      </w:r>
      <w:proofErr w:type="gramEnd"/>
      <w:r w:rsidRPr="002D7329">
        <w:rPr>
          <w:rStyle w:val="StyleBoldUnderline"/>
          <w:sz w:val="16"/>
          <w:u w:val="none"/>
        </w:rPr>
        <w:t xml:space="preserve"> 2008 seized FARC computers and discovered documents belonging to FARC leader </w:t>
      </w:r>
      <w:proofErr w:type="spellStart"/>
      <w:r w:rsidRPr="002D7329">
        <w:rPr>
          <w:rStyle w:val="StyleBoldUnderline"/>
          <w:sz w:val="16"/>
          <w:u w:val="none"/>
        </w:rPr>
        <w:t>Raúl</w:t>
      </w:r>
      <w:proofErr w:type="spellEnd"/>
      <w:r w:rsidRPr="002D7329">
        <w:rPr>
          <w:rStyle w:val="StyleBoldUnderline"/>
          <w:sz w:val="16"/>
          <w:u w:val="none"/>
        </w:rPr>
        <w:t xml:space="preserve"> Reyes (known as the Reyes files). The files indicated that the Venezuelan government may have provided the Colombian guerillas with about $300 million in Russian weapons supplies. The files also seem to indicate that Chavez sought political and military cooperation with the FARC at the same time as the Colombian government was denouncing the presence of FARC training camps inside Venezuela. The FARC is a dangerous subversive force that threatens Colombia’s security and is also involved in drug trafficking. While the United States is putting efforts into fighting drug traffickers in Mexico and other parts of Latin America, Venezuela is providing them with a lifeline. The danger of this development is not only that drug trafficking poisons our population and in particular our youth but that the drug business corrupts governments, security forces and the legal system. In Central American countries are now facing a state of anarchy that is gradually creating another “Afghanistan” in our own hemisphere with all the dangers that this implies. </w:t>
      </w:r>
      <w:r w:rsidRPr="002D7329">
        <w:rPr>
          <w:rStyle w:val="StyleBoldUnderline"/>
        </w:rPr>
        <w:t>Venezuelan relations with the Islamic Republic of Iran are</w:t>
      </w:r>
      <w:r w:rsidRPr="002D7329">
        <w:rPr>
          <w:rStyle w:val="StyleBoldUnderline"/>
          <w:sz w:val="16"/>
          <w:u w:val="none"/>
        </w:rPr>
        <w:t xml:space="preserve"> no less </w:t>
      </w:r>
      <w:r w:rsidRPr="002D7329">
        <w:rPr>
          <w:rStyle w:val="StyleBoldUnderline"/>
        </w:rPr>
        <w:t>worrisome. The government of Venezuela has strengthened relations with Iran and has helped Iran and its proxies increase their presence throughout the continent</w:t>
      </w:r>
      <w:r w:rsidRPr="002D7329">
        <w:rPr>
          <w:rStyle w:val="StyleBoldUnderline"/>
          <w:sz w:val="16"/>
          <w:u w:val="none"/>
        </w:rPr>
        <w:t>. As more countries joined Chavez’s sphere of influence they also developed relations with Iran and Iran increased its presence in those countries</w:t>
      </w:r>
      <w:r w:rsidRPr="002D7329">
        <w:rPr>
          <w:rStyle w:val="StyleBoldUnderline"/>
        </w:rPr>
        <w:t xml:space="preserve">. </w:t>
      </w:r>
      <w:proofErr w:type="gramStart"/>
      <w:r w:rsidRPr="002D7329">
        <w:rPr>
          <w:rStyle w:val="StyleBoldUnderline"/>
        </w:rPr>
        <w:t>This includes a growing presence of the Iranian proxy and terrorist group, Hezbollah</w:t>
      </w:r>
      <w:r w:rsidRPr="002D7329">
        <w:rPr>
          <w:rStyle w:val="StyleBoldUnderline"/>
          <w:sz w:val="16"/>
          <w:u w:val="none"/>
        </w:rPr>
        <w:t>, and the Iranian Republican Guards.</w:t>
      </w:r>
      <w:proofErr w:type="gramEnd"/>
      <w:r w:rsidRPr="002D7329">
        <w:rPr>
          <w:rStyle w:val="StyleBoldUnderline"/>
          <w:sz w:val="16"/>
          <w:u w:val="none"/>
        </w:rPr>
        <w:t xml:space="preserve"> A Lebanese-born Venezuelan diplomat posted in the Venezuelan embassy in Syria and Lebanon, Ghazi Nasr al-Din, helped Hezbollah raise money and facilitated the travel of its operatives from and to Venezuela</w:t>
      </w:r>
      <w:r w:rsidRPr="002D7329">
        <w:rPr>
          <w:rStyle w:val="StyleBoldUnderline"/>
        </w:rPr>
        <w:t>. Iran’s penetration into Latin America is likely to grow under the influence of the Venezuelan Bolivarian revolution</w:t>
      </w:r>
      <w:r w:rsidRPr="002D7329">
        <w:rPr>
          <w:rStyle w:val="StyleBoldUnderline"/>
          <w:sz w:val="16"/>
          <w:u w:val="none"/>
        </w:rPr>
        <w:t xml:space="preserve">. </w:t>
      </w:r>
      <w:r w:rsidRPr="002D7329">
        <w:rPr>
          <w:rStyle w:val="StyleBoldUnderline"/>
        </w:rPr>
        <w:t>Venezuela</w:t>
      </w:r>
      <w:r w:rsidRPr="002D7329">
        <w:rPr>
          <w:rStyle w:val="StyleBoldUnderline"/>
          <w:sz w:val="16"/>
          <w:u w:val="none"/>
        </w:rPr>
        <w:t xml:space="preserve">, along with Syria and Cuba, </w:t>
      </w:r>
      <w:proofErr w:type="gramStart"/>
      <w:r w:rsidRPr="002D7329">
        <w:rPr>
          <w:rStyle w:val="StyleBoldUnderline"/>
        </w:rPr>
        <w:t>have</w:t>
      </w:r>
      <w:proofErr w:type="gramEnd"/>
      <w:r w:rsidRPr="002D7329">
        <w:rPr>
          <w:rStyle w:val="StyleBoldUnderline"/>
        </w:rPr>
        <w:t xml:space="preserve"> been the main supporters of Iran’s right to develop a nuclear weapon. Venezuela helped Iran launder money through its banking system as well as selling the Iranians gasoline so they could avoid international sanctions. </w:t>
      </w:r>
      <w:r w:rsidRPr="002D7329">
        <w:rPr>
          <w:rStyle w:val="StyleBoldUnderline"/>
          <w:sz w:val="16"/>
          <w:u w:val="none"/>
        </w:rPr>
        <w:t xml:space="preserve">Venezuela’s actions have been in clear violation of international sanctions. Only a few days ago President Barack </w:t>
      </w:r>
      <w:r w:rsidRPr="002D7329">
        <w:rPr>
          <w:rStyle w:val="StyleBoldUnderline"/>
        </w:rPr>
        <w:t xml:space="preserve">Obama increased sanctions on companies doing business with Iran. </w:t>
      </w:r>
      <w:r w:rsidRPr="002D7329">
        <w:rPr>
          <w:rStyle w:val="StyleBoldUnderline"/>
          <w:sz w:val="16"/>
          <w:u w:val="none"/>
        </w:rPr>
        <w:t xml:space="preserve">As part of the sanctions protocol </w:t>
      </w:r>
      <w:r w:rsidRPr="002D7329">
        <w:rPr>
          <w:rStyle w:val="StyleBoldUnderline"/>
        </w:rPr>
        <w:t>the United States will not do business with companies or governments that help Iran avoid sanctions. If the sanctions law were fully operationalized, the U.S. would no longer be buying Venezuelan oil. This would be a severe blow to Venezuela but would make little difference to the U.S.</w:t>
      </w:r>
      <w:r w:rsidRPr="002D7329">
        <w:rPr>
          <w:rStyle w:val="StyleBoldUnderline"/>
          <w:sz w:val="16"/>
          <w:u w:val="none"/>
        </w:rPr>
        <w:t xml:space="preserve"> Instead, Venezuela and </w:t>
      </w:r>
      <w:r w:rsidRPr="002D7329">
        <w:rPr>
          <w:rStyle w:val="StyleBoldUnderline"/>
        </w:rPr>
        <w:t>Venezuelan companies such as</w:t>
      </w:r>
      <w:r w:rsidRPr="002D7329">
        <w:rPr>
          <w:rStyle w:val="StyleBoldUnderline"/>
          <w:sz w:val="16"/>
          <w:u w:val="none"/>
        </w:rPr>
        <w:t xml:space="preserve"> the oil giant </w:t>
      </w:r>
      <w:proofErr w:type="spellStart"/>
      <w:r w:rsidRPr="002D7329">
        <w:rPr>
          <w:rStyle w:val="StyleBoldUnderline"/>
          <w:sz w:val="16"/>
          <w:u w:val="none"/>
        </w:rPr>
        <w:t>Petroleos</w:t>
      </w:r>
      <w:proofErr w:type="spellEnd"/>
      <w:r w:rsidRPr="002D7329">
        <w:rPr>
          <w:rStyle w:val="StyleBoldUnderline"/>
          <w:sz w:val="16"/>
          <w:u w:val="none"/>
        </w:rPr>
        <w:t xml:space="preserve"> de Venezuela (</w:t>
      </w:r>
      <w:r w:rsidRPr="002D7329">
        <w:rPr>
          <w:rStyle w:val="StyleBoldUnderline"/>
        </w:rPr>
        <w:t>PDVSA</w:t>
      </w:r>
      <w:r w:rsidRPr="002D7329">
        <w:rPr>
          <w:rStyle w:val="StyleBoldUnderline"/>
          <w:sz w:val="16"/>
          <w:u w:val="none"/>
        </w:rPr>
        <w:t xml:space="preserve">) </w:t>
      </w:r>
      <w:r w:rsidRPr="002D7329">
        <w:rPr>
          <w:rStyle w:val="StyleBoldUnderline"/>
        </w:rPr>
        <w:t>have never paid a serious price for their dealings with Iran</w:t>
      </w:r>
      <w:r w:rsidRPr="002D7329">
        <w:rPr>
          <w:rStyle w:val="StyleBoldUnderline"/>
          <w:sz w:val="16"/>
          <w:u w:val="none"/>
        </w:rPr>
        <w:t xml:space="preserve">. Some reports, including one by former Manhattan district attorney Robert Morgenthau, even indicated that </w:t>
      </w:r>
      <w:r w:rsidRPr="002D7329">
        <w:rPr>
          <w:rStyle w:val="Emphasis"/>
        </w:rPr>
        <w:t>Iran is trying to extract uranium from</w:t>
      </w:r>
      <w:r w:rsidRPr="002D7329">
        <w:rPr>
          <w:rStyle w:val="StyleBoldUnderline"/>
          <w:sz w:val="16"/>
          <w:u w:val="none"/>
        </w:rPr>
        <w:t xml:space="preserve"> countries such as </w:t>
      </w:r>
      <w:r w:rsidRPr="002D7329">
        <w:rPr>
          <w:rStyle w:val="Emphasis"/>
        </w:rPr>
        <w:t>Venezuela</w:t>
      </w:r>
      <w:r w:rsidRPr="002D7329">
        <w:rPr>
          <w:rStyle w:val="StyleBoldUnderline"/>
          <w:sz w:val="16"/>
          <w:u w:val="none"/>
        </w:rPr>
        <w:t xml:space="preserve"> and Bolivia. </w:t>
      </w:r>
      <w:r w:rsidRPr="002D7329">
        <w:rPr>
          <w:rStyle w:val="StyleBoldUnderline"/>
        </w:rPr>
        <w:t xml:space="preserve">A scenario that should not be ruled out is that if Iran develops nuclear capabilities it could use Venezuelan soil to make the United States more vulnerable to an attack. </w:t>
      </w:r>
      <w:r w:rsidRPr="002D7329">
        <w:rPr>
          <w:rStyle w:val="StyleBoldUnderline"/>
          <w:sz w:val="16"/>
          <w:u w:val="none"/>
        </w:rPr>
        <w:t xml:space="preserve">Trying to diminish tensions and develop peaceful relations with countries is a good goal to pursue. However, in the case of Venezuela, </w:t>
      </w:r>
      <w:r w:rsidRPr="00DF7D1A">
        <w:rPr>
          <w:rStyle w:val="StyleBoldUnderline"/>
        </w:rPr>
        <w:t>before peaceful and productive relations can be</w:t>
      </w:r>
      <w:r w:rsidRPr="002D7329">
        <w:rPr>
          <w:rStyle w:val="StyleBoldUnderline"/>
          <w:sz w:val="16"/>
          <w:u w:val="none"/>
        </w:rPr>
        <w:t xml:space="preserve"> </w:t>
      </w:r>
      <w:r w:rsidRPr="002D7329">
        <w:rPr>
          <w:rStyle w:val="Emphasis"/>
        </w:rPr>
        <w:t>established the United States government must set conditions demanding that Venezuela completely cease</w:t>
      </w:r>
      <w:r w:rsidRPr="002D7329">
        <w:rPr>
          <w:rStyle w:val="StyleBoldUnderline"/>
          <w:sz w:val="16"/>
          <w:u w:val="none"/>
        </w:rPr>
        <w:t xml:space="preserve"> its human rights violations and fully dismantle all its ties to terrorist groups and drug cartels as well as </w:t>
      </w:r>
      <w:r w:rsidRPr="002D7329">
        <w:rPr>
          <w:rStyle w:val="Emphasis"/>
        </w:rPr>
        <w:t xml:space="preserve">ceasing to assist Iran in their effort to avoid sanctions. </w:t>
      </w:r>
    </w:p>
    <w:p w14:paraId="640C2F9C" w14:textId="77777777" w:rsidR="00DF7D1A" w:rsidRPr="00494D2E" w:rsidRDefault="00DF7D1A" w:rsidP="00DF7D1A">
      <w:pPr>
        <w:pStyle w:val="Heading4"/>
      </w:pPr>
      <w:r>
        <w:t>Proliferation causes nuclear war</w:t>
      </w:r>
    </w:p>
    <w:p w14:paraId="428B6557" w14:textId="12993BE2" w:rsidR="00DF7D1A" w:rsidRDefault="00DF7D1A" w:rsidP="00DF7D1A">
      <w:r w:rsidRPr="00DF7D1A">
        <w:rPr>
          <w:rStyle w:val="StyleStyleBold12pt"/>
        </w:rPr>
        <w:t>Monroe ‘12</w:t>
      </w:r>
      <w:r>
        <w:t xml:space="preserve"> [Robert, vice admiral, U.S. Navy (Ret.), “Nonproliferation requires enforcement,” 9/12/2012, </w:t>
      </w:r>
      <w:hyperlink r:id="rId8" w:history="1">
        <w:r>
          <w:rPr>
            <w:rStyle w:val="Hyperlink"/>
          </w:rPr>
          <w:t>http://thehill.com/blogs/congress-blog/foreign-policy/249049-nonproliferation-requires-enforcement</w:t>
        </w:r>
      </w:hyperlink>
      <w:r>
        <w:t>]</w:t>
      </w:r>
    </w:p>
    <w:p w14:paraId="78BB8322" w14:textId="77777777" w:rsidR="00DF7D1A" w:rsidRDefault="00DF7D1A" w:rsidP="00DF7D1A">
      <w:pPr>
        <w:ind w:left="360"/>
      </w:pPr>
    </w:p>
    <w:p w14:paraId="4CA2A8F6" w14:textId="77777777" w:rsidR="00DF7D1A" w:rsidRDefault="00DF7D1A" w:rsidP="00DF7D1A">
      <w:pPr>
        <w:rPr>
          <w:sz w:val="16"/>
        </w:rPr>
      </w:pPr>
      <w:r w:rsidRPr="00B97755">
        <w:rPr>
          <w:highlight w:val="cyan"/>
          <w:u w:val="single"/>
        </w:rPr>
        <w:t>Proliferation of nuclear weapons among nations is the gravest threat facing the US and the world</w:t>
      </w:r>
      <w:r w:rsidRPr="001303E7">
        <w:rPr>
          <w:sz w:val="16"/>
        </w:rPr>
        <w:t xml:space="preserve">. For twenty years two irresponsible and belligerent rogue states have been working intensely to develop nuclear weapons production capabilities. The world has protested and wrung its hands. North Korea has now tested primitive weapons, and Iran is close to producing them. When North Korea succeeds in </w:t>
      </w:r>
      <w:proofErr w:type="spellStart"/>
      <w:r w:rsidRPr="001303E7">
        <w:rPr>
          <w:sz w:val="16"/>
        </w:rPr>
        <w:t>weaponizing</w:t>
      </w:r>
      <w:proofErr w:type="spellEnd"/>
      <w:r w:rsidRPr="001303E7">
        <w:rPr>
          <w:sz w:val="16"/>
        </w:rPr>
        <w:t xml:space="preserve"> its designs, it will sell them to anyone desiring to buy – including terrorists.  Neighboring states such as South Korea and Japan will be forced to go nuclear in self-protection. </w:t>
      </w:r>
      <w:r w:rsidRPr="00B97755">
        <w:rPr>
          <w:highlight w:val="cyan"/>
          <w:u w:val="single"/>
        </w:rPr>
        <w:t>Iran’s acquisition</w:t>
      </w:r>
      <w:r w:rsidRPr="00DF7BEB">
        <w:rPr>
          <w:u w:val="single"/>
        </w:rPr>
        <w:t xml:space="preserve"> of nuclear weapons – </w:t>
      </w:r>
      <w:r w:rsidRPr="00B97755">
        <w:rPr>
          <w:highlight w:val="cyan"/>
          <w:u w:val="single"/>
        </w:rPr>
        <w:t>and</w:t>
      </w:r>
      <w:r w:rsidRPr="004D2A5C">
        <w:rPr>
          <w:u w:val="single"/>
        </w:rPr>
        <w:t xml:space="preserve"> its likely </w:t>
      </w:r>
      <w:r w:rsidRPr="00B97755">
        <w:rPr>
          <w:highlight w:val="cyan"/>
          <w:u w:val="single"/>
        </w:rPr>
        <w:t>willingness to give them to proxies</w:t>
      </w:r>
      <w:r w:rsidRPr="004D2A5C">
        <w:rPr>
          <w:u w:val="single"/>
        </w:rPr>
        <w:t xml:space="preserve"> such as Hezbollah, Hamas, and Al Qaeda</w:t>
      </w:r>
      <w:r w:rsidRPr="00DF7BEB">
        <w:rPr>
          <w:u w:val="single"/>
        </w:rPr>
        <w:t xml:space="preserve"> for use – </w:t>
      </w:r>
      <w:r w:rsidRPr="00B97755">
        <w:rPr>
          <w:highlight w:val="cyan"/>
          <w:u w:val="single"/>
        </w:rPr>
        <w:t>will stimulate another regional surge of proliferation</w:t>
      </w:r>
      <w:r w:rsidRPr="00DF7BEB">
        <w:rPr>
          <w:u w:val="single"/>
        </w:rPr>
        <w:t xml:space="preserve"> as Saudi Arabia, Egypt, Turkey, and others follow suit. In no time </w:t>
      </w:r>
      <w:r w:rsidRPr="00B97755">
        <w:rPr>
          <w:highlight w:val="cyan"/>
          <w:u w:val="single"/>
        </w:rPr>
        <w:t>the cascade will be global, as states like Venezuela</w:t>
      </w:r>
      <w:r w:rsidRPr="001303E7">
        <w:rPr>
          <w:sz w:val="16"/>
        </w:rPr>
        <w:t xml:space="preserve">, Germany, Brazil, and Argentina, </w:t>
      </w:r>
      <w:r w:rsidRPr="00DF7BEB">
        <w:rPr>
          <w:u w:val="single"/>
        </w:rPr>
        <w:t>rush to protect themselves.</w:t>
      </w:r>
      <w:r w:rsidRPr="001303E7">
        <w:rPr>
          <w:sz w:val="16"/>
        </w:rPr>
        <w:t xml:space="preserve"> </w:t>
      </w:r>
      <w:r w:rsidRPr="00B97755">
        <w:rPr>
          <w:highlight w:val="cyan"/>
          <w:u w:val="single"/>
        </w:rPr>
        <w:t>With nuclear weapons widespread, and nuclear material even more readily available, terrorist acquisition of nuclear weapons will not be difficult. We’re moving toward a world of nuclear horror and chaos</w:t>
      </w:r>
      <w:r w:rsidRPr="00DF7BEB">
        <w:rPr>
          <w:u w:val="single"/>
        </w:rPr>
        <w:t>, a return from which appears impossible</w:t>
      </w:r>
      <w:r w:rsidRPr="001303E7">
        <w:rPr>
          <w:sz w:val="16"/>
        </w:rPr>
        <w:t xml:space="preserve">. </w:t>
      </w:r>
    </w:p>
    <w:p w14:paraId="11026893" w14:textId="77777777" w:rsidR="00DF7D1A" w:rsidRDefault="00DF7D1A" w:rsidP="006126BD">
      <w:pPr>
        <w:rPr>
          <w:rStyle w:val="Emphasis"/>
        </w:rPr>
      </w:pPr>
    </w:p>
    <w:p w14:paraId="26391CCC" w14:textId="77777777" w:rsidR="00116FFD" w:rsidRPr="002D7329" w:rsidRDefault="00116FFD" w:rsidP="00116FFD">
      <w:pPr>
        <w:rPr>
          <w:rStyle w:val="Emphasis"/>
        </w:rPr>
      </w:pPr>
    </w:p>
    <w:p w14:paraId="69969DA8" w14:textId="77777777" w:rsidR="00DF7D1A" w:rsidRDefault="00DF7D1A" w:rsidP="00DF7D1A">
      <w:pPr>
        <w:pStyle w:val="Heading3"/>
      </w:pPr>
      <w:r>
        <w:t>Solvency</w:t>
      </w:r>
    </w:p>
    <w:p w14:paraId="12689557" w14:textId="77777777" w:rsidR="00DF7D1A" w:rsidRDefault="00DF7D1A" w:rsidP="00DF7D1A">
      <w:pPr>
        <w:pStyle w:val="Heading4"/>
        <w:rPr>
          <w:rStyle w:val="StyleBoldUnderline"/>
          <w:b w:val="0"/>
          <w:sz w:val="26"/>
          <w:szCs w:val="26"/>
          <w:u w:val="none"/>
        </w:rPr>
      </w:pPr>
      <w:r>
        <w:rPr>
          <w:rStyle w:val="StyleBoldUnderline"/>
          <w:sz w:val="26"/>
          <w:szCs w:val="26"/>
          <w:u w:val="none"/>
        </w:rPr>
        <w:t xml:space="preserve">The CP Solves – </w:t>
      </w:r>
      <w:r w:rsidRPr="00A40C20">
        <w:rPr>
          <w:rStyle w:val="StyleBoldUnderline"/>
          <w:sz w:val="26"/>
          <w:szCs w:val="26"/>
          <w:u w:val="none"/>
        </w:rPr>
        <w:t>Now is the time for Ve</w:t>
      </w:r>
      <w:r>
        <w:rPr>
          <w:rStyle w:val="StyleBoldUnderline"/>
          <w:sz w:val="26"/>
          <w:szCs w:val="26"/>
          <w:u w:val="none"/>
        </w:rPr>
        <w:t xml:space="preserve">nezuela to sever ties with Iran. Venezuela says yes if we use our leverage. </w:t>
      </w:r>
    </w:p>
    <w:p w14:paraId="5135F708" w14:textId="77777777" w:rsidR="00DF7D1A" w:rsidRPr="00A40C20" w:rsidRDefault="00DF7D1A" w:rsidP="00DF7D1A">
      <w:proofErr w:type="spellStart"/>
      <w:r w:rsidRPr="00A40C20">
        <w:rPr>
          <w:rStyle w:val="StyleStyleBold12pt"/>
        </w:rPr>
        <w:t>Kredo</w:t>
      </w:r>
      <w:proofErr w:type="spellEnd"/>
      <w:r w:rsidRPr="00A40C20">
        <w:rPr>
          <w:rStyle w:val="StyleStyleBold12pt"/>
        </w:rPr>
        <w:t xml:space="preserve"> 3/6</w:t>
      </w:r>
      <w:r>
        <w:t xml:space="preserve"> (BY: Adam </w:t>
      </w:r>
      <w:proofErr w:type="spellStart"/>
      <w:r>
        <w:t>Kredo</w:t>
      </w:r>
      <w:proofErr w:type="spellEnd"/>
      <w:r>
        <w:t xml:space="preserve"> March 6, 2013 3:50 </w:t>
      </w:r>
      <w:proofErr w:type="gramStart"/>
      <w:r>
        <w:t xml:space="preserve">pm  </w:t>
      </w:r>
      <w:r w:rsidRPr="00A40C20">
        <w:t>Adam</w:t>
      </w:r>
      <w:proofErr w:type="gramEnd"/>
      <w:r w:rsidRPr="00A40C20">
        <w:t xml:space="preserve"> </w:t>
      </w:r>
      <w:proofErr w:type="spellStart"/>
      <w:r w:rsidRPr="00A40C20">
        <w:t>Kredo</w:t>
      </w:r>
      <w:proofErr w:type="spellEnd"/>
      <w:r w:rsidRPr="00A40C20">
        <w:t xml:space="preserve"> is senior writer for the Washington Free Beacon. Formerly an award-winning political reporter for the Washington Jewish Week, where he frequently broke national news, </w:t>
      </w:r>
      <w:proofErr w:type="spellStart"/>
      <w:r w:rsidRPr="00A40C20">
        <w:t>Kredo’s</w:t>
      </w:r>
      <w:proofErr w:type="spellEnd"/>
      <w:r w:rsidRPr="00A40C20">
        <w:t xml:space="preserve"> work has been featured in outlets such as the Jerusalem Post, the Jewish Telegraphic Agency, and Politico, among others </w:t>
      </w:r>
      <w:r>
        <w:t>“</w:t>
      </w:r>
      <w:r w:rsidRPr="00A40C20">
        <w:t>After Death of Chavez, Iran-Venezuela Alliance in Doubt</w:t>
      </w:r>
      <w:r>
        <w:t xml:space="preserve">” </w:t>
      </w:r>
      <w:r w:rsidRPr="00A40C20">
        <w:t>http://freebeacon.com/after-death-of-chavez-iran-venezuela-alliance-in-doubt/</w:t>
      </w:r>
      <w:r>
        <w:t>)</w:t>
      </w:r>
    </w:p>
    <w:p w14:paraId="1E52D23D" w14:textId="77777777" w:rsidR="00DF7D1A" w:rsidRPr="00A40C20" w:rsidRDefault="00DF7D1A" w:rsidP="00DF7D1A">
      <w:pPr>
        <w:rPr>
          <w:sz w:val="16"/>
        </w:rPr>
      </w:pPr>
      <w:r w:rsidRPr="00123429">
        <w:rPr>
          <w:rStyle w:val="StyleBoldUnderline"/>
        </w:rPr>
        <w:t>The death of Venezuelan dictator Hugo Chavez may spark a</w:t>
      </w:r>
      <w:r w:rsidRPr="00A40C20">
        <w:rPr>
          <w:sz w:val="16"/>
        </w:rPr>
        <w:t xml:space="preserve">n internal </w:t>
      </w:r>
      <w:r w:rsidRPr="00123429">
        <w:rPr>
          <w:rStyle w:val="StyleBoldUnderline"/>
        </w:rPr>
        <w:t xml:space="preserve">battle between socialist leaders and terrorist groups such as Hezbollah </w:t>
      </w:r>
      <w:r w:rsidRPr="00A40C20">
        <w:rPr>
          <w:sz w:val="16"/>
        </w:rPr>
        <w:t xml:space="preserve">that have long served as Chavez allies, according to a foreign policy expert. </w:t>
      </w:r>
      <w:proofErr w:type="gramStart"/>
      <w:r w:rsidRPr="00A40C20">
        <w:rPr>
          <w:sz w:val="16"/>
        </w:rPr>
        <w:t>Chavez, who died late Tuesday of cancer at age 58, was described as a unique leftist dictator during a conference call Wednesday sponsored by the American Enterprise Institute</w:t>
      </w:r>
      <w:proofErr w:type="gramEnd"/>
      <w:r w:rsidRPr="00A40C20">
        <w:rPr>
          <w:sz w:val="16"/>
        </w:rPr>
        <w:t xml:space="preserve">. </w:t>
      </w:r>
      <w:r w:rsidRPr="00A40C20">
        <w:rPr>
          <w:rStyle w:val="StyleBoldUnderline"/>
        </w:rPr>
        <w:t>Chavez</w:t>
      </w:r>
      <w:r w:rsidRPr="00A40C20">
        <w:rPr>
          <w:sz w:val="16"/>
        </w:rPr>
        <w:t xml:space="preserve"> both espoused a strict socialist dogma and </w:t>
      </w:r>
      <w:r w:rsidRPr="00A40C20">
        <w:rPr>
          <w:rStyle w:val="StyleBoldUnderline"/>
        </w:rPr>
        <w:t>courted Muslim extremists in Iran and elsewhere</w:t>
      </w:r>
      <w:r w:rsidRPr="00A40C20">
        <w:rPr>
          <w:sz w:val="16"/>
        </w:rPr>
        <w:t xml:space="preserve">, providing them safe haven in Venezuela where groups such as Hezbollah have even had sway in government. Anti-Semitism and anti-Israel fervor increased during Chavez’s reign. Venezuela’s small Jewish community grew to live in fear of Chavez as he denounced Israel at the behest of the Iranians. </w:t>
      </w:r>
      <w:r w:rsidRPr="00A40C20">
        <w:rPr>
          <w:rStyle w:val="StyleBoldUnderline"/>
        </w:rPr>
        <w:t>One expert now doubts Chavez’s socialist successors will continue the alliance with Iran and Hezbollah</w:t>
      </w:r>
      <w:r w:rsidRPr="00A40C20">
        <w:rPr>
          <w:sz w:val="16"/>
        </w:rPr>
        <w:t>, however. “</w:t>
      </w:r>
      <w:r w:rsidRPr="00A40C20">
        <w:rPr>
          <w:rStyle w:val="StyleBoldUnderline"/>
        </w:rPr>
        <w:t>I don’t think Chavez’s successors would have any interest in continuing that” relationship</w:t>
      </w:r>
      <w:r w:rsidRPr="00A40C20">
        <w:rPr>
          <w:sz w:val="16"/>
        </w:rPr>
        <w:t>, said Roger Noriega, a former assistant secretary of state for Western Hemisphere affairs. “But how do you extricate” a known terrorist organization? Noriega asked. An already entrenched Hezbollah could fight hard to retain its place in Venezuela, Noriega said. “</w:t>
      </w:r>
      <w:r w:rsidRPr="00A40C20">
        <w:rPr>
          <w:rStyle w:val="StyleBoldUnderline"/>
        </w:rPr>
        <w:t>There are Hezbollah cells that not only operate in Venezuelan territory, but the Venezuelan government and the Venezuelan economy has become an important tool for Iran to launder money and evade sanctions</w:t>
      </w:r>
      <w:r w:rsidRPr="00A40C20">
        <w:rPr>
          <w:sz w:val="16"/>
        </w:rPr>
        <w:t>,” he said. “They’re not going to give that up easily.” “</w:t>
      </w:r>
      <w:r w:rsidRPr="00A40C20">
        <w:rPr>
          <w:rStyle w:val="StyleBoldUnderline"/>
        </w:rPr>
        <w:t>Iranians will try to maintain a presence</w:t>
      </w:r>
      <w:r w:rsidRPr="00A40C20">
        <w:rPr>
          <w:sz w:val="16"/>
        </w:rPr>
        <w:t xml:space="preserve">” in the oil-rich South American province, he added. “Right now,” Noriega said, “they’re probably sort of hunkering down and holding on for as long as they can.” </w:t>
      </w:r>
      <w:r w:rsidRPr="00A40C20">
        <w:rPr>
          <w:rStyle w:val="Emphasis"/>
        </w:rPr>
        <w:t>U.S. leaders could entice Venezuela’s new power brokers to break ties with Iran.</w:t>
      </w:r>
      <w:r w:rsidRPr="00A40C20">
        <w:rPr>
          <w:sz w:val="16"/>
        </w:rPr>
        <w:t xml:space="preserve"> </w:t>
      </w:r>
      <w:r w:rsidRPr="00A40C20">
        <w:rPr>
          <w:rStyle w:val="StyleBoldUnderline"/>
        </w:rPr>
        <w:t xml:space="preserve">“I think if the U.S. is serious in it’s diplomacy, we could put this on the table as something that needs to be addressed—send Hezbollah packing and [end] the relationship with Iran </w:t>
      </w:r>
      <w:r w:rsidRPr="00A40C20">
        <w:rPr>
          <w:sz w:val="16"/>
        </w:rPr>
        <w:t xml:space="preserve">… </w:t>
      </w:r>
      <w:r w:rsidRPr="00A40C20">
        <w:rPr>
          <w:rStyle w:val="StyleBoldUnderline"/>
        </w:rPr>
        <w:t>as a precondition for normalizing relations</w:t>
      </w:r>
      <w:r w:rsidRPr="00A40C20">
        <w:rPr>
          <w:sz w:val="16"/>
        </w:rPr>
        <w:t xml:space="preserve">.” Iranian President Mahmoud Ahmadinejad offered condolences soon after Chavez died. “Hugo Chavez is a name known to all nations. His name is a reminder of cleanliness and kindness, bravery … dedication and tireless efforts to serve the people, especially the poor and those scarred by colonialism and imperialism,” Ahmadinejad said in a statement posted online. “I offer my condolences to all nations, the great nation of Venezuela, and his respected family over this tragic event,” Ahmadinejad added. Noriega also said during the call that even Chavez confidants are scrambling in response to his death. This could lead to infighting and government distress as leaders jockey to replace Chavez. He “kept even his followers in his inner circle in the dark about his terminal situation,” Noriega said. “So they haven’t discussed how to hold power. … This will be complicated.” Liberal outlets such as the Huffington Post have mourned Chavez’s death and discussed his vice president, Nicolas </w:t>
      </w:r>
      <w:proofErr w:type="spellStart"/>
      <w:r w:rsidRPr="00A40C20">
        <w:rPr>
          <w:sz w:val="16"/>
        </w:rPr>
        <w:t>Maduro</w:t>
      </w:r>
      <w:proofErr w:type="spellEnd"/>
      <w:r w:rsidRPr="00A40C20">
        <w:rPr>
          <w:sz w:val="16"/>
        </w:rPr>
        <w:t xml:space="preserve">, as a likely successor. However, Noriega disputed that assumption. “You can’t take anything for granted today,” said Noriega, noting that the only certainty in Venezuela is looming instability. “For example, most of the major media are referring to </w:t>
      </w:r>
      <w:proofErr w:type="spellStart"/>
      <w:r w:rsidRPr="00A40C20">
        <w:rPr>
          <w:sz w:val="16"/>
        </w:rPr>
        <w:t>Maduro</w:t>
      </w:r>
      <w:proofErr w:type="spellEnd"/>
      <w:r w:rsidRPr="00A40C20">
        <w:rPr>
          <w:sz w:val="16"/>
        </w:rPr>
        <w:t xml:space="preserve"> as the natural successor and legal successor but that isn’t necessarily the case.” </w:t>
      </w:r>
      <w:r w:rsidRPr="00A40C20">
        <w:rPr>
          <w:rStyle w:val="StyleBoldUnderline"/>
        </w:rPr>
        <w:t>The Venezuelan opposition has its best opportunity in years to make in-roads</w:t>
      </w:r>
      <w:r w:rsidRPr="00A40C20">
        <w:rPr>
          <w:sz w:val="16"/>
        </w:rPr>
        <w:t xml:space="preserve"> among the electorate, which supported Chavez but has expressed less support for his government in general. </w:t>
      </w:r>
      <w:proofErr w:type="spellStart"/>
      <w:r w:rsidRPr="00A40C20">
        <w:rPr>
          <w:rStyle w:val="StyleBoldUnderline"/>
        </w:rPr>
        <w:t>Maduro</w:t>
      </w:r>
      <w:proofErr w:type="spellEnd"/>
      <w:r w:rsidRPr="00A40C20">
        <w:rPr>
          <w:rStyle w:val="StyleBoldUnderline"/>
        </w:rPr>
        <w:t xml:space="preserve"> does not possess the same cult of personality that Chavez had</w:t>
      </w:r>
      <w:r w:rsidRPr="00A40C20">
        <w:rPr>
          <w:sz w:val="16"/>
        </w:rPr>
        <w:t>, Noriega said. “</w:t>
      </w:r>
      <w:proofErr w:type="spellStart"/>
      <w:r w:rsidRPr="00A40C20">
        <w:rPr>
          <w:sz w:val="16"/>
        </w:rPr>
        <w:t>Maduro</w:t>
      </w:r>
      <w:proofErr w:type="spellEnd"/>
      <w:r w:rsidRPr="00A40C20">
        <w:rPr>
          <w:sz w:val="16"/>
        </w:rPr>
        <w:t xml:space="preserve"> has underwhelmed people in the last 90 days when he’s emerged in Chavez’s absence,” he said. “He hasn’t grown into the role of the successor.” “</w:t>
      </w:r>
      <w:proofErr w:type="spellStart"/>
      <w:r w:rsidRPr="00A40C20">
        <w:rPr>
          <w:rStyle w:val="StyleBoldUnderline"/>
        </w:rPr>
        <w:t>Maduro</w:t>
      </w:r>
      <w:proofErr w:type="spellEnd"/>
      <w:r w:rsidRPr="00A40C20">
        <w:rPr>
          <w:rStyle w:val="StyleBoldUnderline"/>
        </w:rPr>
        <w:t xml:space="preserve"> has not projected the kind of charisma and command that some thought he might be able to do</w:t>
      </w:r>
      <w:r w:rsidRPr="00A40C20">
        <w:rPr>
          <w:sz w:val="16"/>
        </w:rPr>
        <w:t xml:space="preserve">,” he said. Given this, “anything can happen” if elections actually take place in the coming weeks. </w:t>
      </w:r>
    </w:p>
    <w:p w14:paraId="19B01028" w14:textId="77777777" w:rsidR="00DF7D1A" w:rsidRPr="00DF7D1A" w:rsidRDefault="00DF7D1A" w:rsidP="00DF7D1A"/>
    <w:p w14:paraId="522B1351" w14:textId="77777777" w:rsidR="00DF7D1A" w:rsidRPr="007A288B" w:rsidRDefault="00DF7D1A" w:rsidP="00DF7D1A">
      <w:pPr>
        <w:pStyle w:val="Heading4"/>
        <w:rPr>
          <w:rStyle w:val="StyleBoldUnderline"/>
          <w:b w:val="0"/>
          <w:sz w:val="26"/>
          <w:szCs w:val="26"/>
          <w:u w:val="none"/>
        </w:rPr>
      </w:pPr>
      <w:r w:rsidRPr="007A288B">
        <w:rPr>
          <w:rStyle w:val="StyleBoldUnderline"/>
          <w:sz w:val="26"/>
          <w:szCs w:val="26"/>
          <w:u w:val="none"/>
        </w:rPr>
        <w:t>The removal of Iran should be a precondition to investment—Venezuela is too unstable otherwise</w:t>
      </w:r>
    </w:p>
    <w:p w14:paraId="5990E9BC" w14:textId="77777777" w:rsidR="00DF7D1A" w:rsidRDefault="00DF7D1A" w:rsidP="00DF7D1A">
      <w:pPr>
        <w:rPr>
          <w:rStyle w:val="StyleBoldUnderline"/>
          <w:b/>
          <w:u w:val="none"/>
        </w:rPr>
      </w:pPr>
      <w:r w:rsidRPr="007A288B">
        <w:rPr>
          <w:rStyle w:val="StyleStyleBold12pt"/>
        </w:rPr>
        <w:t>Noriega 3/5</w:t>
      </w:r>
      <w:r>
        <w:rPr>
          <w:rStyle w:val="StyleBoldUnderline"/>
          <w:u w:val="none"/>
        </w:rPr>
        <w:t xml:space="preserve"> (</w:t>
      </w:r>
      <w:r w:rsidRPr="007A288B">
        <w:rPr>
          <w:rStyle w:val="StyleBoldUnderline"/>
          <w:u w:val="none"/>
        </w:rPr>
        <w:t>Roger Noriega | March 5, 2013, 4:59 pm</w:t>
      </w:r>
      <w:r>
        <w:rPr>
          <w:rStyle w:val="StyleBoldUnderline"/>
          <w:u w:val="none"/>
        </w:rPr>
        <w:t xml:space="preserve"> </w:t>
      </w:r>
      <w:r w:rsidRPr="007A288B">
        <w:rPr>
          <w:rStyle w:val="StyleBoldUnderline"/>
          <w:u w:val="none"/>
        </w:rPr>
        <w:t>Roger Noriega, a former assistant secretary of state for Western Hemisphere affairs (Canada, Latin America, and the Caribbean) and a former U.S. ambassador to the Organization of American States. He coordinates AEI's program on Latin America and writes for the Institute's Latin American Outlook series, A post-Chávez checklist for US policymakers</w:t>
      </w:r>
      <w:r>
        <w:rPr>
          <w:rStyle w:val="StyleBoldUnderline"/>
          <w:u w:val="none"/>
        </w:rPr>
        <w:t xml:space="preserve"> “</w:t>
      </w:r>
      <w:r w:rsidRPr="007A288B">
        <w:rPr>
          <w:rStyle w:val="StyleBoldUnderline"/>
          <w:u w:val="none"/>
        </w:rPr>
        <w:t>A post-Chávez checklist for US policymakers</w:t>
      </w:r>
      <w:r>
        <w:rPr>
          <w:rStyle w:val="StyleBoldUnderline"/>
          <w:u w:val="none"/>
        </w:rPr>
        <w:t xml:space="preserve">” </w:t>
      </w:r>
      <w:r w:rsidRPr="007A288B">
        <w:rPr>
          <w:rStyle w:val="StyleBoldUnderline"/>
          <w:u w:val="none"/>
        </w:rPr>
        <w:t>http://www.aei-ideas.org/2013/03/a-post-chavez-checklist-for-us-policymakers/</w:t>
      </w:r>
      <w:r>
        <w:rPr>
          <w:rStyle w:val="StyleBoldUnderline"/>
          <w:u w:val="none"/>
        </w:rPr>
        <w:t>)</w:t>
      </w:r>
    </w:p>
    <w:p w14:paraId="2763ACF0" w14:textId="77777777" w:rsidR="00DF7D1A" w:rsidRPr="007A288B" w:rsidRDefault="00DF7D1A" w:rsidP="00DF7D1A">
      <w:pPr>
        <w:rPr>
          <w:rStyle w:val="StyleBoldUnderline"/>
          <w:b/>
          <w:sz w:val="16"/>
          <w:u w:val="none"/>
        </w:rPr>
      </w:pPr>
      <w:r w:rsidRPr="007A288B">
        <w:rPr>
          <w:rStyle w:val="StyleBoldUnderline"/>
          <w:sz w:val="16"/>
          <w:u w:val="none"/>
        </w:rPr>
        <w:t xml:space="preserve">With the impending demise of Venezuelan strongman Hugo Chávez, US policymakers should follow a rule that Chávez’s Cuban medical team ignored: </w:t>
      </w:r>
      <w:proofErr w:type="spellStart"/>
      <w:r w:rsidRPr="007A288B">
        <w:rPr>
          <w:rStyle w:val="StyleBoldUnderline"/>
          <w:sz w:val="16"/>
          <w:u w:val="none"/>
        </w:rPr>
        <w:t>Primum</w:t>
      </w:r>
      <w:proofErr w:type="spellEnd"/>
      <w:r w:rsidRPr="007A288B">
        <w:rPr>
          <w:rStyle w:val="StyleBoldUnderline"/>
          <w:sz w:val="16"/>
          <w:u w:val="none"/>
        </w:rPr>
        <w:t xml:space="preserve"> non </w:t>
      </w:r>
      <w:proofErr w:type="spellStart"/>
      <w:r w:rsidRPr="007A288B">
        <w:rPr>
          <w:rStyle w:val="StyleBoldUnderline"/>
          <w:sz w:val="16"/>
          <w:u w:val="none"/>
        </w:rPr>
        <w:t>nocere</w:t>
      </w:r>
      <w:proofErr w:type="spellEnd"/>
      <w:r w:rsidRPr="007A288B">
        <w:rPr>
          <w:rStyle w:val="StyleBoldUnderline"/>
          <w:sz w:val="16"/>
          <w:u w:val="none"/>
        </w:rPr>
        <w:t xml:space="preserve"> — </w:t>
      </w:r>
      <w:r w:rsidRPr="007A288B">
        <w:rPr>
          <w:rStyle w:val="StyleBoldUnderline"/>
        </w:rPr>
        <w:t xml:space="preserve">First, do no harm. The State Department should set aside any plans that would legitimize a successor regime in Caracas, at least until key demands are met: The ouster of </w:t>
      </w:r>
      <w:proofErr w:type="spellStart"/>
      <w:r w:rsidRPr="007A288B">
        <w:rPr>
          <w:rStyle w:val="StyleBoldUnderline"/>
        </w:rPr>
        <w:t>narco</w:t>
      </w:r>
      <w:proofErr w:type="spellEnd"/>
      <w:r w:rsidRPr="007A288B">
        <w:rPr>
          <w:rStyle w:val="StyleBoldUnderline"/>
        </w:rPr>
        <w:t>-kingpins who now hold senior posts in government;</w:t>
      </w:r>
      <w:r w:rsidRPr="007A288B">
        <w:rPr>
          <w:rStyle w:val="StyleBoldUnderline"/>
          <w:sz w:val="16"/>
          <w:u w:val="none"/>
        </w:rPr>
        <w:t xml:space="preserve"> The respect for a constitutional succession; The adoption of meaningful electoral reforms to ensure a fair campaign environment and a transparent vote count in expected presidential elections; and </w:t>
      </w:r>
      <w:r w:rsidRPr="007A288B">
        <w:rPr>
          <w:rStyle w:val="Emphasis"/>
        </w:rPr>
        <w:t xml:space="preserve">The dismantling of Iranian and Hezbollah networks in Venezuela. </w:t>
      </w:r>
      <w:r w:rsidRPr="007A288B">
        <w:rPr>
          <w:rStyle w:val="StyleBoldUnderline"/>
        </w:rPr>
        <w:t xml:space="preserve">Now is the time for US diplomats to begin a quiet dialogue with key regional powers to explain the high cost of Chávez’s criminal regime, including the impact of </w:t>
      </w:r>
      <w:proofErr w:type="spellStart"/>
      <w:r w:rsidRPr="007A288B">
        <w:rPr>
          <w:rStyle w:val="StyleBoldUnderline"/>
        </w:rPr>
        <w:t>chavista</w:t>
      </w:r>
      <w:proofErr w:type="spellEnd"/>
      <w:r w:rsidRPr="007A288B">
        <w:rPr>
          <w:rStyle w:val="StyleBoldUnderline"/>
        </w:rPr>
        <w:t xml:space="preserve"> complicity with </w:t>
      </w:r>
      <w:proofErr w:type="spellStart"/>
      <w:r w:rsidRPr="007A288B">
        <w:rPr>
          <w:rStyle w:val="StyleBoldUnderline"/>
        </w:rPr>
        <w:t>narcotraffickers</w:t>
      </w:r>
      <w:proofErr w:type="spellEnd"/>
      <w:r w:rsidRPr="007A288B">
        <w:rPr>
          <w:rStyle w:val="StyleBoldUnderline"/>
        </w:rPr>
        <w:t xml:space="preserve"> </w:t>
      </w:r>
      <w:r w:rsidRPr="007A288B">
        <w:rPr>
          <w:rStyle w:val="StyleBoldUnderline"/>
          <w:sz w:val="16"/>
          <w:u w:val="none"/>
        </w:rPr>
        <w:t xml:space="preserve">who sow mayhem in Colombia, Central America, and Mexico. Perhaps then we can convince regional leaders to show solidarity with Venezuelan democrats who want to restore a commitment to the rule of law and to rebuild an economy that can be an engine for growth in South America. As Venezuelan democrats wage that struggle against </w:t>
      </w:r>
      <w:proofErr w:type="spellStart"/>
      <w:r w:rsidRPr="007A288B">
        <w:rPr>
          <w:rStyle w:val="StyleBoldUnderline"/>
          <w:sz w:val="16"/>
          <w:u w:val="none"/>
        </w:rPr>
        <w:t>chavismo</w:t>
      </w:r>
      <w:proofErr w:type="spellEnd"/>
      <w:r w:rsidRPr="007A288B">
        <w:rPr>
          <w:rStyle w:val="StyleBoldUnderline"/>
          <w:sz w:val="16"/>
          <w:u w:val="none"/>
        </w:rPr>
        <w:t xml:space="preserve">, regional leaders must make clear that Syria-style repression will never be tolerated in the Americas. We should defend the right of Venezuelans to struggle democratically to reclaim control of their country and its future. </w:t>
      </w:r>
      <w:r w:rsidRPr="007A288B">
        <w:rPr>
          <w:rStyle w:val="StyleBoldUnderline"/>
        </w:rPr>
        <w:t xml:space="preserve">Only Washington can make clear to </w:t>
      </w:r>
      <w:r w:rsidRPr="007A288B">
        <w:rPr>
          <w:rStyle w:val="StyleBoldUnderline"/>
          <w:sz w:val="16"/>
          <w:u w:val="none"/>
        </w:rPr>
        <w:t xml:space="preserve">Chinese, Russian, </w:t>
      </w:r>
      <w:r w:rsidRPr="007A288B">
        <w:rPr>
          <w:rStyle w:val="StyleBoldUnderline"/>
        </w:rPr>
        <w:t>Iranian</w:t>
      </w:r>
      <w:r w:rsidRPr="007A288B">
        <w:rPr>
          <w:rStyle w:val="StyleBoldUnderline"/>
          <w:sz w:val="16"/>
          <w:u w:val="none"/>
        </w:rPr>
        <w:t xml:space="preserve">, and Cuban </w:t>
      </w:r>
      <w:r w:rsidRPr="007A288B">
        <w:rPr>
          <w:rStyle w:val="StyleBoldUnderline"/>
        </w:rPr>
        <w:t>leaders that, yes, the United States does mind if they try to sustain an undemocratic and hostile regime in Venezuela. Any attempt to suppress their self-determination with</w:t>
      </w:r>
      <w:r w:rsidRPr="007A288B">
        <w:rPr>
          <w:rStyle w:val="StyleBoldUnderline"/>
          <w:sz w:val="16"/>
          <w:u w:val="none"/>
        </w:rPr>
        <w:t xml:space="preserve"> Chinese cash, Russian arms, </w:t>
      </w:r>
      <w:r w:rsidRPr="007A288B">
        <w:rPr>
          <w:rStyle w:val="StyleBoldUnderline"/>
        </w:rPr>
        <w:t>Iranian terrorists</w:t>
      </w:r>
      <w:r w:rsidRPr="007A288B">
        <w:rPr>
          <w:rStyle w:val="StyleBoldUnderline"/>
          <w:sz w:val="16"/>
          <w:u w:val="none"/>
        </w:rPr>
        <w:t xml:space="preserve">, or Cuban </w:t>
      </w:r>
      <w:proofErr w:type="spellStart"/>
      <w:r w:rsidRPr="007A288B">
        <w:rPr>
          <w:rStyle w:val="StyleBoldUnderline"/>
          <w:sz w:val="16"/>
          <w:u w:val="none"/>
        </w:rPr>
        <w:t>thuggery</w:t>
      </w:r>
      <w:proofErr w:type="spellEnd"/>
      <w:r w:rsidRPr="007A288B">
        <w:rPr>
          <w:rStyle w:val="StyleBoldUnderline"/>
          <w:sz w:val="16"/>
          <w:u w:val="none"/>
        </w:rPr>
        <w:t xml:space="preserve"> </w:t>
      </w:r>
      <w:r w:rsidRPr="007A288B">
        <w:rPr>
          <w:rStyle w:val="StyleBoldUnderline"/>
        </w:rPr>
        <w:t>will be met with a coordinated regional response.</w:t>
      </w:r>
      <w:r w:rsidRPr="007A288B">
        <w:rPr>
          <w:rStyle w:val="StyleBoldUnderline"/>
          <w:sz w:val="16"/>
          <w:u w:val="none"/>
        </w:rPr>
        <w:t xml:space="preserve"> US law enforcement and prosecutors can do their part by putting criminal kingpins in jail or, at the very least, on the defensive so they cannot threaten or undermine a reform agenda. US development agencies should work with friends in the region to form a task force of private sector representatives, economists, and engineers to work with Venezuelans to identify the economic reforms, infrastructure investments, security assistance, and humanitarian aid that will be required to stabilize and rebuild that country. Of course, the expectation will be that all the costs of these activities will be borne by an oil sector restored to productivity and profitability. Finally, we need to work with like-minded nations to reinvigorate regional organizations committed to democracy, human rights, anti-drug cooperation, and hemispheric solidarity, which have been neutered by Chávez’s destructive agenda.</w:t>
      </w:r>
    </w:p>
    <w:p w14:paraId="35EE2C49" w14:textId="77777777" w:rsidR="00DF7D1A" w:rsidRPr="00DF7D1A" w:rsidRDefault="00DF7D1A" w:rsidP="00DF7D1A"/>
    <w:p w14:paraId="0D25AFBC" w14:textId="77777777" w:rsidR="00DF7D1A" w:rsidRDefault="00DF7D1A" w:rsidP="00DF7D1A">
      <w:pPr>
        <w:pStyle w:val="Heading4"/>
      </w:pPr>
      <w:r>
        <w:t>Iran and Venezuela will strengthen ties absent the US—investments and current rhetoric</w:t>
      </w:r>
    </w:p>
    <w:p w14:paraId="79D37026" w14:textId="77777777" w:rsidR="00DF7D1A" w:rsidRPr="006A56B6" w:rsidRDefault="00DF7D1A" w:rsidP="00DF7D1A">
      <w:r w:rsidRPr="006A56B6">
        <w:rPr>
          <w:rStyle w:val="StyleStyleBold12pt"/>
        </w:rPr>
        <w:t>Noriega 4/11</w:t>
      </w:r>
      <w:r>
        <w:t xml:space="preserve"> (</w:t>
      </w:r>
      <w:r w:rsidRPr="006A56B6">
        <w:t>BY ROGER F. NORIEGA | APRIL 11, 2012</w:t>
      </w:r>
      <w:r>
        <w:t xml:space="preserve"> </w:t>
      </w:r>
      <w:r w:rsidRPr="006A56B6">
        <w:t xml:space="preserve">Roger F. Noriega was ambassador to the Organization of American States from 2001-2003 and assistant secretary of state from 2003-2005. He is a visiting fellow at the American Enterprise Institute and managing director of Vision Americas LLC, which represents U.S. and foreign clients, and contributes to </w:t>
      </w:r>
      <w:hyperlink r:id="rId9" w:history="1">
        <w:r w:rsidRPr="00A35352">
          <w:rPr>
            <w:rStyle w:val="Hyperlink"/>
          </w:rPr>
          <w:t>www.interamericansecuritywatch.com</w:t>
        </w:r>
      </w:hyperlink>
      <w:r w:rsidRPr="006A56B6">
        <w:t>.</w:t>
      </w:r>
      <w:r>
        <w:t xml:space="preserve"> “</w:t>
      </w:r>
      <w:r w:rsidRPr="006A56B6">
        <w:t xml:space="preserve">After Chávez, the </w:t>
      </w:r>
      <w:proofErr w:type="spellStart"/>
      <w:r w:rsidRPr="006A56B6">
        <w:t>Narcostate</w:t>
      </w:r>
      <w:proofErr w:type="spellEnd"/>
      <w:r>
        <w:t xml:space="preserve">” </w:t>
      </w:r>
      <w:r w:rsidRPr="006A56B6">
        <w:t>http://www.foreignpolicy.com/articles/2012/04/11/after_chavez_the_narcostate</w:t>
      </w:r>
      <w:proofErr w:type="gramStart"/>
      <w:r w:rsidRPr="006A56B6">
        <w:t>?page</w:t>
      </w:r>
      <w:proofErr w:type="gramEnd"/>
      <w:r w:rsidRPr="006A56B6">
        <w:t>=0,1</w:t>
      </w:r>
      <w:r>
        <w:t>)</w:t>
      </w:r>
    </w:p>
    <w:p w14:paraId="3F824C21" w14:textId="77777777" w:rsidR="00DF7D1A" w:rsidRDefault="00DF7D1A" w:rsidP="00DF7D1A">
      <w:pPr>
        <w:rPr>
          <w:rStyle w:val="StyleBoldUnderline"/>
        </w:rPr>
      </w:pPr>
      <w:r w:rsidRPr="006A56B6">
        <w:rPr>
          <w:sz w:val="16"/>
        </w:rPr>
        <w:t xml:space="preserve">Venezuelan leader Hugo Chávez has tried for 10 months to conceal the fact that he is losing his bout with cancer, determined to appear in command of his revolutionary regime and the nation's future. This past Holy Week, however, television cameras captured him pleading for his life before a crucifix in his hometown church, his mother looking on without the slightest glint of hope on her face. Chávez's raw emotion startled his inner circle and led some to question his mental health. As a result, according to my sources inside the presidential palace, Minister of Defense Gen. Henry Rangel Silva has developed a plan to impose martial law if Chávez's deteriorating condition causes any hint of instability. </w:t>
      </w:r>
      <w:proofErr w:type="gramStart"/>
      <w:r w:rsidRPr="006A56B6">
        <w:rPr>
          <w:sz w:val="16"/>
        </w:rPr>
        <w:t>Pretty dramatic stuff.</w:t>
      </w:r>
      <w:proofErr w:type="gramEnd"/>
      <w:r w:rsidRPr="006A56B6">
        <w:rPr>
          <w:sz w:val="16"/>
        </w:rPr>
        <w:t xml:space="preserve"> So why isn't anyone outside Venezuela paying attention? Some cynics in that country still believe Chávez is hyping his illness for political advantage, while his most fervent followers expect him to make a miraculous recovery. The democratic opposition is cautiously preparing for a competitive presidential election set for Oct. 7 -- against Chávez or a substitute. And policymakers in Washington and most regional capitals are slumbering on the sidelines. In my estimation, the approaching death of the Venezuelan caudillo could put the country on the path toward a political and social meltdown. The military cadre installed by Chávez in January already is behaving like a de facto regime determined to hold onto power at all costs. And Havana, </w:t>
      </w:r>
      <w:r w:rsidRPr="00644D16">
        <w:rPr>
          <w:rStyle w:val="StyleBoldUnderline"/>
        </w:rPr>
        <w:t>Tehran</w:t>
      </w:r>
      <w:r w:rsidRPr="006A56B6">
        <w:rPr>
          <w:sz w:val="16"/>
        </w:rPr>
        <w:t xml:space="preserve">, Moscow, and Beijing </w:t>
      </w:r>
      <w:r w:rsidRPr="00644D16">
        <w:rPr>
          <w:rStyle w:val="StyleBoldUnderline"/>
        </w:rPr>
        <w:t xml:space="preserve">are moving to protect their interests. If U.S. President Barack Obama were to show some energetic engagement as Chávez fades, he could begin to put the brakes on Venezuela's slide, reverse </w:t>
      </w:r>
      <w:proofErr w:type="spellStart"/>
      <w:r w:rsidRPr="00644D16">
        <w:rPr>
          <w:rStyle w:val="StyleBoldUnderline"/>
        </w:rPr>
        <w:t>Chávismo's</w:t>
      </w:r>
      <w:proofErr w:type="spellEnd"/>
      <w:r w:rsidRPr="00644D16">
        <w:rPr>
          <w:rStyle w:val="StyleBoldUnderline"/>
        </w:rPr>
        <w:t xml:space="preserve"> destructive agenda, and reclaim a role for the United States in its own neighborhood</w:t>
      </w:r>
      <w:r w:rsidRPr="006A56B6">
        <w:rPr>
          <w:sz w:val="16"/>
        </w:rPr>
        <w:t xml:space="preserve">. But if he fails to act, there will be hell to pay. Sources close to Chávez's medical team tell me that for months, his doctors have been doing little more than treating symptoms, trying to stabilize their workaholic patient long enough to administer last-ditch chemo and radiation therapies. In that moment of Chávez's very public prayer for a miracle, he set aside his obsession with routing his opposition or engineering a succession of power to hardline loyalists. Perhaps he knows that his lieutenants and foreign allies are behaving as if he were already dead -- consolidating power, fashioning a "revolutionary junta," and plotting repressive measures. One of them is longtime </w:t>
      </w:r>
      <w:proofErr w:type="spellStart"/>
      <w:r w:rsidRPr="006A56B6">
        <w:rPr>
          <w:sz w:val="16"/>
        </w:rPr>
        <w:t>Chávista</w:t>
      </w:r>
      <w:proofErr w:type="spellEnd"/>
      <w:r w:rsidRPr="006A56B6">
        <w:rPr>
          <w:sz w:val="16"/>
        </w:rPr>
        <w:t xml:space="preserve"> operator and military man </w:t>
      </w:r>
      <w:proofErr w:type="spellStart"/>
      <w:r w:rsidRPr="006A56B6">
        <w:rPr>
          <w:sz w:val="16"/>
        </w:rPr>
        <w:t>Diosdado</w:t>
      </w:r>
      <w:proofErr w:type="spellEnd"/>
      <w:r w:rsidRPr="006A56B6">
        <w:rPr>
          <w:sz w:val="16"/>
        </w:rPr>
        <w:t xml:space="preserve"> Cabello, who was installed by Chávez to lead the ruling party as well as the National Assembly in January. Cabello's appointment was meant to reassure a powerful cadre of </w:t>
      </w:r>
      <w:proofErr w:type="spellStart"/>
      <w:r w:rsidRPr="006A56B6">
        <w:rPr>
          <w:sz w:val="16"/>
        </w:rPr>
        <w:t>narcomilitares</w:t>
      </w:r>
      <w:proofErr w:type="spellEnd"/>
      <w:r w:rsidRPr="006A56B6">
        <w:rPr>
          <w:sz w:val="16"/>
        </w:rPr>
        <w:t xml:space="preserve"> -- Gen. Rangel Silva, Army Gen. </w:t>
      </w:r>
      <w:proofErr w:type="spellStart"/>
      <w:r w:rsidRPr="006A56B6">
        <w:rPr>
          <w:sz w:val="16"/>
        </w:rPr>
        <w:t>Cliver</w:t>
      </w:r>
      <w:proofErr w:type="spellEnd"/>
      <w:r w:rsidRPr="006A56B6">
        <w:rPr>
          <w:sz w:val="16"/>
        </w:rPr>
        <w:t xml:space="preserve"> </w:t>
      </w:r>
      <w:proofErr w:type="spellStart"/>
      <w:r w:rsidRPr="006A56B6">
        <w:rPr>
          <w:sz w:val="16"/>
        </w:rPr>
        <w:t>Alcalá</w:t>
      </w:r>
      <w:proofErr w:type="spellEnd"/>
      <w:r w:rsidRPr="006A56B6">
        <w:rPr>
          <w:sz w:val="16"/>
        </w:rPr>
        <w:t xml:space="preserve">, retired intelligence chief Gen. Hugo </w:t>
      </w:r>
      <w:proofErr w:type="spellStart"/>
      <w:r w:rsidRPr="006A56B6">
        <w:rPr>
          <w:sz w:val="16"/>
        </w:rPr>
        <w:t>Carvajal</w:t>
      </w:r>
      <w:proofErr w:type="spellEnd"/>
      <w:r w:rsidRPr="006A56B6">
        <w:rPr>
          <w:sz w:val="16"/>
        </w:rPr>
        <w:t xml:space="preserve">, and half a dozen other senior officers who have been branded drug "kingpins" by the U.S. government. These ruthless men will never surrender power and the impunity that goes with it -- and they have no illusions that </w:t>
      </w:r>
      <w:r w:rsidRPr="00644D16">
        <w:rPr>
          <w:rStyle w:val="Emphasis"/>
        </w:rPr>
        <w:t xml:space="preserve">elections will confer "legitimacy" on a Venezuelan </w:t>
      </w:r>
      <w:proofErr w:type="spellStart"/>
      <w:r w:rsidRPr="00644D16">
        <w:rPr>
          <w:rStyle w:val="Emphasis"/>
        </w:rPr>
        <w:t>narco</w:t>
      </w:r>
      <w:proofErr w:type="spellEnd"/>
      <w:r w:rsidRPr="00644D16">
        <w:rPr>
          <w:rStyle w:val="Emphasis"/>
        </w:rPr>
        <w:t>-state, relying instead on billions of dollars in ill-gotten gain and tens of thousands of soldiers under their command</w:t>
      </w:r>
      <w:r w:rsidRPr="006A56B6">
        <w:rPr>
          <w:sz w:val="16"/>
        </w:rPr>
        <w:t xml:space="preserve">. </w:t>
      </w:r>
      <w:proofErr w:type="spellStart"/>
      <w:r w:rsidRPr="006A56B6">
        <w:rPr>
          <w:sz w:val="16"/>
        </w:rPr>
        <w:t>Chavismo's</w:t>
      </w:r>
      <w:proofErr w:type="spellEnd"/>
      <w:r w:rsidRPr="006A56B6">
        <w:rPr>
          <w:sz w:val="16"/>
        </w:rPr>
        <w:t xml:space="preserve"> civilian leadership -- including Foreign Minister </w:t>
      </w:r>
      <w:proofErr w:type="spellStart"/>
      <w:r w:rsidRPr="006A56B6">
        <w:rPr>
          <w:sz w:val="16"/>
        </w:rPr>
        <w:t>Nicolás</w:t>
      </w:r>
      <w:proofErr w:type="spellEnd"/>
      <w:r w:rsidRPr="006A56B6">
        <w:rPr>
          <w:sz w:val="16"/>
        </w:rPr>
        <w:t xml:space="preserve"> </w:t>
      </w:r>
      <w:proofErr w:type="spellStart"/>
      <w:r w:rsidRPr="006A56B6">
        <w:rPr>
          <w:sz w:val="16"/>
        </w:rPr>
        <w:t>Maduro</w:t>
      </w:r>
      <w:proofErr w:type="spellEnd"/>
      <w:r w:rsidRPr="006A56B6">
        <w:rPr>
          <w:sz w:val="16"/>
        </w:rPr>
        <w:t xml:space="preserve">, Vice President </w:t>
      </w:r>
      <w:proofErr w:type="spellStart"/>
      <w:r w:rsidRPr="006A56B6">
        <w:rPr>
          <w:sz w:val="16"/>
        </w:rPr>
        <w:t>Elías</w:t>
      </w:r>
      <w:proofErr w:type="spellEnd"/>
      <w:r w:rsidRPr="006A56B6">
        <w:rPr>
          <w:sz w:val="16"/>
        </w:rPr>
        <w:t xml:space="preserve"> </w:t>
      </w:r>
      <w:proofErr w:type="spellStart"/>
      <w:r w:rsidRPr="006A56B6">
        <w:rPr>
          <w:sz w:val="16"/>
        </w:rPr>
        <w:t>Jaua</w:t>
      </w:r>
      <w:proofErr w:type="spellEnd"/>
      <w:r w:rsidRPr="006A56B6">
        <w:rPr>
          <w:sz w:val="16"/>
        </w:rPr>
        <w:t xml:space="preserve">, and the president's brother, </w:t>
      </w:r>
      <w:proofErr w:type="spellStart"/>
      <w:r w:rsidRPr="006A56B6">
        <w:rPr>
          <w:sz w:val="16"/>
        </w:rPr>
        <w:t>Adán</w:t>
      </w:r>
      <w:proofErr w:type="spellEnd"/>
      <w:r w:rsidRPr="006A56B6">
        <w:rPr>
          <w:sz w:val="16"/>
        </w:rPr>
        <w:t xml:space="preserve"> Chávez, the governor of the Chávez family's home state of Barinas -- are eager to vindicate their movement's ideological agenda at the polls this fall. </w:t>
      </w:r>
      <w:proofErr w:type="spellStart"/>
      <w:r w:rsidRPr="00644D16">
        <w:rPr>
          <w:rStyle w:val="StyleBoldUnderline"/>
        </w:rPr>
        <w:t>Maduro</w:t>
      </w:r>
      <w:proofErr w:type="spellEnd"/>
      <w:r w:rsidRPr="00644D16">
        <w:rPr>
          <w:rStyle w:val="StyleBoldUnderline"/>
        </w:rPr>
        <w:t xml:space="preserve"> </w:t>
      </w:r>
      <w:r w:rsidRPr="006A56B6">
        <w:rPr>
          <w:sz w:val="16"/>
        </w:rPr>
        <w:t xml:space="preserve">is extraordinarily loyal to the president, and is considered by Venezuelan political observers as the most viable substitute on the ballot. Above all, these men </w:t>
      </w:r>
      <w:r w:rsidRPr="00644D16">
        <w:rPr>
          <w:rStyle w:val="StyleBoldUnderline"/>
        </w:rPr>
        <w:t>crave political power and will jockey to make themselves indispensable to the military leaders who are calling the shots today</w:t>
      </w:r>
      <w:r w:rsidRPr="006A56B6">
        <w:rPr>
          <w:sz w:val="16"/>
        </w:rPr>
        <w:t xml:space="preserve">. Cuba's Fidel and </w:t>
      </w:r>
      <w:proofErr w:type="spellStart"/>
      <w:r w:rsidRPr="006A56B6">
        <w:rPr>
          <w:sz w:val="16"/>
        </w:rPr>
        <w:t>Raúl</w:t>
      </w:r>
      <w:proofErr w:type="spellEnd"/>
      <w:r w:rsidRPr="006A56B6">
        <w:rPr>
          <w:sz w:val="16"/>
        </w:rPr>
        <w:t xml:space="preserve"> Castro are desperate to preserve the life-blood of Venezuelan oil that sustains their bankrupt regime. According to a source who was briefed on conversations in Cuba, </w:t>
      </w:r>
      <w:proofErr w:type="spellStart"/>
      <w:r w:rsidRPr="006A56B6">
        <w:rPr>
          <w:sz w:val="16"/>
        </w:rPr>
        <w:t>Raúl</w:t>
      </w:r>
      <w:proofErr w:type="spellEnd"/>
      <w:r w:rsidRPr="006A56B6">
        <w:rPr>
          <w:sz w:val="16"/>
        </w:rPr>
        <w:t xml:space="preserve"> has counseled Chávez to prepare to pass power to a "revolutionary junta"; Venezuelans who are suspicious of the </w:t>
      </w:r>
      <w:proofErr w:type="spellStart"/>
      <w:r w:rsidRPr="006A56B6">
        <w:rPr>
          <w:sz w:val="16"/>
        </w:rPr>
        <w:t>Castros</w:t>
      </w:r>
      <w:proofErr w:type="spellEnd"/>
      <w:r w:rsidRPr="006A56B6">
        <w:rPr>
          <w:sz w:val="16"/>
        </w:rPr>
        <w:t xml:space="preserve"> expect them to pack the junta with men loyal to Havana. Cabello does not trust the </w:t>
      </w:r>
      <w:proofErr w:type="spellStart"/>
      <w:r w:rsidRPr="006A56B6">
        <w:rPr>
          <w:sz w:val="16"/>
        </w:rPr>
        <w:t>Castros</w:t>
      </w:r>
      <w:proofErr w:type="spellEnd"/>
      <w:r w:rsidRPr="006A56B6">
        <w:rPr>
          <w:sz w:val="16"/>
        </w:rPr>
        <w:t>, but with thousands of Cuban intelligence officers and triggermen on the ground in Venezuela, the Castro brothers are a force to be reckoned with. The Chinese have provided more than $20 billion in quickie loans to Chávez in the last 18 months, which are to be repaid by oil at well below the market price. Most of these funds were paid into Chávez's slush funds before the Chinese knew of his terminal condition. Another $4 billion is being negotiated now, but my sources in the Venezuelan Foreign Ministry say the Chinese are demanding new guarantees. Beijing also is angling to ensure that any post-Chávez government will honor its sweetheart deals. However, these predatory contracts are being scrutinized by leading opposition members of the National Assembly.</w:t>
      </w:r>
      <w:r w:rsidRPr="00644D16">
        <w:rPr>
          <w:rStyle w:val="StyleBoldUnderline"/>
        </w:rPr>
        <w:t xml:space="preserve"> Iran is more dependent than ever on its banks and other ventures in Venezuela as a means to launder billions in funds to evade tightening international financial sanctions.</w:t>
      </w:r>
      <w:r w:rsidRPr="006A56B6">
        <w:rPr>
          <w:sz w:val="16"/>
        </w:rPr>
        <w:t xml:space="preserve"> Companies associated with the Iranian Revolutionary Guard Corps, the </w:t>
      </w:r>
      <w:proofErr w:type="spellStart"/>
      <w:r w:rsidRPr="006A56B6">
        <w:rPr>
          <w:sz w:val="16"/>
        </w:rPr>
        <w:t>Qods</w:t>
      </w:r>
      <w:proofErr w:type="spellEnd"/>
      <w:r w:rsidRPr="006A56B6">
        <w:rPr>
          <w:sz w:val="16"/>
        </w:rPr>
        <w:t xml:space="preserve"> Force, and illicit nuclear and ballistic missile programs have invested millions in infrastructure in shadowy facilities throughout Venezuela. Tehran will struggle to keep its beachhead near U.S. soil, which is vital to its survival strategy in the critical months ahead. Russia is considering making $1-2 billion in payments in the weeks ahead to lock in natural gas and oil deals signed with Chávez. Some in Moscow, however, are weary of the Venezuelan shakedown, particularly because they know that Chávez's days are numbered. Russian firms are deciding now whether to double down on the Chávez regime, which has been a reliable customer of more than $13 billion in Russian arms, or wait to see if a successor government will honor its agreements in the oil and gas sector. The Soviet-style succession that corrupt </w:t>
      </w:r>
      <w:proofErr w:type="spellStart"/>
      <w:r w:rsidRPr="006A56B6">
        <w:rPr>
          <w:sz w:val="16"/>
        </w:rPr>
        <w:t>Chavistas</w:t>
      </w:r>
      <w:proofErr w:type="spellEnd"/>
      <w:r w:rsidRPr="006A56B6">
        <w:rPr>
          <w:sz w:val="16"/>
        </w:rPr>
        <w:t xml:space="preserve"> and their Cuban handlers are trying to impose on the Venezuelan people is anything but a done deal. There is room and time for friends of democracy to play a constructive role. Cabello and company, my sources tell me, are far more likely to resort to unconstitutional measures and repression if they can count on support from Moscow and Beijing. The </w:t>
      </w:r>
      <w:proofErr w:type="spellStart"/>
      <w:r w:rsidRPr="006A56B6">
        <w:rPr>
          <w:sz w:val="16"/>
        </w:rPr>
        <w:t>Chavistas</w:t>
      </w:r>
      <w:proofErr w:type="spellEnd"/>
      <w:r w:rsidRPr="006A56B6">
        <w:rPr>
          <w:sz w:val="16"/>
        </w:rPr>
        <w:t xml:space="preserve"> intend to promise continued cheap oil and sweetheart contracts to leverage this support. Discreet U.S. diplomacy -- working in concert with like-minded allies -- can help scuttle these plans. The Chinese and Russians may not be eager to defend yet another violent pariah regime, and Washington should rally Latin American leaders to draw the line against a Syria scenario in the Western Hemisphere. At the heart of the </w:t>
      </w:r>
      <w:proofErr w:type="spellStart"/>
      <w:r w:rsidRPr="006A56B6">
        <w:rPr>
          <w:sz w:val="16"/>
        </w:rPr>
        <w:t>Chavista</w:t>
      </w:r>
      <w:proofErr w:type="spellEnd"/>
      <w:r w:rsidRPr="006A56B6">
        <w:rPr>
          <w:sz w:val="16"/>
        </w:rPr>
        <w:t xml:space="preserve"> strategy is a </w:t>
      </w:r>
      <w:proofErr w:type="spellStart"/>
      <w:r w:rsidRPr="006A56B6">
        <w:rPr>
          <w:sz w:val="16"/>
        </w:rPr>
        <w:t>narco</w:t>
      </w:r>
      <w:proofErr w:type="spellEnd"/>
      <w:r w:rsidRPr="006A56B6">
        <w:rPr>
          <w:sz w:val="16"/>
        </w:rPr>
        <w:t xml:space="preserve">-state, led by men with well-documented ties to </w:t>
      </w:r>
      <w:proofErr w:type="spellStart"/>
      <w:r w:rsidRPr="006A56B6">
        <w:rPr>
          <w:sz w:val="16"/>
        </w:rPr>
        <w:t>narco</w:t>
      </w:r>
      <w:proofErr w:type="spellEnd"/>
      <w:r w:rsidRPr="006A56B6">
        <w:rPr>
          <w:sz w:val="16"/>
        </w:rPr>
        <w:t>-trafficking. The White House should instruct U.S. law enforcement agencies to smash the foundations of this regime. One Venezuelan general or corrupt judge in a witness box in a U.S. federal courthouse will strike the regime at the very top and destroy any illusion of legitimacy or survivability. U</w:t>
      </w:r>
      <w:r w:rsidRPr="00644D16">
        <w:rPr>
          <w:rStyle w:val="StyleBoldUnderline"/>
        </w:rPr>
        <w:t>.S. intelligence agencies have been virtually blind to the Iranian presence in Venezuela.</w:t>
      </w:r>
      <w:r w:rsidRPr="006A56B6">
        <w:rPr>
          <w:sz w:val="16"/>
        </w:rPr>
        <w:t xml:space="preserve"> If they were instructed to kick over the rocks to see what is crawling underneath, I am convinced that </w:t>
      </w:r>
      <w:r w:rsidRPr="00644D16">
        <w:rPr>
          <w:rStyle w:val="StyleBoldUnderline"/>
        </w:rPr>
        <w:t>they would discover a grave and growing threat against the security of the United States and its allies in the region.</w:t>
      </w:r>
      <w:r w:rsidRPr="006A56B6">
        <w:rPr>
          <w:sz w:val="16"/>
        </w:rPr>
        <w:t xml:space="preserve"> Such evidence will help motivate Venezuela's neighbors to take a stand against an even more unaccountable regime taking shape in Caracas. Venezuela's military is not a monolith, and Chávez has undermined his own succession strategy by giving the </w:t>
      </w:r>
      <w:proofErr w:type="spellStart"/>
      <w:r w:rsidRPr="006A56B6">
        <w:rPr>
          <w:sz w:val="16"/>
        </w:rPr>
        <w:t>narco</w:t>
      </w:r>
      <w:proofErr w:type="spellEnd"/>
      <w:r w:rsidRPr="006A56B6">
        <w:rPr>
          <w:sz w:val="16"/>
        </w:rPr>
        <w:t xml:space="preserve">-generals such visible and operational roles. The fact that the </w:t>
      </w:r>
      <w:proofErr w:type="spellStart"/>
      <w:r w:rsidRPr="006A56B6">
        <w:rPr>
          <w:sz w:val="16"/>
        </w:rPr>
        <w:t>narco</w:t>
      </w:r>
      <w:proofErr w:type="spellEnd"/>
      <w:r w:rsidRPr="006A56B6">
        <w:rPr>
          <w:sz w:val="16"/>
        </w:rPr>
        <w:t>-generals will be more willing to resort to unconstitutional measures and repression to keep power and carry the "</w:t>
      </w:r>
      <w:proofErr w:type="spellStart"/>
      <w:r w:rsidRPr="006A56B6">
        <w:rPr>
          <w:sz w:val="16"/>
        </w:rPr>
        <w:t>narco</w:t>
      </w:r>
      <w:proofErr w:type="spellEnd"/>
      <w:r w:rsidRPr="006A56B6">
        <w:rPr>
          <w:sz w:val="16"/>
        </w:rPr>
        <w:t xml:space="preserve">" label sets them apart from the rank-and-file soldiers and </w:t>
      </w:r>
      <w:proofErr w:type="spellStart"/>
      <w:r w:rsidRPr="006A56B6">
        <w:rPr>
          <w:sz w:val="16"/>
        </w:rPr>
        <w:t>institutionalist</w:t>
      </w:r>
      <w:proofErr w:type="spellEnd"/>
      <w:r w:rsidRPr="006A56B6">
        <w:rPr>
          <w:sz w:val="16"/>
        </w:rPr>
        <w:t xml:space="preserve"> generals. </w:t>
      </w:r>
      <w:r w:rsidRPr="006A56B6">
        <w:rPr>
          <w:rStyle w:val="Emphasis"/>
        </w:rPr>
        <w:t>The United States military still carries a lot of weight with these men.</w:t>
      </w:r>
      <w:r w:rsidRPr="006A56B6">
        <w:rPr>
          <w:sz w:val="16"/>
        </w:rPr>
        <w:t xml:space="preserve"> A simple admonition to respect their constitution and serve their people may split the bulk of the force away from the </w:t>
      </w:r>
      <w:proofErr w:type="spellStart"/>
      <w:r w:rsidRPr="006A56B6">
        <w:rPr>
          <w:sz w:val="16"/>
        </w:rPr>
        <w:t>narcos</w:t>
      </w:r>
      <w:proofErr w:type="spellEnd"/>
      <w:r w:rsidRPr="006A56B6">
        <w:rPr>
          <w:sz w:val="16"/>
        </w:rPr>
        <w:t xml:space="preserve"> and deny them the means to impose their will. (</w:t>
      </w:r>
      <w:proofErr w:type="spellStart"/>
      <w:r w:rsidRPr="006A56B6">
        <w:rPr>
          <w:sz w:val="16"/>
        </w:rPr>
        <w:t>Institutionalist</w:t>
      </w:r>
      <w:proofErr w:type="spellEnd"/>
      <w:r w:rsidRPr="006A56B6">
        <w:rPr>
          <w:sz w:val="16"/>
        </w:rPr>
        <w:t xml:space="preserve"> generals may react in a similar way to news that Iran is conducting secret operations on Venezuelan territory that are both unconstitutional and a dangerous provocation.) There is much the United States and the international community can do without interfering in Venezuela's internal politics. Although the leaders of the democratic opposition are determined to keep their distance from Washington, </w:t>
      </w:r>
      <w:r w:rsidRPr="006A56B6">
        <w:rPr>
          <w:rStyle w:val="StyleBoldUnderline"/>
        </w:rPr>
        <w:t>they must at least show the flag in the United States and other key countries to elicit the solidarity</w:t>
      </w:r>
      <w:r w:rsidRPr="006A56B6">
        <w:rPr>
          <w:sz w:val="16"/>
        </w:rPr>
        <w:t xml:space="preserve"> they deserve. Moreover, anyone who thinks the opposition can take on Cuba, China, Russia, Iran, drug traffickers, and Hezbollah without international backing is just not thinking straight. </w:t>
      </w:r>
      <w:r w:rsidRPr="00644D16">
        <w:rPr>
          <w:rStyle w:val="StyleBoldUnderline"/>
        </w:rPr>
        <w:t>Unfortunately, the career U.S. diplomats in Washington responsible for Venezuela have spent the last two years downplaying the mess there and the three years before that neglecting it altogether.</w:t>
      </w:r>
      <w:r w:rsidRPr="006A56B6">
        <w:rPr>
          <w:sz w:val="16"/>
        </w:rPr>
        <w:t xml:space="preserve"> So </w:t>
      </w:r>
      <w:r w:rsidRPr="006A56B6">
        <w:rPr>
          <w:rStyle w:val="StyleBoldUnderline"/>
        </w:rPr>
        <w:t>if there is any hope for U.S. leadership,</w:t>
      </w:r>
      <w:r w:rsidRPr="006A56B6">
        <w:rPr>
          <w:sz w:val="16"/>
        </w:rPr>
        <w:t xml:space="preserve"> it will require the attention of Secretary of State Hillary Clinton or President Obama. Alas, in our own neighborhood, "</w:t>
      </w:r>
      <w:r w:rsidRPr="00644D16">
        <w:rPr>
          <w:rStyle w:val="StyleBoldUnderline"/>
        </w:rPr>
        <w:t>leading from behind" is not an option.</w:t>
      </w:r>
    </w:p>
    <w:p w14:paraId="04AF5E3E" w14:textId="77777777" w:rsidR="00DF7D1A" w:rsidRDefault="00DF7D1A" w:rsidP="00DF7D1A">
      <w:pPr>
        <w:rPr>
          <w:sz w:val="16"/>
        </w:rPr>
      </w:pPr>
    </w:p>
    <w:p w14:paraId="56BF123D" w14:textId="77777777" w:rsidR="00DF7D1A" w:rsidRPr="00285697" w:rsidRDefault="00DF7D1A" w:rsidP="00DF7D1A">
      <w:pPr>
        <w:rPr>
          <w:sz w:val="16"/>
        </w:rPr>
      </w:pPr>
    </w:p>
    <w:p w14:paraId="3FF9B4B7" w14:textId="77777777" w:rsidR="00DF7D1A" w:rsidRPr="00DF7D1A" w:rsidRDefault="00DF7D1A" w:rsidP="00DF7D1A"/>
    <w:p w14:paraId="6321ADB8" w14:textId="1EAA6B9C" w:rsidR="00116FFD" w:rsidRDefault="00DF7D1A" w:rsidP="00116FFD">
      <w:pPr>
        <w:pStyle w:val="Heading3"/>
      </w:pPr>
      <w:r>
        <w:t>Iran-Venezuela Uniqueness</w:t>
      </w:r>
    </w:p>
    <w:p w14:paraId="2844D5B6" w14:textId="77777777" w:rsidR="00DF7D1A" w:rsidRDefault="00DF7D1A" w:rsidP="00DF7D1A">
      <w:pPr>
        <w:pStyle w:val="Heading4"/>
      </w:pPr>
      <w:r>
        <w:t>Iran and Venezuela will strengthen ties absent the US—investments and current rhetoric</w:t>
      </w:r>
    </w:p>
    <w:p w14:paraId="73C77B1C" w14:textId="77777777" w:rsidR="00DF7D1A" w:rsidRPr="006A56B6" w:rsidRDefault="00DF7D1A" w:rsidP="00DF7D1A">
      <w:r w:rsidRPr="006A56B6">
        <w:rPr>
          <w:rStyle w:val="StyleStyleBold12pt"/>
        </w:rPr>
        <w:t>Noriega 4/11</w:t>
      </w:r>
      <w:r>
        <w:t xml:space="preserve"> (</w:t>
      </w:r>
      <w:r w:rsidRPr="006A56B6">
        <w:t>BY ROGER F. NORIEGA | APRIL 11, 2012</w:t>
      </w:r>
      <w:r>
        <w:t xml:space="preserve"> </w:t>
      </w:r>
      <w:r w:rsidRPr="006A56B6">
        <w:t xml:space="preserve">Roger F. Noriega was ambassador to the Organization of American States from 2001-2003 and assistant secretary of state from 2003-2005. He is a visiting fellow at the American Enterprise Institute and managing director of Vision Americas LLC, which represents U.S. and foreign clients, and contributes to </w:t>
      </w:r>
      <w:hyperlink r:id="rId10" w:history="1">
        <w:r w:rsidRPr="00A35352">
          <w:rPr>
            <w:rStyle w:val="Hyperlink"/>
          </w:rPr>
          <w:t>www.interamericansecuritywatch.com</w:t>
        </w:r>
      </w:hyperlink>
      <w:r w:rsidRPr="006A56B6">
        <w:t>.</w:t>
      </w:r>
      <w:r>
        <w:t xml:space="preserve"> “</w:t>
      </w:r>
      <w:r w:rsidRPr="006A56B6">
        <w:t xml:space="preserve">After Chávez, the </w:t>
      </w:r>
      <w:proofErr w:type="spellStart"/>
      <w:r w:rsidRPr="006A56B6">
        <w:t>Narcostate</w:t>
      </w:r>
      <w:proofErr w:type="spellEnd"/>
      <w:r>
        <w:t xml:space="preserve">” </w:t>
      </w:r>
      <w:r w:rsidRPr="006A56B6">
        <w:t>http://www.foreignpolicy.com/articles/2012/04/11/after_chavez_the_narcostate</w:t>
      </w:r>
      <w:proofErr w:type="gramStart"/>
      <w:r w:rsidRPr="006A56B6">
        <w:t>?page</w:t>
      </w:r>
      <w:proofErr w:type="gramEnd"/>
      <w:r w:rsidRPr="006A56B6">
        <w:t>=0,1</w:t>
      </w:r>
      <w:r>
        <w:t>)</w:t>
      </w:r>
    </w:p>
    <w:p w14:paraId="46CAD2C3" w14:textId="77777777" w:rsidR="00DF7D1A" w:rsidRPr="000654BF" w:rsidRDefault="00DF7D1A" w:rsidP="00DF7D1A">
      <w:pPr>
        <w:rPr>
          <w:b/>
          <w:u w:val="single"/>
        </w:rPr>
      </w:pPr>
      <w:r w:rsidRPr="006A56B6">
        <w:rPr>
          <w:sz w:val="16"/>
        </w:rPr>
        <w:t xml:space="preserve">Venezuelan leader Hugo Chávez has tried for 10 months to conceal the fact that he is losing his bout with cancer, determined to appear in command of his revolutionary regime and the nation's future. This past Holy Week, however, television cameras captured him pleading for his life before a crucifix in his hometown church, his mother looking on without the slightest glint of hope on her face. Chávez's raw emotion startled his inner circle and led some to question his mental health. As a result, according to my sources inside the presidential palace, Minister of Defense Gen. Henry Rangel Silva has developed a plan to impose martial law if Chávez's deteriorating condition causes any hint of instability. </w:t>
      </w:r>
      <w:proofErr w:type="gramStart"/>
      <w:r w:rsidRPr="006A56B6">
        <w:rPr>
          <w:sz w:val="16"/>
        </w:rPr>
        <w:t>Pretty dramatic stuff.</w:t>
      </w:r>
      <w:proofErr w:type="gramEnd"/>
      <w:r w:rsidRPr="006A56B6">
        <w:rPr>
          <w:sz w:val="16"/>
        </w:rPr>
        <w:t xml:space="preserve"> So why isn't anyone outside Venezuela paying attention? Some cynics in that country still believe Chávez is hyping his illness for political advantage, while his most fervent followers expect him to make a miraculous recovery. The democratic opposition is cautiously preparing for a competitive presidential election set for Oct. 7 -- against Chávez or a substitute. And policymakers in Washington and most regional capitals are slumbering on the sidelines. In my estimation, the approaching death of the Venezuelan caudillo could put the country on the path toward a political and social meltdown. The military cadre installed by Chávez in January already is behaving like a de facto regime determined to hold onto power at all costs. And Havana, </w:t>
      </w:r>
      <w:r w:rsidRPr="00644D16">
        <w:rPr>
          <w:rStyle w:val="StyleBoldUnderline"/>
        </w:rPr>
        <w:t>Tehran</w:t>
      </w:r>
      <w:r w:rsidRPr="006A56B6">
        <w:rPr>
          <w:sz w:val="16"/>
        </w:rPr>
        <w:t xml:space="preserve">, Moscow, and Beijing </w:t>
      </w:r>
      <w:r w:rsidRPr="00644D16">
        <w:rPr>
          <w:rStyle w:val="StyleBoldUnderline"/>
        </w:rPr>
        <w:t xml:space="preserve">are moving to protect their interests. If U.S. President Barack Obama were to show some energetic engagement as Chávez fades, he could begin to put the brakes on Venezuela's slide, reverse </w:t>
      </w:r>
      <w:proofErr w:type="spellStart"/>
      <w:r w:rsidRPr="00644D16">
        <w:rPr>
          <w:rStyle w:val="StyleBoldUnderline"/>
        </w:rPr>
        <w:t>Chávismo's</w:t>
      </w:r>
      <w:proofErr w:type="spellEnd"/>
      <w:r w:rsidRPr="00644D16">
        <w:rPr>
          <w:rStyle w:val="StyleBoldUnderline"/>
        </w:rPr>
        <w:t xml:space="preserve"> destructive agenda, and reclaim a role for the United States in its own neighborhood</w:t>
      </w:r>
      <w:r w:rsidRPr="006A56B6">
        <w:rPr>
          <w:sz w:val="16"/>
        </w:rPr>
        <w:t xml:space="preserve">. But if he fails to act, there will be hell to pay. Sources close to Chávez's medical team tell me that for months, his doctors have been doing little more than treating symptoms, trying to stabilize their workaholic patient long enough to administer last-ditch chemo and radiation therapies. In that moment of Chávez's very public prayer for a miracle, he set aside his obsession with routing his opposition or engineering a succession of power to hardline loyalists. Perhaps he knows that his lieutenants and foreign allies are behaving as if he were already dead -- consolidating power, fashioning a "revolutionary junta," and plotting repressive measures. One of them is longtime </w:t>
      </w:r>
      <w:proofErr w:type="spellStart"/>
      <w:r w:rsidRPr="006A56B6">
        <w:rPr>
          <w:sz w:val="16"/>
        </w:rPr>
        <w:t>Chávista</w:t>
      </w:r>
      <w:proofErr w:type="spellEnd"/>
      <w:r w:rsidRPr="006A56B6">
        <w:rPr>
          <w:sz w:val="16"/>
        </w:rPr>
        <w:t xml:space="preserve"> operator and military man </w:t>
      </w:r>
      <w:proofErr w:type="spellStart"/>
      <w:r w:rsidRPr="006A56B6">
        <w:rPr>
          <w:sz w:val="16"/>
        </w:rPr>
        <w:t>Diosdado</w:t>
      </w:r>
      <w:proofErr w:type="spellEnd"/>
      <w:r w:rsidRPr="006A56B6">
        <w:rPr>
          <w:sz w:val="16"/>
        </w:rPr>
        <w:t xml:space="preserve"> Cabello, who was installed by Chávez to lead the ruling party as well as the National Assembly in January. Cabello's appointment was meant to reassure a powerful cadre of </w:t>
      </w:r>
      <w:proofErr w:type="spellStart"/>
      <w:r w:rsidRPr="006A56B6">
        <w:rPr>
          <w:sz w:val="16"/>
        </w:rPr>
        <w:t>narcomilitares</w:t>
      </w:r>
      <w:proofErr w:type="spellEnd"/>
      <w:r w:rsidRPr="006A56B6">
        <w:rPr>
          <w:sz w:val="16"/>
        </w:rPr>
        <w:t xml:space="preserve"> -- Gen. Rangel Silva, Army Gen. </w:t>
      </w:r>
      <w:proofErr w:type="spellStart"/>
      <w:r w:rsidRPr="006A56B6">
        <w:rPr>
          <w:sz w:val="16"/>
        </w:rPr>
        <w:t>Cliver</w:t>
      </w:r>
      <w:proofErr w:type="spellEnd"/>
      <w:r w:rsidRPr="006A56B6">
        <w:rPr>
          <w:sz w:val="16"/>
        </w:rPr>
        <w:t xml:space="preserve"> </w:t>
      </w:r>
      <w:proofErr w:type="spellStart"/>
      <w:r w:rsidRPr="006A56B6">
        <w:rPr>
          <w:sz w:val="16"/>
        </w:rPr>
        <w:t>Alcalá</w:t>
      </w:r>
      <w:proofErr w:type="spellEnd"/>
      <w:r w:rsidRPr="006A56B6">
        <w:rPr>
          <w:sz w:val="16"/>
        </w:rPr>
        <w:t xml:space="preserve">, retired intelligence chief Gen. Hugo </w:t>
      </w:r>
      <w:proofErr w:type="spellStart"/>
      <w:r w:rsidRPr="006A56B6">
        <w:rPr>
          <w:sz w:val="16"/>
        </w:rPr>
        <w:t>Carvajal</w:t>
      </w:r>
      <w:proofErr w:type="spellEnd"/>
      <w:r w:rsidRPr="006A56B6">
        <w:rPr>
          <w:sz w:val="16"/>
        </w:rPr>
        <w:t xml:space="preserve">, and half a dozen other senior officers who have been branded drug "kingpins" by the U.S. government. These ruthless men will never surrender power and the impunity that goes with it -- and they have no illusions that </w:t>
      </w:r>
      <w:r w:rsidRPr="00644D16">
        <w:rPr>
          <w:rStyle w:val="Emphasis"/>
        </w:rPr>
        <w:t xml:space="preserve">elections will confer "legitimacy" on a Venezuelan </w:t>
      </w:r>
      <w:proofErr w:type="spellStart"/>
      <w:r w:rsidRPr="00644D16">
        <w:rPr>
          <w:rStyle w:val="Emphasis"/>
        </w:rPr>
        <w:t>narco</w:t>
      </w:r>
      <w:proofErr w:type="spellEnd"/>
      <w:r w:rsidRPr="00644D16">
        <w:rPr>
          <w:rStyle w:val="Emphasis"/>
        </w:rPr>
        <w:t>-state, relying instead on billions of dollars in ill-gotten gain and tens of thousands of soldiers under their command</w:t>
      </w:r>
      <w:r w:rsidRPr="006A56B6">
        <w:rPr>
          <w:sz w:val="16"/>
        </w:rPr>
        <w:t xml:space="preserve">. </w:t>
      </w:r>
      <w:proofErr w:type="spellStart"/>
      <w:r w:rsidRPr="006A56B6">
        <w:rPr>
          <w:sz w:val="16"/>
        </w:rPr>
        <w:t>Chavismo's</w:t>
      </w:r>
      <w:proofErr w:type="spellEnd"/>
      <w:r w:rsidRPr="006A56B6">
        <w:rPr>
          <w:sz w:val="16"/>
        </w:rPr>
        <w:t xml:space="preserve"> civilian leadership -- including Foreign Minister </w:t>
      </w:r>
      <w:proofErr w:type="spellStart"/>
      <w:r w:rsidRPr="006A56B6">
        <w:rPr>
          <w:sz w:val="16"/>
        </w:rPr>
        <w:t>Nicolás</w:t>
      </w:r>
      <w:proofErr w:type="spellEnd"/>
      <w:r w:rsidRPr="006A56B6">
        <w:rPr>
          <w:sz w:val="16"/>
        </w:rPr>
        <w:t xml:space="preserve"> </w:t>
      </w:r>
      <w:proofErr w:type="spellStart"/>
      <w:r w:rsidRPr="006A56B6">
        <w:rPr>
          <w:sz w:val="16"/>
        </w:rPr>
        <w:t>Maduro</w:t>
      </w:r>
      <w:proofErr w:type="spellEnd"/>
      <w:r w:rsidRPr="006A56B6">
        <w:rPr>
          <w:sz w:val="16"/>
        </w:rPr>
        <w:t xml:space="preserve">, Vice President </w:t>
      </w:r>
      <w:proofErr w:type="spellStart"/>
      <w:r w:rsidRPr="006A56B6">
        <w:rPr>
          <w:sz w:val="16"/>
        </w:rPr>
        <w:t>Elías</w:t>
      </w:r>
      <w:proofErr w:type="spellEnd"/>
      <w:r w:rsidRPr="006A56B6">
        <w:rPr>
          <w:sz w:val="16"/>
        </w:rPr>
        <w:t xml:space="preserve"> </w:t>
      </w:r>
      <w:proofErr w:type="spellStart"/>
      <w:r w:rsidRPr="006A56B6">
        <w:rPr>
          <w:sz w:val="16"/>
        </w:rPr>
        <w:t>Jaua</w:t>
      </w:r>
      <w:proofErr w:type="spellEnd"/>
      <w:r w:rsidRPr="006A56B6">
        <w:rPr>
          <w:sz w:val="16"/>
        </w:rPr>
        <w:t xml:space="preserve">, and the president's brother, </w:t>
      </w:r>
      <w:proofErr w:type="spellStart"/>
      <w:r w:rsidRPr="006A56B6">
        <w:rPr>
          <w:sz w:val="16"/>
        </w:rPr>
        <w:t>Adán</w:t>
      </w:r>
      <w:proofErr w:type="spellEnd"/>
      <w:r w:rsidRPr="006A56B6">
        <w:rPr>
          <w:sz w:val="16"/>
        </w:rPr>
        <w:t xml:space="preserve"> Chávez, the governor of the Chávez family's home state of Barinas -- are eager to vindicate their movement's ideological agenda at the polls this fall. </w:t>
      </w:r>
      <w:proofErr w:type="spellStart"/>
      <w:r w:rsidRPr="00644D16">
        <w:rPr>
          <w:rStyle w:val="StyleBoldUnderline"/>
        </w:rPr>
        <w:t>Maduro</w:t>
      </w:r>
      <w:proofErr w:type="spellEnd"/>
      <w:r w:rsidRPr="00644D16">
        <w:rPr>
          <w:rStyle w:val="StyleBoldUnderline"/>
        </w:rPr>
        <w:t xml:space="preserve"> </w:t>
      </w:r>
      <w:r w:rsidRPr="006A56B6">
        <w:rPr>
          <w:sz w:val="16"/>
        </w:rPr>
        <w:t xml:space="preserve">is extraordinarily loyal to the president, and is considered by Venezuelan political observers as the most viable substitute on the ballot. Above all, these men </w:t>
      </w:r>
      <w:r w:rsidRPr="00644D16">
        <w:rPr>
          <w:rStyle w:val="StyleBoldUnderline"/>
        </w:rPr>
        <w:t>crave political power and will jockey to make themselves indispensable to the military leaders who are calling the shots today</w:t>
      </w:r>
      <w:r w:rsidRPr="006A56B6">
        <w:rPr>
          <w:sz w:val="16"/>
        </w:rPr>
        <w:t xml:space="preserve">. Cuba's Fidel and </w:t>
      </w:r>
      <w:proofErr w:type="spellStart"/>
      <w:r w:rsidRPr="006A56B6">
        <w:rPr>
          <w:sz w:val="16"/>
        </w:rPr>
        <w:t>Raúl</w:t>
      </w:r>
      <w:proofErr w:type="spellEnd"/>
      <w:r w:rsidRPr="006A56B6">
        <w:rPr>
          <w:sz w:val="16"/>
        </w:rPr>
        <w:t xml:space="preserve"> Castro are desperate to preserve the life-blood of Venezuelan oil that sustains their bankrupt regime. According to a source who was briefed on conversations in Cuba, </w:t>
      </w:r>
      <w:proofErr w:type="spellStart"/>
      <w:r w:rsidRPr="006A56B6">
        <w:rPr>
          <w:sz w:val="16"/>
        </w:rPr>
        <w:t>Raúl</w:t>
      </w:r>
      <w:proofErr w:type="spellEnd"/>
      <w:r w:rsidRPr="006A56B6">
        <w:rPr>
          <w:sz w:val="16"/>
        </w:rPr>
        <w:t xml:space="preserve"> has counseled Chávez to prepare to pass power to a "revolutionary junta"; Venezuelans who are suspicious of the </w:t>
      </w:r>
      <w:proofErr w:type="spellStart"/>
      <w:r w:rsidRPr="006A56B6">
        <w:rPr>
          <w:sz w:val="16"/>
        </w:rPr>
        <w:t>Castros</w:t>
      </w:r>
      <w:proofErr w:type="spellEnd"/>
      <w:r w:rsidRPr="006A56B6">
        <w:rPr>
          <w:sz w:val="16"/>
        </w:rPr>
        <w:t xml:space="preserve"> expect them to pack the junta with men loyal to Havana. Cabello does not trust the </w:t>
      </w:r>
      <w:proofErr w:type="spellStart"/>
      <w:r w:rsidRPr="006A56B6">
        <w:rPr>
          <w:sz w:val="16"/>
        </w:rPr>
        <w:t>Castros</w:t>
      </w:r>
      <w:proofErr w:type="spellEnd"/>
      <w:r w:rsidRPr="006A56B6">
        <w:rPr>
          <w:sz w:val="16"/>
        </w:rPr>
        <w:t>, but with thousands of Cuban intelligence officers and triggermen on the ground in Venezuela, the Castro brothers are a force to be reckoned with. The Chinese have provided more than $20 billion in quickie loans to Chávez in the last 18 months, which are to be repaid by oil at well below the market price. Most of these funds were paid into Chávez's slush funds before the Chinese knew of his terminal condition. Another $4 billion is being negotiated now, but my sources in the Venezuelan Foreign Ministry say the Chinese are demanding new guarantees. Beijing also is angling to ensure that any post-Chávez government will honor its sweetheart deals. However, these predatory contracts are being scrutinized by leading opposition members of the National Assembly.</w:t>
      </w:r>
      <w:r w:rsidRPr="00644D16">
        <w:rPr>
          <w:rStyle w:val="StyleBoldUnderline"/>
        </w:rPr>
        <w:t xml:space="preserve"> Iran is more dependent than ever on its banks and other ventures in Venezuela as a means to launder billions in funds to evade tightening international financial sanctions.</w:t>
      </w:r>
      <w:r w:rsidRPr="006A56B6">
        <w:rPr>
          <w:sz w:val="16"/>
        </w:rPr>
        <w:t xml:space="preserve"> Companies associated with the Iranian Revolutionary Guard Corps, the </w:t>
      </w:r>
      <w:proofErr w:type="spellStart"/>
      <w:r w:rsidRPr="006A56B6">
        <w:rPr>
          <w:sz w:val="16"/>
        </w:rPr>
        <w:t>Qods</w:t>
      </w:r>
      <w:proofErr w:type="spellEnd"/>
      <w:r w:rsidRPr="006A56B6">
        <w:rPr>
          <w:sz w:val="16"/>
        </w:rPr>
        <w:t xml:space="preserve"> Force, and illicit nuclear and ballistic missile programs have invested millions in infrastructure in shadowy facilities throughout Venezuela. Tehran will struggle to keep its beachhead near U.S. soil, which is vital to its survival strategy in the critical months ahead. Russia is considering making $1-2 billion in payments in the weeks ahead to lock in natural gas and oil deals signed with Chávez. Some in Moscow, however, are weary of the Venezuelan shakedown, particularly because they know that Chávez's days are numbered. Russian firms are deciding now whether to double down on the Chávez regime, which has been a reliable customer of more than $13 billion in Russian arms, or wait to see if a successor government will honor its agreements in the oil and gas sector. The Soviet-style succession that corrupt </w:t>
      </w:r>
      <w:proofErr w:type="spellStart"/>
      <w:r w:rsidRPr="006A56B6">
        <w:rPr>
          <w:sz w:val="16"/>
        </w:rPr>
        <w:t>Chavistas</w:t>
      </w:r>
      <w:proofErr w:type="spellEnd"/>
      <w:r w:rsidRPr="006A56B6">
        <w:rPr>
          <w:sz w:val="16"/>
        </w:rPr>
        <w:t xml:space="preserve"> and their Cuban handlers are trying to impose on the Venezuelan people is anything but a done deal. There is room and time for friends of democracy to play a constructive role. Cabello and company, my sources tell me, are far more likely to resort to unconstitutional measures and repression if they can count on support from Moscow and Beijing. The </w:t>
      </w:r>
      <w:proofErr w:type="spellStart"/>
      <w:r w:rsidRPr="006A56B6">
        <w:rPr>
          <w:sz w:val="16"/>
        </w:rPr>
        <w:t>Chavistas</w:t>
      </w:r>
      <w:proofErr w:type="spellEnd"/>
      <w:r w:rsidRPr="006A56B6">
        <w:rPr>
          <w:sz w:val="16"/>
        </w:rPr>
        <w:t xml:space="preserve"> intend to promise continued cheap oil and sweetheart contracts to leverage this support. Discreet U.S. diplomacy -- working in concert with like-minded allies -- can help scuttle these plans. The Chinese and Russians may not be eager to defend yet another violent pariah regime, and Washington should rally Latin American leaders to draw the line against a Syria scenario in the Western Hemisphere. At the heart of the </w:t>
      </w:r>
      <w:proofErr w:type="spellStart"/>
      <w:r w:rsidRPr="006A56B6">
        <w:rPr>
          <w:sz w:val="16"/>
        </w:rPr>
        <w:t>Chavista</w:t>
      </w:r>
      <w:proofErr w:type="spellEnd"/>
      <w:r w:rsidRPr="006A56B6">
        <w:rPr>
          <w:sz w:val="16"/>
        </w:rPr>
        <w:t xml:space="preserve"> strategy is a </w:t>
      </w:r>
      <w:proofErr w:type="spellStart"/>
      <w:r w:rsidRPr="006A56B6">
        <w:rPr>
          <w:sz w:val="16"/>
        </w:rPr>
        <w:t>narco</w:t>
      </w:r>
      <w:proofErr w:type="spellEnd"/>
      <w:r w:rsidRPr="006A56B6">
        <w:rPr>
          <w:sz w:val="16"/>
        </w:rPr>
        <w:t xml:space="preserve">-state, led by men with well-documented ties to </w:t>
      </w:r>
      <w:proofErr w:type="spellStart"/>
      <w:r w:rsidRPr="006A56B6">
        <w:rPr>
          <w:sz w:val="16"/>
        </w:rPr>
        <w:t>narco</w:t>
      </w:r>
      <w:proofErr w:type="spellEnd"/>
      <w:r w:rsidRPr="006A56B6">
        <w:rPr>
          <w:sz w:val="16"/>
        </w:rPr>
        <w:t>-trafficking. The White House should instruct U.S. law enforcement agencies to smash the foundations of this regime. One Venezuelan general or corrupt judge in a witness box in a U.S. federal courthouse will strike the regime at the very top and destroy any illusion of legitimacy or survivability. U</w:t>
      </w:r>
      <w:r w:rsidRPr="00644D16">
        <w:rPr>
          <w:rStyle w:val="StyleBoldUnderline"/>
        </w:rPr>
        <w:t>.S. intelligence agencies have been virtually blind to the Iranian presence in Venezuela.</w:t>
      </w:r>
      <w:r w:rsidRPr="006A56B6">
        <w:rPr>
          <w:sz w:val="16"/>
        </w:rPr>
        <w:t xml:space="preserve"> If they were instructed to kick over the rocks to see what is crawling underneath, I am convinced that </w:t>
      </w:r>
      <w:r w:rsidRPr="00644D16">
        <w:rPr>
          <w:rStyle w:val="StyleBoldUnderline"/>
        </w:rPr>
        <w:t>they would discover a grave and growing threat against the security of the United States and its allies in the region.</w:t>
      </w:r>
      <w:r w:rsidRPr="006A56B6">
        <w:rPr>
          <w:sz w:val="16"/>
        </w:rPr>
        <w:t xml:space="preserve"> Such evidence will help motivate Venezuela's neighbors to take a stand against an even more unaccountable regime taking shape in Caracas. Venezuela's military is not a monolith, and Chávez has undermined his own succession strategy by giving the </w:t>
      </w:r>
      <w:proofErr w:type="spellStart"/>
      <w:r w:rsidRPr="006A56B6">
        <w:rPr>
          <w:sz w:val="16"/>
        </w:rPr>
        <w:t>narco</w:t>
      </w:r>
      <w:proofErr w:type="spellEnd"/>
      <w:r w:rsidRPr="006A56B6">
        <w:rPr>
          <w:sz w:val="16"/>
        </w:rPr>
        <w:t xml:space="preserve">-generals such visible and operational roles. The fact that the </w:t>
      </w:r>
      <w:proofErr w:type="spellStart"/>
      <w:r w:rsidRPr="006A56B6">
        <w:rPr>
          <w:sz w:val="16"/>
        </w:rPr>
        <w:t>narco</w:t>
      </w:r>
      <w:proofErr w:type="spellEnd"/>
      <w:r w:rsidRPr="006A56B6">
        <w:rPr>
          <w:sz w:val="16"/>
        </w:rPr>
        <w:t>-generals will be more willing to resort to unconstitutional measures and repression to keep power and carry the "</w:t>
      </w:r>
      <w:proofErr w:type="spellStart"/>
      <w:r w:rsidRPr="006A56B6">
        <w:rPr>
          <w:sz w:val="16"/>
        </w:rPr>
        <w:t>narco</w:t>
      </w:r>
      <w:proofErr w:type="spellEnd"/>
      <w:r w:rsidRPr="006A56B6">
        <w:rPr>
          <w:sz w:val="16"/>
        </w:rPr>
        <w:t xml:space="preserve">" label sets them apart from the rank-and-file soldiers and </w:t>
      </w:r>
      <w:proofErr w:type="spellStart"/>
      <w:r w:rsidRPr="006A56B6">
        <w:rPr>
          <w:sz w:val="16"/>
        </w:rPr>
        <w:t>institutionalist</w:t>
      </w:r>
      <w:proofErr w:type="spellEnd"/>
      <w:r w:rsidRPr="006A56B6">
        <w:rPr>
          <w:sz w:val="16"/>
        </w:rPr>
        <w:t xml:space="preserve"> generals. </w:t>
      </w:r>
      <w:r w:rsidRPr="006A56B6">
        <w:rPr>
          <w:rStyle w:val="Emphasis"/>
        </w:rPr>
        <w:t>The United States military still carries a lot of weight with these men.</w:t>
      </w:r>
      <w:r w:rsidRPr="006A56B6">
        <w:rPr>
          <w:sz w:val="16"/>
        </w:rPr>
        <w:t xml:space="preserve"> A simple admonition to respect their constitution and serve their people may split the bulk of the force away from the </w:t>
      </w:r>
      <w:proofErr w:type="spellStart"/>
      <w:r w:rsidRPr="006A56B6">
        <w:rPr>
          <w:sz w:val="16"/>
        </w:rPr>
        <w:t>narcos</w:t>
      </w:r>
      <w:proofErr w:type="spellEnd"/>
      <w:r w:rsidRPr="006A56B6">
        <w:rPr>
          <w:sz w:val="16"/>
        </w:rPr>
        <w:t xml:space="preserve"> and deny them the means to impose their will. (</w:t>
      </w:r>
      <w:proofErr w:type="spellStart"/>
      <w:r w:rsidRPr="006A56B6">
        <w:rPr>
          <w:sz w:val="16"/>
        </w:rPr>
        <w:t>Institutionalist</w:t>
      </w:r>
      <w:proofErr w:type="spellEnd"/>
      <w:r w:rsidRPr="006A56B6">
        <w:rPr>
          <w:sz w:val="16"/>
        </w:rPr>
        <w:t xml:space="preserve"> generals may react in a similar way to news that Iran is conducting secret operations on Venezuelan territory that are both unconstitutional and a dangerous provocation.) There is much the United States and the international community can do without interfering in Venezuela's internal politics. Although the leaders of the democratic opposition are determined to keep their distance from Washington, </w:t>
      </w:r>
      <w:r w:rsidRPr="006A56B6">
        <w:rPr>
          <w:rStyle w:val="StyleBoldUnderline"/>
        </w:rPr>
        <w:t>they must at least show the flag in the United States and other key countries to elicit the solidarity</w:t>
      </w:r>
      <w:r w:rsidRPr="006A56B6">
        <w:rPr>
          <w:sz w:val="16"/>
        </w:rPr>
        <w:t xml:space="preserve"> they deserve. Moreover, anyone who thinks the opposition can take on Cuba, China, Russia, Iran, drug traffickers, and Hezbollah without international backing is just not thinking straight. </w:t>
      </w:r>
      <w:r w:rsidRPr="00644D16">
        <w:rPr>
          <w:rStyle w:val="StyleBoldUnderline"/>
        </w:rPr>
        <w:t>Unfortunately, the career U.S. diplomats in Washington responsible for Venezuela have spent the last two years downplaying the mess there and the three years before that neglecting it altogether.</w:t>
      </w:r>
      <w:r w:rsidRPr="006A56B6">
        <w:rPr>
          <w:sz w:val="16"/>
        </w:rPr>
        <w:t xml:space="preserve"> So </w:t>
      </w:r>
      <w:r w:rsidRPr="006A56B6">
        <w:rPr>
          <w:rStyle w:val="StyleBoldUnderline"/>
        </w:rPr>
        <w:t>if there is any hope for U.S. leadership,</w:t>
      </w:r>
      <w:r w:rsidRPr="006A56B6">
        <w:rPr>
          <w:sz w:val="16"/>
        </w:rPr>
        <w:t xml:space="preserve"> it will require the attention of Secretary of State Hillary Clinton or President Obama. Alas, in our own neighborhood, "</w:t>
      </w:r>
      <w:r w:rsidRPr="00644D16">
        <w:rPr>
          <w:rStyle w:val="StyleBoldUnderline"/>
        </w:rPr>
        <w:t>leading from behind" is not an option.</w:t>
      </w:r>
    </w:p>
    <w:p w14:paraId="1E124BD4" w14:textId="77777777" w:rsidR="00116FFD" w:rsidRPr="00116FFD" w:rsidRDefault="00116FFD" w:rsidP="00116FFD">
      <w:pPr>
        <w:rPr>
          <w:rStyle w:val="StyleBoldUnderline"/>
        </w:rPr>
      </w:pPr>
    </w:p>
    <w:p w14:paraId="452E1E4B" w14:textId="77777777" w:rsidR="006B1A47" w:rsidRDefault="006B1A47" w:rsidP="006B1A47">
      <w:pPr>
        <w:pStyle w:val="Heading4"/>
        <w:rPr>
          <w:rStyle w:val="Emphasis"/>
          <w:b/>
          <w:iCs/>
          <w:sz w:val="26"/>
          <w:szCs w:val="26"/>
          <w:u w:val="none"/>
        </w:rPr>
      </w:pPr>
      <w:r w:rsidRPr="00644D16">
        <w:rPr>
          <w:rStyle w:val="Emphasis"/>
          <w:b/>
          <w:iCs/>
          <w:sz w:val="26"/>
          <w:szCs w:val="26"/>
          <w:u w:val="none"/>
        </w:rPr>
        <w:t xml:space="preserve">Iran needs Venezuela—previous investments means </w:t>
      </w:r>
      <w:proofErr w:type="spellStart"/>
      <w:r w:rsidRPr="00644D16">
        <w:rPr>
          <w:rStyle w:val="Emphasis"/>
          <w:b/>
          <w:iCs/>
          <w:sz w:val="26"/>
          <w:szCs w:val="26"/>
          <w:u w:val="none"/>
        </w:rPr>
        <w:t>Khameini</w:t>
      </w:r>
      <w:proofErr w:type="spellEnd"/>
      <w:r w:rsidRPr="00644D16">
        <w:rPr>
          <w:rStyle w:val="Emphasis"/>
          <w:b/>
          <w:iCs/>
          <w:sz w:val="26"/>
          <w:szCs w:val="26"/>
          <w:u w:val="none"/>
        </w:rPr>
        <w:t xml:space="preserve"> will always work with Venezuela</w:t>
      </w:r>
    </w:p>
    <w:p w14:paraId="154D0089" w14:textId="77777777" w:rsidR="006B1A47" w:rsidRPr="00644D16" w:rsidRDefault="006B1A47" w:rsidP="006B1A47">
      <w:proofErr w:type="spellStart"/>
      <w:r w:rsidRPr="00644D16">
        <w:rPr>
          <w:rStyle w:val="StyleStyleBold12pt"/>
        </w:rPr>
        <w:t>Habibinia</w:t>
      </w:r>
      <w:proofErr w:type="spellEnd"/>
      <w:r w:rsidRPr="00644D16">
        <w:rPr>
          <w:rStyle w:val="StyleStyleBold12pt"/>
        </w:rPr>
        <w:t xml:space="preserve"> 4/29</w:t>
      </w:r>
      <w:r>
        <w:t xml:space="preserve"> (</w:t>
      </w:r>
      <w:proofErr w:type="spellStart"/>
      <w:r>
        <w:t>Omid</w:t>
      </w:r>
      <w:proofErr w:type="spellEnd"/>
      <w:r>
        <w:t xml:space="preserve"> </w:t>
      </w:r>
      <w:proofErr w:type="spellStart"/>
      <w:r>
        <w:t>Habibinia</w:t>
      </w:r>
      <w:proofErr w:type="spellEnd"/>
      <w:r>
        <w:t xml:space="preserve"> April 29, 2013 </w:t>
      </w:r>
      <w:proofErr w:type="spellStart"/>
      <w:r w:rsidRPr="00644D16">
        <w:t>Omid</w:t>
      </w:r>
      <w:proofErr w:type="spellEnd"/>
      <w:r w:rsidRPr="00644D16">
        <w:t xml:space="preserve"> </w:t>
      </w:r>
      <w:proofErr w:type="spellStart"/>
      <w:r w:rsidRPr="00644D16">
        <w:t>Habibinia</w:t>
      </w:r>
      <w:proofErr w:type="spellEnd"/>
      <w:r w:rsidRPr="00644D16">
        <w:t xml:space="preserve"> is an Iranian journalist and media researcher, and the co-founder of the International Association of Independent Iranian Journalists.</w:t>
      </w:r>
      <w:r>
        <w:t xml:space="preserve"> “</w:t>
      </w:r>
      <w:r w:rsidRPr="00644D16">
        <w:t>Iran-Venezuela ties: win-win game for reformists and conservatives</w:t>
      </w:r>
      <w:r>
        <w:t xml:space="preserve">” </w:t>
      </w:r>
      <w:r w:rsidRPr="00644D16">
        <w:t>http://www.yourmiddleeast.com/columns/article/iranvenezuela-ties-winwin-game-for-reformists-and-conservatives_13490</w:t>
      </w:r>
      <w:r>
        <w:t>)</w:t>
      </w:r>
    </w:p>
    <w:p w14:paraId="461A40B7" w14:textId="77777777" w:rsidR="006B1A47" w:rsidRPr="00644D16" w:rsidRDefault="006B1A47" w:rsidP="006B1A47">
      <w:pPr>
        <w:rPr>
          <w:rStyle w:val="Emphasis"/>
          <w:b w:val="0"/>
          <w:iCs w:val="0"/>
          <w:sz w:val="16"/>
          <w:u w:val="none"/>
        </w:rPr>
      </w:pPr>
      <w:r w:rsidRPr="00644D16">
        <w:rPr>
          <w:rStyle w:val="Emphasis"/>
          <w:b w:val="0"/>
          <w:iCs w:val="0"/>
          <w:sz w:val="16"/>
          <w:u w:val="none"/>
        </w:rPr>
        <w:t xml:space="preserve">On Wednesday, Iranian president Ahmadinejad’s government announced a day of mourning in respect of Hugo Chavez death, despite the fact that some clergies criticized the decision. Iranians quickly reacted to Chavez passing, and few were surprised when Ahmadinejad said that he would travel to Venezuela to attend the funeral. What was strange though is his religious condolence message, in which he wrote that Hugo Chavez </w:t>
      </w:r>
      <w:proofErr w:type="gramStart"/>
      <w:r w:rsidRPr="00644D16">
        <w:rPr>
          <w:rStyle w:val="Emphasis"/>
          <w:b w:val="0"/>
          <w:iCs w:val="0"/>
          <w:sz w:val="16"/>
          <w:u w:val="none"/>
        </w:rPr>
        <w:t>will</w:t>
      </w:r>
      <w:proofErr w:type="gramEnd"/>
      <w:r w:rsidRPr="00644D16">
        <w:rPr>
          <w:rStyle w:val="Emphasis"/>
          <w:b w:val="0"/>
          <w:iCs w:val="0"/>
          <w:sz w:val="16"/>
          <w:u w:val="none"/>
        </w:rPr>
        <w:t xml:space="preserve"> return along with Messiah and the 12th Imam at the apocalypse to establish justice in the world. </w:t>
      </w:r>
      <w:r w:rsidRPr="008332B4">
        <w:rPr>
          <w:rStyle w:val="StyleBoldUnderline"/>
        </w:rPr>
        <w:t xml:space="preserve">Iran and Venezuela have enjoyed strong ties ever since Khatami’s term and both Khatami and Chavez regularly visited their respective capitals. </w:t>
      </w:r>
      <w:r w:rsidRPr="00644D16">
        <w:rPr>
          <w:rStyle w:val="Emphasis"/>
          <w:b w:val="0"/>
          <w:iCs w:val="0"/>
          <w:sz w:val="16"/>
          <w:u w:val="none"/>
        </w:rPr>
        <w:t xml:space="preserve">This relationship has deepened during Ahmadinejad’s reign; Chavez visited Tehran 13 times after his rise to power in 1999, and Ahmadinejad has himself been to Venezuela six times after he became president in 2005. ALSO READ Memories of Tehran International School </w:t>
      </w:r>
      <w:r w:rsidRPr="008332B4">
        <w:rPr>
          <w:rStyle w:val="StyleBoldUnderline"/>
        </w:rPr>
        <w:t>Iran got increasingly involved in Venezuela’s economy with large-scale projects through companies run by the Islamic Republican Guards or groups connected to them. Private companies started to “win” major deals such as hospitals, road construction, and housing complexes in Venezuela</w:t>
      </w:r>
      <w:r w:rsidRPr="00644D16">
        <w:rPr>
          <w:rStyle w:val="Emphasis"/>
          <w:b w:val="0"/>
          <w:iCs w:val="0"/>
          <w:sz w:val="16"/>
          <w:u w:val="none"/>
        </w:rPr>
        <w:t xml:space="preserve">. In a 2012 report from The American Foreign Policy Council, Norman Bailey wrote: ”Since 2005, with Venezuela’s assistance, </w:t>
      </w:r>
      <w:r w:rsidRPr="008332B4">
        <w:rPr>
          <w:rStyle w:val="StyleBoldUnderline"/>
        </w:rPr>
        <w:t>Iran has created an extensive regional network of economic, diplomatic, industrial and commercial activities, with significant effect.</w:t>
      </w:r>
      <w:r w:rsidRPr="00644D16">
        <w:rPr>
          <w:rStyle w:val="Emphasis"/>
          <w:b w:val="0"/>
          <w:iCs w:val="0"/>
          <w:sz w:val="16"/>
          <w:u w:val="none"/>
        </w:rPr>
        <w:t xml:space="preserve"> The sum total of Iran’s declared investments in the region now stands at some $20 billion.” </w:t>
      </w:r>
      <w:proofErr w:type="spellStart"/>
      <w:r w:rsidRPr="00644D16">
        <w:rPr>
          <w:rStyle w:val="Emphasis"/>
          <w:b w:val="0"/>
          <w:iCs w:val="0"/>
          <w:sz w:val="16"/>
          <w:u w:val="none"/>
        </w:rPr>
        <w:t>Kayson</w:t>
      </w:r>
      <w:proofErr w:type="spellEnd"/>
      <w:r w:rsidRPr="00644D16">
        <w:rPr>
          <w:rStyle w:val="Emphasis"/>
          <w:b w:val="0"/>
          <w:iCs w:val="0"/>
          <w:sz w:val="16"/>
          <w:u w:val="none"/>
        </w:rPr>
        <w:t xml:space="preserve"> is one of the biggest private companies working in Venezuela, but it came under scrutiny by oppositional media when it was clear that it had ties with the Iranian government. </w:t>
      </w:r>
      <w:proofErr w:type="gramStart"/>
      <w:r w:rsidRPr="00644D16">
        <w:rPr>
          <w:rStyle w:val="Emphasis"/>
          <w:b w:val="0"/>
          <w:iCs w:val="0"/>
          <w:sz w:val="16"/>
          <w:u w:val="none"/>
        </w:rPr>
        <w:t>The company is owned by reformist technocrats</w:t>
      </w:r>
      <w:proofErr w:type="gramEnd"/>
      <w:r w:rsidRPr="00644D16">
        <w:rPr>
          <w:rStyle w:val="Emphasis"/>
          <w:b w:val="0"/>
          <w:iCs w:val="0"/>
          <w:sz w:val="16"/>
          <w:u w:val="none"/>
        </w:rPr>
        <w:t xml:space="preserve">, yet work closely with the current conservative government in Iran. When it comes to </w:t>
      </w:r>
      <w:proofErr w:type="gramStart"/>
      <w:r w:rsidRPr="00644D16">
        <w:rPr>
          <w:rStyle w:val="Emphasis"/>
          <w:b w:val="0"/>
          <w:iCs w:val="0"/>
          <w:sz w:val="16"/>
          <w:u w:val="none"/>
        </w:rPr>
        <w:t>money-making</w:t>
      </w:r>
      <w:proofErr w:type="gramEnd"/>
      <w:r w:rsidRPr="00644D16">
        <w:rPr>
          <w:rStyle w:val="Emphasis"/>
          <w:b w:val="0"/>
          <w:iCs w:val="0"/>
          <w:sz w:val="16"/>
          <w:u w:val="none"/>
        </w:rPr>
        <w:t xml:space="preserve"> machines, there seems to be no war between the political factions. Last year, leftist oppositional media accused reformist politicians to have shares or ownership in </w:t>
      </w:r>
      <w:proofErr w:type="spellStart"/>
      <w:r w:rsidRPr="00644D16">
        <w:rPr>
          <w:rStyle w:val="Emphasis"/>
          <w:b w:val="0"/>
          <w:iCs w:val="0"/>
          <w:sz w:val="16"/>
          <w:u w:val="none"/>
        </w:rPr>
        <w:t>Kayson</w:t>
      </w:r>
      <w:proofErr w:type="spellEnd"/>
      <w:r w:rsidRPr="00644D16">
        <w:rPr>
          <w:rStyle w:val="Emphasis"/>
          <w:b w:val="0"/>
          <w:iCs w:val="0"/>
          <w:sz w:val="16"/>
          <w:u w:val="none"/>
        </w:rPr>
        <w:t xml:space="preserve"> and because of these benefits their relatives can easily go back and fourth to Iran without difficulty. One of those ending up in the spotlight was </w:t>
      </w:r>
      <w:proofErr w:type="spellStart"/>
      <w:r w:rsidRPr="00644D16">
        <w:rPr>
          <w:rStyle w:val="Emphasis"/>
          <w:b w:val="0"/>
          <w:iCs w:val="0"/>
          <w:sz w:val="16"/>
          <w:u w:val="none"/>
        </w:rPr>
        <w:t>Farrokh</w:t>
      </w:r>
      <w:proofErr w:type="spellEnd"/>
      <w:r w:rsidRPr="00644D16">
        <w:rPr>
          <w:rStyle w:val="Emphasis"/>
          <w:b w:val="0"/>
          <w:iCs w:val="0"/>
          <w:sz w:val="16"/>
          <w:u w:val="none"/>
        </w:rPr>
        <w:t xml:space="preserve"> </w:t>
      </w:r>
      <w:proofErr w:type="spellStart"/>
      <w:r w:rsidRPr="00644D16">
        <w:rPr>
          <w:rStyle w:val="Emphasis"/>
          <w:b w:val="0"/>
          <w:iCs w:val="0"/>
          <w:sz w:val="16"/>
          <w:u w:val="none"/>
        </w:rPr>
        <w:t>Negahdar</w:t>
      </w:r>
      <w:proofErr w:type="spellEnd"/>
      <w:r w:rsidRPr="00644D16">
        <w:rPr>
          <w:rStyle w:val="Emphasis"/>
          <w:b w:val="0"/>
          <w:iCs w:val="0"/>
          <w:sz w:val="16"/>
          <w:u w:val="none"/>
        </w:rPr>
        <w:t xml:space="preserve">, ex-leader of </w:t>
      </w:r>
      <w:proofErr w:type="spellStart"/>
      <w:r w:rsidRPr="00644D16">
        <w:rPr>
          <w:rStyle w:val="Emphasis"/>
          <w:b w:val="0"/>
          <w:iCs w:val="0"/>
          <w:sz w:val="16"/>
          <w:u w:val="none"/>
        </w:rPr>
        <w:t>Fadaian</w:t>
      </w:r>
      <w:proofErr w:type="spellEnd"/>
      <w:r w:rsidRPr="00644D16">
        <w:rPr>
          <w:rStyle w:val="Emphasis"/>
          <w:b w:val="0"/>
          <w:iCs w:val="0"/>
          <w:sz w:val="16"/>
          <w:u w:val="none"/>
        </w:rPr>
        <w:t xml:space="preserve"> </w:t>
      </w:r>
      <w:proofErr w:type="spellStart"/>
      <w:r w:rsidRPr="00644D16">
        <w:rPr>
          <w:rStyle w:val="Emphasis"/>
          <w:b w:val="0"/>
          <w:iCs w:val="0"/>
          <w:sz w:val="16"/>
          <w:u w:val="none"/>
        </w:rPr>
        <w:t>Khalgh</w:t>
      </w:r>
      <w:proofErr w:type="spellEnd"/>
      <w:r w:rsidRPr="00644D16">
        <w:rPr>
          <w:rStyle w:val="Emphasis"/>
          <w:b w:val="0"/>
          <w:iCs w:val="0"/>
          <w:sz w:val="16"/>
          <w:u w:val="none"/>
        </w:rPr>
        <w:t xml:space="preserve"> </w:t>
      </w:r>
      <w:proofErr w:type="spellStart"/>
      <w:r w:rsidRPr="00644D16">
        <w:rPr>
          <w:rStyle w:val="Emphasis"/>
          <w:b w:val="0"/>
          <w:iCs w:val="0"/>
          <w:sz w:val="16"/>
          <w:u w:val="none"/>
        </w:rPr>
        <w:t>Organisation</w:t>
      </w:r>
      <w:proofErr w:type="spellEnd"/>
      <w:r w:rsidRPr="00644D16">
        <w:rPr>
          <w:rStyle w:val="Emphasis"/>
          <w:b w:val="0"/>
          <w:iCs w:val="0"/>
          <w:sz w:val="16"/>
          <w:u w:val="none"/>
        </w:rPr>
        <w:t xml:space="preserve"> (Majority), who is now a main reformist figure abroad. He was accused to reap huge economic benefits and </w:t>
      </w:r>
      <w:proofErr w:type="gramStart"/>
      <w:r w:rsidRPr="00644D16">
        <w:rPr>
          <w:rStyle w:val="Emphasis"/>
          <w:b w:val="0"/>
          <w:iCs w:val="0"/>
          <w:sz w:val="16"/>
          <w:u w:val="none"/>
        </w:rPr>
        <w:t>of</w:t>
      </w:r>
      <w:proofErr w:type="gramEnd"/>
      <w:r w:rsidRPr="00644D16">
        <w:rPr>
          <w:rStyle w:val="Emphasis"/>
          <w:b w:val="0"/>
          <w:iCs w:val="0"/>
          <w:sz w:val="16"/>
          <w:u w:val="none"/>
        </w:rPr>
        <w:t xml:space="preserve"> being a conformist. </w:t>
      </w:r>
      <w:proofErr w:type="spellStart"/>
      <w:r w:rsidRPr="00644D16">
        <w:rPr>
          <w:rStyle w:val="Emphasis"/>
          <w:b w:val="0"/>
          <w:iCs w:val="0"/>
          <w:sz w:val="16"/>
          <w:u w:val="none"/>
        </w:rPr>
        <w:t>Negahdar</w:t>
      </w:r>
      <w:proofErr w:type="spellEnd"/>
      <w:r w:rsidRPr="00644D16">
        <w:rPr>
          <w:rStyle w:val="Emphasis"/>
          <w:b w:val="0"/>
          <w:iCs w:val="0"/>
          <w:sz w:val="16"/>
          <w:u w:val="none"/>
        </w:rPr>
        <w:t xml:space="preserve"> recently denied the accusation and said he is not the owner of the company but stated that one of his close relatives inside Iran owns it. Last month, another scandal for the company emerged </w:t>
      </w:r>
      <w:proofErr w:type="gramStart"/>
      <w:r w:rsidRPr="00644D16">
        <w:rPr>
          <w:rStyle w:val="Emphasis"/>
          <w:b w:val="0"/>
          <w:iCs w:val="0"/>
          <w:sz w:val="16"/>
          <w:u w:val="none"/>
        </w:rPr>
        <w:t xml:space="preserve">when </w:t>
      </w:r>
      <w:proofErr w:type="spellStart"/>
      <w:r w:rsidRPr="00644D16">
        <w:rPr>
          <w:rStyle w:val="Emphasis"/>
          <w:b w:val="0"/>
          <w:iCs w:val="0"/>
          <w:sz w:val="16"/>
          <w:u w:val="none"/>
        </w:rPr>
        <w:t>Tahmaseb</w:t>
      </w:r>
      <w:proofErr w:type="spellEnd"/>
      <w:r w:rsidRPr="00644D16">
        <w:rPr>
          <w:rStyle w:val="Emphasis"/>
          <w:b w:val="0"/>
          <w:iCs w:val="0"/>
          <w:sz w:val="16"/>
          <w:u w:val="none"/>
        </w:rPr>
        <w:t xml:space="preserve"> </w:t>
      </w:r>
      <w:proofErr w:type="spellStart"/>
      <w:r w:rsidRPr="00644D16">
        <w:rPr>
          <w:rStyle w:val="Emphasis"/>
          <w:b w:val="0"/>
          <w:iCs w:val="0"/>
          <w:sz w:val="16"/>
          <w:u w:val="none"/>
        </w:rPr>
        <w:t>Mazaheri</w:t>
      </w:r>
      <w:proofErr w:type="spellEnd"/>
      <w:r w:rsidRPr="00644D16">
        <w:rPr>
          <w:rStyle w:val="Emphasis"/>
          <w:b w:val="0"/>
          <w:iCs w:val="0"/>
          <w:sz w:val="16"/>
          <w:u w:val="none"/>
        </w:rPr>
        <w:t xml:space="preserve">, Khatami’s economic minister and Iran’s former central bank chief, was interrogated at Dusseldorf airport by German police for not indicating that he carried a 300 million Bolivar </w:t>
      </w:r>
      <w:proofErr w:type="spellStart"/>
      <w:r w:rsidRPr="00644D16">
        <w:rPr>
          <w:rStyle w:val="Emphasis"/>
          <w:b w:val="0"/>
          <w:iCs w:val="0"/>
          <w:sz w:val="16"/>
          <w:u w:val="none"/>
        </w:rPr>
        <w:t>cheque</w:t>
      </w:r>
      <w:proofErr w:type="spellEnd"/>
      <w:proofErr w:type="gramEnd"/>
      <w:r w:rsidRPr="00644D16">
        <w:rPr>
          <w:rStyle w:val="Emphasis"/>
          <w:b w:val="0"/>
          <w:iCs w:val="0"/>
          <w:sz w:val="16"/>
          <w:u w:val="none"/>
        </w:rPr>
        <w:t xml:space="preserve"> (equivalent of nearly $70 million). </w:t>
      </w:r>
      <w:proofErr w:type="spellStart"/>
      <w:r w:rsidRPr="00644D16">
        <w:rPr>
          <w:rStyle w:val="Emphasis"/>
          <w:b w:val="0"/>
          <w:iCs w:val="0"/>
          <w:sz w:val="16"/>
          <w:u w:val="none"/>
        </w:rPr>
        <w:t>Kayson</w:t>
      </w:r>
      <w:proofErr w:type="spellEnd"/>
      <w:r w:rsidRPr="00644D16">
        <w:rPr>
          <w:rStyle w:val="Emphasis"/>
          <w:b w:val="0"/>
          <w:iCs w:val="0"/>
          <w:sz w:val="16"/>
          <w:u w:val="none"/>
        </w:rPr>
        <w:t xml:space="preserve"> denied assumptions that any suspicious activities were behind the episode, saying </w:t>
      </w:r>
      <w:proofErr w:type="spellStart"/>
      <w:r w:rsidRPr="00644D16">
        <w:rPr>
          <w:rStyle w:val="Emphasis"/>
          <w:b w:val="0"/>
          <w:iCs w:val="0"/>
          <w:sz w:val="16"/>
          <w:u w:val="none"/>
        </w:rPr>
        <w:t>Mazaheri</w:t>
      </w:r>
      <w:proofErr w:type="spellEnd"/>
      <w:r w:rsidRPr="00644D16">
        <w:rPr>
          <w:rStyle w:val="Emphasis"/>
          <w:b w:val="0"/>
          <w:iCs w:val="0"/>
          <w:sz w:val="16"/>
          <w:u w:val="none"/>
        </w:rPr>
        <w:t xml:space="preserve"> merely transported the check as a favor to the company. The incident brought more curiosity to the </w:t>
      </w:r>
      <w:proofErr w:type="spellStart"/>
      <w:r w:rsidRPr="00644D16">
        <w:rPr>
          <w:rStyle w:val="Emphasis"/>
          <w:b w:val="0"/>
          <w:iCs w:val="0"/>
          <w:sz w:val="16"/>
          <w:u w:val="none"/>
        </w:rPr>
        <w:t>Kayson</w:t>
      </w:r>
      <w:proofErr w:type="spellEnd"/>
      <w:r w:rsidRPr="00644D16">
        <w:rPr>
          <w:rStyle w:val="Emphasis"/>
          <w:b w:val="0"/>
          <w:iCs w:val="0"/>
          <w:sz w:val="16"/>
          <w:u w:val="none"/>
        </w:rPr>
        <w:t xml:space="preserve"> Company and its possible ties to the current Iranian government. At the same time reformists abroad, who have always warned the alternative movement to not go too far in its rhetoric and actions against the establishment, seems to believe the regime is capable of reform. </w:t>
      </w:r>
      <w:r w:rsidRPr="008332B4">
        <w:rPr>
          <w:rStyle w:val="StyleBoldUnderline"/>
        </w:rPr>
        <w:t>They write letters to Khamenei and put forward demands to the head of the judiciary to show they believe in the legitimacy of the Islamic Republic</w:t>
      </w:r>
      <w:r w:rsidRPr="00644D16">
        <w:rPr>
          <w:rStyle w:val="Emphasis"/>
          <w:b w:val="0"/>
          <w:iCs w:val="0"/>
          <w:sz w:val="16"/>
          <w:u w:val="none"/>
        </w:rPr>
        <w:t xml:space="preserve">. </w:t>
      </w:r>
      <w:proofErr w:type="gramStart"/>
      <w:r w:rsidRPr="00644D16">
        <w:rPr>
          <w:rStyle w:val="Emphasis"/>
          <w:b w:val="0"/>
          <w:iCs w:val="0"/>
          <w:sz w:val="16"/>
          <w:u w:val="none"/>
        </w:rPr>
        <w:t xml:space="preserve">Such political games, negotiations and lobbying make segments of the traditional Iranian opposition angry and ultimately dissatisfied with anything less then the overthrow of the regime and the establishment of a </w:t>
      </w:r>
      <w:proofErr w:type="spellStart"/>
      <w:r w:rsidRPr="00644D16">
        <w:rPr>
          <w:rStyle w:val="Emphasis"/>
          <w:b w:val="0"/>
          <w:iCs w:val="0"/>
          <w:sz w:val="16"/>
          <w:u w:val="none"/>
        </w:rPr>
        <w:t>laïque</w:t>
      </w:r>
      <w:proofErr w:type="spellEnd"/>
      <w:r w:rsidRPr="00644D16">
        <w:rPr>
          <w:rStyle w:val="Emphasis"/>
          <w:b w:val="0"/>
          <w:iCs w:val="0"/>
          <w:sz w:val="16"/>
          <w:u w:val="none"/>
        </w:rPr>
        <w:t xml:space="preserve"> democratic republic.</w:t>
      </w:r>
      <w:proofErr w:type="gramEnd"/>
      <w:r w:rsidRPr="00644D16">
        <w:rPr>
          <w:rStyle w:val="Emphasis"/>
          <w:b w:val="0"/>
          <w:iCs w:val="0"/>
          <w:sz w:val="16"/>
          <w:u w:val="none"/>
        </w:rPr>
        <w:t xml:space="preserve"> </w:t>
      </w:r>
    </w:p>
    <w:p w14:paraId="20AE3678" w14:textId="77777777" w:rsidR="00090C70" w:rsidRDefault="00090C70" w:rsidP="00090C70">
      <w:pPr>
        <w:pStyle w:val="Heading4"/>
      </w:pPr>
      <w:r>
        <w:t>Ties increasing now—</w:t>
      </w:r>
      <w:proofErr w:type="spellStart"/>
      <w:r>
        <w:t>Maduro’s</w:t>
      </w:r>
      <w:proofErr w:type="spellEnd"/>
      <w:r>
        <w:t xml:space="preserve"> election only amplifies their reliance on each other, recent meetings prove</w:t>
      </w:r>
    </w:p>
    <w:p w14:paraId="566C5862" w14:textId="77777777" w:rsidR="00090C70" w:rsidRPr="00ED3410" w:rsidRDefault="00090C70" w:rsidP="00090C70">
      <w:r w:rsidRPr="005D70DE">
        <w:rPr>
          <w:rStyle w:val="StyleStyleBold12pt"/>
        </w:rPr>
        <w:t>PTV 4/20</w:t>
      </w:r>
      <w:r>
        <w:t xml:space="preserve"> (Press TV </w:t>
      </w:r>
      <w:r w:rsidRPr="00ED3410">
        <w:t>Sat Apr 20, 2013 5:41AM</w:t>
      </w:r>
      <w:r>
        <w:t xml:space="preserve"> </w:t>
      </w:r>
      <w:r w:rsidRPr="00ED3410">
        <w:t xml:space="preserve">Press TV takes revolutionary steps as the first Iranian international news network </w:t>
      </w:r>
      <w:r>
        <w:t>based in Tehran. “</w:t>
      </w:r>
      <w:r w:rsidRPr="00ED3410">
        <w:t>Iran to stand united with Venezuela to achieve justice: Ahmadinejad</w:t>
      </w:r>
      <w:r>
        <w:t xml:space="preserve">” </w:t>
      </w:r>
      <w:r w:rsidRPr="00ED3410">
        <w:t>http://www.presstv.com/detail/2013/04/20/299226/iran-to-stand-united-with-venezuela/</w:t>
      </w:r>
      <w:r>
        <w:t>)</w:t>
      </w:r>
    </w:p>
    <w:p w14:paraId="158789B0" w14:textId="77777777" w:rsidR="00090C70" w:rsidRDefault="00090C70" w:rsidP="00090C70">
      <w:pPr>
        <w:rPr>
          <w:rStyle w:val="StyleBoldUnderline"/>
        </w:rPr>
      </w:pPr>
      <w:r>
        <w:rPr>
          <w:sz w:val="16"/>
        </w:rPr>
        <w:t>I</w:t>
      </w:r>
      <w:r w:rsidRPr="00041109">
        <w:rPr>
          <w:sz w:val="16"/>
        </w:rPr>
        <w:t xml:space="preserve">ran’s President Mahmoud </w:t>
      </w:r>
      <w:r w:rsidRPr="00041109">
        <w:rPr>
          <w:rStyle w:val="StyleBoldUnderline"/>
        </w:rPr>
        <w:t>Ahmadinejad has reaffirmed Iran’s resolve to stand united with the Venezuelan nation for the achievement of justice and prosperity</w:t>
      </w:r>
      <w:r w:rsidRPr="00041109">
        <w:rPr>
          <w:sz w:val="16"/>
        </w:rPr>
        <w:t>.</w:t>
      </w:r>
      <w:r>
        <w:rPr>
          <w:sz w:val="16"/>
        </w:rPr>
        <w:t xml:space="preserve"> </w:t>
      </w:r>
      <w:r w:rsidRPr="00041109">
        <w:rPr>
          <w:sz w:val="16"/>
        </w:rPr>
        <w:t xml:space="preserve">Ahmadinejad arrived in the Venezuelan capital, Caracas, on Friday to take part in the inauguration ceremony of the Latin American country’s new President Nicolas </w:t>
      </w:r>
      <w:proofErr w:type="spellStart"/>
      <w:r w:rsidRPr="00041109">
        <w:rPr>
          <w:sz w:val="16"/>
        </w:rPr>
        <w:t>Maduro</w:t>
      </w:r>
      <w:proofErr w:type="spellEnd"/>
      <w:r w:rsidRPr="00041109">
        <w:rPr>
          <w:sz w:val="16"/>
        </w:rPr>
        <w:t>.</w:t>
      </w:r>
      <w:r>
        <w:rPr>
          <w:sz w:val="16"/>
        </w:rPr>
        <w:t xml:space="preserve"> </w:t>
      </w:r>
      <w:r w:rsidRPr="00041109">
        <w:rPr>
          <w:sz w:val="16"/>
        </w:rPr>
        <w:t xml:space="preserve">Speaking to reporters upon his arrival at the airport, </w:t>
      </w:r>
      <w:r w:rsidRPr="00041109">
        <w:rPr>
          <w:rStyle w:val="StyleBoldUnderline"/>
        </w:rPr>
        <w:t>Ahmadinejad pointed to the pressures by the hegemonic powers and the enemies of humanity against the world’s independent nations, adding, “The Iranian nation stands by the Venezuelan nation in the path of progress and justice.” Ahmadinejad</w:t>
      </w:r>
      <w:r w:rsidRPr="00041109">
        <w:rPr>
          <w:sz w:val="16"/>
        </w:rPr>
        <w:t xml:space="preserve"> congratulated the Venezuelan nation for holding a successful presidential election and </w:t>
      </w:r>
      <w:r w:rsidRPr="00041109">
        <w:rPr>
          <w:rStyle w:val="StyleBoldUnderline"/>
        </w:rPr>
        <w:t xml:space="preserve">hailed </w:t>
      </w:r>
      <w:proofErr w:type="spellStart"/>
      <w:r w:rsidRPr="00041109">
        <w:rPr>
          <w:rStyle w:val="StyleBoldUnderline"/>
        </w:rPr>
        <w:t>Maduro</w:t>
      </w:r>
      <w:proofErr w:type="spellEnd"/>
      <w:r w:rsidRPr="00041109">
        <w:rPr>
          <w:rStyle w:val="StyleBoldUnderline"/>
        </w:rPr>
        <w:t xml:space="preserve"> as “a dear brother who has been trusted by the great Venezuelan nation.” </w:t>
      </w:r>
      <w:proofErr w:type="spellStart"/>
      <w:r w:rsidRPr="00041109">
        <w:rPr>
          <w:sz w:val="16"/>
        </w:rPr>
        <w:t>Maduro</w:t>
      </w:r>
      <w:proofErr w:type="spellEnd"/>
      <w:r w:rsidRPr="00041109">
        <w:rPr>
          <w:sz w:val="16"/>
        </w:rPr>
        <w:t xml:space="preserve"> was declared the winner of Venezuela's presidential election on Sunday. He won 50.7 percent of the vote against 49.1 percent for opposition candidate Henrique </w:t>
      </w:r>
      <w:proofErr w:type="spellStart"/>
      <w:r w:rsidRPr="00041109">
        <w:rPr>
          <w:sz w:val="16"/>
        </w:rPr>
        <w:t>Capriles</w:t>
      </w:r>
      <w:proofErr w:type="spellEnd"/>
      <w:r w:rsidRPr="00041109">
        <w:rPr>
          <w:sz w:val="16"/>
        </w:rPr>
        <w:t>, a difference of 235,000 ballots.</w:t>
      </w:r>
      <w:r>
        <w:rPr>
          <w:sz w:val="16"/>
        </w:rPr>
        <w:t xml:space="preserve"> </w:t>
      </w:r>
      <w:r w:rsidRPr="00041109">
        <w:rPr>
          <w:sz w:val="16"/>
        </w:rPr>
        <w:t>“</w:t>
      </w:r>
      <w:r w:rsidRPr="00041109">
        <w:rPr>
          <w:rStyle w:val="StyleBoldUnderline"/>
        </w:rPr>
        <w:t>The great country of Venezuela is on the threshold of a glorious path and it undertakes a great and historic mission,”</w:t>
      </w:r>
      <w:r w:rsidRPr="00041109">
        <w:rPr>
          <w:sz w:val="16"/>
        </w:rPr>
        <w:t xml:space="preserve"> the Iranian chief executive pointed out.</w:t>
      </w:r>
      <w:r>
        <w:rPr>
          <w:sz w:val="16"/>
        </w:rPr>
        <w:t xml:space="preserve"> </w:t>
      </w:r>
      <w:r w:rsidRPr="00041109">
        <w:rPr>
          <w:sz w:val="16"/>
        </w:rPr>
        <w:t xml:space="preserve">On March 8, </w:t>
      </w:r>
      <w:proofErr w:type="spellStart"/>
      <w:r w:rsidRPr="00041109">
        <w:rPr>
          <w:sz w:val="16"/>
        </w:rPr>
        <w:t>Maduro</w:t>
      </w:r>
      <w:proofErr w:type="spellEnd"/>
      <w:r w:rsidRPr="00041109">
        <w:rPr>
          <w:sz w:val="16"/>
        </w:rPr>
        <w:t xml:space="preserve"> became Venezuela’s acting president, following the death of late President Hugo Chavez, who lost a two-year-long battle with cancer on March 5.</w:t>
      </w:r>
      <w:r>
        <w:rPr>
          <w:sz w:val="16"/>
        </w:rPr>
        <w:t xml:space="preserve"> </w:t>
      </w:r>
      <w:proofErr w:type="spellStart"/>
      <w:r w:rsidRPr="00041109">
        <w:rPr>
          <w:sz w:val="16"/>
        </w:rPr>
        <w:t>Maduro</w:t>
      </w:r>
      <w:proofErr w:type="spellEnd"/>
      <w:r w:rsidRPr="00041109">
        <w:rPr>
          <w:sz w:val="16"/>
        </w:rPr>
        <w:t xml:space="preserve"> has promised to continue the socialist policies of the former leader.</w:t>
      </w:r>
      <w:r>
        <w:rPr>
          <w:sz w:val="16"/>
        </w:rPr>
        <w:t xml:space="preserve"> </w:t>
      </w:r>
      <w:r w:rsidRPr="00041109">
        <w:rPr>
          <w:sz w:val="16"/>
        </w:rPr>
        <w:t>“</w:t>
      </w:r>
      <w:r w:rsidRPr="00ED3410">
        <w:rPr>
          <w:rStyle w:val="StyleBoldUnderline"/>
        </w:rPr>
        <w:t>Firstly, the Venezuelan nation must make rapid progress and build an advanced, prosperous and powerful country, and, on the other hand, it should keep the flag of justice and freedom hoisted across Latin America,” he said. Ahmadinejad expressed confidence that the Venezuelan nation can fulfill that goal through unity. The Iranian president</w:t>
      </w:r>
      <w:r w:rsidRPr="00041109">
        <w:rPr>
          <w:sz w:val="16"/>
        </w:rPr>
        <w:t xml:space="preserve"> noted that the entire world is embroiled in acute problems </w:t>
      </w:r>
      <w:r w:rsidRPr="00ED3410">
        <w:rPr>
          <w:sz w:val="16"/>
          <w:szCs w:val="16"/>
        </w:rPr>
        <w:t>and</w:t>
      </w:r>
      <w:r w:rsidRPr="00ED3410">
        <w:rPr>
          <w:rStyle w:val="StyleBoldUnderline"/>
        </w:rPr>
        <w:t xml:space="preserve"> called on all the independent states to join efforts in an attempt to solve the existing problems and create a promising future.</w:t>
      </w:r>
    </w:p>
    <w:p w14:paraId="10E651CB" w14:textId="77777777" w:rsidR="00102F7A" w:rsidRDefault="00102F7A" w:rsidP="00102F7A">
      <w:pPr>
        <w:pStyle w:val="Heading4"/>
        <w:rPr>
          <w:rStyle w:val="StyleBoldUnderline"/>
          <w:b w:val="0"/>
          <w:sz w:val="26"/>
          <w:szCs w:val="26"/>
          <w:u w:val="none"/>
        </w:rPr>
      </w:pPr>
      <w:r w:rsidRPr="00EF03A4">
        <w:rPr>
          <w:rStyle w:val="StyleBoldUnderline"/>
          <w:sz w:val="26"/>
          <w:szCs w:val="26"/>
          <w:u w:val="none"/>
        </w:rPr>
        <w:t xml:space="preserve">Ties are strengthening—President elect of Iran and </w:t>
      </w:r>
      <w:proofErr w:type="spellStart"/>
      <w:r w:rsidRPr="00EF03A4">
        <w:rPr>
          <w:rStyle w:val="StyleBoldUnderline"/>
          <w:sz w:val="26"/>
          <w:szCs w:val="26"/>
          <w:u w:val="none"/>
        </w:rPr>
        <w:t>Maduro</w:t>
      </w:r>
      <w:proofErr w:type="spellEnd"/>
      <w:r w:rsidRPr="00EF03A4">
        <w:rPr>
          <w:rStyle w:val="StyleBoldUnderline"/>
          <w:sz w:val="26"/>
          <w:szCs w:val="26"/>
          <w:u w:val="none"/>
        </w:rPr>
        <w:t xml:space="preserve"> to meet</w:t>
      </w:r>
    </w:p>
    <w:p w14:paraId="6EDC9E94" w14:textId="77777777" w:rsidR="00102F7A" w:rsidRPr="00EF03A4" w:rsidRDefault="00102F7A" w:rsidP="00102F7A">
      <w:r w:rsidRPr="00EF03A4">
        <w:rPr>
          <w:rStyle w:val="StyleStyleBold12pt"/>
        </w:rPr>
        <w:t>AP 6/18</w:t>
      </w:r>
      <w:r>
        <w:t xml:space="preserve"> (Associated Press </w:t>
      </w:r>
      <w:r w:rsidRPr="00EF03A4">
        <w:t>June 18, 2013 08:37 PM</w:t>
      </w:r>
      <w:r>
        <w:t xml:space="preserve"> “</w:t>
      </w:r>
      <w:r w:rsidRPr="00EF03A4">
        <w:t xml:space="preserve">Venezuela's </w:t>
      </w:r>
      <w:proofErr w:type="spellStart"/>
      <w:r w:rsidRPr="00EF03A4">
        <w:t>Maduro</w:t>
      </w:r>
      <w:proofErr w:type="spellEnd"/>
      <w:r w:rsidRPr="00EF03A4">
        <w:t xml:space="preserve"> to meet Iran's Hassan </w:t>
      </w:r>
      <w:proofErr w:type="spellStart"/>
      <w:r w:rsidRPr="00EF03A4">
        <w:t>Rowhani</w:t>
      </w:r>
      <w:proofErr w:type="spellEnd"/>
      <w:r>
        <w:t xml:space="preserve">” </w:t>
      </w:r>
      <w:r w:rsidRPr="00EF03A4">
        <w:t>http://www.dailystar.com.lb/News/International/2013/Jun-18/220814-venezuelas-maduro-to-meet-irans-hassan-rowhani.ashx#axzz2ZX0PdCi2</w:t>
      </w:r>
      <w:r>
        <w:t>)</w:t>
      </w:r>
    </w:p>
    <w:p w14:paraId="20BC78B2" w14:textId="77777777" w:rsidR="00102F7A" w:rsidRPr="00EF03A4" w:rsidRDefault="00102F7A" w:rsidP="00102F7A">
      <w:pPr>
        <w:rPr>
          <w:rStyle w:val="StyleBoldUnderline"/>
          <w:b/>
          <w:sz w:val="16"/>
          <w:u w:val="none"/>
        </w:rPr>
      </w:pPr>
      <w:r w:rsidRPr="00EF03A4">
        <w:rPr>
          <w:rStyle w:val="StyleBoldUnderline"/>
          <w:sz w:val="16"/>
          <w:u w:val="none"/>
        </w:rPr>
        <w:t xml:space="preserve">CARACAS, Venezuela: Venezuela's President Nicolas </w:t>
      </w:r>
      <w:proofErr w:type="spellStart"/>
      <w:r w:rsidRPr="00EF03A4">
        <w:rPr>
          <w:rStyle w:val="StyleBoldUnderline"/>
        </w:rPr>
        <w:t>Maduro</w:t>
      </w:r>
      <w:proofErr w:type="spellEnd"/>
      <w:r w:rsidRPr="00EF03A4">
        <w:rPr>
          <w:rStyle w:val="StyleBoldUnderline"/>
        </w:rPr>
        <w:t xml:space="preserve"> says he'll meet soon with Iran's President-elect Hassan </w:t>
      </w:r>
      <w:proofErr w:type="spellStart"/>
      <w:r w:rsidRPr="00EF03A4">
        <w:rPr>
          <w:rStyle w:val="StyleBoldUnderline"/>
        </w:rPr>
        <w:t>Rowhani</w:t>
      </w:r>
      <w:proofErr w:type="spellEnd"/>
      <w:r w:rsidRPr="00EF03A4">
        <w:rPr>
          <w:rStyle w:val="StyleBoldUnderline"/>
        </w:rPr>
        <w:t xml:space="preserve"> to further strengthen already close relations</w:t>
      </w:r>
      <w:r w:rsidRPr="00EF03A4">
        <w:rPr>
          <w:rStyle w:val="StyleBoldUnderline"/>
          <w:sz w:val="16"/>
          <w:u w:val="none"/>
        </w:rPr>
        <w:t xml:space="preserve">. </w:t>
      </w:r>
      <w:proofErr w:type="spellStart"/>
      <w:r w:rsidRPr="00EF03A4">
        <w:rPr>
          <w:rStyle w:val="StyleBoldUnderline"/>
          <w:sz w:val="16"/>
          <w:u w:val="none"/>
        </w:rPr>
        <w:t>Maduro</w:t>
      </w:r>
      <w:proofErr w:type="spellEnd"/>
      <w:r w:rsidRPr="00EF03A4">
        <w:rPr>
          <w:rStyle w:val="StyleBoldUnderline"/>
          <w:sz w:val="16"/>
          <w:u w:val="none"/>
        </w:rPr>
        <w:t xml:space="preserve"> announced plans for a meeting through Twitter on Tuesday, saying that he recently spoke with </w:t>
      </w:r>
      <w:proofErr w:type="spellStart"/>
      <w:r w:rsidRPr="00EF03A4">
        <w:rPr>
          <w:rStyle w:val="StyleBoldUnderline"/>
          <w:sz w:val="16"/>
          <w:u w:val="none"/>
        </w:rPr>
        <w:t>Rowhani</w:t>
      </w:r>
      <w:proofErr w:type="spellEnd"/>
      <w:r w:rsidRPr="00EF03A4">
        <w:rPr>
          <w:rStyle w:val="StyleBoldUnderline"/>
          <w:sz w:val="16"/>
          <w:u w:val="none"/>
        </w:rPr>
        <w:t xml:space="preserve"> and they agreed to meet. He did not offer details. </w:t>
      </w:r>
      <w:r w:rsidRPr="00EF03A4">
        <w:rPr>
          <w:rStyle w:val="StyleBoldUnderline"/>
        </w:rPr>
        <w:t>Venezuela deepened trade with Iran under the leadership of the late president Hugo Chavez</w:t>
      </w:r>
      <w:r w:rsidRPr="00EF03A4">
        <w:rPr>
          <w:rStyle w:val="StyleBoldUnderline"/>
          <w:sz w:val="16"/>
          <w:u w:val="none"/>
        </w:rPr>
        <w:t xml:space="preserve">. Iranian companies were enlisted to help build public housing in the South American country. Iran and Venezuela also launched joint ventures including a tractor factory and dairy plants, and </w:t>
      </w:r>
      <w:r w:rsidRPr="00EF03A4">
        <w:rPr>
          <w:rStyle w:val="StyleBoldUnderline"/>
        </w:rPr>
        <w:t xml:space="preserve">the two countries have been united in their opposition to what they say is Washington's hegemony in international affairs. Venezuela defends Iran's nuclear energy program. </w:t>
      </w:r>
      <w:r w:rsidRPr="00EF03A4">
        <w:rPr>
          <w:sz w:val="16"/>
        </w:rPr>
        <w:t>The</w:t>
      </w:r>
      <w:r w:rsidRPr="00EF03A4">
        <w:rPr>
          <w:rStyle w:val="StyleBoldUnderline"/>
          <w:sz w:val="16"/>
          <w:u w:val="none"/>
        </w:rPr>
        <w:t xml:space="preserve"> West suspects Iran intends to build nuclear weapons, a charge Iran denies. </w:t>
      </w:r>
    </w:p>
    <w:p w14:paraId="5B3EBD05" w14:textId="77777777" w:rsidR="00102F7A" w:rsidRPr="00ED3410" w:rsidRDefault="00102F7A" w:rsidP="00090C70">
      <w:pPr>
        <w:rPr>
          <w:rStyle w:val="StyleBoldUnderline"/>
        </w:rPr>
      </w:pPr>
    </w:p>
    <w:p w14:paraId="2F9C77D7" w14:textId="77777777" w:rsidR="00090C70" w:rsidRDefault="00090C70" w:rsidP="00596CFD">
      <w:pPr>
        <w:rPr>
          <w:rStyle w:val="StyleBoldUnderline"/>
          <w:sz w:val="26"/>
          <w:szCs w:val="26"/>
          <w:u w:val="none"/>
        </w:rPr>
      </w:pPr>
    </w:p>
    <w:p w14:paraId="6F094A38" w14:textId="77777777" w:rsidR="00596CFD" w:rsidRPr="00DF7D1A" w:rsidRDefault="00596CFD" w:rsidP="00DF7D1A">
      <w:pPr>
        <w:pStyle w:val="Heading4"/>
      </w:pPr>
      <w:r w:rsidRPr="00DF7D1A">
        <w:t>Iran-Venezuelan relations will remain strong—trade and recent rhetoric</w:t>
      </w:r>
    </w:p>
    <w:p w14:paraId="52714379" w14:textId="77777777" w:rsidR="00596CFD" w:rsidRPr="00763B44" w:rsidRDefault="00596CFD" w:rsidP="00596CFD">
      <w:proofErr w:type="spellStart"/>
      <w:r w:rsidRPr="00763B44">
        <w:rPr>
          <w:rStyle w:val="StyleStyleBold12pt"/>
        </w:rPr>
        <w:t>Davidovich</w:t>
      </w:r>
      <w:proofErr w:type="spellEnd"/>
      <w:r w:rsidRPr="00763B44">
        <w:rPr>
          <w:rStyle w:val="StyleStyleBold12pt"/>
        </w:rPr>
        <w:t xml:space="preserve"> 3/10</w:t>
      </w:r>
      <w:r>
        <w:t xml:space="preserve"> (</w:t>
      </w:r>
      <w:r w:rsidRPr="00763B44">
        <w:t>By JOSHUA DAVIDOVICH March 10, 2013, 6:09 am</w:t>
      </w:r>
      <w:r>
        <w:t>, reporter for “The Time of Israel,” “</w:t>
      </w:r>
      <w:r w:rsidRPr="00763B44">
        <w:t>Ahmadinejad indicates West should not expect diplomatic opening after Chavez’s death</w:t>
      </w:r>
      <w:r>
        <w:t xml:space="preserve">” </w:t>
      </w:r>
      <w:r w:rsidRPr="00763B44">
        <w:t>http://www.timesofisrael.com/iran-vows-ties-with-venezuela-to-remain-firm/</w:t>
      </w:r>
      <w:r>
        <w:t>)</w:t>
      </w:r>
    </w:p>
    <w:p w14:paraId="5E365FFB" w14:textId="77777777" w:rsidR="00596CFD" w:rsidRPr="00763B44" w:rsidRDefault="00596CFD" w:rsidP="00596CFD">
      <w:pPr>
        <w:rPr>
          <w:sz w:val="16"/>
        </w:rPr>
      </w:pPr>
      <w:r w:rsidRPr="00763B44">
        <w:rPr>
          <w:rStyle w:val="StyleBoldUnderline"/>
        </w:rPr>
        <w:t>Iran and Venezuela will continue to have strong ties, Iranian president Mahmoud Ahmadinejad promised Saturday</w:t>
      </w:r>
      <w:r w:rsidRPr="00763B44">
        <w:rPr>
          <w:sz w:val="16"/>
        </w:rPr>
        <w:t xml:space="preserve">, after returning to Tehran from Caracas, where he attended Venezuelan leader Hugo Chavez’s funeral. Ahmadinejad’s remarks came a day after he drew flack for saying that Chavez, who died last week after a long battle with cancer, would be resurrected and “return alongside Jesus Christ and Mehdi [the hidden imam] to establish peace and justice in the world.” The death of the firebrand leftist leader had led some to believe the Latin American country might soften its stance toward the West and distance itself from Iran, which has become a pariah over its illicit nuclear program. But Ahmadinejad, who is to step down later this year, said </w:t>
      </w:r>
      <w:r w:rsidRPr="00763B44">
        <w:rPr>
          <w:rStyle w:val="StyleBoldUnderline"/>
        </w:rPr>
        <w:t>Tehran and Caracas would continue to support each other no matter who was in charge. “The Iranian nation has strong bonds with revolutionary nations and we do help to the strengthening of these ties so that no one can imagine that a vacuum will be created in our relations due to the death of Chavez,</w:t>
      </w:r>
      <w:r w:rsidRPr="00763B44">
        <w:rPr>
          <w:sz w:val="16"/>
        </w:rPr>
        <w:t xml:space="preserve">” the Iranian president said, according to the semi-official Fars News agency. </w:t>
      </w:r>
      <w:r w:rsidRPr="00763B44">
        <w:rPr>
          <w:rStyle w:val="StyleBoldUnderline"/>
        </w:rPr>
        <w:t>Annual bilateral trade between the two countries is estimated to be in the hundreds of million of US dollars, and Chavez and Ahmadinejad were frequent visitors to each other’s countries</w:t>
      </w:r>
      <w:r w:rsidRPr="00763B44">
        <w:rPr>
          <w:sz w:val="16"/>
        </w:rPr>
        <w:t xml:space="preserve">. However, some Iranian pundits have said that the two countries, </w:t>
      </w:r>
      <w:proofErr w:type="gramStart"/>
      <w:r w:rsidRPr="00763B44">
        <w:rPr>
          <w:sz w:val="16"/>
        </w:rPr>
        <w:t>who</w:t>
      </w:r>
      <w:proofErr w:type="gramEnd"/>
      <w:r w:rsidRPr="00763B44">
        <w:rPr>
          <w:sz w:val="16"/>
        </w:rPr>
        <w:t xml:space="preserve"> share little in common other than an anti-Western attitude, could not continue to be such strong allies. “</w:t>
      </w:r>
      <w:r w:rsidRPr="00763B44">
        <w:rPr>
          <w:rStyle w:val="StyleBoldUnderline"/>
        </w:rPr>
        <w:t>Definitely this will have an impact on Iran’s relations with Venezuela</w:t>
      </w:r>
      <w:r w:rsidRPr="00763B44">
        <w:rPr>
          <w:sz w:val="16"/>
        </w:rPr>
        <w:t xml:space="preserve">,” Iranian political analyst </w:t>
      </w:r>
      <w:proofErr w:type="spellStart"/>
      <w:r w:rsidRPr="00763B44">
        <w:rPr>
          <w:sz w:val="16"/>
        </w:rPr>
        <w:t>Sadegh</w:t>
      </w:r>
      <w:proofErr w:type="spellEnd"/>
      <w:r w:rsidRPr="00763B44">
        <w:rPr>
          <w:sz w:val="16"/>
        </w:rPr>
        <w:t xml:space="preserve"> </w:t>
      </w:r>
      <w:proofErr w:type="spellStart"/>
      <w:r w:rsidRPr="00763B44">
        <w:rPr>
          <w:sz w:val="16"/>
        </w:rPr>
        <w:t>Zibakalam</w:t>
      </w:r>
      <w:proofErr w:type="spellEnd"/>
      <w:r w:rsidRPr="00763B44">
        <w:rPr>
          <w:sz w:val="16"/>
        </w:rPr>
        <w:t xml:space="preserve"> told The Wall Street Journal. After Chavez’s death on Tuesday, Israeli diplomatic officials said Jerusalem was trying to assess whether Chavez’s departure could offer Israel an opportunity to mend ties. The officials spoke to The Times of Israel on condition of anonymity due to the sensitive nature of the issue. While Chavez’s handpicked successor </w:t>
      </w:r>
      <w:r w:rsidRPr="00763B44">
        <w:rPr>
          <w:rStyle w:val="StyleBoldUnderline"/>
        </w:rPr>
        <w:t xml:space="preserve">Nicolas </w:t>
      </w:r>
      <w:proofErr w:type="spellStart"/>
      <w:r w:rsidRPr="00763B44">
        <w:rPr>
          <w:rStyle w:val="StyleBoldUnderline"/>
        </w:rPr>
        <w:t>Maduro</w:t>
      </w:r>
      <w:proofErr w:type="spellEnd"/>
      <w:r w:rsidRPr="00763B44">
        <w:rPr>
          <w:rStyle w:val="StyleBoldUnderline"/>
        </w:rPr>
        <w:t xml:space="preserve"> would likely maintain ties with Iran</w:t>
      </w:r>
      <w:r w:rsidRPr="00763B44">
        <w:rPr>
          <w:sz w:val="16"/>
        </w:rPr>
        <w:t xml:space="preserve">, his presumptive challenger in elections next month, Henrique </w:t>
      </w:r>
      <w:proofErr w:type="spellStart"/>
      <w:r w:rsidRPr="00763B44">
        <w:rPr>
          <w:sz w:val="16"/>
        </w:rPr>
        <w:t>Capriles</w:t>
      </w:r>
      <w:proofErr w:type="spellEnd"/>
      <w:r w:rsidRPr="00763B44">
        <w:rPr>
          <w:sz w:val="16"/>
        </w:rPr>
        <w:t xml:space="preserve">, who has Jewish roots and is the grandson of Holocaust survivors, might take a different stance </w:t>
      </w:r>
      <w:proofErr w:type="spellStart"/>
      <w:r w:rsidRPr="00763B44">
        <w:rPr>
          <w:sz w:val="16"/>
        </w:rPr>
        <w:t>vis</w:t>
      </w:r>
      <w:proofErr w:type="spellEnd"/>
      <w:r w:rsidRPr="00763B44">
        <w:rPr>
          <w:sz w:val="16"/>
        </w:rPr>
        <w:t>-a-</w:t>
      </w:r>
      <w:proofErr w:type="spellStart"/>
      <w:r w:rsidRPr="00763B44">
        <w:rPr>
          <w:sz w:val="16"/>
        </w:rPr>
        <w:t>vis</w:t>
      </w:r>
      <w:proofErr w:type="spellEnd"/>
      <w:r w:rsidRPr="00763B44">
        <w:rPr>
          <w:sz w:val="16"/>
        </w:rPr>
        <w:t xml:space="preserve"> the Islamic Republic. </w:t>
      </w:r>
      <w:r w:rsidRPr="00763B44">
        <w:rPr>
          <w:rStyle w:val="StyleBoldUnderline"/>
        </w:rPr>
        <w:t>Ahmadinejad</w:t>
      </w:r>
      <w:r w:rsidRPr="00763B44">
        <w:rPr>
          <w:sz w:val="16"/>
        </w:rPr>
        <w:t xml:space="preserve"> attended Chavez’s funeral in Caracas on Friday, </w:t>
      </w:r>
      <w:r w:rsidRPr="00763B44">
        <w:rPr>
          <w:rStyle w:val="StyleBoldUnderline"/>
        </w:rPr>
        <w:t xml:space="preserve">joining </w:t>
      </w:r>
      <w:proofErr w:type="spellStart"/>
      <w:r w:rsidRPr="00763B44">
        <w:rPr>
          <w:rStyle w:val="StyleBoldUnderline"/>
        </w:rPr>
        <w:t>Maduro’s</w:t>
      </w:r>
      <w:proofErr w:type="spellEnd"/>
      <w:r w:rsidRPr="00763B44">
        <w:rPr>
          <w:rStyle w:val="StyleBoldUnderline"/>
        </w:rPr>
        <w:t xml:space="preserve"> accusation that the leader “had been killed by enemies</w:t>
      </w:r>
      <w:r w:rsidRPr="00763B44">
        <w:rPr>
          <w:sz w:val="16"/>
        </w:rPr>
        <w:t>.” However, he drew criticism at home after posting on his personal website that Chavez would return along with Jesus and the Mahdi, a mystical “13th imam” who, in Shiite theology, is thought will return to Earth to usher in a Utopian era.</w:t>
      </w:r>
    </w:p>
    <w:p w14:paraId="670D1705" w14:textId="77777777" w:rsidR="00596CFD" w:rsidRDefault="00596CFD" w:rsidP="00596CFD"/>
    <w:p w14:paraId="4295FAEA" w14:textId="77777777" w:rsidR="00C63893" w:rsidRPr="000654BF" w:rsidRDefault="00C63893" w:rsidP="00C63893">
      <w:pPr>
        <w:rPr>
          <w:b/>
          <w:u w:val="single"/>
        </w:rPr>
      </w:pPr>
    </w:p>
    <w:p w14:paraId="4C787682" w14:textId="396FB983" w:rsidR="00C63893" w:rsidRPr="00C63893" w:rsidRDefault="00C63893" w:rsidP="00C63893">
      <w:pPr>
        <w:pStyle w:val="Heading3"/>
      </w:pPr>
      <w:r>
        <w:t>Impacts</w:t>
      </w:r>
    </w:p>
    <w:p w14:paraId="55F755B8" w14:textId="77777777" w:rsidR="004D3BA1" w:rsidRDefault="004D3BA1" w:rsidP="004D3BA1">
      <w:pPr>
        <w:pStyle w:val="Heading4"/>
        <w:rPr>
          <w:rStyle w:val="StyleBoldUnderline"/>
          <w:b w:val="0"/>
          <w:sz w:val="26"/>
          <w:szCs w:val="26"/>
          <w:u w:val="none"/>
        </w:rPr>
      </w:pPr>
      <w:r w:rsidRPr="00283C2F">
        <w:rPr>
          <w:rStyle w:val="StyleBoldUnderline"/>
          <w:sz w:val="26"/>
          <w:szCs w:val="26"/>
          <w:u w:val="none"/>
        </w:rPr>
        <w:t>Iran ties with Venezuela are a threat—Venezuela is their gateway to America, and they’</w:t>
      </w:r>
      <w:r>
        <w:rPr>
          <w:rStyle w:val="StyleBoldUnderline"/>
          <w:sz w:val="26"/>
          <w:szCs w:val="26"/>
          <w:u w:val="none"/>
        </w:rPr>
        <w:t>re expanding now—i</w:t>
      </w:r>
      <w:r w:rsidRPr="00283C2F">
        <w:rPr>
          <w:rStyle w:val="StyleBoldUnderline"/>
          <w:sz w:val="26"/>
          <w:szCs w:val="26"/>
          <w:u w:val="none"/>
        </w:rPr>
        <w:t>ntensified Iranian diplomatic and military and commercial activity in the region</w:t>
      </w:r>
    </w:p>
    <w:p w14:paraId="0CA04764" w14:textId="77777777" w:rsidR="004D3BA1" w:rsidRPr="00283C2F" w:rsidRDefault="004D3BA1" w:rsidP="004D3BA1">
      <w:proofErr w:type="spellStart"/>
      <w:r w:rsidRPr="00283C2F">
        <w:rPr>
          <w:rStyle w:val="StyleStyleBold12pt"/>
        </w:rPr>
        <w:t>Rotella</w:t>
      </w:r>
      <w:proofErr w:type="spellEnd"/>
      <w:r w:rsidRPr="00283C2F">
        <w:rPr>
          <w:rStyle w:val="StyleStyleBold12pt"/>
        </w:rPr>
        <w:t xml:space="preserve"> 7/11</w:t>
      </w:r>
      <w:r>
        <w:t xml:space="preserve"> (</w:t>
      </w:r>
      <w:r w:rsidRPr="00283C2F">
        <w:t xml:space="preserve">By Sebastian </w:t>
      </w:r>
      <w:proofErr w:type="spellStart"/>
      <w:r w:rsidRPr="00283C2F">
        <w:t>Rotella</w:t>
      </w:r>
      <w:proofErr w:type="spellEnd"/>
      <w:r>
        <w:t xml:space="preserve"> Thu, 07/11/2013 - 12:47pm—reporter for The Standard Examiner, “</w:t>
      </w:r>
      <w:r w:rsidRPr="00283C2F">
        <w:t>The terror threat and Iran’s inroads in Latin America</w:t>
      </w:r>
      <w:r>
        <w:t xml:space="preserve">” </w:t>
      </w:r>
      <w:r w:rsidRPr="00283C2F">
        <w:t>http://www.standard.net/stories/2013/07/11/terror-threat-and-iran-s-inroads-latin-america</w:t>
      </w:r>
      <w:r>
        <w:t>)</w:t>
      </w:r>
    </w:p>
    <w:p w14:paraId="7BDF8F1B" w14:textId="77777777" w:rsidR="004D3BA1" w:rsidRPr="00283C2F" w:rsidRDefault="004D3BA1" w:rsidP="004D3BA1">
      <w:pPr>
        <w:rPr>
          <w:rStyle w:val="StyleBoldUnderline"/>
          <w:b/>
          <w:sz w:val="16"/>
          <w:u w:val="none"/>
        </w:rPr>
      </w:pPr>
      <w:r w:rsidRPr="00283C2F">
        <w:rPr>
          <w:rStyle w:val="StyleBoldUnderline"/>
          <w:sz w:val="16"/>
          <w:u w:val="none"/>
        </w:rPr>
        <w:t xml:space="preserve">Last year, Iranian President Mahmoud Ahmadinejad visited his ally President Hugo Chavez in Venezuela, where the firebrand leaders unleashed defiant rhetoric at the United States. There was a quieter aspect to Ahmadinejad's visit in January 2012, according to Western intelligence officials. </w:t>
      </w:r>
      <w:r w:rsidRPr="00283C2F">
        <w:rPr>
          <w:rStyle w:val="StyleBoldUnderline"/>
        </w:rPr>
        <w:t>A senior officer in the Iranian Revolutionary Guards Corps (IRGC) traveled secretly with the presidential delegation and met with Venezuelan military and security chiefs. His mission: to set up a joint intelligence program between Iranian and Venezuelan spy agencies,</w:t>
      </w:r>
      <w:r w:rsidRPr="00283C2F">
        <w:rPr>
          <w:rStyle w:val="StyleBoldUnderline"/>
          <w:sz w:val="16"/>
          <w:u w:val="none"/>
        </w:rPr>
        <w:t xml:space="preserve"> according to the Western officials. </w:t>
      </w:r>
      <w:r w:rsidRPr="00283C2F">
        <w:rPr>
          <w:rStyle w:val="StyleBoldUnderline"/>
        </w:rPr>
        <w:t>At the secret meeting, Venezuelan spymasters agreed to provide systematic help to Iran with intelligence infrastructure such as arms, identification documents, bank accounts and pipelines for moving operatives and equipment between Iran and Latin America</w:t>
      </w:r>
      <w:r w:rsidRPr="00283C2F">
        <w:rPr>
          <w:rStyle w:val="StyleBoldUnderline"/>
          <w:sz w:val="16"/>
          <w:u w:val="none"/>
        </w:rPr>
        <w:t xml:space="preserve">, according to Western intelligence officials. Although suffering from cancer, Chavez took interest in the secret talks as part of his energetic embrace of Iran, an intelligence official told </w:t>
      </w:r>
      <w:proofErr w:type="spellStart"/>
      <w:r w:rsidRPr="00283C2F">
        <w:rPr>
          <w:rStyle w:val="StyleBoldUnderline"/>
          <w:sz w:val="16"/>
          <w:u w:val="none"/>
        </w:rPr>
        <w:t>ProPublica</w:t>
      </w:r>
      <w:proofErr w:type="spellEnd"/>
      <w:r w:rsidRPr="00283C2F">
        <w:rPr>
          <w:rStyle w:val="StyleBoldUnderline"/>
          <w:sz w:val="16"/>
          <w:u w:val="none"/>
        </w:rPr>
        <w:t xml:space="preserve">. The senior IRGC officer's meeting in Caracas has not been previously reported. "The aim is to enable the IRGC to be able to distance itself from the criminal activities it is conducting in the region, removing the Iranian fingerprint," said the intelligence official, </w:t>
      </w:r>
      <w:proofErr w:type="gramStart"/>
      <w:r w:rsidRPr="00283C2F">
        <w:rPr>
          <w:rStyle w:val="StyleBoldUnderline"/>
          <w:sz w:val="16"/>
          <w:u w:val="none"/>
        </w:rPr>
        <w:t>who</w:t>
      </w:r>
      <w:proofErr w:type="gramEnd"/>
      <w:r w:rsidRPr="00283C2F">
        <w:rPr>
          <w:rStyle w:val="StyleBoldUnderline"/>
          <w:sz w:val="16"/>
          <w:u w:val="none"/>
        </w:rPr>
        <w:t xml:space="preserve"> requested anonymity because he is not authorized to speak publicly. "Since Chavez's early days in power, </w:t>
      </w:r>
      <w:r w:rsidRPr="00283C2F">
        <w:rPr>
          <w:rStyle w:val="StyleBoldUnderline"/>
        </w:rPr>
        <w:t>Iran and Venezuela have grown consistently closer, with Venezuela serving as a gateway to South America for the Iranians.</w:t>
      </w:r>
      <w:r w:rsidRPr="00283C2F">
        <w:rPr>
          <w:rStyle w:val="StyleBoldUnderline"/>
          <w:sz w:val="16"/>
          <w:u w:val="none"/>
        </w:rPr>
        <w:t xml:space="preserve">" A year and a half later, Chavez has died and Ahmadinejad is no longer president. But the alliance they built is part of an Iranian expansion in the Americas that worries U.S., Latin American, Israeli and European security officials. </w:t>
      </w:r>
      <w:r w:rsidRPr="00283C2F">
        <w:rPr>
          <w:rStyle w:val="StyleBoldUnderline"/>
        </w:rPr>
        <w:t>Experts cite public evidence: intensified Iranian diplomatic, military and commercial activity in the region</w:t>
      </w:r>
      <w:r w:rsidRPr="00283C2F">
        <w:rPr>
          <w:rStyle w:val="StyleBoldUnderline"/>
          <w:sz w:val="16"/>
          <w:u w:val="none"/>
        </w:rPr>
        <w:t xml:space="preserve">; the sentencing this year of an Iranian-American terrorist in a plot to assassinate the Saudi ambassador in Washington; U.S. investigations alleging that Hezbollah, Iran's staunch ally, finances itself through cocaine trafficking; and a recent Argentine prosecutor's report describing Iran's South American spy web and its links to a 2007 plot to bomb New York's JFK airport. There is considerable debate inside and outside the U.S. government about the extent and nature of Iran's activities, however. That debate dominated a U.S. congressional hearing this week about a new State Department report that assesses the Iranian threat in Latin America, a region made vulnerable by lawlessness and an increasingly anti-U.S. bloc of nations. The report resulted from a bipartisan bill, the Countering Iran in the Western Hemisphere Act, signed into law by President Obama in January. That measure called for a comprehensive U.S. response to Iranian incursions and a study based on threat assessments by intelligence and law enforcement agencies. Most of the study is classified. A two-page unclassified section </w:t>
      </w:r>
      <w:proofErr w:type="gramStart"/>
      <w:r w:rsidRPr="00283C2F">
        <w:rPr>
          <w:rStyle w:val="StyleBoldUnderline"/>
          <w:sz w:val="16"/>
          <w:u w:val="none"/>
        </w:rPr>
        <w:t>says that</w:t>
      </w:r>
      <w:proofErr w:type="gramEnd"/>
      <w:r w:rsidRPr="00283C2F">
        <w:rPr>
          <w:rStyle w:val="StyleBoldUnderline"/>
          <w:sz w:val="16"/>
          <w:u w:val="none"/>
        </w:rPr>
        <w:t xml:space="preserve"> "</w:t>
      </w:r>
      <w:r w:rsidRPr="00283C2F">
        <w:rPr>
          <w:rStyle w:val="StyleBoldUnderline"/>
        </w:rPr>
        <w:t>Iran has increased its outreach to the region working to strengthen its political, economic, cultural and military ties</w:t>
      </w:r>
      <w:r w:rsidRPr="00283C2F">
        <w:rPr>
          <w:rStyle w:val="StyleBoldUnderline"/>
          <w:sz w:val="16"/>
          <w:u w:val="none"/>
        </w:rPr>
        <w:t xml:space="preserve">." Nonetheless, the State Department assessment </w:t>
      </w:r>
      <w:proofErr w:type="gramStart"/>
      <w:r w:rsidRPr="00283C2F">
        <w:rPr>
          <w:rStyle w:val="StyleBoldUnderline"/>
          <w:sz w:val="16"/>
          <w:u w:val="none"/>
        </w:rPr>
        <w:t>concludes that</w:t>
      </w:r>
      <w:proofErr w:type="gramEnd"/>
      <w:r w:rsidRPr="00283C2F">
        <w:rPr>
          <w:rStyle w:val="StyleBoldUnderline"/>
          <w:sz w:val="16"/>
          <w:u w:val="none"/>
        </w:rPr>
        <w:t xml:space="preserve"> "Iranian influence in Latin America and the Caribbean is waning" as a result of Western sanctions, U.S. cooperation with allies and "Iran's poor management of its foreign relations." In a recent interview about the issue, a senior U.S. government official gave a measured assessment comparable to the new report. "</w:t>
      </w:r>
      <w:r w:rsidRPr="00283C2F">
        <w:rPr>
          <w:rStyle w:val="StyleBoldUnderline"/>
        </w:rPr>
        <w:t>The countries of the region need to watch carefully for Iran as a threat within a spectrum of issues of concern in the region</w:t>
      </w:r>
      <w:r w:rsidRPr="00283C2F">
        <w:rPr>
          <w:rStyle w:val="StyleBoldUnderline"/>
          <w:sz w:val="16"/>
          <w:u w:val="none"/>
        </w:rPr>
        <w:t xml:space="preserve">," said the official, who was not authorized to speak publicly. "I don't see it as a major threat now. This is worth watching. It is something there is legitimate attention to given Iran's history." The law's sponsor, Rep. Jeff Duncan, R-S.C., criticized the State Department's findings Tuesday at a hearing of a House homeland security subcommittee that he chairs. </w:t>
      </w:r>
      <w:r w:rsidRPr="00283C2F">
        <w:rPr>
          <w:rStyle w:val="StyleBoldUnderline"/>
        </w:rPr>
        <w:t>Duncan does not think Iranian influence has declined so soon after a series of events and trends</w:t>
      </w:r>
      <w:r w:rsidRPr="00283C2F">
        <w:rPr>
          <w:rStyle w:val="StyleBoldUnderline"/>
          <w:sz w:val="16"/>
          <w:u w:val="none"/>
        </w:rPr>
        <w:t xml:space="preserve"> — including recent public warnings by intelligence and Pentagon chiefs — that brought about the passage of the Countering Iran Act. "This administration refuses to see Iran's presence — so near U.S. borders —as a threat to U.S. security," Duncan said. "</w:t>
      </w:r>
      <w:r w:rsidRPr="00283C2F">
        <w:rPr>
          <w:rStyle w:val="StyleBoldUnderline"/>
        </w:rPr>
        <w:t>We know that there is not consensus on this issue, but I seriously question the administration's judgment to downplay the seriousness of Iran's presence here at home</w:t>
      </w:r>
      <w:r w:rsidRPr="00283C2F">
        <w:rPr>
          <w:rStyle w:val="StyleBoldUnderline"/>
          <w:sz w:val="16"/>
          <w:u w:val="none"/>
        </w:rPr>
        <w:t xml:space="preserve">." State Department officials contacted by </w:t>
      </w:r>
      <w:proofErr w:type="spellStart"/>
      <w:r w:rsidRPr="00283C2F">
        <w:rPr>
          <w:rStyle w:val="StyleBoldUnderline"/>
          <w:sz w:val="16"/>
          <w:u w:val="none"/>
        </w:rPr>
        <w:t>ProPublica</w:t>
      </w:r>
      <w:proofErr w:type="spellEnd"/>
      <w:r w:rsidRPr="00283C2F">
        <w:rPr>
          <w:rStyle w:val="StyleBoldUnderline"/>
          <w:sz w:val="16"/>
          <w:u w:val="none"/>
        </w:rPr>
        <w:t xml:space="preserve"> declined to respond because the report is classified. They said they </w:t>
      </w:r>
      <w:proofErr w:type="gramStart"/>
      <w:r w:rsidRPr="00283C2F">
        <w:rPr>
          <w:rStyle w:val="StyleBoldUnderline"/>
          <w:sz w:val="16"/>
          <w:u w:val="none"/>
        </w:rPr>
        <w:t>will</w:t>
      </w:r>
      <w:proofErr w:type="gramEnd"/>
      <w:r w:rsidRPr="00283C2F">
        <w:rPr>
          <w:rStyle w:val="StyleBoldUnderline"/>
          <w:sz w:val="16"/>
          <w:u w:val="none"/>
        </w:rPr>
        <w:t xml:space="preserve"> discuss the issue with legislators in private. As a sign of growing Iranian influence in South America, Duncan cited the absence of a key witness at the hearing: Alberto </w:t>
      </w:r>
      <w:proofErr w:type="spellStart"/>
      <w:r w:rsidRPr="00283C2F">
        <w:rPr>
          <w:rStyle w:val="StyleBoldUnderline"/>
          <w:sz w:val="16"/>
          <w:u w:val="none"/>
        </w:rPr>
        <w:t>Nisman</w:t>
      </w:r>
      <w:proofErr w:type="spellEnd"/>
      <w:r w:rsidRPr="00283C2F">
        <w:rPr>
          <w:rStyle w:val="StyleBoldUnderline"/>
          <w:sz w:val="16"/>
          <w:u w:val="none"/>
        </w:rPr>
        <w:t xml:space="preserve">, an Argentine special prosecutor. In May, </w:t>
      </w:r>
      <w:proofErr w:type="spellStart"/>
      <w:r w:rsidRPr="00283C2F">
        <w:rPr>
          <w:rStyle w:val="StyleBoldUnderline"/>
          <w:sz w:val="16"/>
          <w:u w:val="none"/>
        </w:rPr>
        <w:t>Nisman</w:t>
      </w:r>
      <w:proofErr w:type="spellEnd"/>
      <w:r w:rsidRPr="00283C2F">
        <w:rPr>
          <w:rStyle w:val="StyleBoldUnderline"/>
          <w:sz w:val="16"/>
          <w:u w:val="none"/>
        </w:rPr>
        <w:t xml:space="preserve"> released a 502-page report as part of a long investigation of a </w:t>
      </w:r>
      <w:proofErr w:type="gramStart"/>
      <w:r w:rsidRPr="00283C2F">
        <w:rPr>
          <w:rStyle w:val="StyleBoldUnderline"/>
          <w:sz w:val="16"/>
          <w:u w:val="none"/>
        </w:rPr>
        <w:t>car-bombing</w:t>
      </w:r>
      <w:proofErr w:type="gramEnd"/>
      <w:r w:rsidRPr="00283C2F">
        <w:rPr>
          <w:rStyle w:val="StyleBoldUnderline"/>
          <w:sz w:val="16"/>
          <w:u w:val="none"/>
        </w:rPr>
        <w:t xml:space="preserve"> that killed 85 people at the AMIA Jewish community center in Buenos Aires in 1994 — the deadliest terror attack in the Americas before 2001. The report describes the evolution of Iranian spy networks in the region and shows their role in attacks in Argentina and the foiled New York airport plot. Although </w:t>
      </w:r>
      <w:proofErr w:type="spellStart"/>
      <w:r w:rsidRPr="00283C2F">
        <w:rPr>
          <w:rStyle w:val="StyleBoldUnderline"/>
          <w:sz w:val="16"/>
          <w:u w:val="none"/>
        </w:rPr>
        <w:t>Nisman</w:t>
      </w:r>
      <w:proofErr w:type="spellEnd"/>
      <w:r w:rsidRPr="00283C2F">
        <w:rPr>
          <w:rStyle w:val="StyleBoldUnderline"/>
          <w:sz w:val="16"/>
          <w:u w:val="none"/>
        </w:rPr>
        <w:t xml:space="preserve"> had initially accepted the congressional invitation to discuss his investigation, last week his government abruptly barred him from traveling to Washington. The Argentine attorney general said that the topic of the hearing "had no relation to the official mission of the [Attorney General's] office," </w:t>
      </w:r>
      <w:proofErr w:type="spellStart"/>
      <w:r w:rsidRPr="00283C2F">
        <w:rPr>
          <w:rStyle w:val="StyleBoldUnderline"/>
          <w:sz w:val="16"/>
          <w:u w:val="none"/>
        </w:rPr>
        <w:t>Nisman</w:t>
      </w:r>
      <w:proofErr w:type="spellEnd"/>
      <w:r w:rsidRPr="00283C2F">
        <w:rPr>
          <w:rStyle w:val="StyleBoldUnderline"/>
          <w:sz w:val="16"/>
          <w:u w:val="none"/>
        </w:rPr>
        <w:t xml:space="preserve"> wrote in a July 1 letter to Rep. Michael </w:t>
      </w:r>
      <w:proofErr w:type="spellStart"/>
      <w:r w:rsidRPr="00283C2F">
        <w:rPr>
          <w:rStyle w:val="StyleBoldUnderline"/>
          <w:sz w:val="16"/>
          <w:u w:val="none"/>
        </w:rPr>
        <w:t>McCaul</w:t>
      </w:r>
      <w:proofErr w:type="spellEnd"/>
      <w:r w:rsidRPr="00283C2F">
        <w:rPr>
          <w:rStyle w:val="StyleBoldUnderline"/>
          <w:sz w:val="16"/>
          <w:u w:val="none"/>
        </w:rPr>
        <w:t xml:space="preserve">, R-Texas, chairman of the House Committee on Homeland Security. "The government of Argentina has silenced this prosecutor," </w:t>
      </w:r>
      <w:proofErr w:type="spellStart"/>
      <w:r w:rsidRPr="00283C2F">
        <w:rPr>
          <w:rStyle w:val="StyleBoldUnderline"/>
          <w:sz w:val="16"/>
          <w:u w:val="none"/>
        </w:rPr>
        <w:t>McCaul</w:t>
      </w:r>
      <w:proofErr w:type="spellEnd"/>
      <w:r w:rsidRPr="00283C2F">
        <w:rPr>
          <w:rStyle w:val="StyleBoldUnderline"/>
          <w:sz w:val="16"/>
          <w:u w:val="none"/>
        </w:rPr>
        <w:t xml:space="preserve"> declared at the hearing Tuesday. "I consider this to be a slap in the face of this committee and the U.S. Congress." Expressing disappointment in a letter to Argentine President Cristina </w:t>
      </w:r>
      <w:proofErr w:type="spellStart"/>
      <w:r w:rsidRPr="00283C2F">
        <w:rPr>
          <w:rStyle w:val="StyleBoldUnderline"/>
          <w:sz w:val="16"/>
          <w:u w:val="none"/>
        </w:rPr>
        <w:t>Fernández</w:t>
      </w:r>
      <w:proofErr w:type="spellEnd"/>
      <w:r w:rsidRPr="00283C2F">
        <w:rPr>
          <w:rStyle w:val="StyleBoldUnderline"/>
          <w:sz w:val="16"/>
          <w:u w:val="none"/>
        </w:rPr>
        <w:t xml:space="preserve"> de Kirchner, </w:t>
      </w:r>
      <w:proofErr w:type="spellStart"/>
      <w:r w:rsidRPr="00283C2F">
        <w:rPr>
          <w:rStyle w:val="StyleBoldUnderline"/>
          <w:sz w:val="16"/>
          <w:u w:val="none"/>
        </w:rPr>
        <w:t>McCaul</w:t>
      </w:r>
      <w:proofErr w:type="spellEnd"/>
      <w:r w:rsidRPr="00283C2F">
        <w:rPr>
          <w:rStyle w:val="StyleBoldUnderline"/>
          <w:sz w:val="16"/>
          <w:u w:val="none"/>
        </w:rPr>
        <w:t xml:space="preserve"> and Duncan said the attorney general's decision "[calls] into question the authenticity of your intentions" to "pursue justice and truth on Iranian involvement in the AMIA bombing." The context for the unusual move to block the testimony is Argentina's pro-Iranian shift. Argentina has had tense relations with Iran since the AMIA attack. A previous bombing in 1992 — also blamed on Iran — destroyed the Israeli embassy in Buenos Aires and killed 29 people. In 2003, </w:t>
      </w:r>
      <w:proofErr w:type="spellStart"/>
      <w:r w:rsidRPr="00283C2F">
        <w:rPr>
          <w:rStyle w:val="StyleBoldUnderline"/>
          <w:sz w:val="16"/>
          <w:u w:val="none"/>
        </w:rPr>
        <w:t>Nisman</w:t>
      </w:r>
      <w:proofErr w:type="spellEnd"/>
      <w:r w:rsidRPr="00283C2F">
        <w:rPr>
          <w:rStyle w:val="StyleBoldUnderline"/>
          <w:sz w:val="16"/>
          <w:u w:val="none"/>
        </w:rPr>
        <w:t xml:space="preserve"> was appointed special prosecutor with a mandate to revive a probe that had bogged down in dysfunction and corruption. He indicted seven Iranian officials and a Hezbollah chief as the masterminds three years later, and Interpol issued arrest warrants for them. Iranian officials denied any role and described </w:t>
      </w:r>
      <w:proofErr w:type="spellStart"/>
      <w:r w:rsidRPr="00283C2F">
        <w:rPr>
          <w:rStyle w:val="StyleBoldUnderline"/>
          <w:sz w:val="16"/>
          <w:u w:val="none"/>
        </w:rPr>
        <w:t>Nisman</w:t>
      </w:r>
      <w:proofErr w:type="spellEnd"/>
      <w:r w:rsidRPr="00283C2F">
        <w:rPr>
          <w:rStyle w:val="StyleBoldUnderline"/>
          <w:sz w:val="16"/>
          <w:u w:val="none"/>
        </w:rPr>
        <w:t xml:space="preserve">, who is Jewish, as "a Zionist." But six months ago, the </w:t>
      </w:r>
      <w:proofErr w:type="spellStart"/>
      <w:r w:rsidRPr="00283C2F">
        <w:rPr>
          <w:rStyle w:val="StyleBoldUnderline"/>
          <w:sz w:val="16"/>
          <w:u w:val="none"/>
        </w:rPr>
        <w:t>Fernández</w:t>
      </w:r>
      <w:proofErr w:type="spellEnd"/>
      <w:r w:rsidRPr="00283C2F">
        <w:rPr>
          <w:rStyle w:val="StyleBoldUnderline"/>
          <w:sz w:val="16"/>
          <w:u w:val="none"/>
        </w:rPr>
        <w:t xml:space="preserve"> de Kirchner government agreed with Iran to form an independent "truth commission" about the AMIA case. Argentina's about-face was blasted by Jewish groups, the political opposition, </w:t>
      </w:r>
      <w:proofErr w:type="gramStart"/>
      <w:r w:rsidRPr="00283C2F">
        <w:rPr>
          <w:rStyle w:val="StyleBoldUnderline"/>
          <w:sz w:val="16"/>
          <w:u w:val="none"/>
        </w:rPr>
        <w:t>the</w:t>
      </w:r>
      <w:proofErr w:type="gramEnd"/>
      <w:r w:rsidRPr="00283C2F">
        <w:rPr>
          <w:rStyle w:val="StyleBoldUnderline"/>
          <w:sz w:val="16"/>
          <w:u w:val="none"/>
        </w:rPr>
        <w:t xml:space="preserve"> Israeli government and U.S. officials. Critics call it a political maneuver that makes justice even less likely at this late date. Argentina's growing ties to Iran coincide with an increasingly confrontational attitude toward the United States, Spain and other Western nations. "The Argentine president has already made her decision to curtail DEA activities, publicly and repeatedly attack the United States as an imperialistic and warmongering nation, and reopen relations with Iran that make a mockery of the rule of law," Douglas Farah, president of the IBI Consultants national security consulting firm, testified at the hearing. Duncan said in an interview that he believes Argentina's policy change results partly from economics. Iran-Argentine trade has increased by more than 500 percent to $1.2 billion annually in the past eight years, according to the testimony of </w:t>
      </w:r>
      <w:proofErr w:type="spellStart"/>
      <w:r w:rsidRPr="00283C2F">
        <w:rPr>
          <w:rStyle w:val="StyleBoldUnderline"/>
          <w:sz w:val="16"/>
          <w:u w:val="none"/>
        </w:rPr>
        <w:t>Ilan</w:t>
      </w:r>
      <w:proofErr w:type="spellEnd"/>
      <w:r w:rsidRPr="00283C2F">
        <w:rPr>
          <w:rStyle w:val="StyleBoldUnderline"/>
          <w:sz w:val="16"/>
          <w:u w:val="none"/>
        </w:rPr>
        <w:t xml:space="preserve"> Berman, vice president of the American Foreign Policy Council, a think-tank in Washington. The attacks in Buenos Aires in the 1990s revealed the existence of Iranian terror networks in the Americas. The Argentine investigation connected the plots to hubs of criminal activity and Hezbollah operational and financing cells in lawless zones, such as the triple border of Argentina, Brazil and Paraguay and the border between Colombia and Venezuela. Indicted AMIA plotter Mohsen </w:t>
      </w:r>
      <w:proofErr w:type="spellStart"/>
      <w:r w:rsidRPr="00283C2F">
        <w:rPr>
          <w:rStyle w:val="StyleBoldUnderline"/>
          <w:sz w:val="16"/>
          <w:u w:val="none"/>
        </w:rPr>
        <w:t>Rabbani</w:t>
      </w:r>
      <w:proofErr w:type="spellEnd"/>
      <w:r w:rsidRPr="00283C2F">
        <w:rPr>
          <w:rStyle w:val="StyleBoldUnderline"/>
          <w:sz w:val="16"/>
          <w:u w:val="none"/>
        </w:rPr>
        <w:t xml:space="preserve">, an alleged spymaster using the cover of Iranian cultural attaché in Buenos Aires, oversaw the establishment of intelligence networks in embassies, front companies and religious and cultural centers in Argentina, Brazil, Colombia, Chile, Guyana, Paraguay and Uruguay, according to the Argentine prosecutor's report. The Iranian spies teamed with Hezbollah to carry out both bombings, according to Argentine, Israeli and U.S. investigators. Today, the fugitive </w:t>
      </w:r>
      <w:proofErr w:type="spellStart"/>
      <w:r w:rsidRPr="00283C2F">
        <w:rPr>
          <w:rStyle w:val="StyleBoldUnderline"/>
          <w:sz w:val="16"/>
          <w:u w:val="none"/>
        </w:rPr>
        <w:t>Rabbani</w:t>
      </w:r>
      <w:proofErr w:type="spellEnd"/>
      <w:r w:rsidRPr="00283C2F">
        <w:rPr>
          <w:rStyle w:val="StyleBoldUnderline"/>
          <w:sz w:val="16"/>
          <w:u w:val="none"/>
        </w:rPr>
        <w:t xml:space="preserve"> is based in Iran and continues to play a key role in Latin American espionage, directing ideological and operational training for recruits who travel from the region, according to U.S. law enforcement officials and witnesses at the hearing. The election of Ahmadinejad in 2005 spurred an Iranian outreach campaign in Latin America intended to find new allies and markets and counter Western pressure over Iran's nuclear ambitions, according to Berman. Iran increased the number of its embassies in the region from five to 11, launched a Spanish-language television channel and doubled its regional trade to $3.67 billion today, though many of its economic commitments have not materialized. The Iranian expansion dovetailed with the rise of the Bolivarian Alliance for the Americas (known by the Spanish acronym as ALBA), a bloc of leftist, populist, </w:t>
      </w:r>
      <w:proofErr w:type="gramStart"/>
      <w:r w:rsidRPr="00283C2F">
        <w:rPr>
          <w:rStyle w:val="StyleBoldUnderline"/>
          <w:sz w:val="16"/>
          <w:u w:val="none"/>
        </w:rPr>
        <w:t>anti</w:t>
      </w:r>
      <w:proofErr w:type="gramEnd"/>
      <w:r w:rsidRPr="00283C2F">
        <w:rPr>
          <w:rStyle w:val="StyleBoldUnderline"/>
          <w:sz w:val="16"/>
          <w:u w:val="none"/>
        </w:rPr>
        <w:t xml:space="preserve">-U.S. governments including Venezuela, Cuba, Bolivia, Ecuador and Nicaragua. In 2008, the U.S. Treasury Department designated a Venezuelan diplomat and a Venezuelan businessman as terrorists for allegedly raising funds for Hezbollah, discussing terrorist operations with Hezbollah operatives, and aiding travel of militants from Venezuela to training sessions in Iran. In 2011, Iranian Defense Minister Ahmad </w:t>
      </w:r>
      <w:proofErr w:type="spellStart"/>
      <w:r w:rsidRPr="00283C2F">
        <w:rPr>
          <w:rStyle w:val="StyleBoldUnderline"/>
          <w:sz w:val="16"/>
          <w:u w:val="none"/>
        </w:rPr>
        <w:t>Vahidi</w:t>
      </w:r>
      <w:proofErr w:type="spellEnd"/>
      <w:r w:rsidRPr="00283C2F">
        <w:rPr>
          <w:rStyle w:val="StyleBoldUnderline"/>
          <w:sz w:val="16"/>
          <w:u w:val="none"/>
        </w:rPr>
        <w:t xml:space="preserve">, who is wanted by Interpol for the AMIA bombing, attended the inauguration of ALBA's regional defense school in Bolivia, according to testimony at the hearing. Director of National Intelligence James Clapper told a U.S. Senate hearing last year that Iran's alliances could pose "an immediate threat by giving Iran — directly through the IRGC, the Quds Force [an external unit of the IRGC] or its proxies like Hezbollah — a platform in the region to carry out attacks against the United States, our interests, and allies." The aborted 2007 plot to attack JFK was an attempt to use that platform, according to the Argentine special prosecutor. A Guyanese-American Muslim who had once worked as a cargo handler conceived an idea to blow up jet fuel tanks at the airport. He formed a homegrown cell that first sought aid from al Qaida, then coalesced around Abdul </w:t>
      </w:r>
      <w:proofErr w:type="spellStart"/>
      <w:r w:rsidRPr="00283C2F">
        <w:rPr>
          <w:rStyle w:val="StyleBoldUnderline"/>
          <w:sz w:val="16"/>
          <w:u w:val="none"/>
        </w:rPr>
        <w:t>Kadir</w:t>
      </w:r>
      <w:proofErr w:type="spellEnd"/>
      <w:r w:rsidRPr="00283C2F">
        <w:rPr>
          <w:rStyle w:val="StyleBoldUnderline"/>
          <w:sz w:val="16"/>
          <w:u w:val="none"/>
        </w:rPr>
        <w:t xml:space="preserve">, a Guyanese politician and Shiite Muslim leader. The trial in New York federal court revealed that </w:t>
      </w:r>
      <w:proofErr w:type="spellStart"/>
      <w:r w:rsidRPr="00283C2F">
        <w:rPr>
          <w:rStyle w:val="StyleBoldUnderline"/>
          <w:sz w:val="16"/>
          <w:u w:val="none"/>
        </w:rPr>
        <w:t>Kadir</w:t>
      </w:r>
      <w:proofErr w:type="spellEnd"/>
      <w:r w:rsidRPr="00283C2F">
        <w:rPr>
          <w:rStyle w:val="StyleBoldUnderline"/>
          <w:sz w:val="16"/>
          <w:u w:val="none"/>
        </w:rPr>
        <w:t xml:space="preserve"> was a longtime intelligence operative for Iran, reporting to the Iranian ambassador in Caracas and communicating also with </w:t>
      </w:r>
      <w:proofErr w:type="spellStart"/>
      <w:r w:rsidRPr="00283C2F">
        <w:rPr>
          <w:rStyle w:val="StyleBoldUnderline"/>
          <w:sz w:val="16"/>
          <w:u w:val="none"/>
        </w:rPr>
        <w:t>Rabbani</w:t>
      </w:r>
      <w:proofErr w:type="spellEnd"/>
      <w:r w:rsidRPr="00283C2F">
        <w:rPr>
          <w:rStyle w:val="StyleBoldUnderline"/>
          <w:sz w:val="16"/>
          <w:u w:val="none"/>
        </w:rPr>
        <w:t>, the accused AMIA plotter. "</w:t>
      </w:r>
      <w:proofErr w:type="spellStart"/>
      <w:r w:rsidRPr="00283C2F">
        <w:rPr>
          <w:rStyle w:val="StyleBoldUnderline"/>
          <w:sz w:val="16"/>
          <w:u w:val="none"/>
        </w:rPr>
        <w:t>Kadir</w:t>
      </w:r>
      <w:proofErr w:type="spellEnd"/>
      <w:r w:rsidRPr="00283C2F">
        <w:rPr>
          <w:rStyle w:val="StyleBoldUnderline"/>
          <w:sz w:val="16"/>
          <w:u w:val="none"/>
        </w:rPr>
        <w:t xml:space="preserve"> agreed to participate in the conspiracy, committing himself to reach out to his contacts in Venezuela and the Islamic Republic of Iran," </w:t>
      </w:r>
      <w:proofErr w:type="spellStart"/>
      <w:r w:rsidRPr="00283C2F">
        <w:rPr>
          <w:rStyle w:val="StyleBoldUnderline"/>
          <w:sz w:val="16"/>
          <w:u w:val="none"/>
        </w:rPr>
        <w:t>Nisman's</w:t>
      </w:r>
      <w:proofErr w:type="spellEnd"/>
      <w:r w:rsidRPr="00283C2F">
        <w:rPr>
          <w:rStyle w:val="StyleBoldUnderline"/>
          <w:sz w:val="16"/>
          <w:u w:val="none"/>
        </w:rPr>
        <w:t xml:space="preserve"> report says. "The entry of </w:t>
      </w:r>
      <w:proofErr w:type="spellStart"/>
      <w:r w:rsidRPr="00283C2F">
        <w:rPr>
          <w:rStyle w:val="StyleBoldUnderline"/>
          <w:sz w:val="16"/>
          <w:u w:val="none"/>
        </w:rPr>
        <w:t>Kadir</w:t>
      </w:r>
      <w:proofErr w:type="spellEnd"/>
      <w:r w:rsidRPr="00283C2F">
        <w:rPr>
          <w:rStyle w:val="StyleBoldUnderline"/>
          <w:sz w:val="16"/>
          <w:u w:val="none"/>
        </w:rPr>
        <w:t xml:space="preserve"> into the conspiracy brought the involvement and the support of the intelligence station established in Guyana by the Islamic regime." Police arrested </w:t>
      </w:r>
      <w:proofErr w:type="spellStart"/>
      <w:r w:rsidRPr="00283C2F">
        <w:rPr>
          <w:rStyle w:val="StyleBoldUnderline"/>
          <w:sz w:val="16"/>
          <w:u w:val="none"/>
        </w:rPr>
        <w:t>Kadir</w:t>
      </w:r>
      <w:proofErr w:type="spellEnd"/>
      <w:r w:rsidRPr="00283C2F">
        <w:rPr>
          <w:rStyle w:val="StyleBoldUnderline"/>
          <w:sz w:val="16"/>
          <w:u w:val="none"/>
        </w:rPr>
        <w:t xml:space="preserve"> as he prepared to fly to Iran to discuss the New York plot with Iranian officials. He was convicted and sentenced to life in prison. The Argentine investigation unearthed other signs of Iranian terrorist activity. It cites the testimony of the former director of Colombia's intelligence agency, Fernando </w:t>
      </w:r>
      <w:proofErr w:type="spellStart"/>
      <w:r w:rsidRPr="00283C2F">
        <w:rPr>
          <w:rStyle w:val="StyleBoldUnderline"/>
          <w:sz w:val="16"/>
          <w:u w:val="none"/>
        </w:rPr>
        <w:t>Tabares</w:t>
      </w:r>
      <w:proofErr w:type="spellEnd"/>
      <w:r w:rsidRPr="00283C2F">
        <w:rPr>
          <w:rStyle w:val="StyleBoldUnderline"/>
          <w:sz w:val="16"/>
          <w:u w:val="none"/>
        </w:rPr>
        <w:t xml:space="preserve">. He described a mission by an Iranian operative to Colombia via Venezuela in 2008 or 2009. Working with Iranian officials based at the embassy in Bogota, the operative "was looking at targets in order to carry out possible attacks here in Colombia," </w:t>
      </w:r>
      <w:proofErr w:type="spellStart"/>
      <w:r w:rsidRPr="00283C2F">
        <w:rPr>
          <w:rStyle w:val="StyleBoldUnderline"/>
          <w:sz w:val="16"/>
          <w:u w:val="none"/>
        </w:rPr>
        <w:t>Tabares</w:t>
      </w:r>
      <w:proofErr w:type="spellEnd"/>
      <w:r w:rsidRPr="00283C2F">
        <w:rPr>
          <w:rStyle w:val="StyleBoldUnderline"/>
          <w:sz w:val="16"/>
          <w:u w:val="none"/>
        </w:rPr>
        <w:t xml:space="preserve"> testified. Witnesses at the House subcommittee hearing Tuesday described Venezuela as a gateway through which Iranian operatives travel to and from the region unmolested and obtain authentic Venezuelan documents to enhance their covers. Witness Joseph </w:t>
      </w:r>
      <w:proofErr w:type="spellStart"/>
      <w:r w:rsidRPr="00283C2F">
        <w:rPr>
          <w:rStyle w:val="StyleBoldUnderline"/>
          <w:sz w:val="16"/>
          <w:u w:val="none"/>
        </w:rPr>
        <w:t>Humire</w:t>
      </w:r>
      <w:proofErr w:type="spellEnd"/>
      <w:r w:rsidRPr="00283C2F">
        <w:rPr>
          <w:rStyle w:val="StyleBoldUnderline"/>
          <w:sz w:val="16"/>
          <w:u w:val="none"/>
        </w:rPr>
        <w:t xml:space="preserve">, a security expert, cited a report last year in which the Canadian Border Services Agency described Iran as the top source of illegal migrants to Canada, most of them coming through Latin America. Between 2009 and 2011, the majority of those Iranian migrants passed through Caracas, where airport and airline personnel were implicated in providing them with fraudulent documents, according to the Canadian border agency. The allegations are consistent with interviews in recent years in which U.S., Latin American and Israeli security officials have told </w:t>
      </w:r>
      <w:proofErr w:type="spellStart"/>
      <w:r w:rsidRPr="00283C2F">
        <w:rPr>
          <w:rStyle w:val="StyleBoldUnderline"/>
          <w:sz w:val="16"/>
          <w:u w:val="none"/>
        </w:rPr>
        <w:t>ProPublica</w:t>
      </w:r>
      <w:proofErr w:type="spellEnd"/>
      <w:r w:rsidRPr="00283C2F">
        <w:rPr>
          <w:rStyle w:val="StyleBoldUnderline"/>
          <w:sz w:val="16"/>
          <w:u w:val="none"/>
        </w:rPr>
        <w:t xml:space="preserve"> about suspected Middle Eastern operatives and Latin American drug lords obtaining Venezuelan documents through corruption or ideological complicity. "</w:t>
      </w:r>
      <w:r w:rsidRPr="00283C2F">
        <w:rPr>
          <w:rStyle w:val="StyleBoldUnderline"/>
        </w:rPr>
        <w:t>There seems to be an effort by the Venezuelan government to make sure that Iranians have full sets of credentials</w:t>
      </w:r>
      <w:r w:rsidRPr="00283C2F">
        <w:rPr>
          <w:rStyle w:val="StyleBoldUnderline"/>
          <w:sz w:val="16"/>
          <w:u w:val="none"/>
        </w:rPr>
        <w:t xml:space="preserve">," </w:t>
      </w:r>
      <w:proofErr w:type="gramStart"/>
      <w:r w:rsidRPr="00283C2F">
        <w:rPr>
          <w:rStyle w:val="StyleBoldUnderline"/>
          <w:sz w:val="16"/>
          <w:u w:val="none"/>
        </w:rPr>
        <w:t>a U.S</w:t>
      </w:r>
      <w:proofErr w:type="gramEnd"/>
      <w:r w:rsidRPr="00283C2F">
        <w:rPr>
          <w:rStyle w:val="StyleBoldUnderline"/>
          <w:sz w:val="16"/>
          <w:u w:val="none"/>
        </w:rPr>
        <w:t xml:space="preserve">. law enforcement official said. Last year's secret talks between Iranian and Venezuelan spies intensified such cooperation, according to Western intelligence officials who described the meetings to </w:t>
      </w:r>
      <w:proofErr w:type="spellStart"/>
      <w:r w:rsidRPr="00283C2F">
        <w:rPr>
          <w:rStyle w:val="StyleBoldUnderline"/>
          <w:sz w:val="16"/>
          <w:u w:val="none"/>
        </w:rPr>
        <w:t>ProPublica</w:t>
      </w:r>
      <w:proofErr w:type="spellEnd"/>
      <w:r w:rsidRPr="00283C2F">
        <w:rPr>
          <w:rStyle w:val="StyleBoldUnderline"/>
          <w:sz w:val="16"/>
          <w:u w:val="none"/>
        </w:rPr>
        <w:t xml:space="preserve">. The senior Iranian officer who traveled with the presidential entourage asked Venezuelan counterparts to ensure access to key officials in airport police, customs and other agencies and "permits for transferring cargo through airports and swiftly arranging various bureaucratic matters," the intelligence official said. Venezuelan leaders have denied that their alliance with Iran has hostile intent. They have rejected concerns about flights that operated for years between Caracas and Tehran. The State Department and other U.S. agencies criticized Venezuela for failing to make public passenger and cargo manifests and other information about the secretive flights to Iran, raising the fear of a pipeline for clandestine movement of people and goods. The flights have been discontinued, U.S. officials say. State Department officials say the Iran report reflected a consensus among U.S. government agencies. In contrast, homeland security Chairman </w:t>
      </w:r>
      <w:proofErr w:type="spellStart"/>
      <w:r w:rsidRPr="00283C2F">
        <w:rPr>
          <w:rStyle w:val="StyleBoldUnderline"/>
          <w:sz w:val="16"/>
          <w:u w:val="none"/>
        </w:rPr>
        <w:t>McCaul</w:t>
      </w:r>
      <w:proofErr w:type="spellEnd"/>
      <w:r w:rsidRPr="00283C2F">
        <w:rPr>
          <w:rStyle w:val="StyleBoldUnderline"/>
          <w:sz w:val="16"/>
          <w:u w:val="none"/>
        </w:rPr>
        <w:t xml:space="preserve"> said the intelligence community is more concerned about the Iranian threat than the State Department. The DEA and Treasury Department have been especially active on the issue. Recent indictments and enforcement actions have revealed a complex global network of cocaine trafficking and money laundering networks that allegedly poured millions of dollars into the coffers of Hezbollah in Lebanon. Those mafias, led by accused gangsters of Lebanese origin operating in Colombia, Venezuela and Panama, allegedly have links to the Iranian government as well, according to U.S. court documents. The State Department says a concerted effort by diplomats, intelligence officers and law enforcement investigators has stymied Iran's advances. The end of the personal bond between Chavez and Ahmadinejad was another blow, officials say. "The death of … Chavez and the election of a new president in Iran has changed the landscape of Iran's relationship in Venezuela and further weakened Iranian ties in the West," said Rep. Bennie Thompson, D-Miss., the ranking member of the Homeland Security Committee. The foreign policy of new Venezuelan President Nicolas </w:t>
      </w:r>
      <w:proofErr w:type="spellStart"/>
      <w:r w:rsidRPr="00283C2F">
        <w:rPr>
          <w:rStyle w:val="StyleBoldUnderline"/>
          <w:sz w:val="16"/>
          <w:u w:val="none"/>
        </w:rPr>
        <w:t>Maduro</w:t>
      </w:r>
      <w:proofErr w:type="spellEnd"/>
      <w:r w:rsidRPr="00283C2F">
        <w:rPr>
          <w:rStyle w:val="StyleBoldUnderline"/>
          <w:sz w:val="16"/>
          <w:u w:val="none"/>
        </w:rPr>
        <w:t xml:space="preserve"> is a work in progress. But as Duncan and others pointed out this week, </w:t>
      </w:r>
      <w:proofErr w:type="spellStart"/>
      <w:r w:rsidRPr="00283C2F">
        <w:rPr>
          <w:rStyle w:val="StyleBoldUnderline"/>
        </w:rPr>
        <w:t>Maduro</w:t>
      </w:r>
      <w:proofErr w:type="spellEnd"/>
      <w:r w:rsidRPr="00283C2F">
        <w:rPr>
          <w:rStyle w:val="StyleBoldUnderline"/>
        </w:rPr>
        <w:t xml:space="preserve"> was a point man for the alliance with Iran when he led served as foreign minister from 2006 to 2012</w:t>
      </w:r>
      <w:r w:rsidRPr="00283C2F">
        <w:rPr>
          <w:rStyle w:val="StyleBoldUnderline"/>
          <w:sz w:val="16"/>
          <w:u w:val="none"/>
        </w:rPr>
        <w:t>.</w:t>
      </w:r>
    </w:p>
    <w:p w14:paraId="12B592C9" w14:textId="5788CE28" w:rsidR="003B2723" w:rsidRDefault="003B2723" w:rsidP="003B2723">
      <w:pPr>
        <w:pStyle w:val="Heading4"/>
      </w:pPr>
      <w:r>
        <w:t xml:space="preserve">Iran-Venezuela </w:t>
      </w:r>
      <w:r w:rsidR="00116FFD">
        <w:t>ties cause</w:t>
      </w:r>
      <w:r>
        <w:t xml:space="preserve"> </w:t>
      </w:r>
      <w:r w:rsidR="00116FFD">
        <w:t>training of guerilla cells and t</w:t>
      </w:r>
      <w:r>
        <w:t>errorists</w:t>
      </w:r>
    </w:p>
    <w:p w14:paraId="5ACCF572" w14:textId="77777777" w:rsidR="003B2723" w:rsidRPr="00873C69" w:rsidRDefault="003B2723" w:rsidP="003B2723">
      <w:r w:rsidRPr="00063456">
        <w:rPr>
          <w:rStyle w:val="StyleStyleBold12pt"/>
        </w:rPr>
        <w:t>Bailey 12</w:t>
      </w:r>
      <w:r>
        <w:t xml:space="preserve"> Norman A. Bailey is President of the Institute for Global Economic Growth and Vice Chairman of The Americas Forum, February 2012</w:t>
      </w:r>
      <w:proofErr w:type="gramStart"/>
      <w:r>
        <w:t>,  The</w:t>
      </w:r>
      <w:proofErr w:type="gramEnd"/>
      <w:r>
        <w:t xml:space="preserve"> American Foreign Policy Council, “Iran’s Venezuelan Gateway”, </w:t>
      </w:r>
      <w:proofErr w:type="spellStart"/>
      <w:r>
        <w:t>pgs</w:t>
      </w:r>
      <w:proofErr w:type="spellEnd"/>
      <w:r>
        <w:t xml:space="preserve"> 2-3, </w:t>
      </w:r>
      <w:hyperlink r:id="rId11" w:history="1">
        <w:r w:rsidRPr="00582D18">
          <w:rPr>
            <w:rStyle w:val="Hyperlink"/>
          </w:rPr>
          <w:t>www.afpc.org/files/getContentPostAttachment/213</w:t>
        </w:r>
      </w:hyperlink>
      <w:r>
        <w:t xml:space="preserve"> </w:t>
      </w:r>
      <w:r w:rsidRPr="00E07064">
        <w:rPr>
          <w:sz w:val="2"/>
          <w:szCs w:val="2"/>
        </w:rPr>
        <w:t>Singed</w:t>
      </w:r>
    </w:p>
    <w:p w14:paraId="03F0FABF" w14:textId="77777777" w:rsidR="003B2723" w:rsidRDefault="003B2723" w:rsidP="003B2723">
      <w:pPr>
        <w:rPr>
          <w:sz w:val="16"/>
        </w:rPr>
      </w:pPr>
      <w:r w:rsidRPr="00873C69">
        <w:rPr>
          <w:sz w:val="16"/>
        </w:rPr>
        <w:t xml:space="preserve">This </w:t>
      </w:r>
      <w:r w:rsidRPr="00623AF1">
        <w:rPr>
          <w:rStyle w:val="StyleBoldUnderline"/>
        </w:rPr>
        <w:t>economic activism serves</w:t>
      </w:r>
      <w:r w:rsidRPr="00873C69">
        <w:rPr>
          <w:sz w:val="16"/>
        </w:rPr>
        <w:t xml:space="preserve"> several clear </w:t>
      </w:r>
      <w:r w:rsidRPr="00623AF1">
        <w:rPr>
          <w:rStyle w:val="StyleBoldUnderline"/>
        </w:rPr>
        <w:t>strategic purposes for the Iranian regime</w:t>
      </w:r>
      <w:r w:rsidRPr="00873C69">
        <w:rPr>
          <w:sz w:val="16"/>
        </w:rPr>
        <w:t xml:space="preserve">. </w:t>
      </w:r>
      <w:r w:rsidRPr="00623AF1">
        <w:rPr>
          <w:rStyle w:val="StyleBoldUnderline"/>
        </w:rPr>
        <w:t>First, it allows Tehran to circumvent financial sanctions imposed by the U</w:t>
      </w:r>
      <w:r w:rsidRPr="00873C69">
        <w:rPr>
          <w:sz w:val="16"/>
        </w:rPr>
        <w:t xml:space="preserve">nited </w:t>
      </w:r>
      <w:r w:rsidRPr="00623AF1">
        <w:rPr>
          <w:rStyle w:val="StyleBoldUnderline"/>
        </w:rPr>
        <w:t>S</w:t>
      </w:r>
      <w:r w:rsidRPr="00873C69">
        <w:rPr>
          <w:sz w:val="16"/>
        </w:rPr>
        <w:t>tates</w:t>
      </w:r>
      <w:r w:rsidRPr="00623AF1">
        <w:rPr>
          <w:rStyle w:val="StyleBoldUnderline"/>
        </w:rPr>
        <w:t>, the</w:t>
      </w:r>
      <w:r w:rsidRPr="00873C69">
        <w:rPr>
          <w:sz w:val="16"/>
        </w:rPr>
        <w:t xml:space="preserve"> </w:t>
      </w:r>
      <w:r w:rsidRPr="00623AF1">
        <w:rPr>
          <w:rStyle w:val="StyleBoldUnderline"/>
        </w:rPr>
        <w:t>E</w:t>
      </w:r>
      <w:r w:rsidRPr="00873C69">
        <w:rPr>
          <w:sz w:val="16"/>
        </w:rPr>
        <w:t xml:space="preserve">uropean </w:t>
      </w:r>
      <w:r w:rsidRPr="00623AF1">
        <w:rPr>
          <w:rStyle w:val="StyleBoldUnderline"/>
        </w:rPr>
        <w:t>U</w:t>
      </w:r>
      <w:r w:rsidRPr="00873C69">
        <w:rPr>
          <w:sz w:val="16"/>
        </w:rPr>
        <w:t xml:space="preserve">nion </w:t>
      </w:r>
      <w:r w:rsidRPr="00623AF1">
        <w:rPr>
          <w:rStyle w:val="StyleBoldUnderline"/>
        </w:rPr>
        <w:t>and the U</w:t>
      </w:r>
      <w:r w:rsidRPr="00873C69">
        <w:rPr>
          <w:sz w:val="16"/>
        </w:rPr>
        <w:t xml:space="preserve">nited </w:t>
      </w:r>
      <w:r w:rsidRPr="00623AF1">
        <w:rPr>
          <w:rStyle w:val="StyleBoldUnderline"/>
        </w:rPr>
        <w:t>N</w:t>
      </w:r>
      <w:r w:rsidRPr="00873C69">
        <w:rPr>
          <w:sz w:val="16"/>
        </w:rPr>
        <w:t xml:space="preserve">ations </w:t>
      </w:r>
      <w:r w:rsidRPr="00623AF1">
        <w:rPr>
          <w:rStyle w:val="StyleBoldUnderline"/>
        </w:rPr>
        <w:t>through the use of the Venezuelan financial system</w:t>
      </w:r>
      <w:r w:rsidRPr="00873C69">
        <w:rPr>
          <w:sz w:val="16"/>
        </w:rPr>
        <w:t xml:space="preserve">. In doing so, </w:t>
      </w:r>
      <w:r w:rsidRPr="00623AF1">
        <w:rPr>
          <w:rStyle w:val="StyleBoldUnderline"/>
        </w:rPr>
        <w:t>Iran is exploiting an existing loophole in the application of U.S. economic penalties</w:t>
      </w:r>
      <w:r w:rsidRPr="00873C69">
        <w:rPr>
          <w:sz w:val="16"/>
        </w:rPr>
        <w:t xml:space="preserve">. To date, the U.S. Treasury Department has sanctioned several Iranian banks and various individuals. So far, however, it has not imposed similar restrictions on any Venezuelan banks. As a result, </w:t>
      </w:r>
      <w:r w:rsidRPr="004B2DD3">
        <w:rPr>
          <w:rStyle w:val="StyleBoldUnderline"/>
        </w:rPr>
        <w:t>Iran’s partnership with Venezuela effectively provides it with an ancillary avenue through which it can access the international financial system despite Western pressure</w:t>
      </w:r>
      <w:proofErr w:type="gramStart"/>
      <w:r w:rsidRPr="004B2DD3">
        <w:rPr>
          <w:rStyle w:val="StyleBoldUnderline"/>
        </w:rPr>
        <w:t>.</w:t>
      </w:r>
      <w:r w:rsidRPr="00873C69">
        <w:rPr>
          <w:sz w:val="12"/>
        </w:rPr>
        <w:t>¶</w:t>
      </w:r>
      <w:proofErr w:type="gramEnd"/>
      <w:r w:rsidRPr="00873C69">
        <w:rPr>
          <w:sz w:val="16"/>
        </w:rPr>
        <w:t xml:space="preserve"> </w:t>
      </w:r>
      <w:r w:rsidRPr="004B2DD3">
        <w:rPr>
          <w:rStyle w:val="StyleBoldUnderline"/>
        </w:rPr>
        <w:t>The second purpose is to facilitate the funding of radical organizations and guerrilla movements</w:t>
      </w:r>
      <w:r w:rsidRPr="00873C69">
        <w:rPr>
          <w:sz w:val="16"/>
        </w:rPr>
        <w:t xml:space="preserve"> in the Hemisphere. </w:t>
      </w:r>
      <w:r w:rsidRPr="004B2DD3">
        <w:rPr>
          <w:rStyle w:val="StyleBoldUnderline"/>
        </w:rPr>
        <w:t>This includes</w:t>
      </w:r>
      <w:r w:rsidRPr="00873C69">
        <w:rPr>
          <w:sz w:val="16"/>
        </w:rPr>
        <w:t xml:space="preserve">, first and foremost, </w:t>
      </w:r>
      <w:r w:rsidRPr="004B2DD3">
        <w:rPr>
          <w:rStyle w:val="StyleBoldUnderline"/>
        </w:rPr>
        <w:t>Hezbollah,</w:t>
      </w:r>
      <w:r w:rsidRPr="00873C69">
        <w:rPr>
          <w:sz w:val="16"/>
        </w:rPr>
        <w:t xml:space="preserve"> the radical Lebanese militia that serves as Iran’s principal terrorist proxy. Over the past three decades, </w:t>
      </w:r>
      <w:r w:rsidRPr="004B2DD3">
        <w:rPr>
          <w:rStyle w:val="StyleBoldUnderline"/>
        </w:rPr>
        <w:t>the Iranian regime has facilitated the establishment by Hezbollah of a major regional presence throughout the Americ</w:t>
      </w:r>
      <w:r w:rsidRPr="00873C69">
        <w:rPr>
          <w:sz w:val="16"/>
        </w:rPr>
        <w:t xml:space="preserve">as, and aided and abetted the organization’s involvement in a range of illicit activities, from drug trafficking to money laundering.4 (In 2008, for example, the Bush Administration accused Venezuelan diplomat Ghazi Nasr al Din and Venezuelan-Arab businessman </w:t>
      </w:r>
      <w:proofErr w:type="spellStart"/>
      <w:r w:rsidRPr="00873C69">
        <w:rPr>
          <w:sz w:val="16"/>
        </w:rPr>
        <w:t>Fawzi</w:t>
      </w:r>
      <w:proofErr w:type="spellEnd"/>
      <w:r w:rsidRPr="00873C69">
        <w:rPr>
          <w:sz w:val="16"/>
        </w:rPr>
        <w:t xml:space="preserve"> </w:t>
      </w:r>
      <w:proofErr w:type="spellStart"/>
      <w:r w:rsidRPr="00873C69">
        <w:rPr>
          <w:sz w:val="16"/>
        </w:rPr>
        <w:t>Kanan</w:t>
      </w:r>
      <w:proofErr w:type="spellEnd"/>
      <w:r w:rsidRPr="00873C69">
        <w:rPr>
          <w:sz w:val="16"/>
        </w:rPr>
        <w:t xml:space="preserve"> of laundering money as well as facilitating the travel of Hezbollah members from Iran to Venezuela.5) In the last few years, scholarly analysis has also revealed the use of radical mosques in Caracas and elsewhere in Venezuela as a hub for Hezbollah fundraising activities, and more notably the existence of Hezbollah “support cells” on Margarita Island.6 </w:t>
      </w:r>
      <w:r w:rsidRPr="004B2DD3">
        <w:rPr>
          <w:rStyle w:val="StyleBoldUnderline"/>
        </w:rPr>
        <w:t>Hezbollah</w:t>
      </w:r>
      <w:r w:rsidRPr="00873C69">
        <w:rPr>
          <w:sz w:val="16"/>
        </w:rPr>
        <w:t xml:space="preserve"> likewise </w:t>
      </w:r>
      <w:r w:rsidRPr="004B2DD3">
        <w:rPr>
          <w:rStyle w:val="StyleBoldUnderline"/>
        </w:rPr>
        <w:t>is known to have opened numerous military camps inside Venezuela</w:t>
      </w:r>
      <w:r w:rsidRPr="00873C69">
        <w:rPr>
          <w:sz w:val="16"/>
        </w:rPr>
        <w:t>, as well as in South Lebanon, with the express purpose of training young Venezuelans to attack American targets.7</w:t>
      </w:r>
      <w:r w:rsidRPr="00873C69">
        <w:rPr>
          <w:sz w:val="12"/>
        </w:rPr>
        <w:t>¶</w:t>
      </w:r>
      <w:r w:rsidRPr="00873C69">
        <w:rPr>
          <w:sz w:val="16"/>
        </w:rPr>
        <w:t xml:space="preserve"> </w:t>
      </w:r>
      <w:r w:rsidRPr="00873C69">
        <w:rPr>
          <w:rStyle w:val="StyleBoldUnderline"/>
        </w:rPr>
        <w:t>Iranian sponsorship is not limited to Hezbollah</w:t>
      </w:r>
      <w:r w:rsidRPr="00873C69">
        <w:rPr>
          <w:sz w:val="16"/>
        </w:rPr>
        <w:t xml:space="preserve">, however; </w:t>
      </w:r>
      <w:r w:rsidRPr="00873C69">
        <w:rPr>
          <w:rStyle w:val="StyleBoldUnderline"/>
        </w:rPr>
        <w:t>Hamas and even al-Qaeda have also benefited from Iranian/Venezuelan sponsorship, especially in fundraising from the Islamic communities in various regional states.</w:t>
      </w:r>
      <w:r w:rsidRPr="00873C69">
        <w:rPr>
          <w:sz w:val="16"/>
        </w:rPr>
        <w:t>8 Locally, I</w:t>
      </w:r>
      <w:r w:rsidRPr="00873C69">
        <w:rPr>
          <w:rStyle w:val="StyleBoldUnderline"/>
        </w:rPr>
        <w:t>ran has also aided the Colombian FARC guerillas through the provision of arms and training in both Iran and Syria, conducted by the Iranian Revolutionary Guard Corps</w:t>
      </w:r>
      <w:r w:rsidRPr="00873C69">
        <w:rPr>
          <w:sz w:val="16"/>
        </w:rPr>
        <w:t xml:space="preserve"> and its elite paramilitary unit, the Quds Force.9</w:t>
      </w:r>
    </w:p>
    <w:p w14:paraId="2411C644" w14:textId="77777777" w:rsidR="00C63893" w:rsidRDefault="00C63893" w:rsidP="003B2723">
      <w:pPr>
        <w:rPr>
          <w:sz w:val="16"/>
        </w:rPr>
      </w:pPr>
    </w:p>
    <w:p w14:paraId="07D70CEA" w14:textId="77777777" w:rsidR="00C63893" w:rsidRDefault="00C63893" w:rsidP="00C63893">
      <w:pPr>
        <w:pStyle w:val="Heading4"/>
        <w:rPr>
          <w:rStyle w:val="StyleBoldUnderline"/>
          <w:b w:val="0"/>
          <w:sz w:val="26"/>
          <w:szCs w:val="26"/>
          <w:u w:val="none"/>
        </w:rPr>
      </w:pPr>
      <w:r w:rsidRPr="002D7329">
        <w:rPr>
          <w:rStyle w:val="StyleBoldUnderline"/>
          <w:sz w:val="26"/>
          <w:szCs w:val="26"/>
          <w:u w:val="none"/>
        </w:rPr>
        <w:t>Continued Iran and Venezuelan ties are a threat—searching for Uranium and potential launching ground</w:t>
      </w:r>
    </w:p>
    <w:p w14:paraId="60172979" w14:textId="77777777" w:rsidR="00C63893" w:rsidRPr="002D7329" w:rsidRDefault="00C63893" w:rsidP="00C63893">
      <w:r w:rsidRPr="002D7329">
        <w:rPr>
          <w:rStyle w:val="StyleStyleBold12pt"/>
        </w:rPr>
        <w:t>Fleischman 6/13</w:t>
      </w:r>
      <w:r>
        <w:t xml:space="preserve"> (</w:t>
      </w:r>
      <w:r w:rsidRPr="002D7329">
        <w:t>by Luis Fleischman on June 13, 2013</w:t>
      </w:r>
      <w:r>
        <w:t xml:space="preserve"> </w:t>
      </w:r>
      <w:r w:rsidRPr="002D7329">
        <w:t>Luis Fleischman is the author of the book, “Latin America in the Post-Chavez Era: The Security Threat to the United States.”</w:t>
      </w:r>
      <w:r>
        <w:t xml:space="preserve"> “</w:t>
      </w:r>
      <w:r w:rsidRPr="002D7329">
        <w:t>U.S.—VENEZUELAN RELATIONS REVISITED</w:t>
      </w:r>
      <w:r>
        <w:t xml:space="preserve">” </w:t>
      </w:r>
      <w:r w:rsidRPr="002D7329">
        <w:t>http://www.theamericasreport.com/2013/06/13/u-s-venezuelan-relations-revisited/</w:t>
      </w:r>
      <w:r>
        <w:t>)</w:t>
      </w:r>
    </w:p>
    <w:p w14:paraId="739EF732" w14:textId="77777777" w:rsidR="00C63893" w:rsidRDefault="00C63893" w:rsidP="00C63893">
      <w:pPr>
        <w:rPr>
          <w:rStyle w:val="Emphasis"/>
        </w:rPr>
      </w:pPr>
      <w:r w:rsidRPr="002D7329">
        <w:rPr>
          <w:rStyle w:val="StyleBoldUnderline"/>
          <w:sz w:val="16"/>
          <w:u w:val="none"/>
        </w:rPr>
        <w:t xml:space="preserve">A week ago, during the annual general assembly of the Organization of American States (OAS), Secretary of State John Kerry met with his Venezuelan counterpart, Elias </w:t>
      </w:r>
      <w:proofErr w:type="spellStart"/>
      <w:r w:rsidRPr="002D7329">
        <w:rPr>
          <w:rStyle w:val="StyleBoldUnderline"/>
          <w:sz w:val="16"/>
          <w:u w:val="none"/>
        </w:rPr>
        <w:t>Jaua</w:t>
      </w:r>
      <w:proofErr w:type="spellEnd"/>
      <w:r w:rsidRPr="002D7329">
        <w:rPr>
          <w:rStyle w:val="StyleBoldUnderline"/>
          <w:sz w:val="16"/>
          <w:u w:val="none"/>
        </w:rPr>
        <w:t xml:space="preserve">, to discuss improvement of relations between the two countries. Relations between the two have been severely strained during the 14- year rule of Hugo Chavez. The meeting took place when the United States government had not yet officially recognized the legitimacy of President Nicolas </w:t>
      </w:r>
      <w:proofErr w:type="spellStart"/>
      <w:r w:rsidRPr="002D7329">
        <w:rPr>
          <w:rStyle w:val="StyleBoldUnderline"/>
          <w:sz w:val="16"/>
          <w:u w:val="none"/>
        </w:rPr>
        <w:t>Maduro</w:t>
      </w:r>
      <w:proofErr w:type="spellEnd"/>
      <w:r w:rsidRPr="002D7329">
        <w:rPr>
          <w:rStyle w:val="StyleBoldUnderline"/>
          <w:sz w:val="16"/>
          <w:u w:val="none"/>
        </w:rPr>
        <w:t xml:space="preserve"> whose election on April 14th raised suspicions of fraud. The Obama Administration also supported a recount. The recount was conducted but without checking paper ballots which the opposition had specifically requested. Since this was not done the opposition refused to recognize </w:t>
      </w:r>
      <w:proofErr w:type="spellStart"/>
      <w:r w:rsidRPr="002D7329">
        <w:rPr>
          <w:rStyle w:val="StyleBoldUnderline"/>
          <w:sz w:val="16"/>
          <w:u w:val="none"/>
        </w:rPr>
        <w:t>Maduro‘s</w:t>
      </w:r>
      <w:proofErr w:type="spellEnd"/>
      <w:r w:rsidRPr="002D7329">
        <w:rPr>
          <w:rStyle w:val="StyleBoldUnderline"/>
          <w:sz w:val="16"/>
          <w:u w:val="none"/>
        </w:rPr>
        <w:t xml:space="preserve"> victory. Yet, the meeting between the two diplomats took place in a “positive” atmosphere. Secretary Kerry declared that both countries agreed to “find a new way” forward. Venezuela, as a gesture, released from jail an American documentary filmmaker who had been accused of conspiring against the government. There is nothing wrong when two parties whose relations are tense seek to make things better. However, good relations between the U.S. and Venezuela must require that the government of Venezuela radically change a very dangerous behavior. Arbitrary arrests, abuse of state resources, intimidation of the opposition, subjugation of the judiciary, and demand of loyalty to the revolutionary government and other violations of rights are common practice in today’s Venezuela. </w:t>
      </w:r>
      <w:proofErr w:type="gramStart"/>
      <w:r w:rsidRPr="002D7329">
        <w:rPr>
          <w:rStyle w:val="StyleBoldUnderline"/>
          <w:sz w:val="16"/>
          <w:u w:val="none"/>
        </w:rPr>
        <w:t>Neither the international community, the OAS, nor other countries of the region including the United States</w:t>
      </w:r>
      <w:proofErr w:type="gramEnd"/>
      <w:r w:rsidRPr="002D7329">
        <w:rPr>
          <w:rStyle w:val="StyleBoldUnderline"/>
          <w:sz w:val="16"/>
          <w:u w:val="none"/>
        </w:rPr>
        <w:t xml:space="preserve"> have ever held the Venezuelan government accountable for these gross breaches of human rights. But this is not all. According to a report by the U.S. Government Accountability Office in 2009, Venezuela extended a lifeline to Colombian illegal and armed groups by providing them with significant support and safe haven along the border. As a result, these groups remain viable threats to Colombian security and U.S.-Colombian counternarcotic efforts. The report provided evidence of the activities and cooperation between the Venezuelan government with drug cartels and the Revolutionary Armed Forces of Colombia (FARC</w:t>
      </w:r>
      <w:proofErr w:type="gramStart"/>
      <w:r w:rsidRPr="002D7329">
        <w:rPr>
          <w:rStyle w:val="StyleBoldUnderline"/>
          <w:sz w:val="16"/>
          <w:u w:val="none"/>
        </w:rPr>
        <w:t>) .</w:t>
      </w:r>
      <w:proofErr w:type="gramEnd"/>
      <w:r w:rsidRPr="002D7329">
        <w:rPr>
          <w:rStyle w:val="StyleBoldUnderline"/>
          <w:sz w:val="16"/>
          <w:u w:val="none"/>
        </w:rPr>
        <w:t xml:space="preserve"> The report revealed that the flow of cocaine shipped from Venezuelan ports and airports to the United States, West Africa, and Europe increased more than four times from 2004 to 2007 and continues to increase. Likewise, cocaine destined for the United States from Venezuela transits through Central America, Mexico, the Dominican Republic, Haiti, and other Caribbean islands. Between January and </w:t>
      </w:r>
      <w:proofErr w:type="gramStart"/>
      <w:r w:rsidRPr="002D7329">
        <w:rPr>
          <w:rStyle w:val="StyleBoldUnderline"/>
          <w:sz w:val="16"/>
          <w:u w:val="none"/>
        </w:rPr>
        <w:t>July,</w:t>
      </w:r>
      <w:proofErr w:type="gramEnd"/>
      <w:r w:rsidRPr="002D7329">
        <w:rPr>
          <w:rStyle w:val="StyleBoldUnderline"/>
          <w:sz w:val="16"/>
          <w:u w:val="none"/>
        </w:rPr>
        <w:t xml:space="preserve"> 2008, numerous vessels with Venezuelan flags that were carrying large amounts of cocaine were seized. Furthermore, a Colombian army raid in Ecuador in </w:t>
      </w:r>
      <w:proofErr w:type="gramStart"/>
      <w:r w:rsidRPr="002D7329">
        <w:rPr>
          <w:rStyle w:val="StyleBoldUnderline"/>
          <w:sz w:val="16"/>
          <w:u w:val="none"/>
        </w:rPr>
        <w:t>March,</w:t>
      </w:r>
      <w:proofErr w:type="gramEnd"/>
      <w:r w:rsidRPr="002D7329">
        <w:rPr>
          <w:rStyle w:val="StyleBoldUnderline"/>
          <w:sz w:val="16"/>
          <w:u w:val="none"/>
        </w:rPr>
        <w:t xml:space="preserve"> 2008 seized FARC computers and discovered documents belonging to FARC leader </w:t>
      </w:r>
      <w:proofErr w:type="spellStart"/>
      <w:r w:rsidRPr="002D7329">
        <w:rPr>
          <w:rStyle w:val="StyleBoldUnderline"/>
          <w:sz w:val="16"/>
          <w:u w:val="none"/>
        </w:rPr>
        <w:t>Raúl</w:t>
      </w:r>
      <w:proofErr w:type="spellEnd"/>
      <w:r w:rsidRPr="002D7329">
        <w:rPr>
          <w:rStyle w:val="StyleBoldUnderline"/>
          <w:sz w:val="16"/>
          <w:u w:val="none"/>
        </w:rPr>
        <w:t xml:space="preserve"> Reyes (known as the Reyes files). The files indicated that the Venezuelan government may have provided the Colombian guerillas with about $300 million in Russian weapons supplies. The files also seem to indicate that Chavez sought political and military cooperation with the FARC at the same time as the Colombian government was denouncing the presence of FARC training camps inside Venezuela. The FARC is a dangerous subversive force that threatens Colombia’s security and is also involved in drug trafficking. While the United States is putting efforts into fighting drug traffickers in Mexico and other parts of Latin America, Venezuela is providing them with a lifeline. The danger of this development is not only that drug trafficking poisons our population and in particular our youth but that the drug business corrupts governments, security forces and the legal system. In Central American countries are now facing a state of anarchy that is gradually creating another “Afghanistan” in our own hemisphere with all the dangers that this implies. </w:t>
      </w:r>
      <w:r w:rsidRPr="002D7329">
        <w:rPr>
          <w:rStyle w:val="StyleBoldUnderline"/>
        </w:rPr>
        <w:t>Venezuelan relations with the Islamic Republic of Iran are</w:t>
      </w:r>
      <w:r w:rsidRPr="002D7329">
        <w:rPr>
          <w:rStyle w:val="StyleBoldUnderline"/>
          <w:sz w:val="16"/>
          <w:u w:val="none"/>
        </w:rPr>
        <w:t xml:space="preserve"> no less </w:t>
      </w:r>
      <w:r w:rsidRPr="002D7329">
        <w:rPr>
          <w:rStyle w:val="StyleBoldUnderline"/>
        </w:rPr>
        <w:t>worrisome. The government of Venezuela has strengthened relations with Iran and has helped Iran and its proxies increase their presence throughout the continent</w:t>
      </w:r>
      <w:r w:rsidRPr="002D7329">
        <w:rPr>
          <w:rStyle w:val="StyleBoldUnderline"/>
          <w:sz w:val="16"/>
          <w:u w:val="none"/>
        </w:rPr>
        <w:t>. As more countries joined Chavez’s sphere of influence they also developed relations with Iran and Iran increased its presence in those countries</w:t>
      </w:r>
      <w:r w:rsidRPr="002D7329">
        <w:rPr>
          <w:rStyle w:val="StyleBoldUnderline"/>
        </w:rPr>
        <w:t xml:space="preserve">. </w:t>
      </w:r>
      <w:proofErr w:type="gramStart"/>
      <w:r w:rsidRPr="002D7329">
        <w:rPr>
          <w:rStyle w:val="StyleBoldUnderline"/>
        </w:rPr>
        <w:t>This includes a growing presence of the Iranian proxy and terrorist group, Hezbollah</w:t>
      </w:r>
      <w:r w:rsidRPr="002D7329">
        <w:rPr>
          <w:rStyle w:val="StyleBoldUnderline"/>
          <w:sz w:val="16"/>
          <w:u w:val="none"/>
        </w:rPr>
        <w:t>, and the Iranian Republican Guards.</w:t>
      </w:r>
      <w:proofErr w:type="gramEnd"/>
      <w:r w:rsidRPr="002D7329">
        <w:rPr>
          <w:rStyle w:val="StyleBoldUnderline"/>
          <w:sz w:val="16"/>
          <w:u w:val="none"/>
        </w:rPr>
        <w:t xml:space="preserve"> A Lebanese-born Venezuelan diplomat posted in the Venezuelan embassy in Syria and Lebanon, Ghazi Nasr al-Din, helped Hezbollah raise money and facilitated the travel of its operatives from and to Venezuela</w:t>
      </w:r>
      <w:r w:rsidRPr="002D7329">
        <w:rPr>
          <w:rStyle w:val="StyleBoldUnderline"/>
        </w:rPr>
        <w:t>. Iran’s penetration into Latin America is likely to grow under the influence of the Venezuelan Bolivarian revolution</w:t>
      </w:r>
      <w:r w:rsidRPr="002D7329">
        <w:rPr>
          <w:rStyle w:val="StyleBoldUnderline"/>
          <w:sz w:val="16"/>
          <w:u w:val="none"/>
        </w:rPr>
        <w:t xml:space="preserve">. </w:t>
      </w:r>
      <w:r w:rsidRPr="002D7329">
        <w:rPr>
          <w:rStyle w:val="StyleBoldUnderline"/>
        </w:rPr>
        <w:t>Venezuela</w:t>
      </w:r>
      <w:r w:rsidRPr="002D7329">
        <w:rPr>
          <w:rStyle w:val="StyleBoldUnderline"/>
          <w:sz w:val="16"/>
          <w:u w:val="none"/>
        </w:rPr>
        <w:t xml:space="preserve">, along with Syria and Cuba, </w:t>
      </w:r>
      <w:proofErr w:type="gramStart"/>
      <w:r w:rsidRPr="002D7329">
        <w:rPr>
          <w:rStyle w:val="StyleBoldUnderline"/>
        </w:rPr>
        <w:t>have</w:t>
      </w:r>
      <w:proofErr w:type="gramEnd"/>
      <w:r w:rsidRPr="002D7329">
        <w:rPr>
          <w:rStyle w:val="StyleBoldUnderline"/>
        </w:rPr>
        <w:t xml:space="preserve"> been the main supporters of Iran’s right to develop a nuclear weapon. Venezuela helped Iran launder money through its banking system as well as selling the Iranians gasoline so they could avoid international sanctions. </w:t>
      </w:r>
      <w:r w:rsidRPr="002D7329">
        <w:rPr>
          <w:rStyle w:val="StyleBoldUnderline"/>
          <w:sz w:val="16"/>
          <w:u w:val="none"/>
        </w:rPr>
        <w:t xml:space="preserve">Venezuela’s actions have been in clear violation of international sanctions. Only a few days ago President Barack </w:t>
      </w:r>
      <w:r w:rsidRPr="002D7329">
        <w:rPr>
          <w:rStyle w:val="StyleBoldUnderline"/>
        </w:rPr>
        <w:t xml:space="preserve">Obama increased sanctions on companies doing business with Iran. </w:t>
      </w:r>
      <w:r w:rsidRPr="002D7329">
        <w:rPr>
          <w:rStyle w:val="StyleBoldUnderline"/>
          <w:sz w:val="16"/>
          <w:u w:val="none"/>
        </w:rPr>
        <w:t xml:space="preserve">As part of the sanctions protocol </w:t>
      </w:r>
      <w:r w:rsidRPr="002D7329">
        <w:rPr>
          <w:rStyle w:val="StyleBoldUnderline"/>
        </w:rPr>
        <w:t>the United States will not do business with companies or governments that help Iran avoid sanctions. If the sanctions law were fully operationalized, the U.S. would no longer be buying Venezuelan oil. This would be a severe blow to Venezuela but would make little difference to the U.S.</w:t>
      </w:r>
      <w:r w:rsidRPr="002D7329">
        <w:rPr>
          <w:rStyle w:val="StyleBoldUnderline"/>
          <w:sz w:val="16"/>
          <w:u w:val="none"/>
        </w:rPr>
        <w:t xml:space="preserve"> Instead, Venezuela and </w:t>
      </w:r>
      <w:r w:rsidRPr="002D7329">
        <w:rPr>
          <w:rStyle w:val="StyleBoldUnderline"/>
        </w:rPr>
        <w:t>Venezuelan companies such as</w:t>
      </w:r>
      <w:r w:rsidRPr="002D7329">
        <w:rPr>
          <w:rStyle w:val="StyleBoldUnderline"/>
          <w:sz w:val="16"/>
          <w:u w:val="none"/>
        </w:rPr>
        <w:t xml:space="preserve"> the oil giant </w:t>
      </w:r>
      <w:proofErr w:type="spellStart"/>
      <w:r w:rsidRPr="002D7329">
        <w:rPr>
          <w:rStyle w:val="StyleBoldUnderline"/>
          <w:sz w:val="16"/>
          <w:u w:val="none"/>
        </w:rPr>
        <w:t>Petroleos</w:t>
      </w:r>
      <w:proofErr w:type="spellEnd"/>
      <w:r w:rsidRPr="002D7329">
        <w:rPr>
          <w:rStyle w:val="StyleBoldUnderline"/>
          <w:sz w:val="16"/>
          <w:u w:val="none"/>
        </w:rPr>
        <w:t xml:space="preserve"> de Venezuela (</w:t>
      </w:r>
      <w:r w:rsidRPr="002D7329">
        <w:rPr>
          <w:rStyle w:val="StyleBoldUnderline"/>
        </w:rPr>
        <w:t>PDVSA</w:t>
      </w:r>
      <w:r w:rsidRPr="002D7329">
        <w:rPr>
          <w:rStyle w:val="StyleBoldUnderline"/>
          <w:sz w:val="16"/>
          <w:u w:val="none"/>
        </w:rPr>
        <w:t xml:space="preserve">) </w:t>
      </w:r>
      <w:r w:rsidRPr="002D7329">
        <w:rPr>
          <w:rStyle w:val="StyleBoldUnderline"/>
        </w:rPr>
        <w:t>have never paid a serious price for their dealings with Iran</w:t>
      </w:r>
      <w:r w:rsidRPr="002D7329">
        <w:rPr>
          <w:rStyle w:val="StyleBoldUnderline"/>
          <w:sz w:val="16"/>
          <w:u w:val="none"/>
        </w:rPr>
        <w:t xml:space="preserve">. Some reports, including one by former Manhattan district attorney Robert Morgenthau, even indicated that </w:t>
      </w:r>
      <w:r w:rsidRPr="002D7329">
        <w:rPr>
          <w:rStyle w:val="Emphasis"/>
        </w:rPr>
        <w:t>Iran is trying to extract uranium from</w:t>
      </w:r>
      <w:r w:rsidRPr="002D7329">
        <w:rPr>
          <w:rStyle w:val="StyleBoldUnderline"/>
          <w:sz w:val="16"/>
          <w:u w:val="none"/>
        </w:rPr>
        <w:t xml:space="preserve"> countries such as </w:t>
      </w:r>
      <w:r w:rsidRPr="002D7329">
        <w:rPr>
          <w:rStyle w:val="Emphasis"/>
        </w:rPr>
        <w:t>Venezuela</w:t>
      </w:r>
      <w:r w:rsidRPr="002D7329">
        <w:rPr>
          <w:rStyle w:val="StyleBoldUnderline"/>
          <w:sz w:val="16"/>
          <w:u w:val="none"/>
        </w:rPr>
        <w:t xml:space="preserve"> and Bolivia. </w:t>
      </w:r>
      <w:r w:rsidRPr="002D7329">
        <w:rPr>
          <w:rStyle w:val="StyleBoldUnderline"/>
        </w:rPr>
        <w:t xml:space="preserve">A scenario that should not be ruled out is that if Iran develops nuclear capabilities it could use Venezuelan soil to make the United States more vulnerable to an attack. </w:t>
      </w:r>
      <w:r w:rsidRPr="002D7329">
        <w:rPr>
          <w:rStyle w:val="StyleBoldUnderline"/>
          <w:sz w:val="16"/>
          <w:u w:val="none"/>
        </w:rPr>
        <w:t xml:space="preserve">Trying to diminish tensions and develop peaceful relations with countries is a good goal to pursue. However, in the case of Venezuela, before peaceful and productive relations can be </w:t>
      </w:r>
      <w:r w:rsidRPr="002D7329">
        <w:rPr>
          <w:rStyle w:val="Emphasis"/>
        </w:rPr>
        <w:t>established the United States government must set conditions demanding that Venezuela completely cease</w:t>
      </w:r>
      <w:r w:rsidRPr="002D7329">
        <w:rPr>
          <w:rStyle w:val="StyleBoldUnderline"/>
          <w:sz w:val="16"/>
          <w:u w:val="none"/>
        </w:rPr>
        <w:t xml:space="preserve"> its human rights violations and fully dismantle all its ties to terrorist groups and drug cartels as well as </w:t>
      </w:r>
      <w:r w:rsidRPr="002D7329">
        <w:rPr>
          <w:rStyle w:val="Emphasis"/>
        </w:rPr>
        <w:t xml:space="preserve">ceasing to assist Iran in their effort to avoid sanctions. </w:t>
      </w:r>
    </w:p>
    <w:p w14:paraId="58EFF000" w14:textId="77777777" w:rsidR="00C63893" w:rsidRDefault="00C63893" w:rsidP="003B2723">
      <w:pPr>
        <w:rPr>
          <w:sz w:val="16"/>
        </w:rPr>
      </w:pPr>
    </w:p>
    <w:p w14:paraId="4ED02D2E" w14:textId="3D1DDE77" w:rsidR="003B2723" w:rsidRDefault="00C63893" w:rsidP="003B2723">
      <w:pPr>
        <w:pStyle w:val="Heading4"/>
      </w:pPr>
      <w:r>
        <w:t>The r</w:t>
      </w:r>
      <w:r w:rsidR="003B2723">
        <w:t>elation o</w:t>
      </w:r>
      <w:r>
        <w:t>f Iran and Venezuela is one of s</w:t>
      </w:r>
      <w:r w:rsidR="003B2723">
        <w:t>trategy against the US</w:t>
      </w:r>
    </w:p>
    <w:p w14:paraId="2362159B" w14:textId="77777777" w:rsidR="003B2723" w:rsidRDefault="003B2723" w:rsidP="003B2723">
      <w:proofErr w:type="spellStart"/>
      <w:r w:rsidRPr="000E2740">
        <w:rPr>
          <w:rStyle w:val="StyleStyleBold12pt"/>
        </w:rPr>
        <w:t>Darenblum</w:t>
      </w:r>
      <w:proofErr w:type="spellEnd"/>
      <w:r w:rsidRPr="000E2740">
        <w:rPr>
          <w:rStyle w:val="StyleStyleBold12pt"/>
        </w:rPr>
        <w:t xml:space="preserve"> 11</w:t>
      </w:r>
      <w:r>
        <w:t xml:space="preserve"> Jaime </w:t>
      </w:r>
      <w:proofErr w:type="spellStart"/>
      <w:r>
        <w:t>Darenblum</w:t>
      </w:r>
      <w:proofErr w:type="spellEnd"/>
      <w:r>
        <w:t xml:space="preserve"> Ph.D., Senior Fellow and Director</w:t>
      </w:r>
    </w:p>
    <w:p w14:paraId="04E39143" w14:textId="77777777" w:rsidR="003B2723" w:rsidRPr="008D6648" w:rsidRDefault="003B2723" w:rsidP="003B2723">
      <w:r>
        <w:t>Center for Latin American Studies, Hudson Institute, Washington DC, January 2011, Hudson Institute, “Iran and Latin America”</w:t>
      </w:r>
      <w:proofErr w:type="gramStart"/>
      <w:r>
        <w:t>,</w:t>
      </w:r>
      <w:proofErr w:type="spellStart"/>
      <w:r>
        <w:t>pgs</w:t>
      </w:r>
      <w:proofErr w:type="spellEnd"/>
      <w:proofErr w:type="gramEnd"/>
      <w:r>
        <w:t xml:space="preserve"> </w:t>
      </w:r>
      <w:r w:rsidRPr="008D6648">
        <w:t>7-9</w:t>
      </w:r>
      <w:r>
        <w:t xml:space="preserve">, </w:t>
      </w:r>
      <w:hyperlink r:id="rId12" w:history="1">
        <w:r w:rsidRPr="00582D18">
          <w:rPr>
            <w:rStyle w:val="Hyperlink"/>
          </w:rPr>
          <w:t>http://www.hudson.org/files/publications/Iran_Latin_America_Daremblum_Jan2011.pdf</w:t>
        </w:r>
      </w:hyperlink>
      <w:r>
        <w:t xml:space="preserve"> </w:t>
      </w:r>
      <w:r w:rsidRPr="00E07064">
        <w:rPr>
          <w:sz w:val="2"/>
          <w:szCs w:val="2"/>
        </w:rPr>
        <w:t>Singed</w:t>
      </w:r>
    </w:p>
    <w:p w14:paraId="2948626D" w14:textId="77777777" w:rsidR="003B2723" w:rsidRPr="008D6648" w:rsidRDefault="003B2723" w:rsidP="003B2723"/>
    <w:p w14:paraId="115C0842" w14:textId="3EAD6438" w:rsidR="003B2723" w:rsidRPr="003B2723" w:rsidRDefault="003B2723" w:rsidP="00596CFD">
      <w:pPr>
        <w:rPr>
          <w:sz w:val="16"/>
        </w:rPr>
      </w:pPr>
      <w:r w:rsidRPr="00AB1FF5">
        <w:rPr>
          <w:sz w:val="16"/>
        </w:rPr>
        <w:t>The danger here is that the ties to the Ayatollahs entail much more than what the countries in the</w:t>
      </w:r>
      <w:r w:rsidRPr="00AB1FF5">
        <w:rPr>
          <w:sz w:val="12"/>
        </w:rPr>
        <w:t>¶</w:t>
      </w:r>
      <w:r w:rsidRPr="00AB1FF5">
        <w:rPr>
          <w:sz w:val="16"/>
        </w:rPr>
        <w:t xml:space="preserve"> region may be expecting. We must remember that </w:t>
      </w:r>
      <w:r w:rsidRPr="00DF4BFB">
        <w:rPr>
          <w:rStyle w:val="StyleBoldUnderline"/>
        </w:rPr>
        <w:t>Iran is considered “the most active state</w:t>
      </w:r>
      <w:r w:rsidRPr="00AB1FF5">
        <w:rPr>
          <w:rStyle w:val="StyleBoldUnderline"/>
          <w:sz w:val="12"/>
        </w:rPr>
        <w:t>¶</w:t>
      </w:r>
      <w:r w:rsidRPr="00DF4BFB">
        <w:rPr>
          <w:rStyle w:val="StyleBoldUnderline"/>
        </w:rPr>
        <w:t xml:space="preserve"> sponsor of terrorism.</w:t>
      </w:r>
      <w:r w:rsidRPr="00AB1FF5">
        <w:rPr>
          <w:sz w:val="16"/>
        </w:rPr>
        <w:t>” Thanks to Chavez’s ties to Iran</w:t>
      </w:r>
      <w:r w:rsidRPr="00DF4BFB">
        <w:rPr>
          <w:rStyle w:val="StyleBoldUnderline"/>
        </w:rPr>
        <w:t>, Hamas has opened offices in Caracas, as</w:t>
      </w:r>
      <w:r w:rsidRPr="00AB1FF5">
        <w:rPr>
          <w:rStyle w:val="StyleBoldUnderline"/>
          <w:sz w:val="12"/>
        </w:rPr>
        <w:t>¶</w:t>
      </w:r>
      <w:r w:rsidRPr="00DF4BFB">
        <w:rPr>
          <w:rStyle w:val="StyleBoldUnderline"/>
        </w:rPr>
        <w:t xml:space="preserve"> has the terrorist group Hezbollah, which Tehran finances with over 120 million dollars a year</w:t>
      </w:r>
      <w:proofErr w:type="gramStart"/>
      <w:r w:rsidRPr="00AB1FF5">
        <w:rPr>
          <w:sz w:val="16"/>
        </w:rPr>
        <w:t>.</w:t>
      </w:r>
      <w:r w:rsidRPr="00AB1FF5">
        <w:rPr>
          <w:sz w:val="12"/>
        </w:rPr>
        <w:t>¶</w:t>
      </w:r>
      <w:proofErr w:type="gramEnd"/>
      <w:r w:rsidRPr="00AB1FF5">
        <w:rPr>
          <w:sz w:val="16"/>
        </w:rPr>
        <w:t xml:space="preserve"> As the Los Angeles Times has reported, Western government officials fear that </w:t>
      </w:r>
      <w:r w:rsidRPr="00DF4BFB">
        <w:rPr>
          <w:rStyle w:val="StyleBoldUnderline"/>
        </w:rPr>
        <w:t>Hezbollah “may</w:t>
      </w:r>
      <w:r w:rsidRPr="00AB1FF5">
        <w:rPr>
          <w:rStyle w:val="StyleBoldUnderline"/>
          <w:sz w:val="12"/>
        </w:rPr>
        <w:t>¶</w:t>
      </w:r>
      <w:r w:rsidRPr="00DF4BFB">
        <w:rPr>
          <w:rStyle w:val="StyleBoldUnderline"/>
        </w:rPr>
        <w:t xml:space="preserve"> be using Venezuela as a base for its operations</w:t>
      </w:r>
      <w:r w:rsidRPr="00AB1FF5">
        <w:rPr>
          <w:sz w:val="16"/>
        </w:rPr>
        <w:t>.” An official involved in the fight against</w:t>
      </w:r>
      <w:r w:rsidRPr="00AB1FF5">
        <w:rPr>
          <w:sz w:val="12"/>
        </w:rPr>
        <w:t>¶</w:t>
      </w:r>
      <w:r w:rsidRPr="00AB1FF5">
        <w:rPr>
          <w:sz w:val="16"/>
        </w:rPr>
        <w:t xml:space="preserve"> terrorism told the Times that the </w:t>
      </w:r>
      <w:r w:rsidRPr="00DF4BFB">
        <w:rPr>
          <w:rStyle w:val="StyleBoldUnderline"/>
        </w:rPr>
        <w:t>relation between Venezuela and Iran “is becoming a strategic</w:t>
      </w:r>
      <w:r w:rsidRPr="00AB1FF5">
        <w:rPr>
          <w:rStyle w:val="StyleBoldUnderline"/>
          <w:sz w:val="12"/>
        </w:rPr>
        <w:t>¶</w:t>
      </w:r>
      <w:r w:rsidRPr="00DF4BFB">
        <w:rPr>
          <w:rStyle w:val="StyleBoldUnderline"/>
        </w:rPr>
        <w:t xml:space="preserve"> association</w:t>
      </w:r>
      <w:r w:rsidRPr="00AB1FF5">
        <w:rPr>
          <w:sz w:val="16"/>
        </w:rPr>
        <w:t>.” How to explain otherwise the regular flights between Caracas and Tehran, for</w:t>
      </w:r>
      <w:r w:rsidRPr="00AB1FF5">
        <w:rPr>
          <w:sz w:val="12"/>
        </w:rPr>
        <w:t>¶</w:t>
      </w:r>
      <w:r w:rsidRPr="00AB1FF5">
        <w:rPr>
          <w:sz w:val="16"/>
        </w:rPr>
        <w:t xml:space="preserve"> which no tickets are sold and no immigration or customs inspections are required</w:t>
      </w:r>
      <w:proofErr w:type="gramStart"/>
      <w:r w:rsidRPr="00AB1FF5">
        <w:rPr>
          <w:sz w:val="16"/>
        </w:rPr>
        <w:t>?</w:t>
      </w:r>
      <w:r w:rsidRPr="00AB1FF5">
        <w:rPr>
          <w:sz w:val="12"/>
        </w:rPr>
        <w:t>¶</w:t>
      </w:r>
      <w:proofErr w:type="gramEnd"/>
      <w:r w:rsidRPr="00AB1FF5">
        <w:rPr>
          <w:sz w:val="16"/>
        </w:rPr>
        <w:t xml:space="preserve"> We must not forget that </w:t>
      </w:r>
      <w:r w:rsidRPr="00DF4BFB">
        <w:rPr>
          <w:rStyle w:val="StyleBoldUnderline"/>
        </w:rPr>
        <w:t>Hezbollah has carried out not one, but two horrible terrorist attacks in</w:t>
      </w:r>
      <w:r w:rsidRPr="00AB1FF5">
        <w:rPr>
          <w:rStyle w:val="StyleBoldUnderline"/>
          <w:sz w:val="12"/>
        </w:rPr>
        <w:t>¶</w:t>
      </w:r>
      <w:r w:rsidRPr="00DF4BFB">
        <w:rPr>
          <w:rStyle w:val="StyleBoldUnderline"/>
        </w:rPr>
        <w:t xml:space="preserve"> the region,</w:t>
      </w:r>
      <w:r w:rsidRPr="00AB1FF5">
        <w:rPr>
          <w:sz w:val="16"/>
        </w:rPr>
        <w:t xml:space="preserve"> both in Buenos Aires</w:t>
      </w:r>
      <w:r w:rsidRPr="00DF4BFB">
        <w:rPr>
          <w:rStyle w:val="StyleBoldUnderline"/>
        </w:rPr>
        <w:t>. The first one, in 1992, against the Embassy of Israel, killed 42</w:t>
      </w:r>
      <w:r w:rsidRPr="00AB1FF5">
        <w:rPr>
          <w:rStyle w:val="StyleBoldUnderline"/>
          <w:sz w:val="12"/>
        </w:rPr>
        <w:t>¶</w:t>
      </w:r>
      <w:r w:rsidRPr="00DF4BFB">
        <w:rPr>
          <w:rStyle w:val="StyleBoldUnderline"/>
        </w:rPr>
        <w:t xml:space="preserve"> people and wounded 242</w:t>
      </w:r>
      <w:r w:rsidRPr="00AB1FF5">
        <w:rPr>
          <w:sz w:val="16"/>
        </w:rPr>
        <w:t xml:space="preserve">. </w:t>
      </w:r>
      <w:r w:rsidRPr="00DF4BFB">
        <w:rPr>
          <w:rStyle w:val="StyleBoldUnderline"/>
        </w:rPr>
        <w:t>The second one, two years later, against the headquarters of the</w:t>
      </w:r>
      <w:r w:rsidRPr="00AB1FF5">
        <w:rPr>
          <w:rStyle w:val="StyleBoldUnderline"/>
          <w:sz w:val="12"/>
        </w:rPr>
        <w:t>¶</w:t>
      </w:r>
      <w:r w:rsidRPr="00DF4BFB">
        <w:rPr>
          <w:rStyle w:val="StyleBoldUnderline"/>
        </w:rPr>
        <w:t xml:space="preserve"> largest Jewish Community Center in the city, left 82 people dead and 300 wounded.</w:t>
      </w:r>
      <w:r w:rsidRPr="00AB1FF5">
        <w:rPr>
          <w:sz w:val="16"/>
        </w:rPr>
        <w:t xml:space="preserve"> </w:t>
      </w:r>
      <w:r w:rsidRPr="00DF4BFB">
        <w:rPr>
          <w:rStyle w:val="StyleBoldUnderline"/>
        </w:rPr>
        <w:t>The official</w:t>
      </w:r>
      <w:r w:rsidRPr="00AB1FF5">
        <w:rPr>
          <w:rStyle w:val="StyleBoldUnderline"/>
          <w:sz w:val="12"/>
        </w:rPr>
        <w:t>¶</w:t>
      </w:r>
      <w:r w:rsidRPr="00DF4BFB">
        <w:rPr>
          <w:rStyle w:val="StyleBoldUnderline"/>
        </w:rPr>
        <w:t xml:space="preserve"> report</w:t>
      </w:r>
      <w:r w:rsidRPr="00AB1FF5">
        <w:rPr>
          <w:sz w:val="16"/>
        </w:rPr>
        <w:t xml:space="preserve"> from the Argentine authorities </w:t>
      </w:r>
      <w:r w:rsidRPr="00DF4BFB">
        <w:rPr>
          <w:rStyle w:val="StyleBoldUnderline"/>
        </w:rPr>
        <w:t>confirmed the direct responsibility of Iran and Hezbollah in</w:t>
      </w:r>
      <w:r w:rsidRPr="00AB1FF5">
        <w:rPr>
          <w:rStyle w:val="StyleBoldUnderline"/>
          <w:sz w:val="12"/>
        </w:rPr>
        <w:t>¶</w:t>
      </w:r>
      <w:r w:rsidRPr="00DF4BFB">
        <w:rPr>
          <w:rStyle w:val="StyleBoldUnderline"/>
        </w:rPr>
        <w:t xml:space="preserve"> both attacks</w:t>
      </w:r>
      <w:r w:rsidRPr="00AB1FF5">
        <w:rPr>
          <w:sz w:val="16"/>
        </w:rPr>
        <w:t>. The report pointed out that Hezbollah had “followed orders issued directly by</w:t>
      </w:r>
      <w:r w:rsidRPr="00AB1FF5">
        <w:rPr>
          <w:sz w:val="12"/>
        </w:rPr>
        <w:t>¶</w:t>
      </w:r>
      <w:r w:rsidRPr="00AB1FF5">
        <w:rPr>
          <w:sz w:val="16"/>
        </w:rPr>
        <w:t xml:space="preserve"> Tehran’s regime.” The Argentine Justice issued arrest warrants against former Iranian President</w:t>
      </w:r>
      <w:r w:rsidRPr="00AB1FF5">
        <w:rPr>
          <w:sz w:val="12"/>
        </w:rPr>
        <w:t>¶</w:t>
      </w:r>
      <w:r w:rsidRPr="00AB1FF5">
        <w:rPr>
          <w:sz w:val="16"/>
        </w:rPr>
        <w:t xml:space="preserve"> </w:t>
      </w:r>
      <w:proofErr w:type="spellStart"/>
      <w:r w:rsidRPr="00AB1FF5">
        <w:rPr>
          <w:sz w:val="16"/>
        </w:rPr>
        <w:t>Hashemi</w:t>
      </w:r>
      <w:proofErr w:type="spellEnd"/>
      <w:r w:rsidRPr="00AB1FF5">
        <w:rPr>
          <w:sz w:val="16"/>
        </w:rPr>
        <w:t xml:space="preserve"> Rafsanjani, former Foreign Minister Ali </w:t>
      </w:r>
      <w:proofErr w:type="spellStart"/>
      <w:r w:rsidRPr="00AB1FF5">
        <w:rPr>
          <w:sz w:val="16"/>
        </w:rPr>
        <w:t>Ar</w:t>
      </w:r>
      <w:proofErr w:type="spellEnd"/>
      <w:r w:rsidRPr="00AB1FF5">
        <w:rPr>
          <w:sz w:val="16"/>
        </w:rPr>
        <w:t xml:space="preserve"> </w:t>
      </w:r>
      <w:proofErr w:type="spellStart"/>
      <w:r w:rsidRPr="00AB1FF5">
        <w:rPr>
          <w:sz w:val="16"/>
        </w:rPr>
        <w:t>Velayati</w:t>
      </w:r>
      <w:proofErr w:type="spellEnd"/>
      <w:r w:rsidRPr="00AB1FF5">
        <w:rPr>
          <w:sz w:val="16"/>
        </w:rPr>
        <w:t>, former Intelligence Chief Ali</w:t>
      </w:r>
      <w:r w:rsidRPr="00AB1FF5">
        <w:rPr>
          <w:sz w:val="12"/>
        </w:rPr>
        <w:t>¶</w:t>
      </w:r>
      <w:r w:rsidRPr="00AB1FF5">
        <w:rPr>
          <w:sz w:val="16"/>
        </w:rPr>
        <w:t xml:space="preserve"> </w:t>
      </w:r>
      <w:proofErr w:type="spellStart"/>
      <w:r w:rsidRPr="00AB1FF5">
        <w:rPr>
          <w:sz w:val="16"/>
        </w:rPr>
        <w:t>Fallahijan</w:t>
      </w:r>
      <w:proofErr w:type="spellEnd"/>
      <w:r w:rsidRPr="00AB1FF5">
        <w:rPr>
          <w:sz w:val="16"/>
        </w:rPr>
        <w:t xml:space="preserve"> and four other Iranian nationals, as well as against </w:t>
      </w:r>
      <w:proofErr w:type="spellStart"/>
      <w:r w:rsidRPr="00AB1FF5">
        <w:rPr>
          <w:sz w:val="16"/>
        </w:rPr>
        <w:t>Imad</w:t>
      </w:r>
      <w:proofErr w:type="spellEnd"/>
      <w:r w:rsidRPr="00AB1FF5">
        <w:rPr>
          <w:sz w:val="16"/>
        </w:rPr>
        <w:t xml:space="preserve"> </w:t>
      </w:r>
      <w:proofErr w:type="spellStart"/>
      <w:r w:rsidRPr="00AB1FF5">
        <w:rPr>
          <w:sz w:val="16"/>
        </w:rPr>
        <w:t>Mugniyah</w:t>
      </w:r>
      <w:proofErr w:type="spellEnd"/>
      <w:r w:rsidRPr="00AB1FF5">
        <w:rPr>
          <w:sz w:val="16"/>
        </w:rPr>
        <w:t>, head of Hezbollah´s external security apparatus. It is worth noting that, in spite of Iran’s strong protests</w:t>
      </w:r>
      <w:r w:rsidRPr="00AB1FF5">
        <w:rPr>
          <w:sz w:val="12"/>
        </w:rPr>
        <w:t>¶</w:t>
      </w:r>
      <w:r w:rsidRPr="00AB1FF5">
        <w:rPr>
          <w:sz w:val="16"/>
        </w:rPr>
        <w:t xml:space="preserve"> Interpol confirmed Argentina’s report and issued international warrants for the arrest of six</w:t>
      </w:r>
      <w:r w:rsidRPr="00AB1FF5">
        <w:rPr>
          <w:sz w:val="12"/>
        </w:rPr>
        <w:t>¶</w:t>
      </w:r>
      <w:r w:rsidRPr="00AB1FF5">
        <w:rPr>
          <w:sz w:val="16"/>
        </w:rPr>
        <w:t xml:space="preserve"> Iranian suspects</w:t>
      </w:r>
      <w:proofErr w:type="gramStart"/>
      <w:r w:rsidRPr="00AB1FF5">
        <w:rPr>
          <w:sz w:val="16"/>
        </w:rPr>
        <w:t>.</w:t>
      </w:r>
      <w:r w:rsidRPr="00AB1FF5">
        <w:rPr>
          <w:sz w:val="12"/>
        </w:rPr>
        <w:t>¶</w:t>
      </w:r>
      <w:proofErr w:type="gramEnd"/>
      <w:r w:rsidRPr="00AB1FF5">
        <w:rPr>
          <w:sz w:val="16"/>
        </w:rPr>
        <w:t xml:space="preserve"> Besides this bloody record, </w:t>
      </w:r>
      <w:r w:rsidRPr="00004E19">
        <w:rPr>
          <w:rStyle w:val="StyleBoldUnderline"/>
        </w:rPr>
        <w:t>police authorities know that Hezbollah, Hamas, and Al Qaeda have</w:t>
      </w:r>
      <w:r w:rsidRPr="00AB1FF5">
        <w:rPr>
          <w:rStyle w:val="StyleBoldUnderline"/>
          <w:sz w:val="12"/>
        </w:rPr>
        <w:t>¶</w:t>
      </w:r>
      <w:r w:rsidRPr="00004E19">
        <w:rPr>
          <w:rStyle w:val="StyleBoldUnderline"/>
        </w:rPr>
        <w:t xml:space="preserve"> sought refuge and raise funds in the Triple Frontier area</w:t>
      </w:r>
      <w:r w:rsidRPr="00AB1FF5">
        <w:rPr>
          <w:sz w:val="16"/>
        </w:rPr>
        <w:t>, shared by Brazil, Argentina, and</w:t>
      </w:r>
      <w:r w:rsidRPr="00AB1FF5">
        <w:rPr>
          <w:sz w:val="12"/>
        </w:rPr>
        <w:t>¶</w:t>
      </w:r>
      <w:r w:rsidRPr="00AB1FF5">
        <w:rPr>
          <w:sz w:val="16"/>
        </w:rPr>
        <w:t xml:space="preserve"> Paraguay, </w:t>
      </w:r>
      <w:r w:rsidRPr="00004E19">
        <w:rPr>
          <w:rStyle w:val="StyleBoldUnderline"/>
        </w:rPr>
        <w:t>as well as in Venezuela’s Margarita Island</w:t>
      </w:r>
      <w:r w:rsidRPr="00AB1FF5">
        <w:rPr>
          <w:sz w:val="16"/>
        </w:rPr>
        <w:t xml:space="preserve"> and the Caribbean. </w:t>
      </w:r>
      <w:r w:rsidRPr="00004E19">
        <w:rPr>
          <w:rStyle w:val="StyleBoldUnderline"/>
        </w:rPr>
        <w:t>Hundreds of millions</w:t>
      </w:r>
      <w:r w:rsidRPr="00AB1FF5">
        <w:rPr>
          <w:rStyle w:val="StyleBoldUnderline"/>
          <w:sz w:val="12"/>
        </w:rPr>
        <w:t>¶</w:t>
      </w:r>
      <w:r w:rsidRPr="00004E19">
        <w:rPr>
          <w:rStyle w:val="StyleBoldUnderline"/>
        </w:rPr>
        <w:t xml:space="preserve"> of dollars have been channeled to parent organizations in the Middle East through their</w:t>
      </w:r>
      <w:r w:rsidRPr="00AB1FF5">
        <w:rPr>
          <w:rStyle w:val="StyleBoldUnderline"/>
          <w:sz w:val="12"/>
        </w:rPr>
        <w:t>¶</w:t>
      </w:r>
      <w:r w:rsidRPr="00004E19">
        <w:rPr>
          <w:rStyle w:val="StyleBoldUnderline"/>
        </w:rPr>
        <w:t xml:space="preserve"> operatives in those areas</w:t>
      </w:r>
      <w:r w:rsidRPr="00AB1FF5">
        <w:rPr>
          <w:sz w:val="16"/>
        </w:rPr>
        <w:t>, extending thus the worldwide network of support for terrorism in the</w:t>
      </w:r>
      <w:r w:rsidRPr="00AB1FF5">
        <w:rPr>
          <w:sz w:val="12"/>
        </w:rPr>
        <w:t>¶</w:t>
      </w:r>
      <w:r w:rsidRPr="00AB1FF5">
        <w:rPr>
          <w:sz w:val="16"/>
        </w:rPr>
        <w:t xml:space="preserve"> region</w:t>
      </w:r>
      <w:proofErr w:type="gramStart"/>
      <w:r w:rsidRPr="00AB1FF5">
        <w:rPr>
          <w:sz w:val="16"/>
        </w:rPr>
        <w:t>.</w:t>
      </w:r>
      <w:r w:rsidRPr="00AB1FF5">
        <w:rPr>
          <w:sz w:val="12"/>
        </w:rPr>
        <w:t>¶</w:t>
      </w:r>
      <w:proofErr w:type="gramEnd"/>
      <w:r w:rsidRPr="00AB1FF5">
        <w:rPr>
          <w:sz w:val="16"/>
        </w:rPr>
        <w:t xml:space="preserve"> Although it is well known that </w:t>
      </w:r>
      <w:r w:rsidRPr="00004E19">
        <w:rPr>
          <w:rStyle w:val="StyleBoldUnderline"/>
        </w:rPr>
        <w:t>al Qaeda and Hezbollah come from different, and inimical,</w:t>
      </w:r>
      <w:r w:rsidRPr="00AB1FF5">
        <w:rPr>
          <w:rStyle w:val="StyleBoldUnderline"/>
          <w:sz w:val="12"/>
        </w:rPr>
        <w:t>¶</w:t>
      </w:r>
      <w:r w:rsidRPr="00004E19">
        <w:rPr>
          <w:rStyle w:val="StyleBoldUnderline"/>
        </w:rPr>
        <w:t xml:space="preserve"> branches of Islam, this is not an obstacle for the two organizations to form alliances of</w:t>
      </w:r>
      <w:r w:rsidRPr="00AB1FF5">
        <w:rPr>
          <w:rStyle w:val="StyleBoldUnderline"/>
          <w:sz w:val="12"/>
        </w:rPr>
        <w:t>¶</w:t>
      </w:r>
      <w:r w:rsidRPr="00004E19">
        <w:rPr>
          <w:rStyle w:val="StyleBoldUnderline"/>
        </w:rPr>
        <w:t xml:space="preserve"> convenience seeking to reach common goals against a “common” enemy, the United States</w:t>
      </w:r>
      <w:r w:rsidRPr="00AB1FF5">
        <w:rPr>
          <w:sz w:val="16"/>
        </w:rPr>
        <w:t>. The</w:t>
      </w:r>
      <w:r w:rsidRPr="00AB1FF5">
        <w:rPr>
          <w:sz w:val="12"/>
        </w:rPr>
        <w:t>¶</w:t>
      </w:r>
      <w:r w:rsidRPr="00AB1FF5">
        <w:rPr>
          <w:sz w:val="16"/>
        </w:rPr>
        <w:t xml:space="preserve"> infamous “tri-border” region has a trait that makes it particularly inviting to Tehran. Most</w:t>
      </w:r>
      <w:r w:rsidRPr="00AB1FF5">
        <w:rPr>
          <w:sz w:val="12"/>
        </w:rPr>
        <w:t>¶</w:t>
      </w:r>
      <w:r w:rsidRPr="00AB1FF5">
        <w:rPr>
          <w:sz w:val="16"/>
        </w:rPr>
        <w:t xml:space="preserve"> Muslims in the Americas are Sunnis, in line with their proportion in the world’s population. But</w:t>
      </w:r>
      <w:r w:rsidRPr="00AB1FF5">
        <w:rPr>
          <w:sz w:val="12"/>
        </w:rPr>
        <w:t>¶</w:t>
      </w:r>
      <w:r w:rsidRPr="00AB1FF5">
        <w:rPr>
          <w:sz w:val="16"/>
        </w:rPr>
        <w:t xml:space="preserve"> the Shiites constitute almost half of all the Muslim residents of </w:t>
      </w:r>
      <w:proofErr w:type="spellStart"/>
      <w:r w:rsidRPr="00AB1FF5">
        <w:rPr>
          <w:sz w:val="16"/>
        </w:rPr>
        <w:t>Foz</w:t>
      </w:r>
      <w:proofErr w:type="spellEnd"/>
      <w:r w:rsidRPr="00AB1FF5">
        <w:rPr>
          <w:sz w:val="16"/>
        </w:rPr>
        <w:t xml:space="preserve"> do Iguaçu, the Brazilian city</w:t>
      </w:r>
      <w:r w:rsidRPr="00AB1FF5">
        <w:rPr>
          <w:sz w:val="12"/>
        </w:rPr>
        <w:t>¶</w:t>
      </w:r>
      <w:r w:rsidRPr="00AB1FF5">
        <w:rPr>
          <w:sz w:val="16"/>
        </w:rPr>
        <w:t xml:space="preserve"> with the largest Islamic community in the Triple Frontier, just one bridge away from Ciudad del</w:t>
      </w:r>
      <w:r w:rsidRPr="00AB1FF5">
        <w:rPr>
          <w:sz w:val="12"/>
        </w:rPr>
        <w:t>¶</w:t>
      </w:r>
      <w:r w:rsidRPr="00AB1FF5">
        <w:rPr>
          <w:sz w:val="16"/>
        </w:rPr>
        <w:t xml:space="preserve"> Este, which has the largest Islamic community in Paraguay with an equal high proportion of</w:t>
      </w:r>
      <w:r w:rsidRPr="00AB1FF5">
        <w:rPr>
          <w:sz w:val="12"/>
        </w:rPr>
        <w:t>¶</w:t>
      </w:r>
      <w:r w:rsidRPr="00AB1FF5">
        <w:rPr>
          <w:sz w:val="16"/>
        </w:rPr>
        <w:t xml:space="preserve"> Shiites</w:t>
      </w:r>
      <w:r w:rsidRPr="00AB1FF5">
        <w:rPr>
          <w:rStyle w:val="StyleBoldUnderline"/>
        </w:rPr>
        <w:t>. We should all be concerned that Iran may aim at infiltrating</w:t>
      </w:r>
      <w:r w:rsidRPr="00AB1FF5">
        <w:rPr>
          <w:sz w:val="16"/>
        </w:rPr>
        <w:t xml:space="preserve"> these </w:t>
      </w:r>
      <w:r w:rsidRPr="00AB1FF5">
        <w:rPr>
          <w:rStyle w:val="StyleBoldUnderline"/>
        </w:rPr>
        <w:t>communities</w:t>
      </w:r>
      <w:r w:rsidRPr="00AB1FF5">
        <w:rPr>
          <w:sz w:val="16"/>
        </w:rPr>
        <w:t xml:space="preserve"> </w:t>
      </w:r>
      <w:r w:rsidRPr="00AB1FF5">
        <w:rPr>
          <w:rStyle w:val="StyleBoldUnderline"/>
        </w:rPr>
        <w:t>in order to manipulate them</w:t>
      </w:r>
      <w:proofErr w:type="gramStart"/>
      <w:r w:rsidRPr="00AB1FF5">
        <w:rPr>
          <w:sz w:val="16"/>
        </w:rPr>
        <w:t>.</w:t>
      </w:r>
      <w:r w:rsidRPr="00AB1FF5">
        <w:rPr>
          <w:sz w:val="12"/>
        </w:rPr>
        <w:t>¶</w:t>
      </w:r>
      <w:proofErr w:type="gramEnd"/>
      <w:r w:rsidRPr="00AB1FF5">
        <w:rPr>
          <w:sz w:val="16"/>
        </w:rPr>
        <w:t xml:space="preserve"> All this has moved the U.S. Treasury Department to freeze assets belonging to Hezbollah</w:t>
      </w:r>
      <w:r w:rsidRPr="00AB1FF5">
        <w:rPr>
          <w:sz w:val="12"/>
        </w:rPr>
        <w:t>¶</w:t>
      </w:r>
      <w:r w:rsidRPr="00AB1FF5">
        <w:rPr>
          <w:sz w:val="16"/>
        </w:rPr>
        <w:t xml:space="preserve"> members in the tri-border area as well as prompted Canadian intelligence to point out that its</w:t>
      </w:r>
      <w:r w:rsidRPr="00AB1FF5">
        <w:rPr>
          <w:sz w:val="12"/>
        </w:rPr>
        <w:t>¶</w:t>
      </w:r>
      <w:r w:rsidRPr="00AB1FF5">
        <w:rPr>
          <w:sz w:val="16"/>
        </w:rPr>
        <w:t xml:space="preserve"> “reports indicate that resources are regularly sent to Middle East groups, including Hamas, by</w:t>
      </w:r>
      <w:r w:rsidRPr="00AB1FF5">
        <w:rPr>
          <w:sz w:val="12"/>
        </w:rPr>
        <w:t>¶</w:t>
      </w:r>
      <w:r w:rsidRPr="00AB1FF5">
        <w:rPr>
          <w:sz w:val="16"/>
        </w:rPr>
        <w:t xml:space="preserve"> support groups [in the Triple Frontier].” The threat of Islamic terrorism in the Triple Frontier is</w:t>
      </w:r>
      <w:r w:rsidRPr="00AB1FF5">
        <w:rPr>
          <w:sz w:val="12"/>
        </w:rPr>
        <w:t>¶</w:t>
      </w:r>
      <w:r w:rsidRPr="00AB1FF5">
        <w:rPr>
          <w:sz w:val="16"/>
        </w:rPr>
        <w:t xml:space="preserve"> serious enough to have brought the three countries involved to create, with the support of the</w:t>
      </w:r>
      <w:r w:rsidRPr="00AB1FF5">
        <w:rPr>
          <w:sz w:val="12"/>
        </w:rPr>
        <w:t>¶</w:t>
      </w:r>
      <w:r w:rsidRPr="00AB1FF5">
        <w:rPr>
          <w:sz w:val="16"/>
        </w:rPr>
        <w:t xml:space="preserve"> United States authorities, a tripartite command center (the 3 + 1 Group) in order to consolidate</w:t>
      </w:r>
      <w:r w:rsidRPr="00AB1FF5">
        <w:rPr>
          <w:sz w:val="12"/>
        </w:rPr>
        <w:t>¶</w:t>
      </w:r>
      <w:r w:rsidRPr="00AB1FF5">
        <w:rPr>
          <w:sz w:val="16"/>
        </w:rPr>
        <w:t xml:space="preserve"> their police efforts in the area</w:t>
      </w:r>
      <w:proofErr w:type="gramStart"/>
      <w:r w:rsidRPr="00AB1FF5">
        <w:rPr>
          <w:sz w:val="16"/>
        </w:rPr>
        <w:t>.</w:t>
      </w:r>
      <w:r w:rsidRPr="00AB1FF5">
        <w:rPr>
          <w:sz w:val="12"/>
        </w:rPr>
        <w:t>¶</w:t>
      </w:r>
      <w:proofErr w:type="gramEnd"/>
      <w:r w:rsidRPr="00AB1FF5">
        <w:rPr>
          <w:sz w:val="16"/>
        </w:rPr>
        <w:t xml:space="preserve"> There is also evidence that </w:t>
      </w:r>
      <w:r w:rsidRPr="00AB1FF5">
        <w:rPr>
          <w:rStyle w:val="StyleBoldUnderline"/>
        </w:rPr>
        <w:t>Islamic terrorists have active links with drug traffic and money</w:t>
      </w:r>
      <w:r w:rsidRPr="00AB1FF5">
        <w:rPr>
          <w:rStyle w:val="StyleBoldUnderline"/>
          <w:sz w:val="12"/>
        </w:rPr>
        <w:t>¶</w:t>
      </w:r>
      <w:r w:rsidRPr="00AB1FF5">
        <w:rPr>
          <w:rStyle w:val="StyleBoldUnderline"/>
        </w:rPr>
        <w:t xml:space="preserve"> laundering in several countries in the region, as was revealed in Colombia by the dismantling of a group composed of Hezbollah operatives and a Colombian drug cartel that had generated</w:t>
      </w:r>
      <w:r w:rsidRPr="00AB1FF5">
        <w:rPr>
          <w:rStyle w:val="StyleBoldUnderline"/>
          <w:sz w:val="12"/>
        </w:rPr>
        <w:t>¶</w:t>
      </w:r>
      <w:r w:rsidRPr="00AB1FF5">
        <w:rPr>
          <w:rStyle w:val="StyleBoldUnderline"/>
        </w:rPr>
        <w:t xml:space="preserve"> hundreds of millions of dollars to finance Hezbollah’s terrorist activities.</w:t>
      </w:r>
      <w:r w:rsidRPr="00AB1FF5">
        <w:rPr>
          <w:rStyle w:val="StyleBoldUnderline"/>
          <w:sz w:val="12"/>
        </w:rPr>
        <w:t>¶</w:t>
      </w:r>
      <w:r w:rsidRPr="00AB1FF5">
        <w:rPr>
          <w:rStyle w:val="StyleBoldUnderline"/>
        </w:rPr>
        <w:t xml:space="preserve"> The drug cartels are expanding their reach in our countries</w:t>
      </w:r>
      <w:r w:rsidRPr="00AB1FF5">
        <w:rPr>
          <w:sz w:val="16"/>
        </w:rPr>
        <w:t>, as has been shown by diverse police</w:t>
      </w:r>
      <w:r w:rsidRPr="00AB1FF5">
        <w:rPr>
          <w:sz w:val="12"/>
        </w:rPr>
        <w:t>¶</w:t>
      </w:r>
      <w:r w:rsidRPr="00AB1FF5">
        <w:rPr>
          <w:sz w:val="16"/>
        </w:rPr>
        <w:t xml:space="preserve"> operations. The proven links between the Islamic terrorists and the drug cartels significantly</w:t>
      </w:r>
      <w:r w:rsidRPr="00AB1FF5">
        <w:rPr>
          <w:sz w:val="12"/>
        </w:rPr>
        <w:t>¶</w:t>
      </w:r>
      <w:r w:rsidRPr="00AB1FF5">
        <w:rPr>
          <w:sz w:val="16"/>
        </w:rPr>
        <w:t xml:space="preserve"> increase the security risks in the region. In this respect, </w:t>
      </w:r>
      <w:r w:rsidRPr="00AB1FF5">
        <w:rPr>
          <w:rStyle w:val="StyleBoldUnderline"/>
        </w:rPr>
        <w:t>several Central American countries</w:t>
      </w:r>
      <w:r w:rsidRPr="00AB1FF5">
        <w:rPr>
          <w:rStyle w:val="StyleBoldUnderline"/>
          <w:sz w:val="12"/>
        </w:rPr>
        <w:t>¶</w:t>
      </w:r>
      <w:r w:rsidRPr="00AB1FF5">
        <w:rPr>
          <w:rStyle w:val="StyleBoldUnderline"/>
        </w:rPr>
        <w:t xml:space="preserve"> suffer the assaults of “</w:t>
      </w:r>
      <w:proofErr w:type="spellStart"/>
      <w:r w:rsidRPr="00AB1FF5">
        <w:rPr>
          <w:rStyle w:val="StyleBoldUnderline"/>
        </w:rPr>
        <w:t>maras</w:t>
      </w:r>
      <w:proofErr w:type="spellEnd"/>
      <w:r w:rsidRPr="00AB1FF5">
        <w:rPr>
          <w:rStyle w:val="StyleBoldUnderline"/>
        </w:rPr>
        <w:t>” (gangs). These “</w:t>
      </w:r>
      <w:proofErr w:type="spellStart"/>
      <w:r w:rsidRPr="00AB1FF5">
        <w:rPr>
          <w:rStyle w:val="StyleBoldUnderline"/>
        </w:rPr>
        <w:t>maras</w:t>
      </w:r>
      <w:proofErr w:type="spellEnd"/>
      <w:r w:rsidRPr="00AB1FF5">
        <w:rPr>
          <w:rStyle w:val="StyleBoldUnderline"/>
        </w:rPr>
        <w:t>” are tightly linked to drug trafficking and</w:t>
      </w:r>
      <w:r w:rsidRPr="00AB1FF5">
        <w:rPr>
          <w:rStyle w:val="StyleBoldUnderline"/>
          <w:sz w:val="12"/>
        </w:rPr>
        <w:t>¶</w:t>
      </w:r>
      <w:r w:rsidRPr="00AB1FF5">
        <w:rPr>
          <w:rStyle w:val="StyleBoldUnderline"/>
        </w:rPr>
        <w:t xml:space="preserve"> all kinds of highly violent criminal acts as well as to gangs in the United States;</w:t>
      </w:r>
      <w:r w:rsidRPr="00AB1FF5">
        <w:rPr>
          <w:sz w:val="16"/>
        </w:rPr>
        <w:t xml:space="preserve"> they are also</w:t>
      </w:r>
      <w:r w:rsidRPr="00AB1FF5">
        <w:rPr>
          <w:sz w:val="12"/>
        </w:rPr>
        <w:t>¶</w:t>
      </w:r>
      <w:r w:rsidRPr="00AB1FF5">
        <w:rPr>
          <w:sz w:val="16"/>
        </w:rPr>
        <w:t xml:space="preserve"> instrumental in the illegal infiltration of this country. Security experts worry that these gangs’</w:t>
      </w:r>
      <w:r w:rsidRPr="00AB1FF5">
        <w:rPr>
          <w:sz w:val="12"/>
        </w:rPr>
        <w:t>¶</w:t>
      </w:r>
      <w:r w:rsidRPr="00AB1FF5">
        <w:rPr>
          <w:sz w:val="16"/>
        </w:rPr>
        <w:t xml:space="preserve"> expertise could be put at the service of terrorists who want to enter the United States without</w:t>
      </w:r>
      <w:r w:rsidRPr="00AB1FF5">
        <w:rPr>
          <w:sz w:val="12"/>
        </w:rPr>
        <w:t>¶</w:t>
      </w:r>
      <w:r w:rsidRPr="00AB1FF5">
        <w:rPr>
          <w:sz w:val="16"/>
        </w:rPr>
        <w:t xml:space="preserve"> being detected.</w:t>
      </w:r>
    </w:p>
    <w:p w14:paraId="7C38F7CD" w14:textId="77777777" w:rsidR="0086735B" w:rsidRDefault="0086735B" w:rsidP="0086735B">
      <w:pPr>
        <w:pStyle w:val="Heading4"/>
        <w:rPr>
          <w:rStyle w:val="StyleStyleBold12pt"/>
          <w:b/>
        </w:rPr>
      </w:pPr>
      <w:r w:rsidRPr="00B32181">
        <w:rPr>
          <w:rStyle w:val="StyleStyleBold12pt"/>
          <w:b/>
        </w:rPr>
        <w:t>Iran is using Venezuela to proliferate—uranium searches and agreements</w:t>
      </w:r>
    </w:p>
    <w:p w14:paraId="30875D46" w14:textId="77777777" w:rsidR="0086735B" w:rsidRPr="00F461AD" w:rsidRDefault="0086735B" w:rsidP="0086735B">
      <w:r w:rsidRPr="00F461AD">
        <w:rPr>
          <w:rStyle w:val="StyleStyleBold12pt"/>
        </w:rPr>
        <w:t>NTI 7/2</w:t>
      </w:r>
      <w:r>
        <w:t xml:space="preserve"> (NTI </w:t>
      </w:r>
      <w:r w:rsidRPr="00F461AD">
        <w:t>Jul 2, 2013</w:t>
      </w:r>
      <w:r>
        <w:t xml:space="preserve">, “Venezuela” </w:t>
      </w:r>
      <w:r w:rsidRPr="00F461AD">
        <w:t>http://www.nti.org/country-profiles/venezuela/</w:t>
      </w:r>
      <w:r>
        <w:t>)</w:t>
      </w:r>
    </w:p>
    <w:p w14:paraId="54120C30" w14:textId="77777777" w:rsidR="0086735B" w:rsidRPr="00F461AD" w:rsidRDefault="0086735B" w:rsidP="0086735B">
      <w:pPr>
        <w:rPr>
          <w:sz w:val="16"/>
        </w:rPr>
      </w:pPr>
      <w:r w:rsidRPr="00F461AD">
        <w:rPr>
          <w:sz w:val="16"/>
        </w:rPr>
        <w:t xml:space="preserve">Nuclear-As the world's fifth largest oil exporter and with abundant hydroelectric resources, it is unlikely that Venezuela will require nuclear power to meet its energy needs. Additionally, until recently, open source evidence had not suggested that Venezuela might be considering pursuing nuclear weapons. The country has only one nuclear facility, very minimal nuclear expertise, and is a member of the major nuclear nonproliferation agreements and regimes. [2] Caracas became a member of the International Atomic Energy Agency (IAEA) in August 1957, after purchasing a 3 MW research reactor from the U.S. General Electric Company in 1956. The reactor, which went critical in July 1960, was operated by the </w:t>
      </w:r>
      <w:proofErr w:type="spellStart"/>
      <w:r w:rsidRPr="00F461AD">
        <w:rPr>
          <w:sz w:val="16"/>
        </w:rPr>
        <w:t>Instituto</w:t>
      </w:r>
      <w:proofErr w:type="spellEnd"/>
      <w:r w:rsidRPr="00F461AD">
        <w:rPr>
          <w:sz w:val="16"/>
        </w:rPr>
        <w:t xml:space="preserve"> </w:t>
      </w:r>
      <w:proofErr w:type="spellStart"/>
      <w:r w:rsidRPr="00F461AD">
        <w:rPr>
          <w:sz w:val="16"/>
        </w:rPr>
        <w:t>Venezolano</w:t>
      </w:r>
      <w:proofErr w:type="spellEnd"/>
      <w:r w:rsidRPr="00F461AD">
        <w:rPr>
          <w:sz w:val="16"/>
        </w:rPr>
        <w:t xml:space="preserve"> de </w:t>
      </w:r>
      <w:proofErr w:type="spellStart"/>
      <w:r w:rsidRPr="00F461AD">
        <w:rPr>
          <w:sz w:val="16"/>
        </w:rPr>
        <w:t>Investigaciones</w:t>
      </w:r>
      <w:proofErr w:type="spellEnd"/>
      <w:r w:rsidRPr="00F461AD">
        <w:rPr>
          <w:sz w:val="16"/>
        </w:rPr>
        <w:t xml:space="preserve"> (IVIC) under IAEA safeguards, and was officially shut down in January 1994. [3] Reportedly, the reactor site "is now used for food processing irradiation, medical sterilization and research." [4] In February 1967, Venezuela signed the </w:t>
      </w:r>
      <w:proofErr w:type="spellStart"/>
      <w:r w:rsidRPr="00F461AD">
        <w:rPr>
          <w:sz w:val="16"/>
        </w:rPr>
        <w:t>Tlatelolco</w:t>
      </w:r>
      <w:proofErr w:type="spellEnd"/>
      <w:r w:rsidRPr="00F461AD">
        <w:rPr>
          <w:sz w:val="16"/>
        </w:rPr>
        <w:t xml:space="preserve"> Treaty, ratifying it three years later in March 1970. That treaty, which finally entered into force in October 2002, prohibits the acquisition, production, use, testing or possession of nuclear weapons in the region. [5] Venezuela joined the NPT in 1975 as a non-nuclear weapon state, and negotiated an IAEA Safeguards Agreement covering its nuclear activities that entered into force in March 1982. [6] In November 1983, Venezuela and Brazil signed an agreement that provided for cooperation in the research, design, development, and use of experimental and operational reactors; research on the peaceful uses of nuclear energy; and prospecting "for minerals with nuclear uses." [7] There is little public information, however, on any activity carried out under this agreement. In May 2002, Venezuela was the 92nd country to ratify the Comprehensive Nuclear-Test-Ban Treaty (CTBT). In 1998, Hugo Chávez, a former military officer, was elected president on a populist platform dubbed the "Bolivarian Revolution," which called for the country to use its oil revenue to support social welfare programs at home, and to counter U.S. influence in the region and around the world. [8] Chávez's announcements since 2005 about building a nuclear power program and the nuclear cooperation alliances that he has sought may have more to do with his foreign policy goals and anti-U.S. stance than with any actual need or plan to develop either nuclear power or nuclear weapons. For example, during an October 2005 summit meeting, Chávez announced unexpectedly that Venezuela might acquire as many as a dozen nuclear power reactors from Brazil and/or Argentina. [9] The announcement took Brazilian and Argentine nuclear officials by surprise, and was viewed by many nuclear proliferation analysts as another way of challenging the U.S. administration, though Chávez may also have perceived obtaining nuclear reactors as a way to gain international prestige. [10] Both Brazilian and Argentine officials reacted warily to possible nuclear cooperation with Venezuela, and despite the existence of nuclear cooperation agreements with both countries, there is no public information indicating that Venezuela has received any nuclear technology or know-how from either country. [11] </w:t>
      </w:r>
      <w:r w:rsidRPr="00B32181">
        <w:rPr>
          <w:rStyle w:val="StyleBoldUnderline"/>
        </w:rPr>
        <w:t xml:space="preserve">However, Venezuela's ever-strengthening ties with Iran pose some proliferation concerns. Venezuela, the world's fifth largest oil exporter, and Iran, the second largest, began to build stronger ties after Venezuela hosted the 2000 OPEC meeting in Caracas. </w:t>
      </w:r>
      <w:r w:rsidRPr="00F461AD">
        <w:rPr>
          <w:sz w:val="16"/>
        </w:rPr>
        <w:t xml:space="preserve">[12] </w:t>
      </w:r>
      <w:r w:rsidRPr="00B32181">
        <w:rPr>
          <w:rStyle w:val="StyleBoldUnderline"/>
        </w:rPr>
        <w:t>The relationship between the two countries intensified as Chávez became an outspoken supporter of Iran's nuclear program, and a critic of Western countries that have sought UN Security Council resolutions requiring Iran to halt uranium enrichment and to disclose the full extent of its nuclear program and any nuclear weapons-related activities.</w:t>
      </w:r>
      <w:r w:rsidRPr="00F461AD">
        <w:rPr>
          <w:sz w:val="16"/>
        </w:rPr>
        <w:t xml:space="preserve"> In February 2006, when the IAEA Board of Governors voted to refer Iran to the UN Security Council for sanctions, only Venezuela, Cuba, and Syria opposed the decision. [13] In return for Venezuela's support at the IAEA and the UN Security Council</w:t>
      </w:r>
      <w:r w:rsidRPr="00B32181">
        <w:rPr>
          <w:rStyle w:val="StyleBoldUnderline"/>
        </w:rPr>
        <w:t xml:space="preserve">, Iran has entered </w:t>
      </w:r>
      <w:proofErr w:type="gramStart"/>
      <w:r w:rsidRPr="00B32181">
        <w:rPr>
          <w:rStyle w:val="StyleBoldUnderline"/>
        </w:rPr>
        <w:t>into more than 270 energy, development, commercial, and financial agreements with Venezuela</w:t>
      </w:r>
      <w:r w:rsidRPr="00F461AD">
        <w:rPr>
          <w:sz w:val="16"/>
        </w:rPr>
        <w:t>,</w:t>
      </w:r>
      <w:proofErr w:type="gramEnd"/>
      <w:r w:rsidRPr="00F461AD">
        <w:rPr>
          <w:sz w:val="16"/>
        </w:rPr>
        <w:t xml:space="preserve"> and allegedly has invested billions of dollars in joint projects. [14] Chávez's successor, </w:t>
      </w:r>
      <w:proofErr w:type="spellStart"/>
      <w:r w:rsidRPr="00B32181">
        <w:rPr>
          <w:rStyle w:val="StyleBoldUnderline"/>
        </w:rPr>
        <w:t>Nicolás</w:t>
      </w:r>
      <w:proofErr w:type="spellEnd"/>
      <w:r w:rsidRPr="00B32181">
        <w:rPr>
          <w:rStyle w:val="StyleBoldUnderline"/>
        </w:rPr>
        <w:t xml:space="preserve"> </w:t>
      </w:r>
      <w:proofErr w:type="spellStart"/>
      <w:r w:rsidRPr="00B32181">
        <w:rPr>
          <w:rStyle w:val="StyleBoldUnderline"/>
        </w:rPr>
        <w:t>Maduro</w:t>
      </w:r>
      <w:proofErr w:type="spellEnd"/>
      <w:r w:rsidRPr="00B32181">
        <w:rPr>
          <w:rStyle w:val="StyleBoldUnderline"/>
        </w:rPr>
        <w:t>, has indicated continued support for the alliance, and reportedly plans to visit Iran to demonstrate his commitment to close bilateral relations. [</w:t>
      </w:r>
      <w:r w:rsidRPr="00F461AD">
        <w:rPr>
          <w:sz w:val="16"/>
        </w:rPr>
        <w:t xml:space="preserve">15] </w:t>
      </w:r>
      <w:r w:rsidRPr="00B32181">
        <w:rPr>
          <w:rStyle w:val="StyleBoldUnderline"/>
        </w:rPr>
        <w:t>The United States government has expressed great concern about Venezuela's cooperation with Iran, particularly in the nuclear area.</w:t>
      </w:r>
      <w:r w:rsidRPr="00F461AD">
        <w:rPr>
          <w:sz w:val="16"/>
        </w:rPr>
        <w:t xml:space="preserve"> In March 2008, Congressman Connie Mack (R-FL) reintroduced a bill (H. Res. 1049) calling for Venezuela to be designated as a state sponsor of terrorism. [16] The draft bill pointed to President Chávez's "strong relationship" with Iran as demonstrated by Venezuela's "200 bilateral agreements with Iran," </w:t>
      </w:r>
      <w:r w:rsidRPr="00B32181">
        <w:rPr>
          <w:rStyle w:val="StyleBoldUnderline"/>
        </w:rPr>
        <w:t>Iran's reported offer to help Venezuela with a nuclear program, and Chávez's strong support for Iran's controversial nuclear program.</w:t>
      </w:r>
      <w:r w:rsidRPr="00F461AD">
        <w:rPr>
          <w:sz w:val="16"/>
        </w:rPr>
        <w:t xml:space="preserve"> The Venezuelan Embassy in the United States posted a point-by-point denial of the resolution's charges, and stated: "</w:t>
      </w:r>
      <w:r w:rsidRPr="00B32181">
        <w:rPr>
          <w:rStyle w:val="StyleBoldUnderline"/>
        </w:rPr>
        <w:t>Venezuela and Iran also have discussed cooperation on nuclear energy, but we are not aware of any significant developments as a result of these discussions."</w:t>
      </w:r>
      <w:r w:rsidRPr="00F461AD">
        <w:rPr>
          <w:sz w:val="16"/>
        </w:rPr>
        <w:t xml:space="preserve"> [17] Congress did not pass a resolution designating Venezuela as a state sponsor of terrorism; however, in 2008, the U.S. government imposed sanctions on Venezuelan companies for transferring items and funds to Iran that could contribute to WMD proliferation and help Iran circumvent UN and U.S. sanctions. [18] </w:t>
      </w:r>
      <w:r w:rsidRPr="00B32181">
        <w:rPr>
          <w:rStyle w:val="StyleBoldUnderline"/>
        </w:rPr>
        <w:t>In September 2009, Chávez announced that Venezuela had signed a nuclear cooperation agreement with Iran, under which Iran would help Venezuela construct a nuclear program for peaceful purposes.</w:t>
      </w:r>
      <w:r w:rsidRPr="00F461AD">
        <w:rPr>
          <w:sz w:val="16"/>
        </w:rPr>
        <w:t xml:space="preserve"> [19] While Chávez emphasized that Iran and Venezuela have the right to develop nuclear energy, Western countries pointed out </w:t>
      </w:r>
      <w:r w:rsidRPr="00B32181">
        <w:rPr>
          <w:rStyle w:val="StyleBoldUnderline"/>
        </w:rPr>
        <w:t>that any transfer of nuclear technology from Iran to Venezuela would violate UN Security Council sanctions on Iran</w:t>
      </w:r>
      <w:r w:rsidRPr="00F461AD">
        <w:rPr>
          <w:sz w:val="16"/>
        </w:rPr>
        <w:t xml:space="preserve">, and in particular UN Security Council Resolution 1737. [20] </w:t>
      </w:r>
      <w:r w:rsidRPr="00B32181">
        <w:rPr>
          <w:rStyle w:val="StyleBoldUnderline"/>
        </w:rPr>
        <w:t>At the same time, Chávez and other government officials admitted that Iran had been helping Venezuela to explore remote areas of the country for uranium deposits.</w:t>
      </w:r>
      <w:r w:rsidRPr="00F461AD">
        <w:rPr>
          <w:sz w:val="16"/>
        </w:rPr>
        <w:t xml:space="preserve"> [21</w:t>
      </w:r>
      <w:r w:rsidRPr="00B32181">
        <w:rPr>
          <w:rStyle w:val="StyleBoldUnderline"/>
        </w:rPr>
        <w:t>] The announcements heightened concerns that Venezuela could be aiding Iran in exchange for nuclear technology transfers</w:t>
      </w:r>
      <w:r w:rsidRPr="00F461AD">
        <w:rPr>
          <w:sz w:val="16"/>
        </w:rPr>
        <w:t xml:space="preserve">, however geologists have questioned whether Venezuela even has exploitable uranium; estimates of the country's potential deposits are based on unverified projections and might be difficult to extract. [22] Chávez has also cultivated ties with Russia that resulted in a nuclear cooperation agreement in November 2008. Following an aborted coup attempt in 2002, which Chávez blamed on the United States, and deteriorating relations with the United States, Chávez turned to Russia for military equipment as well as energy cooperation. [23] Between 2005 and 2007, Chávez spent roughly $4 billion on Russian arms, including 100,000 Kalashnikov AK-103 assault rifles (and a factory to build more in Venezuela), 24 </w:t>
      </w:r>
      <w:proofErr w:type="spellStart"/>
      <w:r w:rsidRPr="00F461AD">
        <w:rPr>
          <w:sz w:val="16"/>
        </w:rPr>
        <w:t>Sukhoi</w:t>
      </w:r>
      <w:proofErr w:type="spellEnd"/>
      <w:r w:rsidRPr="00F461AD">
        <w:rPr>
          <w:sz w:val="16"/>
        </w:rPr>
        <w:t xml:space="preserve"> fighter jets, and 53 combat helicopters. [24] In 2010 Caracas received a $2.2 billion loan to buy Russian tanks and missile systems, and the following year the country became the top importer of Russian arms for ground forces. [25] In late November 2008 during then President of Russia Dmitry </w:t>
      </w:r>
      <w:proofErr w:type="spellStart"/>
      <w:r w:rsidRPr="00F461AD">
        <w:rPr>
          <w:sz w:val="16"/>
        </w:rPr>
        <w:t>Medvedev's</w:t>
      </w:r>
      <w:proofErr w:type="spellEnd"/>
      <w:r w:rsidRPr="00F461AD">
        <w:rPr>
          <w:sz w:val="16"/>
        </w:rPr>
        <w:t xml:space="preserve"> visit to Caracas, Venezuelan Minister of Energy and Petroleum Rafael Dario Ramirez </w:t>
      </w:r>
      <w:proofErr w:type="spellStart"/>
      <w:r w:rsidRPr="00F461AD">
        <w:rPr>
          <w:sz w:val="16"/>
        </w:rPr>
        <w:t>Carreno</w:t>
      </w:r>
      <w:proofErr w:type="spellEnd"/>
      <w:r w:rsidRPr="00F461AD">
        <w:rPr>
          <w:sz w:val="16"/>
        </w:rPr>
        <w:t xml:space="preserve"> and </w:t>
      </w:r>
      <w:proofErr w:type="spellStart"/>
      <w:r w:rsidRPr="00F461AD">
        <w:rPr>
          <w:sz w:val="16"/>
        </w:rPr>
        <w:t>Rosatom</w:t>
      </w:r>
      <w:proofErr w:type="spellEnd"/>
      <w:r w:rsidRPr="00F461AD">
        <w:rPr>
          <w:sz w:val="16"/>
        </w:rPr>
        <w:t xml:space="preserve"> head Sergei </w:t>
      </w:r>
      <w:proofErr w:type="spellStart"/>
      <w:r w:rsidRPr="00F461AD">
        <w:rPr>
          <w:sz w:val="16"/>
        </w:rPr>
        <w:t>Kiriyenko</w:t>
      </w:r>
      <w:proofErr w:type="spellEnd"/>
      <w:r w:rsidRPr="00F461AD">
        <w:rPr>
          <w:sz w:val="16"/>
        </w:rPr>
        <w:t xml:space="preserve"> signed a long-anticipated general agreement on nuclear cooperation. The agreement established a framework for: joint research into controlled nuclear fusion; design, development, manufacture, and use of research reactors and nuclear power plants; production of radioisotopes for use in industry, medicine, and agriculture; help for Venezuela in the development of the infrastructure and legislative framework for peaceful use of nuclear energy; and possible exploration and development of Venezuela's uranium and thorium deposits. [26] The agreement reportedly specifies that any nuclear equipment and know-how supplied by Russia will not be used by Venezuela "to produce nuclear weapons or other nuclear explosive devices, nor to achieve any military objectives, and will be under the guarantees of the IAEA." According to a </w:t>
      </w:r>
      <w:proofErr w:type="spellStart"/>
      <w:r w:rsidRPr="00F461AD">
        <w:rPr>
          <w:sz w:val="16"/>
        </w:rPr>
        <w:t>Rosatom</w:t>
      </w:r>
      <w:proofErr w:type="spellEnd"/>
      <w:r w:rsidRPr="00F461AD">
        <w:rPr>
          <w:sz w:val="16"/>
        </w:rPr>
        <w:t xml:space="preserve"> press release, the agreement will not involve the transfer of "any know-how or systems for chemical reprocessing of irradiated fuel, isotope enrichment of uranium or production of heavy water, its main components or any objects produced from them, nor uranium enriched to 20 per cent or above." [27] Following the signing, </w:t>
      </w:r>
      <w:proofErr w:type="spellStart"/>
      <w:r w:rsidRPr="00F461AD">
        <w:rPr>
          <w:sz w:val="16"/>
        </w:rPr>
        <w:t>Rosatom</w:t>
      </w:r>
      <w:proofErr w:type="spellEnd"/>
      <w:r w:rsidRPr="00F461AD">
        <w:rPr>
          <w:sz w:val="16"/>
        </w:rPr>
        <w:t xml:space="preserve"> head </w:t>
      </w:r>
      <w:proofErr w:type="spellStart"/>
      <w:r w:rsidRPr="00F461AD">
        <w:rPr>
          <w:sz w:val="16"/>
        </w:rPr>
        <w:t>Kiriyenko</w:t>
      </w:r>
      <w:proofErr w:type="spellEnd"/>
      <w:r w:rsidRPr="00F461AD">
        <w:rPr>
          <w:sz w:val="16"/>
        </w:rPr>
        <w:t xml:space="preserve"> stated that the deal should not raise proliferation concerns because Venezuela is an IAEA member and has signed nuclear nonproliferation agreements. [28] While Venezuela is an NPT member and has signed an IAEA Safeguards </w:t>
      </w:r>
      <w:proofErr w:type="gramStart"/>
      <w:r w:rsidRPr="00F461AD">
        <w:rPr>
          <w:sz w:val="16"/>
        </w:rPr>
        <w:t>Agreement,</w:t>
      </w:r>
      <w:proofErr w:type="gramEnd"/>
      <w:r w:rsidRPr="00F461AD">
        <w:rPr>
          <w:sz w:val="16"/>
        </w:rPr>
        <w:t xml:space="preserve"> it has not yet joined the Additional Protocol, which would give the Agency broader inspection powers. In October 2010, Chávez visited </w:t>
      </w:r>
      <w:proofErr w:type="spellStart"/>
      <w:r w:rsidRPr="00F461AD">
        <w:rPr>
          <w:sz w:val="16"/>
        </w:rPr>
        <w:t>Medvedev</w:t>
      </w:r>
      <w:proofErr w:type="spellEnd"/>
      <w:r w:rsidRPr="00F461AD">
        <w:rPr>
          <w:sz w:val="16"/>
        </w:rPr>
        <w:t xml:space="preserve"> in Moscow to oversee the signing of several oil and economic deals; the two leaders also signed an agreement spelling out their countries' nuclear cooperation. According to press reports, under the agreement </w:t>
      </w:r>
      <w:proofErr w:type="spellStart"/>
      <w:r w:rsidRPr="00F461AD">
        <w:rPr>
          <w:sz w:val="16"/>
        </w:rPr>
        <w:t>Rosatom</w:t>
      </w:r>
      <w:proofErr w:type="spellEnd"/>
      <w:r w:rsidRPr="00F461AD">
        <w:rPr>
          <w:sz w:val="16"/>
        </w:rPr>
        <w:t xml:space="preserve"> would build a power plant in Venezuela with two 1,200 megawatt pressurized water reactors and a research reactor to produce medical isotopes and nuclear materials for other peaceful purposes. [29] </w:t>
      </w:r>
      <w:proofErr w:type="spellStart"/>
      <w:r w:rsidRPr="00F461AD">
        <w:rPr>
          <w:sz w:val="16"/>
        </w:rPr>
        <w:t>Rosatom's</w:t>
      </w:r>
      <w:proofErr w:type="spellEnd"/>
      <w:r w:rsidRPr="00F461AD">
        <w:rPr>
          <w:sz w:val="16"/>
        </w:rPr>
        <w:t xml:space="preserve"> chief executive </w:t>
      </w:r>
      <w:proofErr w:type="spellStart"/>
      <w:r w:rsidRPr="00F461AD">
        <w:rPr>
          <w:sz w:val="16"/>
        </w:rPr>
        <w:t>Kiriyenko</w:t>
      </w:r>
      <w:proofErr w:type="spellEnd"/>
      <w:r w:rsidRPr="00F461AD">
        <w:rPr>
          <w:sz w:val="16"/>
        </w:rPr>
        <w:t xml:space="preserve"> was vague about when Russia might start building the nuclear power plant, and he indicated that the research reactor would be the priority. [30] While Chávez has touted the agreements with Russia and Venezuela's peaceful nuclear </w:t>
      </w:r>
      <w:proofErr w:type="gramStart"/>
      <w:r w:rsidRPr="00F461AD">
        <w:rPr>
          <w:sz w:val="16"/>
        </w:rPr>
        <w:t>goals,</w:t>
      </w:r>
      <w:proofErr w:type="gramEnd"/>
      <w:r w:rsidRPr="00F461AD">
        <w:rPr>
          <w:sz w:val="16"/>
        </w:rPr>
        <w:t xml:space="preserve"> Venezuela's nuclear projects have not progressed beyond the planning stages. In March 2011, Venezuela's nuclear power plans were put on hold. In the wake of the nuclear accident in Japan, Chávez announced the cancellation of the Russian plan to build a power plant in Venezuela, stating "[nuclear power] is something extremely risky and dangerous for the whole world." [31] Nevertheless, recent statements by the Russian government make it unclear whether the project was cancelled or simply put on hold. In May 2012, the Russian government voted to approve the plan to build a nuclear power plant and research reactor in Venezuela. [32] The following year, in a speech highlighting the potential for investment between the two countries, President Vladimir Putin noted that the Russian company Inter RAO UES had been supplying Venezuela with gas turbines "for nuclear power plants under construction there." [33] Since Chávez's death in March 2013, both his successor </w:t>
      </w:r>
      <w:proofErr w:type="spellStart"/>
      <w:r w:rsidRPr="00F461AD">
        <w:rPr>
          <w:sz w:val="16"/>
        </w:rPr>
        <w:t>Nicolás</w:t>
      </w:r>
      <w:proofErr w:type="spellEnd"/>
      <w:r w:rsidRPr="00F461AD">
        <w:rPr>
          <w:sz w:val="16"/>
        </w:rPr>
        <w:t xml:space="preserve"> </w:t>
      </w:r>
      <w:proofErr w:type="spellStart"/>
      <w:r w:rsidRPr="00F461AD">
        <w:rPr>
          <w:sz w:val="16"/>
        </w:rPr>
        <w:t>Maduro</w:t>
      </w:r>
      <w:proofErr w:type="spellEnd"/>
      <w:r w:rsidRPr="00F461AD">
        <w:rPr>
          <w:sz w:val="16"/>
        </w:rPr>
        <w:t xml:space="preserve"> and President Putin of Russia have reaffirmed their commitment to the strategic partnership between the two countries. [34] Biological There </w:t>
      </w:r>
      <w:proofErr w:type="gramStart"/>
      <w:r w:rsidRPr="00F461AD">
        <w:rPr>
          <w:sz w:val="16"/>
        </w:rPr>
        <w:t>are</w:t>
      </w:r>
      <w:proofErr w:type="gramEnd"/>
      <w:r w:rsidRPr="00F461AD">
        <w:rPr>
          <w:sz w:val="16"/>
        </w:rPr>
        <w:t xml:space="preserve"> no indications that Venezuela has developed or is developing biological weapons. Venezuela ratified the Biological and Toxin Weapons Convention (BTWC) on 18 October 1978. According to its United Nations Security Council Resolution (UNSCR) 1540 reports, it has adopted legislation prohibiting the acquisition, manufacture, and development of chemical and biological weapons. [35] </w:t>
      </w:r>
      <w:r w:rsidRPr="00B32181">
        <w:rPr>
          <w:rStyle w:val="StyleBoldUnderline"/>
        </w:rPr>
        <w:t>While Venezuela denies any interest in acquiring biological weapons, it does have close ties with two countries, Iran and Cuba, which have extensive biotechnology capabilities, and have in the past been suspected of pursuing biological warfare programs.</w:t>
      </w:r>
      <w:r w:rsidRPr="00F461AD">
        <w:rPr>
          <w:sz w:val="16"/>
        </w:rPr>
        <w:t xml:space="preserve"> Venezuela has signed numerous technology development agreements with Iran, and a Memorandum of Understanding "pledging full military support and cooperation." [36] Venezuela also has a technology trade agreement with Cuba, and in the past has received pharmaceutical products from Cuba as debt payments. In an October 2009 UN General Assembly meeting, a representative for Venezuela, </w:t>
      </w:r>
      <w:proofErr w:type="spellStart"/>
      <w:r w:rsidRPr="00F461AD">
        <w:rPr>
          <w:sz w:val="16"/>
        </w:rPr>
        <w:t>Liseth</w:t>
      </w:r>
      <w:proofErr w:type="spellEnd"/>
      <w:r w:rsidRPr="00F461AD">
        <w:rPr>
          <w:sz w:val="16"/>
        </w:rPr>
        <w:t xml:space="preserve"> </w:t>
      </w:r>
      <w:proofErr w:type="spellStart"/>
      <w:r w:rsidRPr="00F461AD">
        <w:rPr>
          <w:sz w:val="16"/>
        </w:rPr>
        <w:t>Ancidey</w:t>
      </w:r>
      <w:proofErr w:type="spellEnd"/>
      <w:r w:rsidRPr="00F461AD">
        <w:rPr>
          <w:sz w:val="16"/>
        </w:rPr>
        <w:t xml:space="preserve">, indicated that global biological weapons elimination is a priority for the country. </w:t>
      </w:r>
      <w:proofErr w:type="spellStart"/>
      <w:r w:rsidRPr="00F461AD">
        <w:rPr>
          <w:sz w:val="16"/>
        </w:rPr>
        <w:t>Ancidey</w:t>
      </w:r>
      <w:proofErr w:type="spellEnd"/>
      <w:r w:rsidRPr="00F461AD">
        <w:rPr>
          <w:sz w:val="16"/>
        </w:rPr>
        <w:t xml:space="preserve"> noted that Venezuela supported a program for the "full implementation" of the BTWC, and further, that "it was holding consultations to establish a national body for its implementation and had drafted a code of bio-security to govern the conduct of scientists and researchers working in that field." [37] Chemical Venezuela ratified the Chemical Weapons Convention (CWC) on 3 December 1997. In its second Note to the United Nations Security Council Resolution (UNSCR) 1540 Committee, Venezuela declared it had established a National Authority "for the prohibition of the development, production, stockpiling and use of chemical weapons." [38] In two other submissions to the Security Council, the Venezuelan government enumerated the various laws it had enacted to prohibit chemical weapons. [39] In an October 2009 UN General Assembly meeting, Venezuela's representative </w:t>
      </w:r>
      <w:proofErr w:type="spellStart"/>
      <w:proofErr w:type="gramStart"/>
      <w:r w:rsidRPr="00F461AD">
        <w:rPr>
          <w:sz w:val="16"/>
        </w:rPr>
        <w:t>Ancidey</w:t>
      </w:r>
      <w:proofErr w:type="spellEnd"/>
      <w:r w:rsidRPr="00F461AD">
        <w:rPr>
          <w:sz w:val="16"/>
        </w:rPr>
        <w:t>,</w:t>
      </w:r>
      <w:proofErr w:type="gramEnd"/>
      <w:r w:rsidRPr="00F461AD">
        <w:rPr>
          <w:sz w:val="16"/>
        </w:rPr>
        <w:t xml:space="preserve"> "reaffirmed" the importance of eliminating chemical weapons. In reference to the CWC, she said that Venezuela "supported full transparency in the implementation of the Convention, as well as its universality." She also noted the concern of her country that states possessing such weapons might not eliminate them by the agreed upon 2012 deadline. [40] Missile Venezuela does not have a long-range missile program, and subscribes to the Hague Code of Conduct Against Ballistic Missile Proliferation (HCOC), which calls for limits on the production, testing, and export of ballistic missiles. However, Caracas is not a member of the Missile Technology Control Regime (MTCR), and has been accused of aiding Iran's missile program, and plans to import Russian missile defense systems</w:t>
      </w:r>
      <w:r w:rsidRPr="00B32181">
        <w:rPr>
          <w:rStyle w:val="StyleBoldUnderline"/>
        </w:rPr>
        <w:t>. The United States has sanctioned Venezuelan companies for providing aid to Iran that could benefit that country's missile program.</w:t>
      </w:r>
      <w:r w:rsidRPr="00F461AD">
        <w:rPr>
          <w:sz w:val="16"/>
        </w:rPr>
        <w:t xml:space="preserve"> In August 2008, and again in February 2013, the U.S. Department of State under the Iran, North Korea, and Syria Nonproliferation Act imposed sanctions on the Venezuelan Military Industries Companies (CAVIM) for the transfer of items either barred by multilateral export control lists or otherwise "having the potential to make a material contribution to the development of weapons of mass destruction of cruise or ballistic missile systems." [41] Two months later, the U.S. Treasury Department designated the Export Development Bank of Iran (EDBI) as providing financial services to Iran's Ministry of Defense and Armed Forces Logistics that allow this entity to develop Tehran's alleged WMD programs. The Treasury Department also designated </w:t>
      </w:r>
      <w:proofErr w:type="spellStart"/>
      <w:r w:rsidRPr="00F461AD">
        <w:rPr>
          <w:sz w:val="16"/>
        </w:rPr>
        <w:t>Banco</w:t>
      </w:r>
      <w:proofErr w:type="spellEnd"/>
      <w:r w:rsidRPr="00F461AD">
        <w:rPr>
          <w:sz w:val="16"/>
        </w:rPr>
        <w:t xml:space="preserve"> </w:t>
      </w:r>
      <w:proofErr w:type="spellStart"/>
      <w:r w:rsidRPr="00F461AD">
        <w:rPr>
          <w:sz w:val="16"/>
        </w:rPr>
        <w:t>Internacional</w:t>
      </w:r>
      <w:proofErr w:type="spellEnd"/>
      <w:r w:rsidRPr="00F461AD">
        <w:rPr>
          <w:sz w:val="16"/>
        </w:rPr>
        <w:t xml:space="preserve"> de </w:t>
      </w:r>
      <w:proofErr w:type="spellStart"/>
      <w:r w:rsidRPr="00F461AD">
        <w:rPr>
          <w:sz w:val="16"/>
        </w:rPr>
        <w:t>Desarollo</w:t>
      </w:r>
      <w:proofErr w:type="spellEnd"/>
      <w:r w:rsidRPr="00F461AD">
        <w:rPr>
          <w:sz w:val="16"/>
        </w:rPr>
        <w:t xml:space="preserve">, C.A., a financial institution in Venezuela, asserting it to be a business controlled by or acting on behalf of the EDBI. [42] Iran has reciprocated Venezuela's economic support with various forms of military assistance. Most notably, Iran has provided Venezuela with six different models of unmanned aerial vehicles (UAVs), which were allegedly shipped to the country in 70 mislabeled containers, each carrying 24,000 pounds of cargo from Iran. [43] Additionally, a former ballistic missile engineer from Iran's Defense Industry Organization headed development of a domestic UAV production program in Venezuela. [44] With Iranian help, Venezuela claims to have produced three of its own UAVs, called the Arpia-001 (aka Harpy-001), which is a localized version of the Iranian Mohajer-2. [45] The state defense company claims the </w:t>
      </w:r>
      <w:proofErr w:type="spellStart"/>
      <w:r w:rsidRPr="00F461AD">
        <w:rPr>
          <w:sz w:val="16"/>
        </w:rPr>
        <w:t>Arpia</w:t>
      </w:r>
      <w:proofErr w:type="spellEnd"/>
      <w:r w:rsidRPr="00F461AD">
        <w:rPr>
          <w:sz w:val="16"/>
        </w:rPr>
        <w:t xml:space="preserve"> has a range of 100 km; however, since only still photos of the UAV have been released, these claims are unverifiable. [46] In announcing the program, former president Hugo Chávez maintained that the UAVs would only be used for defensive purposes. U.S. General Douglas Fraser has said the UAVs are likely intended for "internal defense." [47] </w:t>
      </w:r>
      <w:r w:rsidRPr="00B32181">
        <w:rPr>
          <w:rStyle w:val="StyleBoldUnderline"/>
        </w:rPr>
        <w:t>The United States is concerned that Venezuela is helping Iran circumvent UN and U.S. sanctions designed to prevent Iran and Syria from developing WMD and ballistic missile programs</w:t>
      </w:r>
      <w:r w:rsidRPr="00F461AD">
        <w:rPr>
          <w:sz w:val="16"/>
        </w:rPr>
        <w:t xml:space="preserve">. In December 2008 media reports stated that an Iranian firm, </w:t>
      </w:r>
      <w:proofErr w:type="spellStart"/>
      <w:r w:rsidRPr="00F461AD">
        <w:rPr>
          <w:sz w:val="16"/>
        </w:rPr>
        <w:t>Shahid</w:t>
      </w:r>
      <w:proofErr w:type="spellEnd"/>
      <w:r w:rsidRPr="00F461AD">
        <w:rPr>
          <w:sz w:val="16"/>
        </w:rPr>
        <w:t xml:space="preserve"> </w:t>
      </w:r>
      <w:proofErr w:type="spellStart"/>
      <w:r w:rsidRPr="00F461AD">
        <w:rPr>
          <w:sz w:val="16"/>
        </w:rPr>
        <w:t>Bagheri</w:t>
      </w:r>
      <w:proofErr w:type="spellEnd"/>
      <w:r w:rsidRPr="00F461AD">
        <w:rPr>
          <w:sz w:val="16"/>
        </w:rPr>
        <w:t xml:space="preserve">, under UN sanctions for furthering Iran's ballistic missile program, had "used the Venezuelan airline </w:t>
      </w:r>
      <w:proofErr w:type="spellStart"/>
      <w:r w:rsidRPr="00F461AD">
        <w:rPr>
          <w:sz w:val="16"/>
        </w:rPr>
        <w:t>Conviasa</w:t>
      </w:r>
      <w:proofErr w:type="spellEnd"/>
      <w:r w:rsidRPr="00F461AD">
        <w:rPr>
          <w:sz w:val="16"/>
        </w:rPr>
        <w:t xml:space="preserve"> to ship computers and missile engines" to Syria in exchange for elite Iranian military forces providing law enforcement and intelligence training to Venezuelan troops. [48] Based on Venezuelan export statistics, the same airline was reportedly also used in 2010 to ship 4,556kg of explosives (worth $376,527) to Iran via the Caracas-Damascus-Tehran flight. [49] These incidents gained the attention of the U.S. State Department, which expressed concerns about </w:t>
      </w:r>
      <w:proofErr w:type="spellStart"/>
      <w:r w:rsidRPr="00F461AD">
        <w:rPr>
          <w:sz w:val="16"/>
        </w:rPr>
        <w:t>Conviasa</w:t>
      </w:r>
      <w:proofErr w:type="spellEnd"/>
      <w:r w:rsidRPr="00F461AD">
        <w:rPr>
          <w:sz w:val="16"/>
        </w:rPr>
        <w:t xml:space="preserve"> as a possible terrorism risk. [50] In September 2009, Chávez stated that Venezuela would use a $2.2 billion loan from Russia to buy Russian military technology, including a variety of air defense systems. The multi-layered air defense system could "include short-range S-125 Neva/Pechora (NATO: SA-3 Goa), medium-range Buk-M2, and possibly the long-range S-300 (NATO: SA-10 Grumble) surface-to-air missile system." [51] Chávez claimed that defenses were necessary because of an increased U.S. presence in neighboring Columbia. Components for the S-300VM (</w:t>
      </w:r>
      <w:proofErr w:type="spellStart"/>
      <w:r w:rsidRPr="00F461AD">
        <w:rPr>
          <w:sz w:val="16"/>
        </w:rPr>
        <w:t>Antey</w:t>
      </w:r>
      <w:proofErr w:type="spellEnd"/>
      <w:r w:rsidRPr="00F461AD">
        <w:rPr>
          <w:sz w:val="16"/>
        </w:rPr>
        <w:t xml:space="preserve"> 2500) system arrived in Venezuela in April 2013, in spite of initial Russian fears that Chávez's death the previous month might jeopardize arms deals between the two countries. [52]</w:t>
      </w:r>
    </w:p>
    <w:p w14:paraId="1E67B4F5" w14:textId="77777777" w:rsidR="007C26B0" w:rsidRPr="003066D2" w:rsidRDefault="007C26B0" w:rsidP="007C26B0">
      <w:pPr>
        <w:pStyle w:val="Heading4"/>
        <w:rPr>
          <w:rStyle w:val="StyleBoldUnderline"/>
          <w:b w:val="0"/>
          <w:sz w:val="26"/>
          <w:szCs w:val="26"/>
          <w:u w:val="none"/>
        </w:rPr>
      </w:pPr>
      <w:r w:rsidRPr="003066D2">
        <w:rPr>
          <w:rStyle w:val="StyleBoldUnderline"/>
          <w:sz w:val="26"/>
          <w:szCs w:val="26"/>
          <w:u w:val="none"/>
        </w:rPr>
        <w:t xml:space="preserve">Iranian sponsored </w:t>
      </w:r>
      <w:proofErr w:type="spellStart"/>
      <w:r w:rsidRPr="003066D2">
        <w:rPr>
          <w:rStyle w:val="StyleBoldUnderline"/>
          <w:sz w:val="26"/>
          <w:szCs w:val="26"/>
          <w:u w:val="none"/>
        </w:rPr>
        <w:t>narco</w:t>
      </w:r>
      <w:proofErr w:type="spellEnd"/>
      <w:r w:rsidRPr="003066D2">
        <w:rPr>
          <w:rStyle w:val="StyleBoldUnderline"/>
          <w:sz w:val="26"/>
          <w:szCs w:val="26"/>
          <w:u w:val="none"/>
        </w:rPr>
        <w:t>-terror risk increasing—</w:t>
      </w:r>
      <w:proofErr w:type="spellStart"/>
      <w:r w:rsidRPr="003066D2">
        <w:rPr>
          <w:rStyle w:val="StyleBoldUnderline"/>
          <w:sz w:val="26"/>
          <w:szCs w:val="26"/>
          <w:u w:val="none"/>
        </w:rPr>
        <w:t>Maduro</w:t>
      </w:r>
      <w:proofErr w:type="spellEnd"/>
      <w:r w:rsidRPr="003066D2">
        <w:rPr>
          <w:rStyle w:val="StyleBoldUnderline"/>
          <w:sz w:val="26"/>
          <w:szCs w:val="26"/>
          <w:u w:val="none"/>
        </w:rPr>
        <w:t xml:space="preserve"> election</w:t>
      </w:r>
    </w:p>
    <w:p w14:paraId="0B95E7A9" w14:textId="77777777" w:rsidR="007C26B0" w:rsidRDefault="007C26B0" w:rsidP="007C26B0">
      <w:pPr>
        <w:rPr>
          <w:rStyle w:val="StyleBoldUnderline"/>
          <w:b/>
          <w:u w:val="none"/>
        </w:rPr>
      </w:pPr>
      <w:proofErr w:type="spellStart"/>
      <w:r w:rsidRPr="003066D2">
        <w:rPr>
          <w:rStyle w:val="StyleStyleBold12pt"/>
        </w:rPr>
        <w:t>Shinkman</w:t>
      </w:r>
      <w:proofErr w:type="spellEnd"/>
      <w:r w:rsidRPr="003066D2">
        <w:rPr>
          <w:rStyle w:val="StyleStyleBold12pt"/>
        </w:rPr>
        <w:t xml:space="preserve"> 4/24</w:t>
      </w:r>
      <w:r>
        <w:rPr>
          <w:rStyle w:val="StyleBoldUnderline"/>
          <w:u w:val="none"/>
        </w:rPr>
        <w:t xml:space="preserve"> (</w:t>
      </w:r>
      <w:r w:rsidRPr="003066D2">
        <w:rPr>
          <w:rStyle w:val="StyleBoldUnderline"/>
          <w:u w:val="none"/>
        </w:rPr>
        <w:t>By PAUL D. SHINKMAN</w:t>
      </w:r>
      <w:r>
        <w:rPr>
          <w:rStyle w:val="StyleBoldUnderline"/>
          <w:u w:val="none"/>
        </w:rPr>
        <w:t xml:space="preserve"> </w:t>
      </w:r>
      <w:r w:rsidRPr="003066D2">
        <w:rPr>
          <w:rStyle w:val="StyleBoldUnderline"/>
          <w:u w:val="none"/>
        </w:rPr>
        <w:t>April 24, 2013</w:t>
      </w:r>
      <w:r>
        <w:rPr>
          <w:rStyle w:val="StyleBoldUnderline"/>
          <w:u w:val="none"/>
        </w:rPr>
        <w:t xml:space="preserve"> </w:t>
      </w:r>
      <w:r w:rsidRPr="003066D2">
        <w:rPr>
          <w:rStyle w:val="StyleBoldUnderline"/>
          <w:u w:val="none"/>
        </w:rPr>
        <w:t xml:space="preserve">Paul D. </w:t>
      </w:r>
      <w:proofErr w:type="spellStart"/>
      <w:r w:rsidRPr="003066D2">
        <w:rPr>
          <w:rStyle w:val="StyleBoldUnderline"/>
          <w:u w:val="none"/>
        </w:rPr>
        <w:t>Shinkman</w:t>
      </w:r>
      <w:proofErr w:type="spellEnd"/>
      <w:r w:rsidRPr="003066D2">
        <w:rPr>
          <w:rStyle w:val="StyleBoldUnderline"/>
          <w:u w:val="none"/>
        </w:rPr>
        <w:t xml:space="preserve"> is a national security reporter for U.S. News &amp; World Report.</w:t>
      </w:r>
      <w:r>
        <w:rPr>
          <w:rStyle w:val="StyleBoldUnderline"/>
          <w:u w:val="none"/>
        </w:rPr>
        <w:t xml:space="preserve"> “</w:t>
      </w:r>
      <w:r w:rsidRPr="003066D2">
        <w:rPr>
          <w:rStyle w:val="StyleBoldUnderline"/>
          <w:u w:val="none"/>
        </w:rPr>
        <w:t xml:space="preserve">Iranian-Sponsored </w:t>
      </w:r>
      <w:proofErr w:type="spellStart"/>
      <w:r w:rsidRPr="003066D2">
        <w:rPr>
          <w:rStyle w:val="StyleBoldUnderline"/>
          <w:u w:val="none"/>
        </w:rPr>
        <w:t>Narco</w:t>
      </w:r>
      <w:proofErr w:type="spellEnd"/>
      <w:r w:rsidRPr="003066D2">
        <w:rPr>
          <w:rStyle w:val="StyleBoldUnderline"/>
          <w:u w:val="none"/>
        </w:rPr>
        <w:t xml:space="preserve">-Terrorism in Venezuela: How Will </w:t>
      </w:r>
      <w:proofErr w:type="spellStart"/>
      <w:r w:rsidRPr="003066D2">
        <w:rPr>
          <w:rStyle w:val="StyleBoldUnderline"/>
          <w:u w:val="none"/>
        </w:rPr>
        <w:t>Maduro</w:t>
      </w:r>
      <w:proofErr w:type="spellEnd"/>
      <w:r w:rsidRPr="003066D2">
        <w:rPr>
          <w:rStyle w:val="StyleBoldUnderline"/>
          <w:u w:val="none"/>
        </w:rPr>
        <w:t xml:space="preserve"> Respond?</w:t>
      </w:r>
      <w:r>
        <w:rPr>
          <w:rStyle w:val="StyleBoldUnderline"/>
          <w:u w:val="none"/>
        </w:rPr>
        <w:t xml:space="preserve">” </w:t>
      </w:r>
      <w:r w:rsidRPr="003066D2">
        <w:rPr>
          <w:rStyle w:val="StyleBoldUnderline"/>
          <w:u w:val="none"/>
        </w:rPr>
        <w:t>http://www.usnews.com/news/articles/2013/04/24/iranian-sponsored-narco-terrorism-in-venezuela-how-will-maduro-respond?page=2</w:t>
      </w:r>
      <w:r>
        <w:rPr>
          <w:rStyle w:val="StyleBoldUnderline"/>
          <w:u w:val="none"/>
        </w:rPr>
        <w:t>)</w:t>
      </w:r>
    </w:p>
    <w:p w14:paraId="10E4EAE8" w14:textId="77777777" w:rsidR="007C26B0" w:rsidRPr="003066D2" w:rsidRDefault="007C26B0" w:rsidP="007C26B0">
      <w:pPr>
        <w:rPr>
          <w:rStyle w:val="StyleBoldUnderline"/>
          <w:b/>
          <w:sz w:val="16"/>
          <w:u w:val="none"/>
        </w:rPr>
      </w:pPr>
      <w:r w:rsidRPr="003066D2">
        <w:rPr>
          <w:rStyle w:val="StyleBoldUnderline"/>
          <w:sz w:val="16"/>
          <w:u w:val="none"/>
        </w:rPr>
        <w:t xml:space="preserve">At a conference earlier this month, top </w:t>
      </w:r>
      <w:r w:rsidRPr="00673CD4">
        <w:rPr>
          <w:rStyle w:val="StyleBoldUnderline"/>
        </w:rPr>
        <w:t>U.S. military officers identified what they thought would be the top threats to the U.S</w:t>
      </w:r>
      <w:r w:rsidRPr="003066D2">
        <w:rPr>
          <w:rStyle w:val="StyleBoldUnderline"/>
          <w:sz w:val="16"/>
          <w:u w:val="none"/>
        </w:rPr>
        <w:t xml:space="preserve">. as it draws down from protracted wars in Iraq and Afghanistan. Gen. James Amos, commandant of the Marine Corps, was unequivocal about a largely unreported danger: [PHOTOS: Nicolas </w:t>
      </w:r>
      <w:proofErr w:type="spellStart"/>
      <w:r w:rsidRPr="003066D2">
        <w:rPr>
          <w:rStyle w:val="StyleBoldUnderline"/>
          <w:sz w:val="16"/>
          <w:u w:val="none"/>
        </w:rPr>
        <w:t>Maduro</w:t>
      </w:r>
      <w:proofErr w:type="spellEnd"/>
      <w:r w:rsidRPr="003066D2">
        <w:rPr>
          <w:rStyle w:val="StyleBoldUnderline"/>
          <w:sz w:val="16"/>
          <w:u w:val="none"/>
        </w:rPr>
        <w:t xml:space="preserve"> Captures Venezuela Presidential Vote] "</w:t>
      </w:r>
      <w:proofErr w:type="spellStart"/>
      <w:r w:rsidRPr="00673CD4">
        <w:rPr>
          <w:rStyle w:val="StyleBoldUnderline"/>
        </w:rPr>
        <w:t>Narco</w:t>
      </w:r>
      <w:proofErr w:type="spellEnd"/>
      <w:r w:rsidRPr="00673CD4">
        <w:rPr>
          <w:rStyle w:val="StyleBoldUnderline"/>
        </w:rPr>
        <w:t>-terrorism just on our south border</w:t>
      </w:r>
      <w:r w:rsidRPr="003066D2">
        <w:rPr>
          <w:rStyle w:val="StyleBoldUnderline"/>
          <w:sz w:val="16"/>
          <w:u w:val="none"/>
        </w:rPr>
        <w:t xml:space="preserve">: [it is] yet to be seen just how that is going to play out in our own nation, but it is an issue and it is something that our nation is going to have to deal with." "Colombia is doing particularly well, but there is an insurgency growing," Amos continued. "They have been fighting it, probably the greatest success story in this part of the world." The commandant's remarks came a week before the April 14 election where Venezuelans chose a successor to the wildly popular and charismatic Hugo Chavez, who died March 5. Amos indicated the outcome of this election would define much of future relations between the U.S. and Venezuela, located on a continent that has rarely appeared on America's foreign policy radar in the last decade. Experts, analysts and pundits could not have predicted the election outcome: The establishment's Nicolas </w:t>
      </w:r>
      <w:proofErr w:type="spellStart"/>
      <w:r w:rsidRPr="003066D2">
        <w:rPr>
          <w:rStyle w:val="StyleBoldUnderline"/>
          <w:sz w:val="16"/>
          <w:u w:val="none"/>
        </w:rPr>
        <w:t>Maduro</w:t>
      </w:r>
      <w:proofErr w:type="spellEnd"/>
      <w:r w:rsidRPr="003066D2">
        <w:rPr>
          <w:rStyle w:val="StyleBoldUnderline"/>
          <w:sz w:val="16"/>
          <w:u w:val="none"/>
        </w:rPr>
        <w:t xml:space="preserve"> beat reformer Henrique </w:t>
      </w:r>
      <w:proofErr w:type="spellStart"/>
      <w:r w:rsidRPr="003066D2">
        <w:rPr>
          <w:rStyle w:val="StyleBoldUnderline"/>
          <w:sz w:val="16"/>
          <w:u w:val="none"/>
        </w:rPr>
        <w:t>Capriles</w:t>
      </w:r>
      <w:proofErr w:type="spellEnd"/>
      <w:r w:rsidRPr="003066D2">
        <w:rPr>
          <w:rStyle w:val="StyleBoldUnderline"/>
          <w:sz w:val="16"/>
          <w:u w:val="none"/>
        </w:rPr>
        <w:t xml:space="preserve"> by a margin of roughly 1 percent. Chavez's </w:t>
      </w:r>
      <w:proofErr w:type="gramStart"/>
      <w:r w:rsidRPr="003066D2">
        <w:rPr>
          <w:rStyle w:val="StyleBoldUnderline"/>
          <w:sz w:val="16"/>
          <w:u w:val="none"/>
        </w:rPr>
        <w:t>hand-picked</w:t>
      </w:r>
      <w:proofErr w:type="gramEnd"/>
      <w:r w:rsidRPr="003066D2">
        <w:rPr>
          <w:rStyle w:val="StyleBoldUnderline"/>
          <w:sz w:val="16"/>
          <w:u w:val="none"/>
        </w:rPr>
        <w:t xml:space="preserve"> successor inherited the presidency, but he would not enjoy a broad public mandate to get a teetering Venezuela back on track. </w:t>
      </w:r>
      <w:r w:rsidRPr="00673CD4">
        <w:rPr>
          <w:rStyle w:val="StyleBoldUnderline"/>
        </w:rPr>
        <w:t xml:space="preserve">The situation in the South American nation remains dire amid skyrocketing inflation, largely due to Chavez's efforts to nationalize private industry and increase social benefits. </w:t>
      </w:r>
      <w:proofErr w:type="spellStart"/>
      <w:r w:rsidRPr="003066D2">
        <w:rPr>
          <w:rStyle w:val="StyleBoldUnderline"/>
          <w:sz w:val="16"/>
          <w:u w:val="none"/>
        </w:rPr>
        <w:t>Maduro's</w:t>
      </w:r>
      <w:proofErr w:type="spellEnd"/>
      <w:r w:rsidRPr="003066D2">
        <w:rPr>
          <w:rStyle w:val="StyleBoldUnderline"/>
          <w:sz w:val="16"/>
          <w:u w:val="none"/>
        </w:rPr>
        <w:t xml:space="preserve"> immediate attention after claiming victory was drawn to remedying widespread blackouts and food shortages. </w:t>
      </w:r>
      <w:r w:rsidRPr="00673CD4">
        <w:rPr>
          <w:rStyle w:val="StyleBoldUnderline"/>
        </w:rPr>
        <w:t>One expert on the region says the new leader may need to tap into a shadow world of transnational crime to maintain the stability his countrymen expect.</w:t>
      </w:r>
      <w:r w:rsidRPr="003066D2">
        <w:rPr>
          <w:rStyle w:val="StyleBoldUnderline"/>
          <w:sz w:val="16"/>
          <w:u w:val="none"/>
        </w:rPr>
        <w:t xml:space="preserve"> "Venezuela is a really nice bar, and anybody can go in there and pick up anybody else," says Doug Farah, an expert on </w:t>
      </w:r>
      <w:proofErr w:type="spellStart"/>
      <w:r w:rsidRPr="003066D2">
        <w:rPr>
          <w:rStyle w:val="StyleBoldUnderline"/>
          <w:sz w:val="16"/>
          <w:u w:val="none"/>
        </w:rPr>
        <w:t>narco</w:t>
      </w:r>
      <w:proofErr w:type="spellEnd"/>
      <w:r w:rsidRPr="003066D2">
        <w:rPr>
          <w:rStyle w:val="StyleBoldUnderline"/>
          <w:sz w:val="16"/>
          <w:u w:val="none"/>
        </w:rPr>
        <w:t xml:space="preserve">-terrorism and Latin American crime. He compares the country to the kind of establishment where nefarious actors can find solutions to a problem. </w:t>
      </w:r>
      <w:r w:rsidRPr="00673CD4">
        <w:rPr>
          <w:rStyle w:val="StyleBoldUnderline"/>
        </w:rPr>
        <w:t>Anti-American groups can find freelance cyber terrorists, for example, or potential drug runners can make connections with the FARC</w:t>
      </w:r>
      <w:r w:rsidRPr="003066D2">
        <w:rPr>
          <w:rStyle w:val="StyleBoldUnderline"/>
          <w:sz w:val="16"/>
          <w:u w:val="none"/>
        </w:rPr>
        <w:t xml:space="preserve">, the Colombian guerilla organization, he says. "Sometimes it creates a long-term relationship, and sometimes it creates a one-night stand," says Farah, a former Washington Post investigative reporter who is now a senior fellow at the Virginia-based International Assessment and Strategy Center. Each of the Bolivarian states has lifted visa requirements for Iranian citizens, thereby erasing any public record of the Iranian citizens that come and go to these countries," wrote Farah of countries such as Venezuela, Ecuador, Colombia and Panama. [READ: Venezuelan </w:t>
      </w:r>
      <w:proofErr w:type="spellStart"/>
      <w:r w:rsidRPr="003066D2">
        <w:rPr>
          <w:rStyle w:val="StyleBoldUnderline"/>
          <w:sz w:val="16"/>
          <w:u w:val="none"/>
        </w:rPr>
        <w:t>Narco</w:t>
      </w:r>
      <w:proofErr w:type="spellEnd"/>
      <w:r w:rsidRPr="003066D2">
        <w:rPr>
          <w:rStyle w:val="StyleBoldUnderline"/>
          <w:sz w:val="16"/>
          <w:u w:val="none"/>
        </w:rPr>
        <w:t>-Terrorism Among Top U.S. Threats] He also cited Venezuelan Foreign Minister David Velasquez who said, while speaking at a press conference in Tehran in 2010, "</w:t>
      </w:r>
      <w:r w:rsidRPr="00673CD4">
        <w:rPr>
          <w:rStyle w:val="StyleBoldUnderline"/>
        </w:rPr>
        <w:t>We are confident that Iran can give a crushing response to the threats and sanctions imposed by the West and imperialism." These relationships are controlled by a group of military elites within Venezuela</w:t>
      </w:r>
      <w:r w:rsidRPr="003066D2">
        <w:rPr>
          <w:rStyle w:val="StyleBoldUnderline"/>
          <w:sz w:val="16"/>
          <w:u w:val="none"/>
        </w:rPr>
        <w:t xml:space="preserve">, Farah tells U.S. News. He wonders whether the 50.8 percent of the vote </w:t>
      </w:r>
      <w:proofErr w:type="spellStart"/>
      <w:r w:rsidRPr="003066D2">
        <w:rPr>
          <w:rStyle w:val="StyleBoldUnderline"/>
          <w:sz w:val="16"/>
          <w:u w:val="none"/>
        </w:rPr>
        <w:t>Maduro</w:t>
      </w:r>
      <w:proofErr w:type="spellEnd"/>
      <w:r w:rsidRPr="003066D2">
        <w:rPr>
          <w:rStyle w:val="StyleBoldUnderline"/>
          <w:sz w:val="16"/>
          <w:u w:val="none"/>
        </w:rPr>
        <w:t xml:space="preserve"> won in the April 14 election gives him enough support to keep the country – and its shadow commerce – stable enough to continue its usual business. "[</w:t>
      </w:r>
      <w:proofErr w:type="spellStart"/>
      <w:r w:rsidRPr="003066D2">
        <w:rPr>
          <w:rStyle w:val="StyleBoldUnderline"/>
          <w:sz w:val="16"/>
          <w:u w:val="none"/>
        </w:rPr>
        <w:t>Maduro</w:t>
      </w:r>
      <w:proofErr w:type="spellEnd"/>
      <w:r w:rsidRPr="003066D2">
        <w:rPr>
          <w:rStyle w:val="StyleBoldUnderline"/>
          <w:sz w:val="16"/>
          <w:u w:val="none"/>
        </w:rPr>
        <w:t>] has been and will continue to be forced to take all the unpopular macroeconomic steps and corrections that are painful, but Chavez never took," Farah says. "There is going to be, I would guess, a great temptation to turn to [the elites] for money." "</w:t>
      </w:r>
      <w:r w:rsidRPr="00F35A2A">
        <w:rPr>
          <w:rStyle w:val="Emphasis"/>
        </w:rPr>
        <w:t xml:space="preserve">Most criminalized elements of the </w:t>
      </w:r>
      <w:proofErr w:type="spellStart"/>
      <w:r w:rsidRPr="00F35A2A">
        <w:rPr>
          <w:rStyle w:val="Emphasis"/>
        </w:rPr>
        <w:t>Boliavarian</w:t>
      </w:r>
      <w:proofErr w:type="spellEnd"/>
      <w:r w:rsidRPr="00F35A2A">
        <w:rPr>
          <w:rStyle w:val="Emphasis"/>
        </w:rPr>
        <w:t xml:space="preserve"> structure will gain more power because he needs them</w:t>
      </w:r>
      <w:r w:rsidRPr="003066D2">
        <w:rPr>
          <w:rStyle w:val="StyleBoldUnderline"/>
          <w:sz w:val="16"/>
          <w:u w:val="none"/>
        </w:rPr>
        <w:t xml:space="preserve">," he says, </w:t>
      </w:r>
      <w:proofErr w:type="gramStart"/>
      <w:r w:rsidRPr="003066D2">
        <w:rPr>
          <w:rStyle w:val="StyleBoldUnderline"/>
          <w:sz w:val="16"/>
          <w:u w:val="none"/>
        </w:rPr>
        <w:t>adding</w:t>
      </w:r>
      <w:proofErr w:type="gramEnd"/>
      <w:r w:rsidRPr="003066D2">
        <w:rPr>
          <w:rStyle w:val="StyleBoldUnderline"/>
          <w:sz w:val="16"/>
          <w:u w:val="none"/>
        </w:rPr>
        <w:t xml:space="preserve"> "it won't be as chummy a relationship" as they enjoyed with the ever-charismatic Chavez. [CHART: What the DEA Refuses to Admit About Drugs] </w:t>
      </w:r>
      <w:r w:rsidRPr="00F35A2A">
        <w:rPr>
          <w:rStyle w:val="StyleBoldUnderline"/>
        </w:rPr>
        <w:t>U.S. officials might try to engage the new Venezuelan president first in the hopes of improving the strained ties between the two countries</w:t>
      </w:r>
      <w:r w:rsidRPr="003066D2">
        <w:rPr>
          <w:rStyle w:val="StyleBoldUnderline"/>
          <w:sz w:val="16"/>
          <w:u w:val="none"/>
        </w:rPr>
        <w:t xml:space="preserve">. But </w:t>
      </w:r>
      <w:proofErr w:type="spellStart"/>
      <w:r w:rsidRPr="003066D2">
        <w:rPr>
          <w:rStyle w:val="StyleBoldUnderline"/>
          <w:sz w:val="16"/>
          <w:u w:val="none"/>
        </w:rPr>
        <w:t>Maduro</w:t>
      </w:r>
      <w:proofErr w:type="spellEnd"/>
      <w:r w:rsidRPr="003066D2">
        <w:rPr>
          <w:rStyle w:val="StyleBoldUnderline"/>
          <w:sz w:val="16"/>
          <w:u w:val="none"/>
        </w:rPr>
        <w:t xml:space="preserve"> has never been close with the senior military class in his home country, and will likely adopt a more confrontational approach to the United States to prove his credentials to these Bolivarian elites. "Maybe if he were operating in different circumstances, he could be a pragmatist," Farah says. "I don't think he can be a pragmatist right now." Under Chavez, Venezuela also created strong ties with Cuba, which for decades has navigated treacherous financial waters and desperate economic straits, all while dodging U.S. influence. But the help Venezuela receives is not limited to its own hemisphere. Farah produced a research paper for the U.S. Army War College in August 2012 about the "growing alliance" between state-sponsored Iranian agents and other anti-American groups in Latin America, including the governments of Venezuela and Cuba. </w:t>
      </w:r>
      <w:r w:rsidRPr="00F35A2A">
        <w:rPr>
          <w:rStyle w:val="Emphasis"/>
        </w:rPr>
        <w:t>This alliance with Iran uses established drug trade routes from countries in South and Central America to penetrate North American borders, all under a banner of mutual malevolence toward the U.S</w:t>
      </w:r>
      <w:r w:rsidRPr="003066D2">
        <w:rPr>
          <w:rStyle w:val="StyleBoldUnderline"/>
          <w:sz w:val="16"/>
          <w:u w:val="none"/>
        </w:rPr>
        <w:t xml:space="preserve">. The results of this access are largely secret, though security experts who spoke with U.S. News believe </w:t>
      </w:r>
      <w:proofErr w:type="gramStart"/>
      <w:r w:rsidRPr="003066D2">
        <w:rPr>
          <w:rStyle w:val="StyleBoldUnderline"/>
          <w:sz w:val="16"/>
          <w:u w:val="none"/>
        </w:rPr>
        <w:t>the attempted assassination of the Saudi Arabian ambassador in Washington, D.C.'s Georgetown neighborhood was carried out by Iranian intelligence operatives</w:t>
      </w:r>
      <w:proofErr w:type="gramEnd"/>
      <w:r w:rsidRPr="003066D2">
        <w:rPr>
          <w:rStyle w:val="StyleBoldUnderline"/>
          <w:sz w:val="16"/>
          <w:u w:val="none"/>
        </w:rPr>
        <w:t>.</w:t>
      </w:r>
    </w:p>
    <w:p w14:paraId="33804171" w14:textId="77777777" w:rsidR="007C26B0" w:rsidRDefault="007C26B0" w:rsidP="007C26B0">
      <w:pPr>
        <w:pStyle w:val="Heading4"/>
      </w:pPr>
      <w:r>
        <w:t xml:space="preserve">Venezuelan </w:t>
      </w:r>
      <w:proofErr w:type="spellStart"/>
      <w:r>
        <w:t>narco</w:t>
      </w:r>
      <w:proofErr w:type="spellEnd"/>
      <w:r>
        <w:t xml:space="preserve"> terror is a threat to the US—Iranian infiltration</w:t>
      </w:r>
    </w:p>
    <w:p w14:paraId="5A5B5627" w14:textId="77777777" w:rsidR="007C26B0" w:rsidRDefault="007C26B0" w:rsidP="007C26B0">
      <w:proofErr w:type="spellStart"/>
      <w:r w:rsidRPr="00285697">
        <w:rPr>
          <w:rStyle w:val="StyleStyleBold12pt"/>
        </w:rPr>
        <w:t>Shinkman</w:t>
      </w:r>
      <w:proofErr w:type="spellEnd"/>
      <w:r w:rsidRPr="00285697">
        <w:rPr>
          <w:rStyle w:val="StyleStyleBold12pt"/>
        </w:rPr>
        <w:t xml:space="preserve"> 4/8</w:t>
      </w:r>
      <w:r>
        <w:t xml:space="preserve"> (By PAUL D. SHINKMAN April 8, 2013 </w:t>
      </w:r>
      <w:r w:rsidRPr="00285697">
        <w:t xml:space="preserve">Paul D. </w:t>
      </w:r>
      <w:proofErr w:type="spellStart"/>
      <w:r w:rsidRPr="00285697">
        <w:t>Shinkman</w:t>
      </w:r>
      <w:proofErr w:type="spellEnd"/>
      <w:r w:rsidRPr="00285697">
        <w:t xml:space="preserve"> is a national security reporter for U.S. News &amp; World Report.</w:t>
      </w:r>
      <w:r>
        <w:t xml:space="preserve"> “</w:t>
      </w:r>
      <w:r w:rsidRPr="00285697">
        <w:t xml:space="preserve">Venezuelan </w:t>
      </w:r>
      <w:proofErr w:type="spellStart"/>
      <w:r w:rsidRPr="00285697">
        <w:t>Narco</w:t>
      </w:r>
      <w:proofErr w:type="spellEnd"/>
      <w:r w:rsidRPr="00285697">
        <w:t>-Terrorism, Encroaching Arctic Among Top U.S. Threats</w:t>
      </w:r>
      <w:r>
        <w:t xml:space="preserve">” </w:t>
      </w:r>
      <w:r w:rsidRPr="00285697">
        <w:t>http://www.usnews.com/news/articles/2013/04/08/venezuelan-narco-terrorism-encroaching-arctic-among-top-us-threats</w:t>
      </w:r>
      <w:r>
        <w:t>)</w:t>
      </w:r>
    </w:p>
    <w:p w14:paraId="7D0508A8" w14:textId="77777777" w:rsidR="007C26B0" w:rsidRDefault="007C26B0" w:rsidP="007C26B0">
      <w:pPr>
        <w:rPr>
          <w:sz w:val="16"/>
        </w:rPr>
      </w:pPr>
      <w:r w:rsidRPr="00285697">
        <w:rPr>
          <w:sz w:val="16"/>
        </w:rPr>
        <w:t xml:space="preserve">NATIONAL HARBOR, Md. — While America draws down from wars in one section of the globe and prepares for possible conflicts in another, it has become sandwiched between two growing and relatively unreported threats in its own hemisphere, top defense officials said Monday. </w:t>
      </w:r>
      <w:r w:rsidRPr="00DF072A">
        <w:rPr>
          <w:rStyle w:val="StyleBoldUnderline"/>
        </w:rPr>
        <w:t xml:space="preserve">Foreign backed </w:t>
      </w:r>
      <w:proofErr w:type="spellStart"/>
      <w:r w:rsidRPr="00DF072A">
        <w:rPr>
          <w:rStyle w:val="StyleBoldUnderline"/>
        </w:rPr>
        <w:t>narco</w:t>
      </w:r>
      <w:proofErr w:type="spellEnd"/>
      <w:r w:rsidRPr="00DF072A">
        <w:rPr>
          <w:rStyle w:val="StyleBoldUnderline"/>
        </w:rPr>
        <w:t>-terrorism out of Venezuela and other South American countries</w:t>
      </w:r>
      <w:r w:rsidRPr="00285697">
        <w:rPr>
          <w:sz w:val="16"/>
        </w:rPr>
        <w:t xml:space="preserve">, as well as a developing frontier in the </w:t>
      </w:r>
      <w:r w:rsidRPr="00D14821">
        <w:rPr>
          <w:sz w:val="16"/>
          <w:szCs w:val="16"/>
        </w:rPr>
        <w:t>Arctic</w:t>
      </w:r>
      <w:r w:rsidRPr="00D14821">
        <w:t xml:space="preserve"> </w:t>
      </w:r>
      <w:r w:rsidRPr="00DF072A">
        <w:rPr>
          <w:rStyle w:val="StyleBoldUnderline"/>
        </w:rPr>
        <w:t>will be at the forefront of U.S. defense efforts in the coming decade</w:t>
      </w:r>
      <w:r w:rsidRPr="00285697">
        <w:rPr>
          <w:sz w:val="16"/>
        </w:rPr>
        <w:t xml:space="preserve">, said leaders of the Navy, Marine Corps and Coast Guard while speaking at the Navy League's annual Sea-Air-Space expo. [ALSO: Candidates Remain Roiled in Venezuela Election] Any crystal ball predictions of America's next enemy will require looking at a map differently, they said. "There are new challenges, and what you're seeing depends on where you're looking from," said Adm. Jonathan </w:t>
      </w:r>
      <w:proofErr w:type="spellStart"/>
      <w:r w:rsidRPr="00285697">
        <w:rPr>
          <w:sz w:val="16"/>
        </w:rPr>
        <w:t>Greenert</w:t>
      </w:r>
      <w:proofErr w:type="spellEnd"/>
      <w:r w:rsidRPr="00285697">
        <w:rPr>
          <w:sz w:val="16"/>
        </w:rPr>
        <w:t xml:space="preserve">, chief of Naval Operations. He pointed to a map of the arctic region, showing northern borders of countries such as Russia, Norway and Danish-controlled Greenland, all within a cramped neighborhood with the U.S. and Canada. "The Arctic is a challenge. It's a future challenge," he </w:t>
      </w:r>
      <w:proofErr w:type="gramStart"/>
      <w:r w:rsidRPr="00285697">
        <w:rPr>
          <w:sz w:val="16"/>
        </w:rPr>
        <w:t>said,</w:t>
      </w:r>
      <w:proofErr w:type="gramEnd"/>
      <w:r w:rsidRPr="00285697">
        <w:rPr>
          <w:sz w:val="16"/>
        </w:rPr>
        <w:t xml:space="preserve"> particularly as shrinking ice caps give way to increased shipping through the Bering Strait and Russia's northern waters. Increased commerce means more governance and demands for higher security, </w:t>
      </w:r>
      <w:proofErr w:type="spellStart"/>
      <w:r w:rsidRPr="00285697">
        <w:rPr>
          <w:sz w:val="16"/>
        </w:rPr>
        <w:t>Greenert</w:t>
      </w:r>
      <w:proofErr w:type="spellEnd"/>
      <w:r w:rsidRPr="00285697">
        <w:rPr>
          <w:sz w:val="16"/>
        </w:rPr>
        <w:t xml:space="preserve"> said. "The natural resources present in the arctic region are being surveyed currently for exploitation. Virtually every arctic nation has made claims of sovereignty, some quite visible," said Vice Adm. John P. Currier, the vice commandant of the Coast Guard. "They exist on a daily basis and pose a real challenge to our country." Ship-born commerce, fishing, on-land mineral development and eco-tourism are quickly expanding in the Arctic region, he said. [READ: Kerry Takes a Stab at Norwegian] Currier and </w:t>
      </w:r>
      <w:proofErr w:type="spellStart"/>
      <w:r w:rsidRPr="00285697">
        <w:rPr>
          <w:sz w:val="16"/>
        </w:rPr>
        <w:t>Greenert</w:t>
      </w:r>
      <w:proofErr w:type="spellEnd"/>
      <w:r w:rsidRPr="00285697">
        <w:rPr>
          <w:sz w:val="16"/>
        </w:rPr>
        <w:t xml:space="preserve"> delivered opening remarks with Gen. James Amos, commandant of the Marine Corps, to open the annual exposition organized by the Navy League. The three military leaders discussed the changing scope of maritime-based militaries drawing out of protracted land-based conflicts in Iraq and Afghanistan, and "rebalancing to the Pacific," in keeping with the ongoing White House foreign policy directorate. Amos outlined the continuous hot spots of activity that have dominated headlines in recent years, including conflict in Syria and Mali, ongoing piracy in the Indian Ocean rim and an increasingly tense standoff on the Korean peninsula. "There is no sense of stability, ladies and gentlemen," he said. "There are and there will be these types of issues that our nation is going to have to face." [SEE: Top 10 Most Competitive Countries] </w:t>
      </w:r>
      <w:r w:rsidRPr="00285697">
        <w:rPr>
          <w:rStyle w:val="StyleBoldUnderline"/>
        </w:rPr>
        <w:t>But he drew attention to a widespread issue on a nearby continent that has escaped much public attention in the U.S. and remains an ongoing source of danger. "</w:t>
      </w:r>
      <w:proofErr w:type="spellStart"/>
      <w:r w:rsidRPr="00285697">
        <w:rPr>
          <w:rStyle w:val="StyleBoldUnderline"/>
        </w:rPr>
        <w:t>Narcoterrorism</w:t>
      </w:r>
      <w:proofErr w:type="spellEnd"/>
      <w:r w:rsidRPr="00285697">
        <w:rPr>
          <w:rStyle w:val="StyleBoldUnderline"/>
        </w:rPr>
        <w:t xml:space="preserve"> just on our south border: [it is] yet to be seen just how that is going to play out in our own nation, but it is an issue and it is something that our nation is going to have to deal with,</w:t>
      </w:r>
      <w:r w:rsidRPr="00285697">
        <w:rPr>
          <w:sz w:val="16"/>
        </w:rPr>
        <w:t>" he said, pointing to the importance of addressing "</w:t>
      </w:r>
      <w:proofErr w:type="spellStart"/>
      <w:r w:rsidRPr="00285697">
        <w:rPr>
          <w:rStyle w:val="StyleBoldUnderline"/>
        </w:rPr>
        <w:t>narco</w:t>
      </w:r>
      <w:proofErr w:type="spellEnd"/>
      <w:r w:rsidRPr="00285697">
        <w:rPr>
          <w:rStyle w:val="StyleBoldUnderline"/>
        </w:rPr>
        <w:t>-terrorism" among transnational criminal syndicates engaged in the drug trade. Well-worn drug shipping routes through Central America and into the U.S. have caught the attention of outside powers in recent years, including the Iranian government. Iranian agents have likely entered the U.S. through these channels</w:t>
      </w:r>
      <w:r w:rsidRPr="00285697">
        <w:rPr>
          <w:sz w:val="16"/>
        </w:rPr>
        <w:t xml:space="preserve">, Military.com reports. "Colombia is doing particularly well, but there is an insurgency growing," he said. "They have been fighting it, probably the greatest success story in this part of the world." Amos said it </w:t>
      </w:r>
      <w:r w:rsidRPr="00285697">
        <w:rPr>
          <w:rStyle w:val="StyleBoldUnderline"/>
        </w:rPr>
        <w:t>is "yet to be seen what is going to happen in Venezuela</w:t>
      </w:r>
      <w:r w:rsidRPr="00285697">
        <w:rPr>
          <w:sz w:val="16"/>
        </w:rPr>
        <w:t xml:space="preserve">," where a week from Monday the country will select a new president between the late Hugo Chavez' handpicked successor or the </w:t>
      </w:r>
      <w:proofErr w:type="spellStart"/>
      <w:r w:rsidRPr="00285697">
        <w:rPr>
          <w:sz w:val="16"/>
        </w:rPr>
        <w:t>unfavored</w:t>
      </w:r>
      <w:proofErr w:type="spellEnd"/>
      <w:r w:rsidRPr="00285697">
        <w:rPr>
          <w:sz w:val="16"/>
        </w:rPr>
        <w:t xml:space="preserve"> reformer.</w:t>
      </w:r>
    </w:p>
    <w:p w14:paraId="6D49AB04" w14:textId="77777777" w:rsidR="007C26B0" w:rsidRDefault="007C26B0" w:rsidP="007C26B0">
      <w:pPr>
        <w:rPr>
          <w:sz w:val="16"/>
        </w:rPr>
      </w:pPr>
    </w:p>
    <w:p w14:paraId="5536E777" w14:textId="77777777" w:rsidR="00C63C1D" w:rsidRDefault="00C63C1D" w:rsidP="00C63C1D">
      <w:pPr>
        <w:pStyle w:val="Heading4"/>
        <w:rPr>
          <w:rStyle w:val="StyleBoldUnderline"/>
          <w:b w:val="0"/>
          <w:sz w:val="26"/>
          <w:szCs w:val="26"/>
          <w:u w:val="none"/>
        </w:rPr>
      </w:pPr>
      <w:r w:rsidRPr="003066D2">
        <w:rPr>
          <w:rStyle w:val="StyleBoldUnderline"/>
          <w:sz w:val="26"/>
          <w:szCs w:val="26"/>
          <w:u w:val="none"/>
        </w:rPr>
        <w:t>Venezuela houses Iranian terrorist training camps—funded by drug trafficking</w:t>
      </w:r>
    </w:p>
    <w:p w14:paraId="365AB139" w14:textId="77777777" w:rsidR="00C63C1D" w:rsidRPr="003066D2" w:rsidRDefault="00C63C1D" w:rsidP="00C63C1D">
      <w:proofErr w:type="spellStart"/>
      <w:r w:rsidRPr="003066D2">
        <w:rPr>
          <w:rStyle w:val="StyleStyleBold12pt"/>
        </w:rPr>
        <w:t>Mahjar-Barducci</w:t>
      </w:r>
      <w:proofErr w:type="spellEnd"/>
      <w:r w:rsidRPr="003066D2">
        <w:rPr>
          <w:rStyle w:val="StyleStyleBold12pt"/>
        </w:rPr>
        <w:t xml:space="preserve"> ’11</w:t>
      </w:r>
      <w:r>
        <w:t xml:space="preserve"> (by Anna </w:t>
      </w:r>
      <w:proofErr w:type="spellStart"/>
      <w:r>
        <w:t>Mahjar-Barducci</w:t>
      </w:r>
      <w:proofErr w:type="spellEnd"/>
      <w:r>
        <w:t xml:space="preserve"> May 4, 2011 at 4:00 am—employed at </w:t>
      </w:r>
      <w:proofErr w:type="spellStart"/>
      <w:r>
        <w:t>Gatestone</w:t>
      </w:r>
      <w:proofErr w:type="spellEnd"/>
      <w:r>
        <w:t xml:space="preserve"> Institute, International Policy Council “</w:t>
      </w:r>
      <w:r w:rsidRPr="003066D2">
        <w:t>Iran Trains Terrorists in Venezuela, Hides Behind Mercenaries</w:t>
      </w:r>
      <w:r>
        <w:t xml:space="preserve">” </w:t>
      </w:r>
      <w:r w:rsidRPr="003066D2">
        <w:t>http://www.gatestoneinstitute.org/2094/iran-trains-terrorists-venezuela</w:t>
      </w:r>
      <w:r>
        <w:t>)</w:t>
      </w:r>
    </w:p>
    <w:p w14:paraId="504DAE40" w14:textId="77777777" w:rsidR="00C63C1D" w:rsidRPr="003066D2" w:rsidRDefault="00C63C1D" w:rsidP="00C63C1D">
      <w:pPr>
        <w:rPr>
          <w:rStyle w:val="StyleBoldUnderline"/>
          <w:b/>
          <w:sz w:val="16"/>
          <w:u w:val="none"/>
        </w:rPr>
      </w:pPr>
      <w:r w:rsidRPr="003066D2">
        <w:rPr>
          <w:rStyle w:val="StyleBoldUnderline"/>
        </w:rPr>
        <w:t xml:space="preserve">Iran is trying </w:t>
      </w:r>
      <w:r w:rsidRPr="003066D2">
        <w:rPr>
          <w:sz w:val="16"/>
        </w:rPr>
        <w:t>to take advantage of the uprisings in the Arab world</w:t>
      </w:r>
      <w:r w:rsidRPr="003066D2">
        <w:rPr>
          <w:rStyle w:val="StyleBoldUnderline"/>
        </w:rPr>
        <w:t xml:space="preserve"> to spread its influence.</w:t>
      </w:r>
      <w:r w:rsidRPr="003066D2">
        <w:rPr>
          <w:rStyle w:val="StyleBoldUnderline"/>
          <w:sz w:val="16"/>
          <w:u w:val="none"/>
        </w:rPr>
        <w:t xml:space="preserve"> The Kuwaiti daily Al-</w:t>
      </w:r>
      <w:proofErr w:type="spellStart"/>
      <w:r w:rsidRPr="003066D2">
        <w:rPr>
          <w:rStyle w:val="StyleBoldUnderline"/>
          <w:sz w:val="16"/>
          <w:u w:val="none"/>
        </w:rPr>
        <w:t>Seyassah</w:t>
      </w:r>
      <w:proofErr w:type="spellEnd"/>
      <w:r w:rsidRPr="003066D2">
        <w:rPr>
          <w:rStyle w:val="StyleBoldUnderline"/>
          <w:sz w:val="16"/>
          <w:u w:val="none"/>
        </w:rPr>
        <w:t xml:space="preserve"> reported that Tehran is recruiting and training Shiites from Gulf countries, such as Saudi Arabia, Kuwait and Bahrain, which are oppose their Sunni-dominated regimes. Iran is trying to push the Arab uprisings in countries with a Shiite population from anti-government protests to sectarian violence, with the aim of toppling Sunni-dominated regimes to have new governments under the Iran's influence. Saudi Arabia understands that sectarian violence could endanger Sunnis' rule, especially in countries like </w:t>
      </w:r>
      <w:proofErr w:type="gramStart"/>
      <w:r w:rsidRPr="003066D2">
        <w:rPr>
          <w:rStyle w:val="StyleBoldUnderline"/>
          <w:sz w:val="16"/>
          <w:u w:val="none"/>
        </w:rPr>
        <w:t>Bahrain which</w:t>
      </w:r>
      <w:proofErr w:type="gramEnd"/>
      <w:r w:rsidRPr="003066D2">
        <w:rPr>
          <w:rStyle w:val="StyleBoldUnderline"/>
          <w:sz w:val="16"/>
          <w:u w:val="none"/>
        </w:rPr>
        <w:t xml:space="preserve"> has a Shiite majority. In order to safeguard the borders of the Sunni-world, therefore, Saudi Arabia is deploying its troops in Bahrain to prevent the ousting of the Sunni regime there. </w:t>
      </w:r>
      <w:r w:rsidRPr="003066D2">
        <w:rPr>
          <w:rStyle w:val="StyleBoldUnderline"/>
        </w:rPr>
        <w:t>The ultimate battlefield, though, between Shiites and Sunnis over the rule of the Muslim world will be in Iraq. Tehran is already preparing for this scenario with the help of Latin American countries such as Venezuela. Al-</w:t>
      </w:r>
      <w:proofErr w:type="spellStart"/>
      <w:r w:rsidRPr="003066D2">
        <w:rPr>
          <w:rStyle w:val="StyleBoldUnderline"/>
        </w:rPr>
        <w:t>Seyassah</w:t>
      </w:r>
      <w:proofErr w:type="spellEnd"/>
      <w:r w:rsidRPr="003066D2">
        <w:rPr>
          <w:rStyle w:val="StyleBoldUnderline"/>
        </w:rPr>
        <w:t xml:space="preserve"> has published reports about Iranian training camps on the border between Venezuela and Colombia, where Shiites from the Arab world are taught to make bombs, carry out assassinations, kidnap people and transport hostages to other locations. These training camps are run by Iranian Revolutionary Guards in cooperation with Hezbollah and Hamas.</w:t>
      </w:r>
      <w:r w:rsidRPr="003066D2">
        <w:rPr>
          <w:rStyle w:val="StyleBoldUnderline"/>
          <w:sz w:val="16"/>
          <w:u w:val="none"/>
        </w:rPr>
        <w:t xml:space="preserve"> The newspaper reports that the Shiite trainees fly to Caracas via Damascus, probably on the Venezuelan airline </w:t>
      </w:r>
      <w:proofErr w:type="spellStart"/>
      <w:r w:rsidRPr="003066D2">
        <w:rPr>
          <w:rStyle w:val="StyleBoldUnderline"/>
          <w:sz w:val="16"/>
          <w:u w:val="none"/>
        </w:rPr>
        <w:t>Conviasa</w:t>
      </w:r>
      <w:proofErr w:type="spellEnd"/>
      <w:r w:rsidRPr="003066D2">
        <w:rPr>
          <w:rStyle w:val="StyleBoldUnderline"/>
          <w:sz w:val="16"/>
          <w:u w:val="none"/>
        </w:rPr>
        <w:t xml:space="preserve">, which covers the Caracas-Damascus-Tehran route. The weekly </w:t>
      </w:r>
      <w:proofErr w:type="spellStart"/>
      <w:r w:rsidRPr="003066D2">
        <w:rPr>
          <w:rStyle w:val="StyleBoldUnderline"/>
          <w:sz w:val="16"/>
          <w:u w:val="none"/>
        </w:rPr>
        <w:t>Conviasa's</w:t>
      </w:r>
      <w:proofErr w:type="spellEnd"/>
      <w:r w:rsidRPr="003066D2">
        <w:rPr>
          <w:rStyle w:val="StyleBoldUnderline"/>
          <w:sz w:val="16"/>
          <w:u w:val="none"/>
        </w:rPr>
        <w:t xml:space="preserve"> flights to Tehran are a cause for concern in Washington, due to the lack of transparency about what or whom they might be transporting</w:t>
      </w:r>
      <w:proofErr w:type="gramStart"/>
      <w:r w:rsidRPr="003066D2">
        <w:rPr>
          <w:rStyle w:val="StyleBoldUnderline"/>
          <w:sz w:val="16"/>
          <w:u w:val="none"/>
        </w:rPr>
        <w:t>..</w:t>
      </w:r>
      <w:proofErr w:type="gramEnd"/>
      <w:r w:rsidRPr="003066D2">
        <w:rPr>
          <w:rStyle w:val="StyleBoldUnderline"/>
          <w:sz w:val="16"/>
          <w:u w:val="none"/>
        </w:rPr>
        <w:t xml:space="preserve"> The Kuwaiti paper mentions as well the trainees' presence in Colombia. </w:t>
      </w:r>
      <w:r w:rsidRPr="003066D2">
        <w:rPr>
          <w:rStyle w:val="StyleBoldUnderline"/>
        </w:rPr>
        <w:t>The Iranian government allegedly enjoys in Latin America the support of the Revolutionary Armed Forces of the Colombian group, the FARC</w:t>
      </w:r>
      <w:r w:rsidRPr="003066D2">
        <w:rPr>
          <w:rStyle w:val="StyleBoldUnderline"/>
          <w:sz w:val="16"/>
          <w:u w:val="none"/>
        </w:rPr>
        <w:t xml:space="preserve">, which derives its primary source of income from drug trafficking. It is not a </w:t>
      </w:r>
      <w:proofErr w:type="gramStart"/>
      <w:r w:rsidRPr="003066D2">
        <w:rPr>
          <w:rStyle w:val="StyleBoldUnderline"/>
          <w:sz w:val="16"/>
          <w:u w:val="none"/>
        </w:rPr>
        <w:t>coincidence,</w:t>
      </w:r>
      <w:proofErr w:type="gramEnd"/>
      <w:r w:rsidRPr="003066D2">
        <w:rPr>
          <w:rStyle w:val="StyleBoldUnderline"/>
          <w:sz w:val="16"/>
          <w:u w:val="none"/>
        </w:rPr>
        <w:t xml:space="preserve"> therefore, that Al-</w:t>
      </w:r>
      <w:proofErr w:type="spellStart"/>
      <w:r w:rsidRPr="003066D2">
        <w:rPr>
          <w:rStyle w:val="StyleBoldUnderline"/>
          <w:sz w:val="16"/>
          <w:u w:val="none"/>
        </w:rPr>
        <w:t>Seyassah</w:t>
      </w:r>
      <w:proofErr w:type="spellEnd"/>
      <w:r w:rsidRPr="003066D2">
        <w:rPr>
          <w:rStyle w:val="StyleBoldUnderline"/>
          <w:sz w:val="16"/>
          <w:u w:val="none"/>
        </w:rPr>
        <w:t xml:space="preserve"> mentions that </w:t>
      </w:r>
      <w:r w:rsidRPr="003066D2">
        <w:rPr>
          <w:rStyle w:val="Emphasis"/>
        </w:rPr>
        <w:t xml:space="preserve">Iran finances its militias through </w:t>
      </w:r>
      <w:proofErr w:type="spellStart"/>
      <w:r w:rsidRPr="003066D2">
        <w:rPr>
          <w:rStyle w:val="Emphasis"/>
        </w:rPr>
        <w:t>narco</w:t>
      </w:r>
      <w:proofErr w:type="spellEnd"/>
      <w:r w:rsidRPr="003066D2">
        <w:rPr>
          <w:rStyle w:val="Emphasis"/>
        </w:rPr>
        <w:t>-trafficking.</w:t>
      </w:r>
      <w:r w:rsidRPr="003066D2">
        <w:rPr>
          <w:rStyle w:val="StyleBoldUnderline"/>
          <w:sz w:val="16"/>
          <w:u w:val="none"/>
        </w:rPr>
        <w:t xml:space="preserve"> Iran's support in Latin America should worry the US. </w:t>
      </w:r>
      <w:proofErr w:type="gramStart"/>
      <w:r w:rsidRPr="003066D2">
        <w:rPr>
          <w:rStyle w:val="StyleBoldUnderline"/>
        </w:rPr>
        <w:t>The Iranian regime is expanding its ties and its influence in the US's backyard</w:t>
      </w:r>
      <w:r w:rsidRPr="003066D2">
        <w:rPr>
          <w:rStyle w:val="StyleBoldUnderline"/>
          <w:sz w:val="16"/>
          <w:u w:val="none"/>
        </w:rPr>
        <w:t>, and helping groups such as Hezbollah and Hamas finding new safe havens for their terrorist activities.</w:t>
      </w:r>
      <w:proofErr w:type="gramEnd"/>
      <w:r w:rsidRPr="003066D2">
        <w:rPr>
          <w:rStyle w:val="StyleBoldUnderline"/>
          <w:sz w:val="16"/>
          <w:u w:val="none"/>
        </w:rPr>
        <w:t xml:space="preserve"> Recently, Uruguay also showed strong interest in strengthening relations with Teheran. The Uruguayan Foreign Minister even went so far as to hail Iran's role in the promotion of human rights in the world.</w:t>
      </w:r>
    </w:p>
    <w:p w14:paraId="59770A74" w14:textId="77777777" w:rsidR="008D288A" w:rsidRDefault="008D288A" w:rsidP="008D288A">
      <w:pPr>
        <w:pStyle w:val="Heading4"/>
        <w:rPr>
          <w:rStyle w:val="StyleBoldUnderline"/>
          <w:b w:val="0"/>
          <w:sz w:val="26"/>
          <w:szCs w:val="26"/>
          <w:u w:val="none"/>
        </w:rPr>
      </w:pPr>
      <w:proofErr w:type="spellStart"/>
      <w:r w:rsidRPr="00495ABC">
        <w:rPr>
          <w:rStyle w:val="StyleBoldUnderline"/>
          <w:sz w:val="26"/>
          <w:szCs w:val="26"/>
          <w:u w:val="none"/>
        </w:rPr>
        <w:t>Narco</w:t>
      </w:r>
      <w:proofErr w:type="spellEnd"/>
      <w:r w:rsidRPr="00495ABC">
        <w:rPr>
          <w:rStyle w:val="StyleBoldUnderline"/>
          <w:sz w:val="26"/>
          <w:szCs w:val="26"/>
          <w:u w:val="none"/>
        </w:rPr>
        <w:t>-terror needs to be stopped—funds Iranian terrorists and causes the threat of an attack on the US</w:t>
      </w:r>
    </w:p>
    <w:p w14:paraId="46D8EB04" w14:textId="77777777" w:rsidR="008D288A" w:rsidRPr="00495ABC" w:rsidRDefault="008D288A" w:rsidP="008D288A">
      <w:proofErr w:type="spellStart"/>
      <w:r w:rsidRPr="00495ABC">
        <w:rPr>
          <w:rStyle w:val="StyleStyleBold12pt"/>
        </w:rPr>
        <w:t>Neuman</w:t>
      </w:r>
      <w:proofErr w:type="spellEnd"/>
      <w:r w:rsidRPr="00495ABC">
        <w:rPr>
          <w:rStyle w:val="StyleStyleBold12pt"/>
        </w:rPr>
        <w:t xml:space="preserve"> ’11</w:t>
      </w:r>
      <w:r>
        <w:t xml:space="preserve"> (By Vanessa Neumann December 2011 Vanessa Neumann is a Senior Fellow of the Foreign Policy Research Institute and is co-chair, with FPRI Trustee Devon Cross, of FPRI’s Manhattan Initiative. “THE NEW NEXUS OF NARCOTERRORISM: HEZBOLLAH AND VENEZUELA” </w:t>
      </w:r>
      <w:r w:rsidRPr="00495ABC">
        <w:t>http://www.fpri.org/enotes/2011/201112.neumann.narcoterrorism.html</w:t>
      </w:r>
      <w:r>
        <w:t>)</w:t>
      </w:r>
    </w:p>
    <w:p w14:paraId="0ABCE15B" w14:textId="77777777" w:rsidR="008D288A" w:rsidRDefault="008D288A" w:rsidP="008D288A">
      <w:pPr>
        <w:rPr>
          <w:rStyle w:val="StyleBoldUnderline"/>
          <w:b/>
          <w:sz w:val="16"/>
          <w:u w:val="none"/>
        </w:rPr>
      </w:pPr>
      <w:r w:rsidRPr="00495ABC">
        <w:rPr>
          <w:rStyle w:val="StyleBoldUnderline"/>
          <w:sz w:val="16"/>
          <w:u w:val="none"/>
        </w:rPr>
        <w:t xml:space="preserve">Press stories, as well as a television documentary, over the past two months have detailed the growing </w:t>
      </w:r>
      <w:r w:rsidRPr="003066D2">
        <w:rPr>
          <w:rStyle w:val="StyleBoldUnderline"/>
        </w:rPr>
        <w:t>cooperation between South American drug traffickers and Middle Eastern terrorists,</w:t>
      </w:r>
      <w:r w:rsidRPr="00495ABC">
        <w:rPr>
          <w:rStyle w:val="StyleBoldUnderline"/>
          <w:sz w:val="16"/>
          <w:u w:val="none"/>
        </w:rPr>
        <w:t xml:space="preserve"> proving that the United States continues to ignore the mounting terrorist threat in its own “backyard” of Latin America at its own peril. </w:t>
      </w:r>
      <w:r w:rsidRPr="003066D2">
        <w:rPr>
          <w:rStyle w:val="StyleBoldUnderline"/>
        </w:rPr>
        <w:t>A greater portion of financing for Middle Eastern terrorist groups, including Hezbollah and Al Qaeda, is coming from Latin America</w:t>
      </w:r>
      <w:r w:rsidRPr="00495ABC">
        <w:rPr>
          <w:rStyle w:val="StyleBoldUnderline"/>
          <w:sz w:val="16"/>
          <w:u w:val="none"/>
        </w:rPr>
        <w:t xml:space="preserve">, while </w:t>
      </w:r>
      <w:r w:rsidRPr="003066D2">
        <w:rPr>
          <w:rStyle w:val="StyleBoldUnderline"/>
        </w:rPr>
        <w:t>they are also setting up training camps and recruiting centers throughout our continent, endangering American lives and interests globally.</w:t>
      </w:r>
      <w:r w:rsidRPr="00495ABC">
        <w:rPr>
          <w:rStyle w:val="StyleBoldUnderline"/>
          <w:sz w:val="16"/>
          <w:u w:val="none"/>
        </w:rPr>
        <w:t xml:space="preserve"> Some Latin American countries that were traditional allies for the U.S. (including Venezuela) have now forged significant political and economic alliances with regimes whose interests are at odds with those of the U.S., particularly China, Russia and Iran. In fact Iran and Iran’s Lebanese asset, “the Party of God,” </w:t>
      </w:r>
      <w:r w:rsidRPr="00495ABC">
        <w:rPr>
          <w:rStyle w:val="StyleBoldUnderline"/>
        </w:rPr>
        <w:t>Hezbollah, have now become the main terror sponsors in the region and are increasingly funded by South American cocaine. Venezuela and Iran are strong allies</w:t>
      </w:r>
      <w:r w:rsidRPr="00495ABC">
        <w:rPr>
          <w:rStyle w:val="StyleBoldUnderline"/>
          <w:sz w:val="16"/>
          <w:u w:val="none"/>
        </w:rPr>
        <w:t xml:space="preserve">: Venezuelan President Hugo Chávez and Iranian President Mahmoud Ahmadinejad publicly call each other “brothers,” and last year signed 11 memoranda of understanding for, among other initiatives, joint oil and gas exploration, as well as the construction of tanker ships and petrochemical plants. Chávez’s assistance to the Islamic Republic in circumventing U.N. sanctions has got the attention of the new Republican leadership of the House Foreign Affairs Committee, resulting in the May 23rd, 2011 announcement by the US State Department that it was imposing sanctions on the Venezuelan government-owned oil company </w:t>
      </w:r>
      <w:proofErr w:type="spellStart"/>
      <w:r w:rsidRPr="00495ABC">
        <w:rPr>
          <w:rStyle w:val="StyleBoldUnderline"/>
          <w:sz w:val="16"/>
          <w:u w:val="none"/>
        </w:rPr>
        <w:t>Petróleos</w:t>
      </w:r>
      <w:proofErr w:type="spellEnd"/>
      <w:r w:rsidRPr="00495ABC">
        <w:rPr>
          <w:rStyle w:val="StyleBoldUnderline"/>
          <w:sz w:val="16"/>
          <w:u w:val="none"/>
        </w:rPr>
        <w:t xml:space="preserve"> de Venezuela (PDVSA) as a punishment for circumventing UN sanctions against Iran and assisting in the development of the Iran’s nuclear program. </w:t>
      </w:r>
      <w:r w:rsidRPr="00495ABC">
        <w:rPr>
          <w:rStyle w:val="StyleBoldUnderline"/>
        </w:rPr>
        <w:t>Besides its sponsored terrorist groups, Iran also has a growing direct influence in Latin America, spurred by three principal motivations: 1) a quest for uranium, 2) a quest for gasoline, 3) a quest for a base of operations that is close to the US territory, in order to position itself to resist diplomatic and possible military pressure, possibly by setting up a missile base within striking distance of the mainland US, as the Soviets did in the Cuban Missile Crisis</w:t>
      </w:r>
      <w:r w:rsidRPr="00495ABC">
        <w:rPr>
          <w:rStyle w:val="StyleBoldUnderline"/>
          <w:sz w:val="16"/>
          <w:u w:val="none"/>
        </w:rPr>
        <w:t xml:space="preserve">. FARC, Hezbollah and Al Qaeda all have training camps, recruiting bases and networks of mutual assistance in Venezuela as well as throughout the continent. I have long argued that </w:t>
      </w:r>
      <w:r w:rsidRPr="00495ABC">
        <w:rPr>
          <w:rStyle w:val="StyleBoldUnderline"/>
        </w:rPr>
        <w:t>Latin America is an increasing source of funding for Middle Eastern terrorism and to overlook the political changes and security threats in the region with such geographic proximity to the US and its greatest source of immigrants is a huge strategic mistake</w:t>
      </w:r>
      <w:r w:rsidRPr="00495ABC">
        <w:rPr>
          <w:rStyle w:val="Emphasis"/>
        </w:rPr>
        <w:t xml:space="preserve">. It was inevitable that South American cocaine traffickers and </w:t>
      </w:r>
      <w:proofErr w:type="spellStart"/>
      <w:r w:rsidRPr="00495ABC">
        <w:rPr>
          <w:rStyle w:val="Emphasis"/>
        </w:rPr>
        <w:t>narcoterrorists</w:t>
      </w:r>
      <w:proofErr w:type="spellEnd"/>
      <w:r w:rsidRPr="00495ABC">
        <w:rPr>
          <w:rStyle w:val="Emphasis"/>
        </w:rPr>
        <w:t xml:space="preserve"> would become of increasing importance to Hezbollah and other groups.</w:t>
      </w:r>
      <w:r w:rsidRPr="00495ABC">
        <w:rPr>
          <w:rStyle w:val="StyleBoldUnderline"/>
          <w:sz w:val="16"/>
          <w:u w:val="none"/>
        </w:rPr>
        <w:t xml:space="preserve"> While intelligence officials believe that Hezbollah used to receive as much as $200 million annually from its primary patron, Iran, and additional money from Syria, both these sources have largely dried up due to the onerous sanctions imposed on the former and the turmoil in the latter. A recent New York Times front-page article (December 14, 2011) revealed the extensive and intricate connections between Hezbollah and South American cocaine trafficking. Far from being the passive beneficiaries of drug-trafficking expats and sympathizers, Hezbollah has high-level officials directly involved in the South American cocaine trade and its most violent cartels, including the Mexican gang Los Zetas. The “Party of God’s” increasing foothold in the cocaine trade is facilitated by an enormous Lebanese diaspora. As I wrote in my May 2011 e-note, in 2005, six million Muslims were estimated to inhabit Latin American cities. However, ungoverned areas, primarily in the Amazon regions of Suriname, Guyana, Venezuela, Colombia, Ecuador, Peru, Bolivia, and Brazil, present easily exploitable terrain over which to move people and material. The Free Trade Zones of Iquique, Chile; </w:t>
      </w:r>
      <w:proofErr w:type="spellStart"/>
      <w:r w:rsidRPr="00495ABC">
        <w:rPr>
          <w:rStyle w:val="StyleBoldUnderline"/>
          <w:sz w:val="16"/>
          <w:u w:val="none"/>
        </w:rPr>
        <w:t>Maicao</w:t>
      </w:r>
      <w:proofErr w:type="spellEnd"/>
      <w:r w:rsidRPr="00495ABC">
        <w:rPr>
          <w:rStyle w:val="StyleBoldUnderline"/>
          <w:sz w:val="16"/>
          <w:u w:val="none"/>
        </w:rPr>
        <w:t xml:space="preserve">, Colombia; and Colón, Panama, can generate undetected financial and logistical support for terrorist groups. Colombia, Bolivia, and Peru offer cocaine as a lucrative source of income. In addition, Cuba and Venezuela have cooperative agreements with Syria, Libya, and Iran. Some shocking revelations into the global interconnectedness of Latin American governments and Middle Eastern terrorist groups have come from </w:t>
      </w:r>
      <w:proofErr w:type="spellStart"/>
      <w:r w:rsidRPr="00495ABC">
        <w:rPr>
          <w:rStyle w:val="StyleBoldUnderline"/>
          <w:sz w:val="16"/>
          <w:u w:val="none"/>
        </w:rPr>
        <w:t>Walid</w:t>
      </w:r>
      <w:proofErr w:type="spellEnd"/>
      <w:r w:rsidRPr="00495ABC">
        <w:rPr>
          <w:rStyle w:val="StyleBoldUnderline"/>
          <w:sz w:val="16"/>
          <w:u w:val="none"/>
        </w:rPr>
        <w:t xml:space="preserve"> </w:t>
      </w:r>
      <w:proofErr w:type="spellStart"/>
      <w:r w:rsidRPr="00495ABC">
        <w:rPr>
          <w:rStyle w:val="StyleBoldUnderline"/>
          <w:sz w:val="16"/>
          <w:u w:val="none"/>
        </w:rPr>
        <w:t>Makled</w:t>
      </w:r>
      <w:proofErr w:type="spellEnd"/>
      <w:r w:rsidRPr="00495ABC">
        <w:rPr>
          <w:rStyle w:val="StyleBoldUnderline"/>
          <w:sz w:val="16"/>
          <w:u w:val="none"/>
        </w:rPr>
        <w:t xml:space="preserve">, Venezuela’s latter-day Pablo Escobar, who was arrested on August 19, 2010 in </w:t>
      </w:r>
      <w:proofErr w:type="spellStart"/>
      <w:r w:rsidRPr="00495ABC">
        <w:rPr>
          <w:rStyle w:val="StyleBoldUnderline"/>
          <w:sz w:val="16"/>
          <w:u w:val="none"/>
        </w:rPr>
        <w:t>Cúcuta</w:t>
      </w:r>
      <w:proofErr w:type="spellEnd"/>
      <w:r w:rsidRPr="00495ABC">
        <w:rPr>
          <w:rStyle w:val="StyleBoldUnderline"/>
          <w:sz w:val="16"/>
          <w:u w:val="none"/>
        </w:rPr>
        <w:t xml:space="preserve">, a town on the Venezuelan-Colombian border. A Venezuelan of Syrian descent known variously as “El </w:t>
      </w:r>
      <w:proofErr w:type="spellStart"/>
      <w:r w:rsidRPr="00495ABC">
        <w:rPr>
          <w:rStyle w:val="StyleBoldUnderline"/>
          <w:sz w:val="16"/>
          <w:u w:val="none"/>
        </w:rPr>
        <w:t>Turco</w:t>
      </w:r>
      <w:proofErr w:type="spellEnd"/>
      <w:r w:rsidRPr="00495ABC">
        <w:rPr>
          <w:rStyle w:val="StyleBoldUnderline"/>
          <w:sz w:val="16"/>
          <w:u w:val="none"/>
        </w:rPr>
        <w:t xml:space="preserve">” (“The Turk”) or “El </w:t>
      </w:r>
      <w:proofErr w:type="spellStart"/>
      <w:r w:rsidRPr="00495ABC">
        <w:rPr>
          <w:rStyle w:val="StyleBoldUnderline"/>
          <w:sz w:val="16"/>
          <w:u w:val="none"/>
        </w:rPr>
        <w:t>Arabe</w:t>
      </w:r>
      <w:proofErr w:type="spellEnd"/>
      <w:r w:rsidRPr="00495ABC">
        <w:rPr>
          <w:rStyle w:val="StyleBoldUnderline"/>
          <w:sz w:val="16"/>
          <w:u w:val="none"/>
        </w:rPr>
        <w:t xml:space="preserve">” (“The Arab”), he is allegedly responsible for smuggling 10 tons of cocaine a month into the US and Europe—a full 10 percent of the world’s supply and 60 percent of Europe’s supply. His massive infrastructure and distribution network make this entirely plausible, as well as entirely implausible the Venezuelan government did not know. </w:t>
      </w:r>
      <w:proofErr w:type="spellStart"/>
      <w:r w:rsidRPr="00495ABC">
        <w:rPr>
          <w:rStyle w:val="StyleBoldUnderline"/>
          <w:sz w:val="16"/>
          <w:u w:val="none"/>
        </w:rPr>
        <w:t>Makled</w:t>
      </w:r>
      <w:proofErr w:type="spellEnd"/>
      <w:r w:rsidRPr="00495ABC">
        <w:rPr>
          <w:rStyle w:val="StyleBoldUnderline"/>
          <w:sz w:val="16"/>
          <w:u w:val="none"/>
        </w:rPr>
        <w:t xml:space="preserve"> owned Venezuela’s biggest airline, </w:t>
      </w:r>
      <w:proofErr w:type="spellStart"/>
      <w:r w:rsidRPr="00495ABC">
        <w:rPr>
          <w:rStyle w:val="StyleBoldUnderline"/>
          <w:sz w:val="16"/>
          <w:u w:val="none"/>
        </w:rPr>
        <w:t>Aeropostal</w:t>
      </w:r>
      <w:proofErr w:type="spellEnd"/>
      <w:r w:rsidRPr="00495ABC">
        <w:rPr>
          <w:rStyle w:val="StyleBoldUnderline"/>
          <w:sz w:val="16"/>
          <w:u w:val="none"/>
        </w:rPr>
        <w:t xml:space="preserve">, huge warehouses in Venezuela’s biggest port, Puerto Cabello, and bought enormous quantities of urea (used in cocaine processing) from a government-owned chemical company. After his arrest and incarceration in the Colombian prison La </w:t>
      </w:r>
      <w:proofErr w:type="spellStart"/>
      <w:r w:rsidRPr="00495ABC">
        <w:rPr>
          <w:rStyle w:val="StyleBoldUnderline"/>
          <w:sz w:val="16"/>
          <w:u w:val="none"/>
        </w:rPr>
        <w:t>Picota</w:t>
      </w:r>
      <w:proofErr w:type="spellEnd"/>
      <w:r w:rsidRPr="00495ABC">
        <w:rPr>
          <w:rStyle w:val="StyleBoldUnderline"/>
          <w:sz w:val="16"/>
          <w:u w:val="none"/>
        </w:rPr>
        <w:t xml:space="preserve">, </w:t>
      </w:r>
      <w:proofErr w:type="spellStart"/>
      <w:r w:rsidRPr="00495ABC">
        <w:rPr>
          <w:rStyle w:val="StyleBoldUnderline"/>
          <w:sz w:val="16"/>
          <w:u w:val="none"/>
        </w:rPr>
        <w:t>Makled</w:t>
      </w:r>
      <w:proofErr w:type="spellEnd"/>
      <w:r w:rsidRPr="00495ABC">
        <w:rPr>
          <w:rStyle w:val="StyleBoldUnderline"/>
          <w:sz w:val="16"/>
          <w:u w:val="none"/>
        </w:rPr>
        <w:t xml:space="preserve"> gave numerous interviews to various media outlets. When asked on camera by a </w:t>
      </w:r>
      <w:proofErr w:type="spellStart"/>
      <w:r w:rsidRPr="00495ABC">
        <w:rPr>
          <w:rStyle w:val="StyleBoldUnderline"/>
          <w:sz w:val="16"/>
          <w:u w:val="none"/>
        </w:rPr>
        <w:t>Univisión</w:t>
      </w:r>
      <w:proofErr w:type="spellEnd"/>
      <w:r w:rsidRPr="00495ABC">
        <w:rPr>
          <w:rStyle w:val="StyleBoldUnderline"/>
          <w:sz w:val="16"/>
          <w:u w:val="none"/>
        </w:rPr>
        <w:t xml:space="preserve"> television reporter whether he had any relation to the FARC, he answered: “That is what I would say to the American prosecutor.” </w:t>
      </w:r>
      <w:r w:rsidRPr="00495ABC">
        <w:rPr>
          <w:rStyle w:val="Emphasis"/>
        </w:rPr>
        <w:t>Asked directly whether he knew of Hezbollah operations in Venezuela, he answered: "In Venezuela? Of course</w:t>
      </w:r>
      <w:r w:rsidRPr="00495ABC">
        <w:rPr>
          <w:rStyle w:val="StyleBoldUnderline"/>
          <w:sz w:val="16"/>
          <w:u w:val="none"/>
        </w:rPr>
        <w:t xml:space="preserve">! That which I understand is that they work in Venezuela. [Hezbollah] make money and all of that money they send to the Middle East." A prime example of the importance of the Lebanese diaspora in triangulating amongst South American cocaine and Middle Eastern terrorists, is </w:t>
      </w:r>
      <w:proofErr w:type="spellStart"/>
      <w:r w:rsidRPr="00495ABC">
        <w:rPr>
          <w:rStyle w:val="StyleBoldUnderline"/>
          <w:sz w:val="16"/>
          <w:u w:val="none"/>
        </w:rPr>
        <w:t>Ayman</w:t>
      </w:r>
      <w:proofErr w:type="spellEnd"/>
      <w:r w:rsidRPr="00495ABC">
        <w:rPr>
          <w:rStyle w:val="StyleBoldUnderline"/>
          <w:sz w:val="16"/>
          <w:u w:val="none"/>
        </w:rPr>
        <w:t xml:space="preserve"> </w:t>
      </w:r>
      <w:proofErr w:type="spellStart"/>
      <w:r w:rsidRPr="00495ABC">
        <w:rPr>
          <w:rStyle w:val="StyleBoldUnderline"/>
          <w:sz w:val="16"/>
          <w:u w:val="none"/>
        </w:rPr>
        <w:t>Joumaa</w:t>
      </w:r>
      <w:proofErr w:type="spellEnd"/>
      <w:r w:rsidRPr="00495ABC">
        <w:rPr>
          <w:rStyle w:val="StyleBoldUnderline"/>
          <w:sz w:val="16"/>
          <w:u w:val="none"/>
        </w:rPr>
        <w:t xml:space="preserve">, a Sunni Muslim of the </w:t>
      </w:r>
      <w:proofErr w:type="spellStart"/>
      <w:r w:rsidRPr="00495ABC">
        <w:rPr>
          <w:rStyle w:val="StyleBoldUnderline"/>
          <w:sz w:val="16"/>
          <w:u w:val="none"/>
        </w:rPr>
        <w:t>Medellín</w:t>
      </w:r>
      <w:proofErr w:type="spellEnd"/>
      <w:r w:rsidRPr="00495ABC">
        <w:rPr>
          <w:rStyle w:val="StyleBoldUnderline"/>
          <w:sz w:val="16"/>
          <w:u w:val="none"/>
        </w:rPr>
        <w:t xml:space="preserve"> cartel with deep ties with Shiites in the Hezbollah strongholds of southern Lebanon. His indictment made public on Tuesday “charges him with coordinating shipments of Colombian cocaine to Los Zetas in Mexico for sale in the United States, and laundering the proceeds” (NY Times, Dec. 14, 2011</w:t>
      </w:r>
      <w:r w:rsidRPr="00495ABC">
        <w:rPr>
          <w:rStyle w:val="StyleBoldUnderline"/>
        </w:rPr>
        <w:t>). The growing routes linking South American cocaine to Middle Eastern terrorists are primarily from Colombia through Venezuela</w:t>
      </w:r>
      <w:r w:rsidRPr="00495ABC">
        <w:rPr>
          <w:rStyle w:val="StyleBoldUnderline"/>
          <w:sz w:val="16"/>
          <w:u w:val="none"/>
        </w:rPr>
        <w:t xml:space="preserve">. According to an April 2011 report by the United Nations Office on Drugs and Crime (UNODC) the Bolivarian Republic of </w:t>
      </w:r>
      <w:r w:rsidRPr="00495ABC">
        <w:rPr>
          <w:rStyle w:val="StyleBoldUnderline"/>
        </w:rPr>
        <w:t>Venezuela is the most prominent country of origin for direct cocaine shipments to Europe</w:t>
      </w:r>
      <w:r w:rsidRPr="00495ABC">
        <w:rPr>
          <w:rStyle w:val="StyleBoldUnderline"/>
          <w:sz w:val="16"/>
          <w:u w:val="none"/>
        </w:rPr>
        <w:t>, with the cocaine coming mainly from Colombia, primarily the FARC and ELN terrorist groups. Shipments to Africa, mostly West Africa, gained in importance between 2004 and 2007, resulting in the emergence of a new key trans-shipment hub: centered on Guinea-Bissau and Guinea, stretching to Cape Verde, The Gambia and Senegal, thus complementing the already existing trafficking hub of the Bight of Benin, which spans from Ghana to Nigeria. As the cocaine is transported through Africa and into Europe, its safe passage is guaranteed (much as it was in Latin America) by terrorist groups—most prominently, Al Qaeda and Hezbollah. The cocaine can also travel from Latin America's Tri</w:t>
      </w:r>
      <w:r w:rsidRPr="00495ABC">
        <w:rPr>
          <w:rStyle w:val="StyleBoldUnderline"/>
          <w:rFonts w:hint="eastAsia"/>
          <w:sz w:val="16"/>
          <w:u w:val="none"/>
        </w:rPr>
        <w:t>‐</w:t>
      </w:r>
      <w:r w:rsidRPr="00495ABC">
        <w:rPr>
          <w:rStyle w:val="StyleBoldUnderline"/>
          <w:sz w:val="16"/>
          <w:u w:val="none"/>
        </w:rPr>
        <w:t xml:space="preserve">Border Area (TBA)—bounded by Puerto </w:t>
      </w:r>
      <w:proofErr w:type="spellStart"/>
      <w:r w:rsidRPr="00495ABC">
        <w:rPr>
          <w:rStyle w:val="StyleBoldUnderline"/>
          <w:sz w:val="16"/>
          <w:u w:val="none"/>
        </w:rPr>
        <w:t>Iguazu</w:t>
      </w:r>
      <w:proofErr w:type="spellEnd"/>
      <w:r w:rsidRPr="00495ABC">
        <w:rPr>
          <w:rStyle w:val="StyleBoldUnderline"/>
          <w:sz w:val="16"/>
          <w:u w:val="none"/>
        </w:rPr>
        <w:t xml:space="preserve">, Argentina; Ciudad del Este, Paraguay; and </w:t>
      </w:r>
      <w:proofErr w:type="spellStart"/>
      <w:r w:rsidRPr="00495ABC">
        <w:rPr>
          <w:rStyle w:val="StyleBoldUnderline"/>
          <w:sz w:val="16"/>
          <w:u w:val="none"/>
        </w:rPr>
        <w:t>Foz</w:t>
      </w:r>
      <w:proofErr w:type="spellEnd"/>
      <w:r w:rsidRPr="00495ABC">
        <w:rPr>
          <w:rStyle w:val="StyleBoldUnderline"/>
          <w:sz w:val="16"/>
          <w:u w:val="none"/>
        </w:rPr>
        <w:t xml:space="preserve"> do Iguaçu, Brazil—to West Africa (particularly Benin, Gambia and Guinea-Bissau, with its poor governance and vast archipelagos) and then north into Europe through Portugal and Spain or east via Syria and Lebanon. Hezbollah’s traditional continental home has been the TBA, where a large, active Arab and Muslim community consisting of a Shi’a majority, a Sunni minority, and a small population of Christians who emigrated from Lebanon, Syria, Egypt and the Palestinian territories about 50 years ago. The TBA, South America’s busiest contraband and smuggling center, has long been an ideal breeding ground for terrorist groups, including Islamic Jihad, Hezbollah and Al Qaeda—the latter since 1995 when Osama bin Laden and Khalid Sheikh Mohammad first visited. </w:t>
      </w:r>
      <w:r w:rsidRPr="00495ABC">
        <w:rPr>
          <w:rStyle w:val="StyleBoldUnderline"/>
          <w:rFonts w:hint="eastAsia"/>
          <w:sz w:val="16"/>
          <w:u w:val="none"/>
        </w:rPr>
        <w:t>Hezbollah is still active in the TBA, according to Argentine officials. They maintain that with Iran's assistance, Hezbollah carried out a car</w:t>
      </w:r>
      <w:r w:rsidRPr="00495ABC">
        <w:rPr>
          <w:rStyle w:val="StyleBoldUnderline"/>
          <w:rFonts w:hint="eastAsia"/>
          <w:sz w:val="16"/>
          <w:u w:val="none"/>
        </w:rPr>
        <w:t>‐</w:t>
      </w:r>
      <w:r w:rsidRPr="00495ABC">
        <w:rPr>
          <w:rStyle w:val="StyleBoldUnderline"/>
          <w:rFonts w:hint="eastAsia"/>
          <w:sz w:val="16"/>
          <w:u w:val="none"/>
        </w:rPr>
        <w:t>bomb attack on the main building of the Jewish Community Center (AMIA) in Buenos Aires on July 18, 1994, protesting the Israeli</w:t>
      </w:r>
      <w:r w:rsidRPr="00495ABC">
        <w:rPr>
          <w:rStyle w:val="StyleBoldUnderline"/>
          <w:rFonts w:hint="eastAsia"/>
          <w:sz w:val="16"/>
          <w:u w:val="none"/>
        </w:rPr>
        <w:t>‐</w:t>
      </w:r>
      <w:r w:rsidRPr="00495ABC">
        <w:rPr>
          <w:rStyle w:val="StyleBoldUnderline"/>
          <w:rFonts w:hint="eastAsia"/>
          <w:sz w:val="16"/>
          <w:u w:val="none"/>
        </w:rPr>
        <w:t xml:space="preserve">Jordanian peace agreement that year. Today, one of the masterminds of those attacks, the Iranian citizen and Shia Muslim teacher, Mohsen </w:t>
      </w:r>
      <w:proofErr w:type="spellStart"/>
      <w:r w:rsidRPr="00495ABC">
        <w:rPr>
          <w:rStyle w:val="StyleBoldUnderline"/>
          <w:rFonts w:hint="eastAsia"/>
          <w:sz w:val="16"/>
          <w:u w:val="none"/>
        </w:rPr>
        <w:t>Rabbani</w:t>
      </w:r>
      <w:proofErr w:type="spellEnd"/>
      <w:r w:rsidRPr="00495ABC">
        <w:rPr>
          <w:rStyle w:val="StyleBoldUnderline"/>
          <w:rFonts w:hint="eastAsia"/>
          <w:sz w:val="16"/>
          <w:u w:val="none"/>
        </w:rPr>
        <w:t>, remains not only at large, but extremely active in recruiting young Brazilians, according to re</w:t>
      </w:r>
      <w:r w:rsidRPr="00495ABC">
        <w:rPr>
          <w:rStyle w:val="StyleBoldUnderline"/>
          <w:sz w:val="16"/>
          <w:u w:val="none"/>
        </w:rPr>
        <w:t xml:space="preserve">ports in Brazilian magazine </w:t>
      </w:r>
      <w:proofErr w:type="spellStart"/>
      <w:r w:rsidRPr="00495ABC">
        <w:rPr>
          <w:rStyle w:val="StyleBoldUnderline"/>
          <w:sz w:val="16"/>
          <w:u w:val="none"/>
        </w:rPr>
        <w:t>Veja</w:t>
      </w:r>
      <w:proofErr w:type="spellEnd"/>
      <w:r w:rsidRPr="00495ABC">
        <w:rPr>
          <w:rStyle w:val="StyleBoldUnderline"/>
          <w:sz w:val="16"/>
          <w:u w:val="none"/>
        </w:rPr>
        <w:t xml:space="preserve">. This region, the third in the world for cash transactions (behind Hong Kong and Miami), continues to be an epicenter for the conversion and recruitment of a new generation of terrorists who then train in the Middle East and pursue their activities both there and in the Americas. According to Lebanon’s drug enforcement chief, Col. Adel </w:t>
      </w:r>
      <w:proofErr w:type="spellStart"/>
      <w:r w:rsidRPr="00495ABC">
        <w:rPr>
          <w:rStyle w:val="StyleBoldUnderline"/>
          <w:sz w:val="16"/>
          <w:u w:val="none"/>
        </w:rPr>
        <w:t>Mashmoushi</w:t>
      </w:r>
      <w:proofErr w:type="spellEnd"/>
      <w:r w:rsidRPr="00495ABC">
        <w:rPr>
          <w:rStyle w:val="StyleBoldUnderline"/>
          <w:sz w:val="16"/>
          <w:u w:val="none"/>
        </w:rPr>
        <w:t>, as cited in The New York Times, a main transportation route for terrorists, cash and drugs was aboard a flight commonly referred to as “</w:t>
      </w:r>
      <w:proofErr w:type="spellStart"/>
      <w:r w:rsidRPr="00495ABC">
        <w:rPr>
          <w:rStyle w:val="StyleBoldUnderline"/>
          <w:sz w:val="16"/>
          <w:u w:val="none"/>
        </w:rPr>
        <w:t>Aeroterror</w:t>
      </w:r>
      <w:proofErr w:type="spellEnd"/>
      <w:r w:rsidRPr="00495ABC">
        <w:rPr>
          <w:rStyle w:val="StyleBoldUnderline"/>
          <w:sz w:val="16"/>
          <w:u w:val="none"/>
        </w:rPr>
        <w:t xml:space="preserve">,” about which I wrote in my May 2011 e-note for FPRI. According to my own secret sources within the Venezuelan government, the flight had the route Tehran-Damascus-Caracas-Madrid, where it would wait for 15 days, and flew under the direct orders of the Venezuelan Vice-President, according to the captain. The flight would leave Caracas seemingly empty (though now it appears it carried a cargo of cocaine) and returned full of Iranians, who boarded the flight in Damascus, where they arrived by bus from Tehran. The Iranian ambassador in Caracas would then distribute the new arrivals all over Venezuela. I wrote in my May 2011 e-note that reports that Venezuela has provided Hezbollah operatives with Venezuelan national identity cards are so rife, they were raised in the July 27, 2010, Senate hearing for the recently nominated U.S. ambassador to Venezuela, Larry Palmer. When Palmer answered that he believed the reports, Chávez refused to accept him as ambassador in Venezuela. </w:t>
      </w:r>
      <w:r w:rsidRPr="00495ABC">
        <w:rPr>
          <w:rStyle w:val="Emphasis"/>
        </w:rPr>
        <w:t xml:space="preserve">Thousands of foreign terrorists have in fact been given national identity cards that identify them as Venezuelan citizens and give them full access to the benefits of citizenship. </w:t>
      </w:r>
      <w:r w:rsidRPr="00495ABC">
        <w:rPr>
          <w:rStyle w:val="StyleBoldUnderline"/>
          <w:sz w:val="16"/>
          <w:u w:val="none"/>
        </w:rPr>
        <w:t xml:space="preserve">In 2003, Gen. Marcos Ferreira, who had been in charge of Venezuela’s Department of Immigration and Foreigners (DIEX) until he decided to support the 2002 coup against Chávez, said that he had been personally asked by Ramón Rodríguez </w:t>
      </w:r>
      <w:proofErr w:type="spellStart"/>
      <w:r w:rsidRPr="00495ABC">
        <w:rPr>
          <w:rStyle w:val="StyleBoldUnderline"/>
          <w:sz w:val="16"/>
          <w:u w:val="none"/>
        </w:rPr>
        <w:t>Chacín</w:t>
      </w:r>
      <w:proofErr w:type="spellEnd"/>
      <w:r w:rsidRPr="00495ABC">
        <w:rPr>
          <w:rStyle w:val="StyleBoldUnderline"/>
          <w:sz w:val="16"/>
          <w:u w:val="none"/>
        </w:rPr>
        <w:t xml:space="preserve"> (who served as both deputy head of DISIP—Venezuela’s intelligence service, now renamed SEBIN—and Interior Minister under Chávez) to allow the illegal entry Colombians into Venezuela thirty-five times and that the DISIP itself regularly fast-tracked insurgents including Hezbollah and Al Qaeda. The </w:t>
      </w:r>
      <w:proofErr w:type="gramStart"/>
      <w:r w:rsidRPr="00495ABC">
        <w:rPr>
          <w:rStyle w:val="StyleBoldUnderline"/>
          <w:sz w:val="16"/>
          <w:u w:val="none"/>
        </w:rPr>
        <w:t>newly-minted</w:t>
      </w:r>
      <w:proofErr w:type="gramEnd"/>
      <w:r w:rsidRPr="00495ABC">
        <w:rPr>
          <w:rStyle w:val="StyleBoldUnderline"/>
          <w:sz w:val="16"/>
          <w:u w:val="none"/>
        </w:rPr>
        <w:t xml:space="preserve"> Venezuelan citizens during Ferreira’s tenure include 2,520 Colombians and 279 “Syrians.” And that was only during three of the past twelve years of an increasingly radicalized Chávez regime. While Chávez has done more than anyone to strengthen these relationships with Middle Eastern terrorists, in an attempt to use what he calls “the International Rebellion” (including Hezbollah, Hamas and ETA) in order to negotiate with the US for power in Latin America, the coziness of the seemingly strange bedfellows dates back to the fall of the Soviet Union, when the USSR abandoned Cuba. At the Sao Paulo Forum of 1990, prominent Venezuelans and international terrorists were all in attendance, including: then-Venezuelan President Carlos Andrés Pérez (against whom Chávez attempted a coup in 1992); </w:t>
      </w:r>
      <w:proofErr w:type="spellStart"/>
      <w:r w:rsidRPr="00495ABC">
        <w:rPr>
          <w:rStyle w:val="StyleBoldUnderline"/>
          <w:sz w:val="16"/>
          <w:u w:val="none"/>
        </w:rPr>
        <w:t>Alí</w:t>
      </w:r>
      <w:proofErr w:type="spellEnd"/>
      <w:r w:rsidRPr="00495ABC">
        <w:rPr>
          <w:rStyle w:val="StyleBoldUnderline"/>
          <w:sz w:val="16"/>
          <w:u w:val="none"/>
        </w:rPr>
        <w:t xml:space="preserve"> Rodríguez, then-President of PDVSA (</w:t>
      </w:r>
      <w:proofErr w:type="spellStart"/>
      <w:r w:rsidRPr="00495ABC">
        <w:rPr>
          <w:rStyle w:val="StyleBoldUnderline"/>
          <w:sz w:val="16"/>
          <w:u w:val="none"/>
        </w:rPr>
        <w:t>Petróleos</w:t>
      </w:r>
      <w:proofErr w:type="spellEnd"/>
      <w:r w:rsidRPr="00495ABC">
        <w:rPr>
          <w:rStyle w:val="StyleBoldUnderline"/>
          <w:sz w:val="16"/>
          <w:u w:val="none"/>
        </w:rPr>
        <w:t xml:space="preserve"> de Venezuela, the government-owned oil company); Pablo Medina, a left-wing Venezuelan politician who initially supported Chávez, but has now moved to the opposition; as well as Fidel Castro, </w:t>
      </w:r>
      <w:proofErr w:type="spellStart"/>
      <w:r w:rsidRPr="00495ABC">
        <w:rPr>
          <w:rStyle w:val="StyleBoldUnderline"/>
          <w:sz w:val="16"/>
          <w:u w:val="none"/>
        </w:rPr>
        <w:t>Moammar</w:t>
      </w:r>
      <w:proofErr w:type="spellEnd"/>
      <w:r w:rsidRPr="00495ABC">
        <w:rPr>
          <w:rStyle w:val="StyleBoldUnderline"/>
          <w:sz w:val="16"/>
          <w:u w:val="none"/>
        </w:rPr>
        <w:t xml:space="preserve"> Qaddafi and leaders of the FARC, </w:t>
      </w:r>
      <w:proofErr w:type="spellStart"/>
      <w:r w:rsidRPr="00495ABC">
        <w:rPr>
          <w:rStyle w:val="StyleBoldUnderline"/>
          <w:sz w:val="16"/>
          <w:u w:val="none"/>
        </w:rPr>
        <w:t>Tupamaros</w:t>
      </w:r>
      <w:proofErr w:type="spellEnd"/>
      <w:r w:rsidRPr="00495ABC">
        <w:rPr>
          <w:rStyle w:val="StyleBoldUnderline"/>
          <w:sz w:val="16"/>
          <w:u w:val="none"/>
        </w:rPr>
        <w:t xml:space="preserve"> and </w:t>
      </w:r>
      <w:proofErr w:type="spellStart"/>
      <w:r w:rsidRPr="00495ABC">
        <w:rPr>
          <w:rStyle w:val="StyleBoldUnderline"/>
          <w:sz w:val="16"/>
          <w:u w:val="none"/>
        </w:rPr>
        <w:t>Sendero</w:t>
      </w:r>
      <w:proofErr w:type="spellEnd"/>
      <w:r w:rsidRPr="00495ABC">
        <w:rPr>
          <w:rStyle w:val="StyleBoldUnderline"/>
          <w:sz w:val="16"/>
          <w:u w:val="none"/>
        </w:rPr>
        <w:t xml:space="preserve"> </w:t>
      </w:r>
      <w:proofErr w:type="spellStart"/>
      <w:r w:rsidRPr="00495ABC">
        <w:rPr>
          <w:rStyle w:val="StyleBoldUnderline"/>
          <w:sz w:val="16"/>
          <w:u w:val="none"/>
        </w:rPr>
        <w:t>Luminoso</w:t>
      </w:r>
      <w:proofErr w:type="spellEnd"/>
      <w:r w:rsidRPr="00495ABC">
        <w:rPr>
          <w:rStyle w:val="StyleBoldUnderline"/>
          <w:sz w:val="16"/>
          <w:u w:val="none"/>
        </w:rPr>
        <w:t xml:space="preserve"> (Shining Path). The </w:t>
      </w:r>
      <w:proofErr w:type="gramStart"/>
      <w:r w:rsidRPr="00495ABC">
        <w:rPr>
          <w:rStyle w:val="StyleBoldUnderline"/>
          <w:sz w:val="16"/>
          <w:u w:val="none"/>
        </w:rPr>
        <w:t>extent to which these alliances have deepened and become institutionalized is exemplified by the Continental Bolivarian Coordinator, the office that coordinates all the Latin American terrorists</w:t>
      </w:r>
      <w:proofErr w:type="gramEnd"/>
      <w:r w:rsidRPr="00495ABC">
        <w:rPr>
          <w:rStyle w:val="StyleBoldUnderline"/>
          <w:sz w:val="16"/>
          <w:u w:val="none"/>
        </w:rPr>
        <w:t xml:space="preserve">. According to a well-placed Venezuelan military source of mine, they are headquartered in the Venezuelan state of Barinas—the same state that is effectively a Chávez family fiefdom, with their sprawling family estate, La </w:t>
      </w:r>
      <w:proofErr w:type="spellStart"/>
      <w:r w:rsidRPr="00495ABC">
        <w:rPr>
          <w:rStyle w:val="StyleBoldUnderline"/>
          <w:sz w:val="16"/>
          <w:u w:val="none"/>
        </w:rPr>
        <w:t>Chavera</w:t>
      </w:r>
      <w:proofErr w:type="spellEnd"/>
      <w:r w:rsidRPr="00495ABC">
        <w:rPr>
          <w:rStyle w:val="StyleBoldUnderline"/>
          <w:sz w:val="16"/>
          <w:u w:val="none"/>
        </w:rPr>
        <w:t>, and their total control of local politics. Their extreme anti-Semitism is not ideological, but simply out of convenience: to court and maintain Iranian support. According to the Congressional Research Service, with enactment of the sixth FY2011 Continuing Resolution through March 18, 2011, (</w:t>
      </w:r>
      <w:proofErr w:type="spellStart"/>
      <w:r w:rsidRPr="00495ABC">
        <w:rPr>
          <w:rStyle w:val="StyleBoldUnderline"/>
          <w:sz w:val="16"/>
          <w:u w:val="none"/>
        </w:rPr>
        <w:t>H.J.Res</w:t>
      </w:r>
      <w:proofErr w:type="spellEnd"/>
      <w:r w:rsidRPr="00495ABC">
        <w:rPr>
          <w:rStyle w:val="StyleBoldUnderline"/>
          <w:sz w:val="16"/>
          <w:u w:val="none"/>
        </w:rPr>
        <w:t xml:space="preserve">. 48/P.L. 112-6) Congress has approved a total of $1.283 trillion for military operations, base security, reconstruction, foreign aid, embassy costs, and veterans’ health care for the three operations initiated since the 9/11 attacks: Operation Enduring Freedom (OEF) Afghanistan and other counter terror operations; Operation Noble Eagle (ONE), providing enhanced security at military bases; and Operation Iraqi Freedom (OIF). Yet for all this massive spending on fighting terrorists and insurgents in the Middle East, we are leaving ourselves vulnerable to them here, on a number of fronts. First and foremost, the United States is under territorial threat through its Mexican border. Hezbollah operatives have already been smuggled, along with drugs and weapons, in tunnels dug under the border with the US by Mexican drug cartels. Only a week after my October 5th interview by KT McFarland on Fox, where I specifically warned of a possibility of this resulting in a terrorist attack carried out inside the US with the complicity of South American drug traffickers, the global press revealed a plot by the elite Iranian Quds Force to utilize the Mexican gang Los Zetas to assassinate the Saudi ambassador to Washington in a bombing that would have murdered many Americans on their lunch hour. Second, American assets in Latin America are under threat. Embassies, consulates, corporate headquarters, energy pipelines and American- or Jewish-sponsored community centers and American citizens have already been targeted by terrorist groups all over Latin America for decades: FARC in Colombia, </w:t>
      </w:r>
      <w:proofErr w:type="spellStart"/>
      <w:r w:rsidRPr="00495ABC">
        <w:rPr>
          <w:rStyle w:val="StyleBoldUnderline"/>
          <w:sz w:val="16"/>
          <w:u w:val="none"/>
        </w:rPr>
        <w:t>Sendero</w:t>
      </w:r>
      <w:proofErr w:type="spellEnd"/>
      <w:r w:rsidRPr="00495ABC">
        <w:rPr>
          <w:rStyle w:val="StyleBoldUnderline"/>
          <w:sz w:val="16"/>
          <w:u w:val="none"/>
        </w:rPr>
        <w:t xml:space="preserve"> </w:t>
      </w:r>
      <w:proofErr w:type="spellStart"/>
      <w:r w:rsidRPr="00495ABC">
        <w:rPr>
          <w:rStyle w:val="StyleBoldUnderline"/>
          <w:sz w:val="16"/>
          <w:u w:val="none"/>
        </w:rPr>
        <w:t>Luminoso</w:t>
      </w:r>
      <w:proofErr w:type="spellEnd"/>
      <w:r w:rsidRPr="00495ABC">
        <w:rPr>
          <w:rStyle w:val="StyleBoldUnderline"/>
          <w:sz w:val="16"/>
          <w:u w:val="none"/>
        </w:rPr>
        <w:t xml:space="preserve"> and Tupac </w:t>
      </w:r>
      <w:proofErr w:type="spellStart"/>
      <w:r w:rsidRPr="00495ABC">
        <w:rPr>
          <w:rStyle w:val="StyleBoldUnderline"/>
          <w:sz w:val="16"/>
          <w:u w:val="none"/>
        </w:rPr>
        <w:t>Amaru</w:t>
      </w:r>
      <w:proofErr w:type="spellEnd"/>
      <w:r w:rsidRPr="00495ABC">
        <w:rPr>
          <w:rStyle w:val="StyleBoldUnderline"/>
          <w:sz w:val="16"/>
          <w:u w:val="none"/>
        </w:rPr>
        <w:t xml:space="preserve"> in Peru and Hezbollah in Argentina. Al Qaeda is also rumored to have a strong presence in Brazil. Third, while American soldiers give their lives trying to defeat terrorists and violent insurgents in the Middle East, these same groups are being supported and strengthened increasingly by Latin America, where they receive training, weapons and cash. This makes American military engagement far more costly by any metric: loss of life and financial cost. Indeed over the last decade, Latin America is a region spiraling ever more out of American control. It is a region with which the United States has a growing asymmetry of power: it has more importance to the United States, while the United States is losing influence over Latin America, which remains the largest source of oil, drugs and immigrants, both documented and not. Latinos now account for 15 percent of the US population and nearly 50 percent of recent US population growth, as well as a growing portion of the electorate, as seen in the last presidential elections. The discovery of huge new oil reserves in Brazil and Argentina, that might even challenge Saudi Arabia, and the 2012 presidential elections in Venezuela, make Latin America of increasing strategic importance to the U.S., particularly as the future political landscape of the Middle East becomes ever more uncertain, in the wake of the Arab Spring and the political rise of the Muslim Brotherhood in previously secular Arab governments. The growth of transnational gangs and the resurgence of previously waning terrorist organizations pose complicated new challenges, as violence and murder cross the U.S. border, costing American lives and taking a huge toll on U.S. law enforcement. The United States needs to develop a smart policy to deal with these challenges. So while the US is expending vast resources on the GWOT, the terrorists are being armed and reinforced by America’s southern neighbors, making the GWOT far more costly for the US and directly threatening American security. Even though Venezuelan President Hugo Chávez may be removed from the presidency either through an electoral loss in the October 7, 2012 presidential elections or through his battle with cancer, certain sectors of </w:t>
      </w:r>
      <w:r w:rsidRPr="00495ABC">
        <w:rPr>
          <w:rStyle w:val="Emphasis"/>
        </w:rPr>
        <w:t>the Venezuelan government will continue to support international terrorism</w:t>
      </w:r>
      <w:r w:rsidRPr="00495ABC">
        <w:rPr>
          <w:rStyle w:val="StyleBoldUnderline"/>
          <w:sz w:val="16"/>
          <w:u w:val="none"/>
        </w:rPr>
        <w:t xml:space="preserve">, whose activities, bases and training camps have now spread throughout this region. By understanding the dynamics of the increasingly entrenched </w:t>
      </w:r>
      <w:proofErr w:type="spellStart"/>
      <w:r w:rsidRPr="00495ABC">
        <w:rPr>
          <w:rStyle w:val="StyleBoldUnderline"/>
          <w:sz w:val="16"/>
          <w:u w:val="none"/>
        </w:rPr>
        <w:t>narcoterrorist</w:t>
      </w:r>
      <w:proofErr w:type="spellEnd"/>
      <w:r w:rsidRPr="00495ABC">
        <w:rPr>
          <w:rStyle w:val="StyleBoldUnderline"/>
          <w:sz w:val="16"/>
          <w:u w:val="none"/>
        </w:rPr>
        <w:t xml:space="preserve"> network, the U.S. can develop an effective policy to contend with these, whether or not President Chávez remains in power.</w:t>
      </w:r>
    </w:p>
    <w:p w14:paraId="6FCAA34F" w14:textId="77777777" w:rsidR="007124F1" w:rsidRDefault="007124F1" w:rsidP="008D288A">
      <w:pPr>
        <w:rPr>
          <w:rStyle w:val="StyleBoldUnderline"/>
          <w:b/>
          <w:sz w:val="16"/>
          <w:u w:val="none"/>
        </w:rPr>
      </w:pPr>
    </w:p>
    <w:p w14:paraId="1D8769FB" w14:textId="77777777" w:rsidR="007124F1" w:rsidRPr="00673CD4" w:rsidRDefault="007124F1" w:rsidP="007124F1">
      <w:pPr>
        <w:pStyle w:val="Heading4"/>
        <w:rPr>
          <w:rStyle w:val="StyleBoldUnderline"/>
          <w:b w:val="0"/>
          <w:sz w:val="26"/>
          <w:szCs w:val="26"/>
          <w:u w:val="none"/>
        </w:rPr>
      </w:pPr>
      <w:r w:rsidRPr="00673CD4">
        <w:rPr>
          <w:rStyle w:val="StyleBoldUnderline"/>
          <w:sz w:val="26"/>
          <w:szCs w:val="26"/>
          <w:u w:val="none"/>
        </w:rPr>
        <w:t>Iran using Venezuela as a terror route—Iranian cells and key geographical positioning</w:t>
      </w:r>
    </w:p>
    <w:p w14:paraId="6EF97415" w14:textId="77777777" w:rsidR="007124F1" w:rsidRDefault="007124F1" w:rsidP="007124F1">
      <w:pPr>
        <w:rPr>
          <w:rStyle w:val="StyleBoldUnderline"/>
          <w:b/>
          <w:u w:val="none"/>
        </w:rPr>
      </w:pPr>
      <w:r w:rsidRPr="00673CD4">
        <w:rPr>
          <w:rStyle w:val="StyleStyleBold12pt"/>
        </w:rPr>
        <w:t>Powell 8/13</w:t>
      </w:r>
      <w:r>
        <w:rPr>
          <w:rStyle w:val="StyleBoldUnderline"/>
          <w:u w:val="none"/>
        </w:rPr>
        <w:t xml:space="preserve"> (</w:t>
      </w:r>
      <w:r w:rsidRPr="00673CD4">
        <w:rPr>
          <w:rStyle w:val="StyleBoldUnderline"/>
          <w:u w:val="none"/>
        </w:rPr>
        <w:t>Houston Chronicle| by Stewart M. Powell</w:t>
      </w:r>
      <w:r>
        <w:rPr>
          <w:rStyle w:val="StyleBoldUnderline"/>
          <w:u w:val="none"/>
        </w:rPr>
        <w:t xml:space="preserve">, reporter for the Houston Chronicle, </w:t>
      </w:r>
      <w:r w:rsidRPr="00673CD4">
        <w:rPr>
          <w:rStyle w:val="StyleBoldUnderline"/>
          <w:u w:val="none"/>
        </w:rPr>
        <w:t>Aug 13, 2012</w:t>
      </w:r>
      <w:r>
        <w:rPr>
          <w:rStyle w:val="StyleBoldUnderline"/>
          <w:u w:val="none"/>
        </w:rPr>
        <w:t xml:space="preserve"> “</w:t>
      </w:r>
      <w:r w:rsidRPr="00673CD4">
        <w:rPr>
          <w:rStyle w:val="StyleBoldUnderline"/>
          <w:u w:val="none"/>
        </w:rPr>
        <w:t>Venezuela as Iranian Terror Route Worries US</w:t>
      </w:r>
      <w:r>
        <w:rPr>
          <w:rStyle w:val="StyleBoldUnderline"/>
          <w:u w:val="none"/>
        </w:rPr>
        <w:t xml:space="preserve">” </w:t>
      </w:r>
      <w:r w:rsidRPr="00673CD4">
        <w:rPr>
          <w:rStyle w:val="StyleBoldUnderline"/>
          <w:u w:val="none"/>
        </w:rPr>
        <w:t>http://www.military.com/daily-news/2012/08/13/venezuela-as-iranian-terror-route-worries-us.html</w:t>
      </w:r>
      <w:r>
        <w:rPr>
          <w:rStyle w:val="StyleBoldUnderline"/>
          <w:u w:val="none"/>
        </w:rPr>
        <w:t>)</w:t>
      </w:r>
    </w:p>
    <w:p w14:paraId="72E748C8" w14:textId="77777777" w:rsidR="007124F1" w:rsidRPr="00673CD4" w:rsidRDefault="007124F1" w:rsidP="007124F1">
      <w:pPr>
        <w:rPr>
          <w:rStyle w:val="StyleBoldUnderline"/>
          <w:b/>
          <w:sz w:val="16"/>
          <w:u w:val="none"/>
        </w:rPr>
      </w:pPr>
      <w:r w:rsidRPr="00673CD4">
        <w:rPr>
          <w:rStyle w:val="StyleBoldUnderline"/>
          <w:sz w:val="16"/>
          <w:u w:val="none"/>
        </w:rPr>
        <w:t xml:space="preserve">WASHINGTON -- Ever since Iranian President Mahmoud Ahmadinejad struck a deal with dictator Hugo Chavez for weekly air service between the nations' capitals, </w:t>
      </w:r>
      <w:r w:rsidRPr="00A909AD">
        <w:rPr>
          <w:rStyle w:val="StyleBoldUnderline"/>
        </w:rPr>
        <w:t>American officials have worried that Iranian-backed terrorists could reach to the rim of Latin America, pick up fake Venezuelan passports and sneak into the United States</w:t>
      </w:r>
      <w:r w:rsidRPr="00673CD4">
        <w:rPr>
          <w:rStyle w:val="StyleBoldUnderline"/>
          <w:sz w:val="16"/>
          <w:u w:val="none"/>
        </w:rPr>
        <w:t xml:space="preserve">. Now, with growing talk of a pre-emptive Israeli attack to slow Iran's suspected nuclear arms program, Iran has threatened that it would retaliate across the globe. And its easy access to the Western Hemisphere has the U.S. particularly concerned. </w:t>
      </w:r>
      <w:r w:rsidRPr="00673CD4">
        <w:rPr>
          <w:rStyle w:val="StyleBoldUnderline"/>
        </w:rPr>
        <w:t xml:space="preserve">The commercial service between Tehran and Caracas by Iran Air and </w:t>
      </w:r>
      <w:proofErr w:type="spellStart"/>
      <w:r w:rsidRPr="00673CD4">
        <w:rPr>
          <w:rStyle w:val="StyleBoldUnderline"/>
        </w:rPr>
        <w:t>Conviasa</w:t>
      </w:r>
      <w:proofErr w:type="spellEnd"/>
      <w:r w:rsidRPr="00673CD4">
        <w:rPr>
          <w:rStyle w:val="StyleBoldUnderline"/>
        </w:rPr>
        <w:t xml:space="preserve"> Air Venezuela, including a stop in Damascus, Syria, is so secretive that there's confusion among intelligence agencies about whether the flights are continuing</w:t>
      </w:r>
      <w:r w:rsidRPr="00673CD4">
        <w:rPr>
          <w:rStyle w:val="StyleBoldUnderline"/>
          <w:sz w:val="16"/>
          <w:u w:val="none"/>
        </w:rPr>
        <w:t>. Israel believes they are; the U.S. isn't so sure. Nevertheless, American fears are elevated. "</w:t>
      </w:r>
      <w:r w:rsidRPr="00673CD4">
        <w:rPr>
          <w:rStyle w:val="StyleBoldUnderline"/>
        </w:rPr>
        <w:t xml:space="preserve">Some Iranian officials </w:t>
      </w:r>
      <w:r w:rsidRPr="00673CD4">
        <w:rPr>
          <w:rStyle w:val="StyleBoldUnderline"/>
          <w:sz w:val="16"/>
          <w:u w:val="none"/>
        </w:rPr>
        <w:t xml:space="preserve">-- probably including Supreme Leader Ali Khamenei -- </w:t>
      </w:r>
      <w:r w:rsidRPr="00673CD4">
        <w:rPr>
          <w:rStyle w:val="StyleBoldUnderline"/>
        </w:rPr>
        <w:t>have changed their calculus and are now more willing to conduct an attack in the United States in response to real or perceived U.S. actions that threaten the regime,</w:t>
      </w:r>
      <w:r w:rsidRPr="00673CD4">
        <w:rPr>
          <w:rStyle w:val="StyleBoldUnderline"/>
          <w:sz w:val="16"/>
          <w:u w:val="none"/>
        </w:rPr>
        <w:t xml:space="preserve">" James Clapper, director of National Intelligence, warned the Senate Intelligence Committee in his latest threat assessment. If that attack comes, experts see it being staged by Iranian operatives who have entered the U.S. through Latin America. "There's pretty much of a general consensus within the intelligence community that </w:t>
      </w:r>
      <w:r w:rsidRPr="00673CD4">
        <w:rPr>
          <w:rStyle w:val="StyleBoldUnderline"/>
        </w:rPr>
        <w:t>Iranian-backed cells providing financial support to Hezbollah could easily convert to operational cells and light up the place</w:t>
      </w:r>
      <w:r w:rsidRPr="00673CD4">
        <w:rPr>
          <w:rStyle w:val="StyleBoldUnderline"/>
          <w:sz w:val="16"/>
          <w:u w:val="none"/>
        </w:rPr>
        <w:t xml:space="preserve">," says U.S. Rep. Mike </w:t>
      </w:r>
      <w:proofErr w:type="spellStart"/>
      <w:r w:rsidRPr="00673CD4">
        <w:rPr>
          <w:rStyle w:val="StyleBoldUnderline"/>
          <w:sz w:val="16"/>
          <w:u w:val="none"/>
        </w:rPr>
        <w:t>McCaul</w:t>
      </w:r>
      <w:proofErr w:type="spellEnd"/>
      <w:r w:rsidRPr="00673CD4">
        <w:rPr>
          <w:rStyle w:val="StyleBoldUnderline"/>
          <w:sz w:val="16"/>
          <w:u w:val="none"/>
        </w:rPr>
        <w:t xml:space="preserve">, a Republican whose district stretches from Austin to Houston. </w:t>
      </w:r>
      <w:proofErr w:type="spellStart"/>
      <w:r w:rsidRPr="00673CD4">
        <w:rPr>
          <w:rStyle w:val="StyleBoldUnderline"/>
          <w:sz w:val="16"/>
          <w:u w:val="none"/>
        </w:rPr>
        <w:t>McCaul</w:t>
      </w:r>
      <w:proofErr w:type="spellEnd"/>
      <w:r w:rsidRPr="00673CD4">
        <w:rPr>
          <w:rStyle w:val="StyleBoldUnderline"/>
          <w:sz w:val="16"/>
          <w:u w:val="none"/>
        </w:rPr>
        <w:t xml:space="preserve">, chairman of investigations for the House Committee on Homeland Security, led a seven-day fact-finding mission across Latin America last week. "From our observations on this trip, the Iranian threat to the United States is very real and it would be difficult to defend against all of these operatives." Iranian retaliation would likely fall to pre-positioned operatives drawn from the ranks of the 15,000-strong Iranian Revolutionary Guards Quds Force or 10,000-member, Iranian-backed Hezbollah based in southern Lebanon. </w:t>
      </w:r>
      <w:proofErr w:type="spellStart"/>
      <w:r w:rsidRPr="00673CD4">
        <w:rPr>
          <w:rStyle w:val="StyleBoldUnderline"/>
          <w:sz w:val="16"/>
          <w:u w:val="none"/>
        </w:rPr>
        <w:t>McCaul</w:t>
      </w:r>
      <w:proofErr w:type="spellEnd"/>
      <w:r w:rsidRPr="00673CD4">
        <w:rPr>
          <w:rStyle w:val="StyleBoldUnderline"/>
          <w:sz w:val="16"/>
          <w:u w:val="none"/>
        </w:rPr>
        <w:t xml:space="preserve"> said Hezbollah is fundraising with impunity in the tri-border area surrounded by Paraguay, Argentina and Brazil, where some 30,000 Lebanese expatriates and immigrants live among a population of 800,000. He said enterprising businesses there are being required to tithe as much as 2 percent of gross revenues to the Lebanon-based terrorist organization. Threat 'downplayed' </w:t>
      </w:r>
      <w:proofErr w:type="gramStart"/>
      <w:r w:rsidRPr="00673CD4">
        <w:rPr>
          <w:rStyle w:val="StyleBoldUnderline"/>
          <w:sz w:val="16"/>
          <w:u w:val="none"/>
        </w:rPr>
        <w:t>Yet</w:t>
      </w:r>
      <w:proofErr w:type="gramEnd"/>
      <w:r w:rsidRPr="00673CD4">
        <w:rPr>
          <w:rStyle w:val="StyleBoldUnderline"/>
          <w:sz w:val="16"/>
          <w:u w:val="none"/>
        </w:rPr>
        <w:t xml:space="preserve"> the suspected terrorist haven largely is ignored by the three adjacent countries. "Authorities downplay the threat," </w:t>
      </w:r>
      <w:proofErr w:type="spellStart"/>
      <w:r w:rsidRPr="00673CD4">
        <w:rPr>
          <w:rStyle w:val="StyleBoldUnderline"/>
          <w:sz w:val="16"/>
          <w:u w:val="none"/>
        </w:rPr>
        <w:t>McCaul</w:t>
      </w:r>
      <w:proofErr w:type="spellEnd"/>
      <w:r w:rsidRPr="00673CD4">
        <w:rPr>
          <w:rStyle w:val="StyleBoldUnderline"/>
          <w:sz w:val="16"/>
          <w:u w:val="none"/>
        </w:rPr>
        <w:t xml:space="preserve"> said. "They talk about trans-national crime. But they don't want to talk about terrorism. If you use the T-word, they pucker up." The Iranian-backed suicide bombing of an Israeli tourist bus in Bulgaria on July 18, killing five Israelis and wounding 30, is the latest sign Tehran remains ready to strike abroad. "Iran has methodically cultivated a network of sponsored terrorist surrogates capable of conducting effective, plausibly deniable attacks against Israel and the United States," reports the Pentagon's latest assessment of Iran's military power. There also are signs that Iranian agents are forging ties with murderous, multibillion-dollar Mexican drug cartels. "Iranian operatives are stepping into power vacuums," said Rep. Henry Cuellar, D-Laredo, a member of the House Committee on Homeland Security who made the trip. "</w:t>
      </w:r>
      <w:r w:rsidRPr="00673CD4">
        <w:rPr>
          <w:rStyle w:val="StyleBoldUnderline"/>
        </w:rPr>
        <w:t>If you were Iran and you wanted to retaliate against the United States you would go through the backyard. Latin America is America's backyard.</w:t>
      </w:r>
      <w:r w:rsidRPr="00673CD4">
        <w:rPr>
          <w:rStyle w:val="StyleBoldUnderline"/>
          <w:sz w:val="16"/>
          <w:u w:val="none"/>
        </w:rPr>
        <w:t xml:space="preserve">" Federal authorities unmasked an alleged Iranian Quds Force plot last fall that featured attempts by a naturalized American born in Iran to enlist a member of the Mexican </w:t>
      </w:r>
      <w:proofErr w:type="spellStart"/>
      <w:r w:rsidRPr="00673CD4">
        <w:rPr>
          <w:rStyle w:val="StyleBoldUnderline"/>
          <w:sz w:val="16"/>
          <w:u w:val="none"/>
        </w:rPr>
        <w:t>narco</w:t>
      </w:r>
      <w:proofErr w:type="spellEnd"/>
      <w:r w:rsidRPr="00673CD4">
        <w:rPr>
          <w:rStyle w:val="StyleBoldUnderline"/>
          <w:sz w:val="16"/>
          <w:u w:val="none"/>
        </w:rPr>
        <w:t xml:space="preserve">-terrorist group Los Zetas in a $1.5 million scheme to kill the Saudi ambassador to the U.S. </w:t>
      </w:r>
      <w:proofErr w:type="spellStart"/>
      <w:r w:rsidRPr="00673CD4">
        <w:rPr>
          <w:rStyle w:val="StyleBoldUnderline"/>
          <w:sz w:val="16"/>
          <w:u w:val="none"/>
        </w:rPr>
        <w:t>Manssor</w:t>
      </w:r>
      <w:proofErr w:type="spellEnd"/>
      <w:r w:rsidRPr="00673CD4">
        <w:rPr>
          <w:rStyle w:val="StyleBoldUnderline"/>
          <w:sz w:val="16"/>
          <w:u w:val="none"/>
        </w:rPr>
        <w:t xml:space="preserve"> </w:t>
      </w:r>
      <w:proofErr w:type="spellStart"/>
      <w:r w:rsidRPr="00673CD4">
        <w:rPr>
          <w:rStyle w:val="StyleBoldUnderline"/>
          <w:sz w:val="16"/>
          <w:u w:val="none"/>
        </w:rPr>
        <w:t>Arbabsiar</w:t>
      </w:r>
      <w:proofErr w:type="spellEnd"/>
      <w:r w:rsidRPr="00673CD4">
        <w:rPr>
          <w:rStyle w:val="StyleBoldUnderline"/>
          <w:sz w:val="16"/>
          <w:u w:val="none"/>
        </w:rPr>
        <w:t>, a Corpus Christi resident arrested Sept. 29 at John F. Kennedy International Airport, faces trial in New York in October on multiple charges stemming from the alleged plot to assassinate Adel Al-</w:t>
      </w:r>
      <w:proofErr w:type="spellStart"/>
      <w:r w:rsidRPr="00673CD4">
        <w:rPr>
          <w:rStyle w:val="StyleBoldUnderline"/>
          <w:sz w:val="16"/>
          <w:u w:val="none"/>
        </w:rPr>
        <w:t>Jubeir</w:t>
      </w:r>
      <w:proofErr w:type="spellEnd"/>
      <w:r w:rsidRPr="00673CD4">
        <w:rPr>
          <w:rStyle w:val="StyleBoldUnderline"/>
          <w:sz w:val="16"/>
          <w:u w:val="none"/>
        </w:rPr>
        <w:t xml:space="preserve"> by bombing his favorite restaurant in Washington. "We have to presume that Hezbollah cells are present and being fortified while awaiting orders from Iran," retired Marine Col. Timothy </w:t>
      </w:r>
      <w:proofErr w:type="spellStart"/>
      <w:r w:rsidRPr="00673CD4">
        <w:rPr>
          <w:rStyle w:val="StyleBoldUnderline"/>
          <w:sz w:val="16"/>
          <w:u w:val="none"/>
        </w:rPr>
        <w:t>Geraghty</w:t>
      </w:r>
      <w:proofErr w:type="spellEnd"/>
      <w:r w:rsidRPr="00673CD4">
        <w:rPr>
          <w:rStyle w:val="StyleBoldUnderline"/>
          <w:sz w:val="16"/>
          <w:u w:val="none"/>
        </w:rPr>
        <w:t xml:space="preserve"> warned Congress last fall after the assassination plot came to light. Operatives are here? Congressional investigators working for the GOP majority estimate there are now "at least hundreds of Hezbollah operatives" in the U.S., said Rep. Peter King, R-N.Y., chairman of the House Committee on Homeland Security. Most suspected Iranian operatives are believed to have come into the U.S. through the 327 ports of entry, including airports, border crossings and maritime ports. A handful may have surreptitiously crossed the 1,969-mile Southwestern border. Of 59,017 non-Mexican citizens arrested crossing the U.S.-Mexico border in 2010, 14 came from Iran and 11 from Lebanon. "We are constantly working against different and evolving threats involving various terrorist groups and various ways they may seek to enter the country," Homeland Security Secretary Janet Napolitano told Congress in late July. Yet suspected terrorists have "from time to time" slipped across the border, Napolitano conceded. Her comments reflect continued partisan differences over the Iranian threat. GOP-drafted legislation backed by 82 co-sponsors -- including nine Texas Republicans in the House -- would require the Obama administration to "use all elements of national power to counter Iran's growing presence and hostile activity in the Western Hemisphere." The White House remains more circumspect. Iran may have rapidly expanded across Latin America in recent years by setting up 11 embassies and 17 cultural centers. But the State Department's annual report on terrorism concluded "there were no known operational cells of either al-Qaida or Hezbollah in the hemisphere."</w:t>
      </w:r>
    </w:p>
    <w:p w14:paraId="2DE003F0" w14:textId="77777777" w:rsidR="007124F1" w:rsidRDefault="007124F1" w:rsidP="007124F1"/>
    <w:p w14:paraId="3EEBA73C" w14:textId="77777777" w:rsidR="007124F1" w:rsidRDefault="007124F1" w:rsidP="007124F1">
      <w:pPr>
        <w:pStyle w:val="Heading4"/>
      </w:pPr>
      <w:r>
        <w:t xml:space="preserve">Venezuelan </w:t>
      </w:r>
      <w:proofErr w:type="spellStart"/>
      <w:r>
        <w:t>narco</w:t>
      </w:r>
      <w:proofErr w:type="spellEnd"/>
      <w:r>
        <w:t xml:space="preserve"> terror is a threat to the US—Iranian infiltration</w:t>
      </w:r>
    </w:p>
    <w:p w14:paraId="717B8781" w14:textId="77777777" w:rsidR="007124F1" w:rsidRDefault="007124F1" w:rsidP="007124F1">
      <w:proofErr w:type="spellStart"/>
      <w:r w:rsidRPr="00285697">
        <w:rPr>
          <w:rStyle w:val="StyleStyleBold12pt"/>
        </w:rPr>
        <w:t>Shinkman</w:t>
      </w:r>
      <w:proofErr w:type="spellEnd"/>
      <w:r w:rsidRPr="00285697">
        <w:rPr>
          <w:rStyle w:val="StyleStyleBold12pt"/>
        </w:rPr>
        <w:t xml:space="preserve"> 4/8</w:t>
      </w:r>
      <w:r>
        <w:t xml:space="preserve"> (By PAUL D. SHINKMAN April 8, 2013 </w:t>
      </w:r>
      <w:r w:rsidRPr="00285697">
        <w:t xml:space="preserve">Paul D. </w:t>
      </w:r>
      <w:proofErr w:type="spellStart"/>
      <w:r w:rsidRPr="00285697">
        <w:t>Shinkman</w:t>
      </w:r>
      <w:proofErr w:type="spellEnd"/>
      <w:r w:rsidRPr="00285697">
        <w:t xml:space="preserve"> is a national security reporter for U.S. News &amp; World Report.</w:t>
      </w:r>
      <w:r>
        <w:t xml:space="preserve"> “</w:t>
      </w:r>
      <w:r w:rsidRPr="00285697">
        <w:t xml:space="preserve">Venezuelan </w:t>
      </w:r>
      <w:proofErr w:type="spellStart"/>
      <w:r w:rsidRPr="00285697">
        <w:t>Narco</w:t>
      </w:r>
      <w:proofErr w:type="spellEnd"/>
      <w:r w:rsidRPr="00285697">
        <w:t>-Terrorism, Encroaching Arctic Among Top U.S. Threats</w:t>
      </w:r>
      <w:r>
        <w:t xml:space="preserve">” </w:t>
      </w:r>
      <w:r w:rsidRPr="00285697">
        <w:t>http://www.usnews.com/news/articles/2013/04/08/venezuelan-narco-terrorism-encroaching-arctic-among-top-us-threats</w:t>
      </w:r>
      <w:r>
        <w:t>)</w:t>
      </w:r>
    </w:p>
    <w:p w14:paraId="2B0A507B" w14:textId="77777777" w:rsidR="007124F1" w:rsidRPr="00285697" w:rsidRDefault="007124F1" w:rsidP="007124F1">
      <w:pPr>
        <w:rPr>
          <w:sz w:val="16"/>
        </w:rPr>
      </w:pPr>
      <w:r w:rsidRPr="00285697">
        <w:rPr>
          <w:sz w:val="16"/>
        </w:rPr>
        <w:t xml:space="preserve">NATIONAL HARBOR, Md. — While America draws down from wars in one section of the globe and prepares for possible conflicts in another, it has become sandwiched between two growing and relatively unreported threats in its own hemisphere, top defense officials said Monday. </w:t>
      </w:r>
      <w:r w:rsidRPr="00DF072A">
        <w:rPr>
          <w:rStyle w:val="StyleBoldUnderline"/>
        </w:rPr>
        <w:t xml:space="preserve">Foreign backed </w:t>
      </w:r>
      <w:proofErr w:type="spellStart"/>
      <w:r w:rsidRPr="00DF072A">
        <w:rPr>
          <w:rStyle w:val="StyleBoldUnderline"/>
        </w:rPr>
        <w:t>narco</w:t>
      </w:r>
      <w:proofErr w:type="spellEnd"/>
      <w:r w:rsidRPr="00DF072A">
        <w:rPr>
          <w:rStyle w:val="StyleBoldUnderline"/>
        </w:rPr>
        <w:t>-terrorism out of Venezuela and other South American countries</w:t>
      </w:r>
      <w:r w:rsidRPr="00285697">
        <w:rPr>
          <w:sz w:val="16"/>
        </w:rPr>
        <w:t xml:space="preserve">, as well as a developing frontier in the </w:t>
      </w:r>
      <w:r w:rsidRPr="00D14821">
        <w:rPr>
          <w:sz w:val="16"/>
          <w:szCs w:val="16"/>
        </w:rPr>
        <w:t>Arctic</w:t>
      </w:r>
      <w:r w:rsidRPr="00D14821">
        <w:t xml:space="preserve"> </w:t>
      </w:r>
      <w:r w:rsidRPr="00DF072A">
        <w:rPr>
          <w:rStyle w:val="StyleBoldUnderline"/>
        </w:rPr>
        <w:t>will be at the forefront of U.S. defense efforts in the coming decade</w:t>
      </w:r>
      <w:r w:rsidRPr="00285697">
        <w:rPr>
          <w:sz w:val="16"/>
        </w:rPr>
        <w:t xml:space="preserve">, said leaders of the Navy, Marine Corps and Coast Guard while speaking at the Navy League's annual Sea-Air-Space expo. [ALSO: Candidates Remain Roiled in Venezuela Election] Any crystal ball predictions of America's next enemy will require looking at a map differently, they said. "There are new challenges, and what you're seeing depends on where you're looking from," said Adm. Jonathan </w:t>
      </w:r>
      <w:proofErr w:type="spellStart"/>
      <w:r w:rsidRPr="00285697">
        <w:rPr>
          <w:sz w:val="16"/>
        </w:rPr>
        <w:t>Greenert</w:t>
      </w:r>
      <w:proofErr w:type="spellEnd"/>
      <w:r w:rsidRPr="00285697">
        <w:rPr>
          <w:sz w:val="16"/>
        </w:rPr>
        <w:t xml:space="preserve">, chief of Naval Operations. He pointed to a map of the arctic region, showing northern borders of countries such as Russia, Norway and Danish-controlled Greenland, all within a cramped neighborhood with the U.S. and Canada. "The Arctic is a challenge. It's a future challenge," he </w:t>
      </w:r>
      <w:proofErr w:type="gramStart"/>
      <w:r w:rsidRPr="00285697">
        <w:rPr>
          <w:sz w:val="16"/>
        </w:rPr>
        <w:t>said,</w:t>
      </w:r>
      <w:proofErr w:type="gramEnd"/>
      <w:r w:rsidRPr="00285697">
        <w:rPr>
          <w:sz w:val="16"/>
        </w:rPr>
        <w:t xml:space="preserve"> particularly as shrinking ice caps give way to increased shipping through the Bering Strait and Russia's northern waters. Increased commerce means more governance and demands for higher security, </w:t>
      </w:r>
      <w:proofErr w:type="spellStart"/>
      <w:r w:rsidRPr="00285697">
        <w:rPr>
          <w:sz w:val="16"/>
        </w:rPr>
        <w:t>Greenert</w:t>
      </w:r>
      <w:proofErr w:type="spellEnd"/>
      <w:r w:rsidRPr="00285697">
        <w:rPr>
          <w:sz w:val="16"/>
        </w:rPr>
        <w:t xml:space="preserve"> said. "The natural resources present in the arctic region are being surveyed currently for exploitation. Virtually every arctic nation has made claims of sovereignty, some quite visible," said Vice Adm. John P. Currier, the vice commandant of the Coast Guard. "They exist on a daily basis and pose a real challenge to our country." Ship-born commerce, fishing, on-land mineral development and eco-tourism are quickly expanding in the Arctic region, he said. [READ: Kerry Takes a Stab at Norwegian] Currier and </w:t>
      </w:r>
      <w:proofErr w:type="spellStart"/>
      <w:r w:rsidRPr="00285697">
        <w:rPr>
          <w:sz w:val="16"/>
        </w:rPr>
        <w:t>Greenert</w:t>
      </w:r>
      <w:proofErr w:type="spellEnd"/>
      <w:r w:rsidRPr="00285697">
        <w:rPr>
          <w:sz w:val="16"/>
        </w:rPr>
        <w:t xml:space="preserve"> delivered opening remarks with Gen. James Amos, commandant of the Marine Corps, to open the annual exposition organized by the Navy League. The three military leaders discussed the changing scope of maritime-based militaries drawing out of protracted land-based conflicts in Iraq and Afghanistan, and "rebalancing to the Pacific," in keeping with the ongoing White House foreign policy directorate. Amos outlined the continuous hot spots of activity that have dominated headlines in recent years, including conflict in Syria and Mali, ongoing piracy in the Indian Ocean rim and an increasingly tense standoff on the Korean peninsula. "There is no sense of stability, ladies and gentlemen," he said. "There are and there will be these types of issues that our nation is going to have to face." [SEE: Top 10 Most Competitive Countries] </w:t>
      </w:r>
      <w:r w:rsidRPr="00285697">
        <w:rPr>
          <w:rStyle w:val="StyleBoldUnderline"/>
        </w:rPr>
        <w:t>But he drew attention to a widespread issue on a nearby continent that has escaped much public attention in the U.S. and remains an ongoing source of danger. "</w:t>
      </w:r>
      <w:proofErr w:type="spellStart"/>
      <w:r w:rsidRPr="00285697">
        <w:rPr>
          <w:rStyle w:val="StyleBoldUnderline"/>
        </w:rPr>
        <w:t>Narcoterrorism</w:t>
      </w:r>
      <w:proofErr w:type="spellEnd"/>
      <w:r w:rsidRPr="00285697">
        <w:rPr>
          <w:rStyle w:val="StyleBoldUnderline"/>
        </w:rPr>
        <w:t xml:space="preserve"> just on our south border: [it is] yet to be seen just how that is going to play out in our own nation, but it is an issue and it is something that our nation is going to have to deal with,</w:t>
      </w:r>
      <w:r w:rsidRPr="00285697">
        <w:rPr>
          <w:sz w:val="16"/>
        </w:rPr>
        <w:t>" he said, pointing to the importance of addressing "</w:t>
      </w:r>
      <w:proofErr w:type="spellStart"/>
      <w:r w:rsidRPr="00285697">
        <w:rPr>
          <w:rStyle w:val="StyleBoldUnderline"/>
        </w:rPr>
        <w:t>narco</w:t>
      </w:r>
      <w:proofErr w:type="spellEnd"/>
      <w:r w:rsidRPr="00285697">
        <w:rPr>
          <w:rStyle w:val="StyleBoldUnderline"/>
        </w:rPr>
        <w:t>-terrorism" among transnational criminal syndicates engaged in the drug trade. Well-worn drug shipping routes through Central America and into the U.S. have caught the attention of outside powers in recent years, including the Iranian government. Iranian agents have likely entered the U.S. through these channels</w:t>
      </w:r>
      <w:r w:rsidRPr="00285697">
        <w:rPr>
          <w:sz w:val="16"/>
        </w:rPr>
        <w:t xml:space="preserve">, Military.com reports. "Colombia is doing particularly well, but there is an insurgency growing," he said. "They have been fighting it, probably the greatest success story in this part of the world." Amos said it </w:t>
      </w:r>
      <w:r w:rsidRPr="00285697">
        <w:rPr>
          <w:rStyle w:val="StyleBoldUnderline"/>
        </w:rPr>
        <w:t>is "yet to be seen what is going to happen in Venezuela</w:t>
      </w:r>
      <w:r w:rsidRPr="00285697">
        <w:rPr>
          <w:sz w:val="16"/>
        </w:rPr>
        <w:t xml:space="preserve">," where a week from Monday the country will select a new president between the late Hugo Chavez' handpicked successor or the </w:t>
      </w:r>
      <w:proofErr w:type="spellStart"/>
      <w:r w:rsidRPr="00285697">
        <w:rPr>
          <w:sz w:val="16"/>
        </w:rPr>
        <w:t>unfavored</w:t>
      </w:r>
      <w:proofErr w:type="spellEnd"/>
      <w:r w:rsidRPr="00285697">
        <w:rPr>
          <w:sz w:val="16"/>
        </w:rPr>
        <w:t xml:space="preserve"> reformer.</w:t>
      </w:r>
    </w:p>
    <w:p w14:paraId="0603DB98" w14:textId="77777777" w:rsidR="007124F1" w:rsidRDefault="007124F1" w:rsidP="007124F1">
      <w:pPr>
        <w:rPr>
          <w:rStyle w:val="StyleBoldUnderline"/>
          <w:sz w:val="26"/>
          <w:szCs w:val="26"/>
          <w:u w:val="none"/>
        </w:rPr>
      </w:pPr>
    </w:p>
    <w:p w14:paraId="4BE7FAA5" w14:textId="77777777" w:rsidR="007124F1" w:rsidRPr="00495ABC" w:rsidRDefault="007124F1" w:rsidP="008D288A">
      <w:pPr>
        <w:rPr>
          <w:rStyle w:val="StyleBoldUnderline"/>
          <w:b/>
          <w:sz w:val="16"/>
          <w:u w:val="none"/>
        </w:rPr>
      </w:pPr>
    </w:p>
    <w:p w14:paraId="67F2676F" w14:textId="77777777" w:rsidR="008D288A" w:rsidRDefault="008D288A" w:rsidP="007C26B0">
      <w:pPr>
        <w:rPr>
          <w:sz w:val="16"/>
        </w:rPr>
      </w:pPr>
    </w:p>
    <w:p w14:paraId="32C08246" w14:textId="0974E1E4" w:rsidR="000E0EA0" w:rsidRDefault="00DF7D1A" w:rsidP="000E0EA0">
      <w:pPr>
        <w:pStyle w:val="Heading2"/>
      </w:pPr>
      <w:r>
        <w:t xml:space="preserve">Condition On </w:t>
      </w:r>
      <w:r w:rsidR="000E0EA0">
        <w:t>Privatize PDVSA</w:t>
      </w:r>
    </w:p>
    <w:p w14:paraId="0D716766" w14:textId="3D8909E7" w:rsidR="000E0EA0" w:rsidRPr="000E0EA0" w:rsidRDefault="000E0EA0" w:rsidP="000E0EA0">
      <w:pPr>
        <w:pStyle w:val="Heading3"/>
      </w:pPr>
      <w:r>
        <w:t>1NC shell</w:t>
      </w:r>
    </w:p>
    <w:p w14:paraId="3CFB3AE8" w14:textId="0D0FBB5D" w:rsidR="0022294E" w:rsidRDefault="0022294E" w:rsidP="00823D53">
      <w:pPr>
        <w:pStyle w:val="Heading4"/>
      </w:pPr>
      <w:r>
        <w:t>USFG should [insert plan text] under the condition that the government of Venezuela privatize PDVSA</w:t>
      </w:r>
    </w:p>
    <w:p w14:paraId="3ADB9FA9" w14:textId="7F0A0183" w:rsidR="00DF7D1A" w:rsidRPr="002F38DF" w:rsidRDefault="00DF7D1A" w:rsidP="00DF7D1A">
      <w:pPr>
        <w:pStyle w:val="Heading4"/>
      </w:pPr>
      <w:r>
        <w:t>CP</w:t>
      </w:r>
      <w:r w:rsidRPr="002F38DF">
        <w:t xml:space="preserve"> solves – Now is the key time to use leverage to change internal Venezuelan policy, only oil privatization can solve for economic stability. </w:t>
      </w:r>
    </w:p>
    <w:p w14:paraId="1688F362" w14:textId="77777777" w:rsidR="00DF7D1A" w:rsidRDefault="00DF7D1A" w:rsidP="00DF7D1A">
      <w:r w:rsidRPr="00C607AC">
        <w:rPr>
          <w:rStyle w:val="StyleStyleBold12pt"/>
        </w:rPr>
        <w:t xml:space="preserve">Roberts </w:t>
      </w:r>
      <w:r>
        <w:rPr>
          <w:rStyle w:val="StyleStyleBold12pt"/>
        </w:rPr>
        <w:t>‘</w:t>
      </w:r>
      <w:r w:rsidRPr="00C607AC">
        <w:rPr>
          <w:rStyle w:val="StyleStyleBold12pt"/>
        </w:rPr>
        <w:t>13</w:t>
      </w:r>
      <w:r>
        <w:t xml:space="preserve"> (James Roberts, </w:t>
      </w:r>
      <w:r w:rsidRPr="00DE2D89">
        <w:t>master’s degree in international and development economics from Yale University and also holds a master of business administration from the University of Pittsburgh</w:t>
      </w:r>
      <w:r>
        <w:t xml:space="preserve">, Research Fellow For Economic Freedom and Growth, Center for International Trade and Economics (CITE), and Sergio </w:t>
      </w:r>
      <w:proofErr w:type="spellStart"/>
      <w:r>
        <w:t>Daga</w:t>
      </w:r>
      <w:proofErr w:type="spellEnd"/>
      <w:r>
        <w:t>, Visiting Senior Policy Analyst, Center for International Trade and Economics (CITE) “</w:t>
      </w:r>
      <w:r w:rsidRPr="00B74C7D">
        <w:t xml:space="preserve">Venezuela: U.S. Should Push President </w:t>
      </w:r>
      <w:proofErr w:type="spellStart"/>
      <w:r w:rsidRPr="00B74C7D">
        <w:t>Maduro</w:t>
      </w:r>
      <w:proofErr w:type="spellEnd"/>
      <w:r w:rsidRPr="00B74C7D">
        <w:t xml:space="preserve"> Toward Economic Freedom</w:t>
      </w:r>
      <w:r>
        <w:t xml:space="preserve">,” </w:t>
      </w:r>
      <w:r w:rsidRPr="002C3041">
        <w:t>Issue Brief #3911</w:t>
      </w:r>
      <w:r>
        <w:t xml:space="preserve">, 4-15-13) </w:t>
      </w:r>
    </w:p>
    <w:p w14:paraId="1EEDBA0A" w14:textId="77777777" w:rsidR="00DF7D1A" w:rsidRDefault="00DF7D1A" w:rsidP="00DF7D1A"/>
    <w:p w14:paraId="2106D765" w14:textId="77777777" w:rsidR="00DF7D1A" w:rsidRPr="002F38DF" w:rsidRDefault="00DF7D1A" w:rsidP="00DF7D1A">
      <w:pPr>
        <w:rPr>
          <w:sz w:val="16"/>
        </w:rPr>
      </w:pPr>
      <w:r w:rsidRPr="002F38DF">
        <w:rPr>
          <w:sz w:val="16"/>
        </w:rPr>
        <w:t xml:space="preserve">Hugo Chavez’s hand-picked successor, former trade union boss </w:t>
      </w:r>
      <w:proofErr w:type="spellStart"/>
      <w:r w:rsidRPr="002F38DF">
        <w:rPr>
          <w:sz w:val="16"/>
        </w:rPr>
        <w:t>Nicolás</w:t>
      </w:r>
      <w:proofErr w:type="spellEnd"/>
      <w:r w:rsidRPr="002F38DF">
        <w:rPr>
          <w:sz w:val="16"/>
        </w:rPr>
        <w:t xml:space="preserve"> </w:t>
      </w:r>
      <w:proofErr w:type="spellStart"/>
      <w:r w:rsidRPr="002F38DF">
        <w:rPr>
          <w:sz w:val="16"/>
        </w:rPr>
        <w:t>Maduro</w:t>
      </w:r>
      <w:proofErr w:type="spellEnd"/>
      <w:r w:rsidRPr="002F38DF">
        <w:rPr>
          <w:sz w:val="16"/>
        </w:rPr>
        <w:t xml:space="preserve">, appears to have defeated Governor Henrique </w:t>
      </w:r>
      <w:proofErr w:type="spellStart"/>
      <w:r w:rsidRPr="002F38DF">
        <w:rPr>
          <w:sz w:val="16"/>
        </w:rPr>
        <w:t>Capriles</w:t>
      </w:r>
      <w:proofErr w:type="spellEnd"/>
      <w:r w:rsidRPr="002F38DF">
        <w:rPr>
          <w:sz w:val="16"/>
        </w:rPr>
        <w:t xml:space="preserve"> by a narrow margin in a contentious and hard-fought special election on April 14. </w:t>
      </w:r>
      <w:r w:rsidRPr="000E7CC9">
        <w:rPr>
          <w:rStyle w:val="StyleBoldUnderline"/>
        </w:rPr>
        <w:t>Venezuela is in such shambles</w:t>
      </w:r>
      <w:r w:rsidRPr="002F38DF">
        <w:rPr>
          <w:sz w:val="16"/>
        </w:rPr>
        <w:t xml:space="preserve"> after 14 years of seat-of-the-pants mismanagement </w:t>
      </w:r>
      <w:r w:rsidRPr="000E7CC9">
        <w:rPr>
          <w:rStyle w:val="StyleBoldUnderline"/>
        </w:rPr>
        <w:t xml:space="preserve">that </w:t>
      </w:r>
      <w:proofErr w:type="spellStart"/>
      <w:r w:rsidRPr="00B97755">
        <w:rPr>
          <w:rStyle w:val="StyleBoldUnderline"/>
          <w:highlight w:val="cyan"/>
        </w:rPr>
        <w:t>Maduro</w:t>
      </w:r>
      <w:proofErr w:type="spellEnd"/>
      <w:r w:rsidRPr="002F38DF">
        <w:rPr>
          <w:sz w:val="16"/>
        </w:rPr>
        <w:t>—assuming his victory is confirmed—</w:t>
      </w:r>
      <w:r w:rsidRPr="00B97755">
        <w:rPr>
          <w:rStyle w:val="StyleBoldUnderline"/>
          <w:highlight w:val="cyan"/>
        </w:rPr>
        <w:t>may</w:t>
      </w:r>
      <w:r w:rsidRPr="000E7CC9">
        <w:rPr>
          <w:rStyle w:val="StyleBoldUnderline"/>
        </w:rPr>
        <w:t xml:space="preserve"> ultimately </w:t>
      </w:r>
      <w:r w:rsidRPr="00B97755">
        <w:rPr>
          <w:rStyle w:val="StyleBoldUnderline"/>
          <w:highlight w:val="cyan"/>
        </w:rPr>
        <w:t xml:space="preserve">be forced to pursue </w:t>
      </w:r>
      <w:r w:rsidRPr="00B97755">
        <w:rPr>
          <w:rStyle w:val="Emphasis"/>
          <w:highlight w:val="cyan"/>
        </w:rPr>
        <w:t>more moderate policies</w:t>
      </w:r>
      <w:r w:rsidRPr="00B97755">
        <w:rPr>
          <w:rStyle w:val="StyleBoldUnderline"/>
          <w:highlight w:val="cyan"/>
        </w:rPr>
        <w:t xml:space="preserve"> and seek </w:t>
      </w:r>
      <w:r w:rsidRPr="00B97755">
        <w:rPr>
          <w:rStyle w:val="Emphasis"/>
          <w:highlight w:val="cyan"/>
        </w:rPr>
        <w:t>help from the U.S.</w:t>
      </w:r>
      <w:r w:rsidRPr="00B97755">
        <w:rPr>
          <w:rStyle w:val="StyleBoldUnderline"/>
          <w:highlight w:val="cyan"/>
        </w:rPr>
        <w:t xml:space="preserve"> to restore stabilit</w:t>
      </w:r>
      <w:r w:rsidRPr="00B97755">
        <w:rPr>
          <w:sz w:val="16"/>
          <w:highlight w:val="cyan"/>
        </w:rPr>
        <w:t>y</w:t>
      </w:r>
      <w:r w:rsidRPr="002F38DF">
        <w:rPr>
          <w:sz w:val="16"/>
        </w:rPr>
        <w:t xml:space="preserve">. The </w:t>
      </w:r>
      <w:r w:rsidRPr="00B97755">
        <w:rPr>
          <w:rStyle w:val="StyleBoldUnderline"/>
          <w:highlight w:val="cyan"/>
        </w:rPr>
        <w:t>Obama</w:t>
      </w:r>
      <w:r w:rsidRPr="002F38DF">
        <w:rPr>
          <w:sz w:val="16"/>
        </w:rPr>
        <w:t xml:space="preserve"> Administration and Congress </w:t>
      </w:r>
      <w:r w:rsidRPr="00B97755">
        <w:rPr>
          <w:rStyle w:val="StyleBoldUnderline"/>
          <w:highlight w:val="cyan"/>
        </w:rPr>
        <w:t xml:space="preserve">should exploit this opening by using </w:t>
      </w:r>
      <w:r w:rsidRPr="00B97755">
        <w:rPr>
          <w:rStyle w:val="Emphasis"/>
          <w:highlight w:val="cyan"/>
        </w:rPr>
        <w:t>U.S. leverage</w:t>
      </w:r>
      <w:r w:rsidRPr="00B97755">
        <w:rPr>
          <w:rStyle w:val="StyleBoldUnderline"/>
          <w:highlight w:val="cyan"/>
        </w:rPr>
        <w:t xml:space="preserve"> to push Venezuela to</w:t>
      </w:r>
      <w:r w:rsidRPr="000E7CC9">
        <w:rPr>
          <w:rStyle w:val="StyleBoldUnderline"/>
        </w:rPr>
        <w:t xml:space="preserve"> </w:t>
      </w:r>
      <w:r w:rsidRPr="00B97755">
        <w:rPr>
          <w:rStyle w:val="StyleBoldUnderline"/>
          <w:highlight w:val="cyan"/>
        </w:rPr>
        <w:t>turn</w:t>
      </w:r>
      <w:r w:rsidRPr="002F38DF">
        <w:rPr>
          <w:sz w:val="16"/>
        </w:rPr>
        <w:t xml:space="preserve"> from Chavez’s failed experiment in oil-</w:t>
      </w:r>
      <w:proofErr w:type="gramStart"/>
      <w:r w:rsidRPr="002F38DF">
        <w:rPr>
          <w:sz w:val="16"/>
        </w:rPr>
        <w:t>cursed[</w:t>
      </w:r>
      <w:proofErr w:type="gramEnd"/>
      <w:r w:rsidRPr="002F38DF">
        <w:rPr>
          <w:sz w:val="16"/>
        </w:rPr>
        <w:t xml:space="preserve">1] “21st-century socialism” </w:t>
      </w:r>
      <w:r w:rsidRPr="00B97755">
        <w:rPr>
          <w:rStyle w:val="StyleBoldUnderline"/>
          <w:highlight w:val="cyan"/>
        </w:rPr>
        <w:t>toward economic freedom</w:t>
      </w:r>
      <w:r w:rsidRPr="000E7CC9">
        <w:rPr>
          <w:rStyle w:val="StyleBoldUnderline"/>
        </w:rPr>
        <w:t xml:space="preserve">. An Economy in Ruins </w:t>
      </w:r>
      <w:proofErr w:type="gramStart"/>
      <w:r w:rsidRPr="00B97755">
        <w:rPr>
          <w:rStyle w:val="StyleBoldUnderline"/>
          <w:highlight w:val="cyan"/>
        </w:rPr>
        <w:t>The</w:t>
      </w:r>
      <w:proofErr w:type="gramEnd"/>
      <w:r w:rsidRPr="00B97755">
        <w:rPr>
          <w:rStyle w:val="StyleBoldUnderline"/>
          <w:highlight w:val="cyan"/>
        </w:rPr>
        <w:t xml:space="preserve"> foundations of economic freedom in Venezuela have crumbled</w:t>
      </w:r>
      <w:r w:rsidRPr="002F38DF">
        <w:rPr>
          <w:sz w:val="16"/>
        </w:rPr>
        <w:t xml:space="preserve">. When Chavez took office in 1999, Venezuela scored 54 out of 100 possible points in The Heritage Foundation/Wall Street Journal’s annual Index of Economic Freedom. Today, however, after 14 years of Chavez’s soft authoritarian populism, Venezuela merits a score of just 36 points. </w:t>
      </w:r>
      <w:proofErr w:type="gramStart"/>
      <w:r w:rsidRPr="002F38DF">
        <w:rPr>
          <w:sz w:val="16"/>
        </w:rPr>
        <w:t>This nearly 20-point plunge is among the most severe ever recorded by a country in the history of the Index</w:t>
      </w:r>
      <w:proofErr w:type="gramEnd"/>
      <w:r w:rsidRPr="002F38DF">
        <w:rPr>
          <w:sz w:val="16"/>
        </w:rPr>
        <w:t>. Its 2013 rank—174th out of 179 countries—places Venezuela among the most repressed nations in the world</w:t>
      </w:r>
      <w:proofErr w:type="gramStart"/>
      <w:r w:rsidRPr="002F38DF">
        <w:rPr>
          <w:sz w:val="16"/>
        </w:rPr>
        <w:t>.[</w:t>
      </w:r>
      <w:proofErr w:type="gramEnd"/>
      <w:r w:rsidRPr="002F38DF">
        <w:rPr>
          <w:sz w:val="16"/>
        </w:rPr>
        <w:t xml:space="preserve">2] Venezuela’s dismal economic freedom score is reflected in statistics that translate into real-time hardship for Venezuelans, who must spend more of their incomes on higher prices for necessities—if they can find them on empty store shelves. There are scarcities of nearly </w:t>
      </w:r>
      <w:proofErr w:type="gramStart"/>
      <w:r w:rsidRPr="002F38DF">
        <w:rPr>
          <w:sz w:val="16"/>
        </w:rPr>
        <w:t>all staple</w:t>
      </w:r>
      <w:proofErr w:type="gramEnd"/>
      <w:r w:rsidRPr="002F38DF">
        <w:rPr>
          <w:sz w:val="16"/>
        </w:rPr>
        <w:t xml:space="preserve"> food and fuel products. In fact, according to the </w:t>
      </w:r>
      <w:proofErr w:type="spellStart"/>
      <w:r w:rsidRPr="002F38DF">
        <w:rPr>
          <w:sz w:val="16"/>
        </w:rPr>
        <w:t>Banco</w:t>
      </w:r>
      <w:proofErr w:type="spellEnd"/>
      <w:r w:rsidRPr="002F38DF">
        <w:rPr>
          <w:sz w:val="16"/>
        </w:rPr>
        <w:t xml:space="preserve"> Central of Venezuela’s (BCV) shortages index, Venezuela faces the most severe food shortages in four years</w:t>
      </w:r>
      <w:proofErr w:type="gramStart"/>
      <w:r w:rsidRPr="002F38DF">
        <w:rPr>
          <w:sz w:val="16"/>
        </w:rPr>
        <w:t>.[</w:t>
      </w:r>
      <w:proofErr w:type="gramEnd"/>
      <w:r w:rsidRPr="002F38DF">
        <w:rPr>
          <w:sz w:val="16"/>
        </w:rPr>
        <w:t>3] And what food is available comes at a price: Mary O’Grady reports in The Wall Street Journal that “over the past 10 years inflation in food and nonalcoholic beverages is 1,284%.”[4] Financial disequilibrium in Venezuela is the result of a sharply widening fiscal deficit that reached almost 15 percent of gross domestic product (GDP) last year</w:t>
      </w:r>
      <w:proofErr w:type="gramStart"/>
      <w:r w:rsidRPr="002F38DF">
        <w:rPr>
          <w:sz w:val="16"/>
        </w:rPr>
        <w:t>.[</w:t>
      </w:r>
      <w:proofErr w:type="gramEnd"/>
      <w:r w:rsidRPr="002F38DF">
        <w:rPr>
          <w:sz w:val="16"/>
        </w:rPr>
        <w:t xml:space="preserve">5] Government control of the formerly independent BCV also contributed to a massive expansion of the money supply. There are anecdotal reports in Caracas of people paying as much as 23 </w:t>
      </w:r>
      <w:proofErr w:type="spellStart"/>
      <w:r w:rsidRPr="002F38DF">
        <w:rPr>
          <w:sz w:val="16"/>
        </w:rPr>
        <w:t>bolívars</w:t>
      </w:r>
      <w:proofErr w:type="spellEnd"/>
      <w:r w:rsidRPr="002F38DF">
        <w:rPr>
          <w:sz w:val="16"/>
        </w:rPr>
        <w:t xml:space="preserve"> for one U.S. dollar in the black market as of early April. The official rate is just 6.3 </w:t>
      </w:r>
      <w:proofErr w:type="spellStart"/>
      <w:r w:rsidRPr="002F38DF">
        <w:rPr>
          <w:sz w:val="16"/>
        </w:rPr>
        <w:t>bolívars</w:t>
      </w:r>
      <w:proofErr w:type="spellEnd"/>
      <w:r w:rsidRPr="002F38DF">
        <w:rPr>
          <w:sz w:val="16"/>
        </w:rPr>
        <w:t xml:space="preserve"> per dollar—and that is after a significant 32 percent devaluation in February</w:t>
      </w:r>
      <w:proofErr w:type="gramStart"/>
      <w:r w:rsidRPr="002F38DF">
        <w:rPr>
          <w:sz w:val="16"/>
        </w:rPr>
        <w:t>.[</w:t>
      </w:r>
      <w:proofErr w:type="gramEnd"/>
      <w:r w:rsidRPr="002F38DF">
        <w:rPr>
          <w:sz w:val="16"/>
        </w:rPr>
        <w:t xml:space="preserve">6] These problems were aggravated by Chavez’s foreign adventurism—which drained billions of petrodollars from the economy to keep afloat the failed economy in Fidel Castro’s Cuba—as well as generous subsidies to his </w:t>
      </w:r>
      <w:proofErr w:type="spellStart"/>
      <w:r w:rsidRPr="002F38DF">
        <w:rPr>
          <w:sz w:val="16"/>
        </w:rPr>
        <w:t>Chavista</w:t>
      </w:r>
      <w:proofErr w:type="spellEnd"/>
      <w:r w:rsidRPr="002F38DF">
        <w:rPr>
          <w:sz w:val="16"/>
        </w:rPr>
        <w:t xml:space="preserve"> cronies in the region through such schemes as ALBA and </w:t>
      </w:r>
      <w:proofErr w:type="spellStart"/>
      <w:r w:rsidRPr="002F38DF">
        <w:rPr>
          <w:sz w:val="16"/>
        </w:rPr>
        <w:t>PetroCaribe</w:t>
      </w:r>
      <w:proofErr w:type="spellEnd"/>
      <w:r w:rsidRPr="002F38DF">
        <w:rPr>
          <w:sz w:val="16"/>
        </w:rPr>
        <w:t xml:space="preserve">. Corruption and Weak Rule of Law As reported in the Index, political interference in Venezuela’s judicial system has become routine, and corruption is rampant. The landscape in Caracas and elsewhere in the country is littered with half-finished, publicly funded infrastructure and housing projects. The government funds needed to complete them often disappear. As government expanded under Chavez, corruption became institutionalized. Chavez doubled the size of the public sector, many of whose 2.4 </w:t>
      </w:r>
      <w:proofErr w:type="gramStart"/>
      <w:r w:rsidRPr="002F38DF">
        <w:rPr>
          <w:sz w:val="16"/>
        </w:rPr>
        <w:t>million[</w:t>
      </w:r>
      <w:proofErr w:type="gramEnd"/>
      <w:r w:rsidRPr="002F38DF">
        <w:rPr>
          <w:sz w:val="16"/>
        </w:rPr>
        <w:t>7] employees have no real job other than to work to keep the regime in power. A World Economic Forum (WEF) survey found little trust among businesses, politicians, the judicial system, and the police in Venezuela</w:t>
      </w:r>
      <w:proofErr w:type="gramStart"/>
      <w:r w:rsidRPr="002F38DF">
        <w:rPr>
          <w:sz w:val="16"/>
        </w:rPr>
        <w:t>.[</w:t>
      </w:r>
      <w:proofErr w:type="gramEnd"/>
      <w:r w:rsidRPr="002F38DF">
        <w:rPr>
          <w:sz w:val="16"/>
        </w:rPr>
        <w:t xml:space="preserve">8] </w:t>
      </w:r>
      <w:r w:rsidRPr="00B97755">
        <w:rPr>
          <w:rStyle w:val="StyleBoldUnderline"/>
          <w:highlight w:val="cyan"/>
        </w:rPr>
        <w:t>The</w:t>
      </w:r>
      <w:r w:rsidRPr="000E7CC9">
        <w:rPr>
          <w:rStyle w:val="StyleBoldUnderline"/>
        </w:rPr>
        <w:t xml:space="preserve"> tragic </w:t>
      </w:r>
      <w:r w:rsidRPr="00B97755">
        <w:rPr>
          <w:rStyle w:val="StyleBoldUnderline"/>
          <w:highlight w:val="cyan"/>
        </w:rPr>
        <w:t>result is that Venezuela is now</w:t>
      </w:r>
      <w:r w:rsidRPr="000E7CC9">
        <w:rPr>
          <w:rStyle w:val="StyleBoldUnderline"/>
        </w:rPr>
        <w:t xml:space="preserve"> one of </w:t>
      </w:r>
      <w:r w:rsidRPr="00B97755">
        <w:rPr>
          <w:rStyle w:val="StyleBoldUnderline"/>
          <w:highlight w:val="cyan"/>
        </w:rPr>
        <w:t>the most dangerous countries of the world</w:t>
      </w:r>
      <w:r w:rsidRPr="000E7CC9">
        <w:rPr>
          <w:rStyle w:val="StyleBoldUnderline"/>
        </w:rPr>
        <w:t>.</w:t>
      </w:r>
      <w:r w:rsidRPr="002F38DF">
        <w:rPr>
          <w:sz w:val="16"/>
        </w:rPr>
        <w:t xml:space="preserve"> According to the Venezuelan Violence Observatory, in 2012 nearly 22,000 people were murdered</w:t>
      </w:r>
      <w:proofErr w:type="gramStart"/>
      <w:r w:rsidRPr="002F38DF">
        <w:rPr>
          <w:sz w:val="16"/>
        </w:rPr>
        <w:t>.[</w:t>
      </w:r>
      <w:proofErr w:type="gramEnd"/>
      <w:r w:rsidRPr="002F38DF">
        <w:rPr>
          <w:sz w:val="16"/>
        </w:rPr>
        <w:t xml:space="preserve">9] </w:t>
      </w:r>
      <w:r w:rsidRPr="00B97755">
        <w:rPr>
          <w:rStyle w:val="StyleBoldUnderline"/>
          <w:highlight w:val="cyan"/>
        </w:rPr>
        <w:t>An inefficient and non-transparent regulatory environment that is hostile to private foreign direct investment</w:t>
      </w:r>
      <w:r w:rsidRPr="000E7CC9">
        <w:rPr>
          <w:rStyle w:val="StyleBoldUnderline"/>
        </w:rPr>
        <w:t xml:space="preserve"> </w:t>
      </w:r>
      <w:r w:rsidRPr="00B97755">
        <w:rPr>
          <w:rStyle w:val="StyleBoldUnderline"/>
          <w:highlight w:val="cyan"/>
        </w:rPr>
        <w:t>obstructs long-term development</w:t>
      </w:r>
      <w:r w:rsidRPr="000E7CC9">
        <w:rPr>
          <w:rStyle w:val="StyleBoldUnderline"/>
        </w:rPr>
        <w:t xml:space="preserve"> and hampers entrepreneurial growth.</w:t>
      </w:r>
      <w:r w:rsidRPr="002F38DF">
        <w:rPr>
          <w:sz w:val="16"/>
        </w:rPr>
        <w:t xml:space="preserve"> The investment regime is tightly controlled by the state and favors investors from China, Russia, Iran, and other democracy-challenged countries</w:t>
      </w:r>
      <w:proofErr w:type="gramStart"/>
      <w:r w:rsidRPr="002F38DF">
        <w:rPr>
          <w:sz w:val="16"/>
        </w:rPr>
        <w:t>.[</w:t>
      </w:r>
      <w:proofErr w:type="gramEnd"/>
      <w:r w:rsidRPr="002F38DF">
        <w:rPr>
          <w:sz w:val="16"/>
        </w:rPr>
        <w:t xml:space="preserve">10] </w:t>
      </w:r>
      <w:r w:rsidRPr="000E7CC9">
        <w:rPr>
          <w:rStyle w:val="StyleBoldUnderline"/>
        </w:rPr>
        <w:t>Investor protection in Venezuela is ranked at 140 out of 144 countries</w:t>
      </w:r>
      <w:r w:rsidRPr="002F38DF">
        <w:rPr>
          <w:sz w:val="16"/>
        </w:rPr>
        <w:t xml:space="preserve">, according to the WEF report.[11] In 1998, before Chavez took power, there were more than 14,000 private industrial companies in Venezuela; in 2011, after 13 years of extensive nationalizations and expropriations, only about 9,000 remained.[12] The Chavez government did make one product very inexpensive for Venezuelans: Generous energy subsidies mean a car can be filled up with 15 gallons of gasoline for less than one U.S. dollar.[13] Although that might buy short-term political advantage for the </w:t>
      </w:r>
      <w:proofErr w:type="spellStart"/>
      <w:r w:rsidRPr="002F38DF">
        <w:rPr>
          <w:sz w:val="16"/>
        </w:rPr>
        <w:t>Chavista</w:t>
      </w:r>
      <w:proofErr w:type="spellEnd"/>
      <w:r w:rsidRPr="002F38DF">
        <w:rPr>
          <w:sz w:val="16"/>
        </w:rPr>
        <w:t xml:space="preserve"> government, in the long term these energy subsidies are very destructive to future economic growth, since Venezuelan companies have a distorted cost base and thus cannot compete globally. </w:t>
      </w:r>
      <w:r w:rsidRPr="00B97755">
        <w:rPr>
          <w:rStyle w:val="StyleBoldUnderline"/>
          <w:highlight w:val="cyan"/>
        </w:rPr>
        <w:t>Operations of the state oil company, PDVSA, have</w:t>
      </w:r>
      <w:r w:rsidRPr="00667A49">
        <w:rPr>
          <w:rStyle w:val="StyleBoldUnderline"/>
        </w:rPr>
        <w:t xml:space="preserve"> also </w:t>
      </w:r>
      <w:r w:rsidRPr="00B97755">
        <w:rPr>
          <w:rStyle w:val="StyleBoldUnderline"/>
          <w:highlight w:val="cyan"/>
        </w:rPr>
        <w:t>deteriorated significantly</w:t>
      </w:r>
      <w:r w:rsidRPr="002F38DF">
        <w:rPr>
          <w:sz w:val="16"/>
        </w:rPr>
        <w:t xml:space="preserve"> under Chavez. When he took office, PDVSA was producing 3.5 million barrels per day (</w:t>
      </w:r>
      <w:proofErr w:type="spellStart"/>
      <w:r w:rsidRPr="002F38DF">
        <w:rPr>
          <w:sz w:val="16"/>
        </w:rPr>
        <w:t>bbl</w:t>
      </w:r>
      <w:proofErr w:type="spellEnd"/>
      <w:r w:rsidRPr="002F38DF">
        <w:rPr>
          <w:sz w:val="16"/>
        </w:rPr>
        <w:t xml:space="preserve">/d); today, it is down to 2.5 </w:t>
      </w:r>
      <w:proofErr w:type="spellStart"/>
      <w:r w:rsidRPr="002F38DF">
        <w:rPr>
          <w:sz w:val="16"/>
        </w:rPr>
        <w:t>bbl</w:t>
      </w:r>
      <w:proofErr w:type="spellEnd"/>
      <w:r w:rsidRPr="002F38DF">
        <w:rPr>
          <w:sz w:val="16"/>
        </w:rPr>
        <w:t>/d</w:t>
      </w:r>
      <w:proofErr w:type="gramStart"/>
      <w:r w:rsidRPr="002F38DF">
        <w:rPr>
          <w:sz w:val="16"/>
        </w:rPr>
        <w:t>.[</w:t>
      </w:r>
      <w:proofErr w:type="gramEnd"/>
      <w:r w:rsidRPr="002F38DF">
        <w:rPr>
          <w:sz w:val="16"/>
        </w:rPr>
        <w:t xml:space="preserve">14] Social Programs and Inequality </w:t>
      </w:r>
      <w:r w:rsidRPr="00667A49">
        <w:rPr>
          <w:rStyle w:val="StyleBoldUnderline"/>
        </w:rPr>
        <w:t>Ironically, Chavez’s years in power did not result in much reduction of poverty and inequality</w:t>
      </w:r>
      <w:r w:rsidRPr="002F38DF">
        <w:rPr>
          <w:sz w:val="16"/>
        </w:rPr>
        <w:t xml:space="preserve">. Although some measures of income inequality (such as the </w:t>
      </w:r>
      <w:proofErr w:type="spellStart"/>
      <w:r w:rsidRPr="002F38DF">
        <w:rPr>
          <w:sz w:val="16"/>
        </w:rPr>
        <w:t>Gini</w:t>
      </w:r>
      <w:proofErr w:type="spellEnd"/>
      <w:r w:rsidRPr="002F38DF">
        <w:rPr>
          <w:sz w:val="16"/>
        </w:rPr>
        <w:t xml:space="preserve"> coefficient) did improve under Chavez</w:t>
      </w:r>
      <w:proofErr w:type="gramStart"/>
      <w:r w:rsidRPr="002F38DF">
        <w:rPr>
          <w:sz w:val="16"/>
        </w:rPr>
        <w:t>,[</w:t>
      </w:r>
      <w:proofErr w:type="gramEnd"/>
      <w:r w:rsidRPr="002F38DF">
        <w:rPr>
          <w:sz w:val="16"/>
        </w:rPr>
        <w:t xml:space="preserve">15] according to a recently published research paper by Darryl McLeod and Nora </w:t>
      </w:r>
      <w:proofErr w:type="spellStart"/>
      <w:r w:rsidRPr="002F38DF">
        <w:rPr>
          <w:sz w:val="16"/>
        </w:rPr>
        <w:t>Lustig</w:t>
      </w:r>
      <w:proofErr w:type="spellEnd"/>
      <w:r w:rsidRPr="002F38DF">
        <w:rPr>
          <w:sz w:val="16"/>
        </w:rPr>
        <w:t xml:space="preserve">[16] that used data for 18 Latin American countries, market democracies such as Chile and Brazil were far more successful at reducing inequality and poverty than the populist </w:t>
      </w:r>
      <w:proofErr w:type="spellStart"/>
      <w:r w:rsidRPr="002F38DF">
        <w:rPr>
          <w:sz w:val="16"/>
        </w:rPr>
        <w:t>Chavista</w:t>
      </w:r>
      <w:proofErr w:type="spellEnd"/>
      <w:r w:rsidRPr="002F38DF">
        <w:rPr>
          <w:sz w:val="16"/>
        </w:rPr>
        <w:t xml:space="preserve"> regimes. </w:t>
      </w:r>
      <w:r w:rsidRPr="00667A49">
        <w:rPr>
          <w:rStyle w:val="StyleBoldUnderline"/>
        </w:rPr>
        <w:t>Despite its vast oil wealth, Venezuela’s economic growth performance has also been poor</w:t>
      </w:r>
      <w:r w:rsidRPr="002F38DF">
        <w:rPr>
          <w:sz w:val="16"/>
        </w:rPr>
        <w:t>. Between 1999 and 2012, average annual per capita growth was just 1.1 percent, while in the top four Latin American countries (Panama, Peru, the Dominican Republic, and Chile) the rate was 3.6 percent</w:t>
      </w:r>
      <w:proofErr w:type="gramStart"/>
      <w:r w:rsidRPr="002F38DF">
        <w:rPr>
          <w:sz w:val="16"/>
        </w:rPr>
        <w:t>.[</w:t>
      </w:r>
      <w:proofErr w:type="gramEnd"/>
      <w:r w:rsidRPr="002F38DF">
        <w:rPr>
          <w:sz w:val="16"/>
        </w:rPr>
        <w:t xml:space="preserve">17] </w:t>
      </w:r>
      <w:r w:rsidRPr="00667A49">
        <w:rPr>
          <w:rStyle w:val="StyleBoldUnderline"/>
        </w:rPr>
        <w:t xml:space="preserve">Not surprisingly, </w:t>
      </w:r>
      <w:r w:rsidRPr="00B97755">
        <w:rPr>
          <w:rStyle w:val="StyleBoldUnderline"/>
          <w:highlight w:val="cyan"/>
        </w:rPr>
        <w:t>the rate of private investment in Venezuela</w:t>
      </w:r>
      <w:r w:rsidRPr="002F38DF">
        <w:rPr>
          <w:sz w:val="16"/>
        </w:rPr>
        <w:t>—under 5 percent—</w:t>
      </w:r>
      <w:r w:rsidRPr="00B97755">
        <w:rPr>
          <w:rStyle w:val="StyleBoldUnderline"/>
          <w:highlight w:val="cyan"/>
        </w:rPr>
        <w:t>is</w:t>
      </w:r>
      <w:r w:rsidRPr="00667A49">
        <w:rPr>
          <w:rStyle w:val="StyleBoldUnderline"/>
        </w:rPr>
        <w:t xml:space="preserve"> also </w:t>
      </w:r>
      <w:r w:rsidRPr="00B97755">
        <w:rPr>
          <w:rStyle w:val="StyleBoldUnderline"/>
          <w:highlight w:val="cyan"/>
        </w:rPr>
        <w:t>one of the lowest in the region</w:t>
      </w:r>
      <w:r w:rsidRPr="002F38DF">
        <w:rPr>
          <w:sz w:val="16"/>
        </w:rPr>
        <w:t>. In Peru and Chile, it is almost 20 percent</w:t>
      </w:r>
      <w:proofErr w:type="gramStart"/>
      <w:r w:rsidRPr="002F38DF">
        <w:rPr>
          <w:sz w:val="16"/>
        </w:rPr>
        <w:t>.[</w:t>
      </w:r>
      <w:proofErr w:type="gramEnd"/>
      <w:r w:rsidRPr="002F38DF">
        <w:rPr>
          <w:sz w:val="16"/>
        </w:rPr>
        <w:t xml:space="preserve">18] </w:t>
      </w:r>
      <w:r w:rsidRPr="00667A49">
        <w:rPr>
          <w:rStyle w:val="Emphasis"/>
        </w:rPr>
        <w:t xml:space="preserve">U.S. Policy </w:t>
      </w:r>
      <w:r w:rsidRPr="002F38DF">
        <w:rPr>
          <w:sz w:val="16"/>
        </w:rPr>
        <w:t xml:space="preserve">Toward the New </w:t>
      </w:r>
      <w:proofErr w:type="spellStart"/>
      <w:r w:rsidRPr="002F38DF">
        <w:rPr>
          <w:sz w:val="16"/>
        </w:rPr>
        <w:t>Maduro</w:t>
      </w:r>
      <w:proofErr w:type="spellEnd"/>
      <w:r w:rsidRPr="002F38DF">
        <w:rPr>
          <w:sz w:val="16"/>
        </w:rPr>
        <w:t xml:space="preserve"> Government </w:t>
      </w:r>
      <w:r w:rsidRPr="00B97755">
        <w:rPr>
          <w:rStyle w:val="Emphasis"/>
          <w:highlight w:val="cyan"/>
        </w:rPr>
        <w:t>Washington should insist on strict conditionality</w:t>
      </w:r>
      <w:r w:rsidRPr="00667A49">
        <w:rPr>
          <w:rStyle w:val="Emphasis"/>
        </w:rPr>
        <w:t xml:space="preserve"> </w:t>
      </w:r>
      <w:r w:rsidRPr="00B97755">
        <w:rPr>
          <w:rStyle w:val="StyleBoldUnderline"/>
          <w:highlight w:val="cyan"/>
        </w:rPr>
        <w:t>before sending a new</w:t>
      </w:r>
      <w:r w:rsidRPr="00667A49">
        <w:rPr>
          <w:rStyle w:val="StyleBoldUnderline"/>
        </w:rPr>
        <w:t xml:space="preserve"> U.S. </w:t>
      </w:r>
      <w:r w:rsidRPr="00B97755">
        <w:rPr>
          <w:rStyle w:val="StyleBoldUnderline"/>
          <w:highlight w:val="cyan"/>
        </w:rPr>
        <w:t>ambassador to Caracas</w:t>
      </w:r>
      <w:r w:rsidRPr="00667A49">
        <w:rPr>
          <w:rStyle w:val="StyleBoldUnderline"/>
        </w:rPr>
        <w:t xml:space="preserve"> or assenting to any new lending</w:t>
      </w:r>
      <w:r w:rsidRPr="002F38DF">
        <w:rPr>
          <w:sz w:val="16"/>
        </w:rPr>
        <w:t xml:space="preserve"> to Venezuela by international financial institutions </w:t>
      </w:r>
      <w:r w:rsidRPr="00B97755">
        <w:rPr>
          <w:rStyle w:val="StyleBoldUnderline"/>
          <w:highlight w:val="cyan"/>
        </w:rPr>
        <w:t>until the new government</w:t>
      </w:r>
      <w:r w:rsidRPr="00667A49">
        <w:rPr>
          <w:rStyle w:val="StyleBoldUnderline"/>
        </w:rPr>
        <w:t xml:space="preserve">: </w:t>
      </w:r>
      <w:r w:rsidRPr="00B97755">
        <w:rPr>
          <w:rStyle w:val="StyleBoldUnderline"/>
          <w:highlight w:val="cyan"/>
        </w:rPr>
        <w:t>Produces a comprehensive plan for reform that reduces the size of the public sector</w:t>
      </w:r>
      <w:r w:rsidRPr="00667A49">
        <w:rPr>
          <w:rStyle w:val="StyleBoldUnderline"/>
        </w:rPr>
        <w:t>, reverses nationalizations</w:t>
      </w:r>
      <w:r w:rsidRPr="002F38DF">
        <w:rPr>
          <w:sz w:val="16"/>
        </w:rPr>
        <w:t xml:space="preserve"> and expropriations of land and enterprises with just compensation to owners, restores the independence of the central bank and judicial institutions, reforms the electoral system, and submits to an internationally supervised audit of the government’s books during the Chavez years; </w:t>
      </w:r>
      <w:r w:rsidRPr="00B97755">
        <w:rPr>
          <w:rStyle w:val="Emphasis"/>
          <w:highlight w:val="cyan"/>
        </w:rPr>
        <w:t>Takes steps to privatize PDVSA</w:t>
      </w:r>
      <w:r w:rsidRPr="00667A49">
        <w:rPr>
          <w:rStyle w:val="StyleBoldUnderline"/>
        </w:rPr>
        <w:t xml:space="preserve"> to bring in international equity partners with the expertise and financial capacity to restore PDVSA to the high level of professional operational and managerial expertise for which it was widely respected prior to 1999</w:t>
      </w:r>
      <w:r w:rsidRPr="002F38DF">
        <w:rPr>
          <w:sz w:val="16"/>
        </w:rPr>
        <w:t xml:space="preserve">; Immediately stops all subsidies to Cuba and terminates wasteful and economically destabilizing subsidy programs such as </w:t>
      </w:r>
      <w:proofErr w:type="spellStart"/>
      <w:r w:rsidRPr="002F38DF">
        <w:rPr>
          <w:sz w:val="16"/>
        </w:rPr>
        <w:t>PetroCaribe</w:t>
      </w:r>
      <w:proofErr w:type="spellEnd"/>
      <w:r w:rsidRPr="002F38DF">
        <w:rPr>
          <w:sz w:val="16"/>
        </w:rPr>
        <w:t xml:space="preserve"> and ALBA; Ceases cooperation with international state sponsors of terrorism (such as Iran) and joins the international community’s cooperative efforts in the fight against transnational crime, </w:t>
      </w:r>
      <w:proofErr w:type="spellStart"/>
      <w:r w:rsidRPr="002F38DF">
        <w:rPr>
          <w:sz w:val="16"/>
        </w:rPr>
        <w:t>narco</w:t>
      </w:r>
      <w:proofErr w:type="spellEnd"/>
      <w:r w:rsidRPr="002F38DF">
        <w:rPr>
          <w:sz w:val="16"/>
        </w:rPr>
        <w:t xml:space="preserve">-trafficking, and terrorism; and Restores freedom of the press and access to information for all Venezuelans. </w:t>
      </w:r>
      <w:r w:rsidRPr="00667A49">
        <w:rPr>
          <w:rStyle w:val="StyleBoldUnderline"/>
        </w:rPr>
        <w:t xml:space="preserve">Use U.S. Leverage </w:t>
      </w:r>
      <w:proofErr w:type="gramStart"/>
      <w:r w:rsidRPr="00667A49">
        <w:rPr>
          <w:rStyle w:val="StyleBoldUnderline"/>
        </w:rPr>
        <w:t>The</w:t>
      </w:r>
      <w:proofErr w:type="gramEnd"/>
      <w:r w:rsidRPr="00667A49">
        <w:rPr>
          <w:rStyle w:val="StyleBoldUnderline"/>
        </w:rPr>
        <w:t xml:space="preserve"> foundations of economic freedom in Venezuela were severely weakened during the 14-year misrule by Chavez</w:t>
      </w:r>
      <w:r w:rsidRPr="002F38DF">
        <w:rPr>
          <w:sz w:val="16"/>
        </w:rPr>
        <w:t xml:space="preserve">. Although Chavez’s death may aggravate instability and further polarize Venezuela, it need not be that way. </w:t>
      </w:r>
      <w:r w:rsidRPr="00B97755">
        <w:rPr>
          <w:rStyle w:val="StyleBoldUnderline"/>
          <w:highlight w:val="cyan"/>
        </w:rPr>
        <w:t>Venezuela is in need of immediate and sweeping reforms</w:t>
      </w:r>
      <w:r w:rsidRPr="002F38DF">
        <w:rPr>
          <w:sz w:val="16"/>
        </w:rPr>
        <w:t xml:space="preserve">, but these changes will take time, effort, determination, and, above all, dedicated reformers in Venezuela. The </w:t>
      </w:r>
      <w:r w:rsidRPr="00B97755">
        <w:rPr>
          <w:rStyle w:val="StyleBoldUnderline"/>
          <w:highlight w:val="cyan"/>
        </w:rPr>
        <w:t>Obama</w:t>
      </w:r>
      <w:r w:rsidRPr="002F38DF">
        <w:rPr>
          <w:sz w:val="16"/>
        </w:rPr>
        <w:t xml:space="preserve"> Administration </w:t>
      </w:r>
      <w:r w:rsidRPr="00B97755">
        <w:rPr>
          <w:rStyle w:val="StyleBoldUnderline"/>
          <w:highlight w:val="cyan"/>
        </w:rPr>
        <w:t>should step into the breach with active and forward-looking policies to bring Venezuela back into the globalized economic system</w:t>
      </w:r>
      <w:r w:rsidRPr="002F38DF">
        <w:rPr>
          <w:rStyle w:val="StyleBoldUnderline"/>
        </w:rPr>
        <w:t>.</w:t>
      </w:r>
    </w:p>
    <w:p w14:paraId="1E81F54A" w14:textId="77777777" w:rsidR="00DF7D1A" w:rsidRDefault="00DF7D1A" w:rsidP="00DF7D1A"/>
    <w:p w14:paraId="7AABE92D" w14:textId="77777777" w:rsidR="00DF7D1A" w:rsidRDefault="00DF7D1A" w:rsidP="00DF7D1A"/>
    <w:p w14:paraId="301D66A0" w14:textId="77777777" w:rsidR="00DF7D1A" w:rsidRDefault="00DF7D1A" w:rsidP="00DF7D1A">
      <w:pPr>
        <w:pStyle w:val="Heading4"/>
      </w:pPr>
      <w:r>
        <w:t xml:space="preserve">Offering normalized trade relations in exchange for privatized economic reform solves US influence, Venezuela stability, and trade. </w:t>
      </w:r>
    </w:p>
    <w:p w14:paraId="72F6C497" w14:textId="77777777" w:rsidR="00DF7D1A" w:rsidRDefault="00DF7D1A" w:rsidP="00DF7D1A">
      <w:r w:rsidRPr="00EF7161">
        <w:rPr>
          <w:rStyle w:val="StyleStyleBold12pt"/>
        </w:rPr>
        <w:t>Pagano ‘13</w:t>
      </w:r>
      <w:r>
        <w:t xml:space="preserve"> (James, contributing writer to the Truman Doctrine, “Moving Venezuela to the Center,” 3-18-13, http://trumanproject.org/doctrine-blog/moving-venezuela-to-the-center/) </w:t>
      </w:r>
    </w:p>
    <w:p w14:paraId="7FE0C518" w14:textId="77777777" w:rsidR="00DF7D1A" w:rsidRDefault="00DF7D1A" w:rsidP="00DF7D1A"/>
    <w:p w14:paraId="6CF62DD1" w14:textId="77777777" w:rsidR="00DF7D1A" w:rsidRPr="00AF1736" w:rsidRDefault="00DF7D1A" w:rsidP="00DF7D1A">
      <w:pPr>
        <w:rPr>
          <w:sz w:val="16"/>
        </w:rPr>
      </w:pPr>
      <w:r w:rsidRPr="00AF1736">
        <w:rPr>
          <w:sz w:val="16"/>
        </w:rPr>
        <w:t xml:space="preserve">After over a decade in power, </w:t>
      </w:r>
      <w:r w:rsidRPr="00082608">
        <w:rPr>
          <w:rStyle w:val="StyleBoldUnderline"/>
        </w:rPr>
        <w:t xml:space="preserve">Hugo Chavez is now dead, providing U.S. policy makers an opening to mend fences and steer Venezuela’s next president towards the center. </w:t>
      </w:r>
      <w:r w:rsidRPr="00082608">
        <w:rPr>
          <w:rStyle w:val="Emphasis"/>
        </w:rPr>
        <w:t>With smart policy</w:t>
      </w:r>
      <w:r w:rsidRPr="00AF1736">
        <w:rPr>
          <w:sz w:val="16"/>
        </w:rPr>
        <w:t xml:space="preserve"> and a light touch, </w:t>
      </w:r>
      <w:r w:rsidRPr="00082608">
        <w:rPr>
          <w:rStyle w:val="StyleBoldUnderline"/>
        </w:rPr>
        <w:t>the United States can help Venezuela’s</w:t>
      </w:r>
      <w:r w:rsidRPr="00AF1736">
        <w:rPr>
          <w:sz w:val="16"/>
        </w:rPr>
        <w:t xml:space="preserve"> next president lead his country out of the mess that Chavez built. Chavez won the presidency in 1999 on a promise to “sow” the oil wealth of Venezuela into its social program. Bolstered by record high oil prices, Chavez spent billions on such programs. While millions of Venezuelans were able to obtain healthcare and an education, the poorly designed programs left little money to reinvest in oil exploration; output in Venezuela declined threatening the longevity of all Chavez’s initiatives. Meanwhile, </w:t>
      </w:r>
      <w:r w:rsidRPr="00082608">
        <w:rPr>
          <w:rStyle w:val="StyleBoldUnderline"/>
        </w:rPr>
        <w:t>Chavez became an increasingly authoritarian leader</w:t>
      </w:r>
      <w:r w:rsidRPr="00AF1736">
        <w:rPr>
          <w:sz w:val="16"/>
        </w:rPr>
        <w:t xml:space="preserve">, consolidating power in the executive. He blacklisted opposition figures, altered the constitution and unevenly enforced laws for personal benefit. By creating a steeply slanted playing field, Chavez was able to retain power. </w:t>
      </w:r>
      <w:r w:rsidRPr="00082608">
        <w:rPr>
          <w:rStyle w:val="StyleBoldUnderline"/>
        </w:rPr>
        <w:t xml:space="preserve">Venezuela’s next president will have to decide whether to reverse these trends, or continue the slide to outright authoritarianism. </w:t>
      </w:r>
      <w:r w:rsidRPr="00082608">
        <w:rPr>
          <w:rStyle w:val="Emphasis"/>
        </w:rPr>
        <w:t>The United States can and should influence this decision</w:t>
      </w:r>
      <w:r w:rsidRPr="00082608">
        <w:rPr>
          <w:rStyle w:val="StyleBoldUnderline"/>
        </w:rPr>
        <w:t xml:space="preserve">. The United States must </w:t>
      </w:r>
      <w:r w:rsidRPr="00AF1736">
        <w:rPr>
          <w:sz w:val="16"/>
        </w:rPr>
        <w:t xml:space="preserve">support the democratic process and </w:t>
      </w:r>
      <w:r w:rsidRPr="00082608">
        <w:rPr>
          <w:rStyle w:val="Emphasis"/>
        </w:rPr>
        <w:t>engage</w:t>
      </w:r>
      <w:r w:rsidRPr="00AF1736">
        <w:rPr>
          <w:sz w:val="16"/>
        </w:rPr>
        <w:t xml:space="preserve"> the likely winner of April’s election, Chavez’s chosen successor, </w:t>
      </w:r>
      <w:proofErr w:type="spellStart"/>
      <w:r w:rsidRPr="00AF1736">
        <w:rPr>
          <w:sz w:val="16"/>
        </w:rPr>
        <w:t>Nicolás</w:t>
      </w:r>
      <w:proofErr w:type="spellEnd"/>
      <w:r w:rsidRPr="00AF1736">
        <w:rPr>
          <w:sz w:val="16"/>
        </w:rPr>
        <w:t xml:space="preserve"> </w:t>
      </w:r>
      <w:proofErr w:type="spellStart"/>
      <w:r w:rsidRPr="00082608">
        <w:rPr>
          <w:rStyle w:val="Emphasis"/>
        </w:rPr>
        <w:t>Maduro</w:t>
      </w:r>
      <w:proofErr w:type="spellEnd"/>
      <w:r w:rsidRPr="00AF1736">
        <w:rPr>
          <w:sz w:val="16"/>
        </w:rPr>
        <w:t xml:space="preserve">. </w:t>
      </w:r>
      <w:r w:rsidRPr="00082608">
        <w:rPr>
          <w:rStyle w:val="StyleBoldUnderline"/>
        </w:rPr>
        <w:t>He will have a real opportunity to put Venezuela back on the path to a free-market democracy.</w:t>
      </w:r>
      <w:r w:rsidRPr="00AF1736">
        <w:rPr>
          <w:sz w:val="16"/>
        </w:rPr>
        <w:t xml:space="preserve"> The next president will face an extremely politicized Supreme Court and military and reforms are likely more palatable if made by </w:t>
      </w:r>
      <w:proofErr w:type="spellStart"/>
      <w:r w:rsidRPr="00AF1736">
        <w:rPr>
          <w:sz w:val="16"/>
        </w:rPr>
        <w:t>Maduro</w:t>
      </w:r>
      <w:proofErr w:type="spellEnd"/>
      <w:r w:rsidRPr="00AF1736">
        <w:rPr>
          <w:sz w:val="16"/>
        </w:rPr>
        <w:t xml:space="preserve">. Changes to apportionment, food subsidies or tax rates coming from Enrique </w:t>
      </w:r>
      <w:proofErr w:type="spellStart"/>
      <w:r w:rsidRPr="00AF1736">
        <w:rPr>
          <w:sz w:val="16"/>
        </w:rPr>
        <w:t>Capriles</w:t>
      </w:r>
      <w:proofErr w:type="spellEnd"/>
      <w:r w:rsidRPr="00AF1736">
        <w:rPr>
          <w:sz w:val="16"/>
        </w:rPr>
        <w:t xml:space="preserve"> (the opposition candidate) could spark a legal challenge from the supreme court; or worse, opposition from the military. </w:t>
      </w:r>
      <w:r w:rsidRPr="00082608">
        <w:rPr>
          <w:rStyle w:val="Emphasis"/>
        </w:rPr>
        <w:t>What should the U.S. role be</w:t>
      </w:r>
      <w:r w:rsidRPr="00082608">
        <w:rPr>
          <w:rStyle w:val="StyleBoldUnderline"/>
        </w:rPr>
        <w:t>? It must</w:t>
      </w:r>
      <w:r w:rsidRPr="00AF1736">
        <w:rPr>
          <w:sz w:val="16"/>
        </w:rPr>
        <w:t xml:space="preserve"> work with its Latin American allies in the region, Chile, Brazil, Colombia and Mexico to gently </w:t>
      </w:r>
      <w:r w:rsidRPr="00082608">
        <w:rPr>
          <w:rStyle w:val="Emphasis"/>
        </w:rPr>
        <w:t xml:space="preserve">pressure </w:t>
      </w:r>
      <w:proofErr w:type="spellStart"/>
      <w:r w:rsidRPr="00082608">
        <w:rPr>
          <w:rStyle w:val="Emphasis"/>
        </w:rPr>
        <w:t>Maduro</w:t>
      </w:r>
      <w:proofErr w:type="spellEnd"/>
      <w:r w:rsidRPr="00082608">
        <w:rPr>
          <w:rStyle w:val="StyleBoldUnderline"/>
        </w:rPr>
        <w:t xml:space="preserve"> into making the types of institutional and </w:t>
      </w:r>
      <w:r w:rsidRPr="00082608">
        <w:rPr>
          <w:rStyle w:val="Emphasis"/>
        </w:rPr>
        <w:t>economic changes</w:t>
      </w:r>
      <w:r w:rsidRPr="00082608">
        <w:rPr>
          <w:rStyle w:val="StyleBoldUnderline"/>
        </w:rPr>
        <w:t xml:space="preserve"> necessary for Venezuela to prosper. Failure to do so could lead to the reemergence of authoritarianism in Latin America, instability in world oil markets and serious regional security repercussions.</w:t>
      </w:r>
      <w:r w:rsidRPr="00AF1736">
        <w:rPr>
          <w:sz w:val="16"/>
        </w:rPr>
        <w:t xml:space="preserve"> Chavez was infamous for his anti-American tirades. George W. Bush’s poor global standing gave Chavez an easy target. With a more positive global image, the most important step President Obama can take is to normalize relations with Cuba. As Venezuela’s closest ally, Cuba has remained a persistent problem in U.S.-Latin American relations. By normalizing relations, Obama would take a huge step in reducing anti-Americanism in Venezuela. Simultaneously, Obama would ingratiate himself to the rest of the region by ending the dated embargo. Perhaps most importantly, eliminating this issue would give Venezuela’s next president the political cover necessary to mend relations with the United States. </w:t>
      </w:r>
      <w:r w:rsidRPr="00082608">
        <w:rPr>
          <w:rStyle w:val="StyleBoldUnderline"/>
        </w:rPr>
        <w:t>The U.S. should push for economic reform</w:t>
      </w:r>
      <w:r w:rsidRPr="00AF1736">
        <w:rPr>
          <w:sz w:val="16"/>
        </w:rPr>
        <w:t xml:space="preserve"> with the help of </w:t>
      </w:r>
      <w:proofErr w:type="gramStart"/>
      <w:r w:rsidRPr="00AF1736">
        <w:rPr>
          <w:sz w:val="16"/>
        </w:rPr>
        <w:t>Brazil which</w:t>
      </w:r>
      <w:proofErr w:type="gramEnd"/>
      <w:r w:rsidRPr="00AF1736">
        <w:rPr>
          <w:sz w:val="16"/>
        </w:rPr>
        <w:t xml:space="preserve"> seeks a greater role in international and regional politics. Former Brazilian President Lula da Silva has close ties to Venezuela, and touting the recent successes of his center-left government in Brazil could help persuade </w:t>
      </w:r>
      <w:proofErr w:type="spellStart"/>
      <w:r w:rsidRPr="00AF1736">
        <w:rPr>
          <w:sz w:val="16"/>
        </w:rPr>
        <w:t>Maduro</w:t>
      </w:r>
      <w:proofErr w:type="spellEnd"/>
      <w:r w:rsidRPr="00AF1736">
        <w:rPr>
          <w:sz w:val="16"/>
        </w:rPr>
        <w:t xml:space="preserve"> to moderate his government. Brazil has made huge societal gains without suffering the kind of economic setbacks seen in Venezuela. </w:t>
      </w:r>
      <w:r w:rsidRPr="00082608">
        <w:rPr>
          <w:rStyle w:val="StyleBoldUnderline"/>
        </w:rPr>
        <w:t xml:space="preserve">Friendly cajoling, along with the </w:t>
      </w:r>
      <w:r w:rsidRPr="00082608">
        <w:rPr>
          <w:rStyle w:val="Emphasis"/>
        </w:rPr>
        <w:t>promise of closer economic ties</w:t>
      </w:r>
      <w:r w:rsidRPr="00082608">
        <w:rPr>
          <w:rStyle w:val="StyleBoldUnderline"/>
        </w:rPr>
        <w:t xml:space="preserve"> could help lead </w:t>
      </w:r>
      <w:proofErr w:type="spellStart"/>
      <w:r w:rsidRPr="00082608">
        <w:rPr>
          <w:rStyle w:val="StyleBoldUnderline"/>
        </w:rPr>
        <w:t>Maduro</w:t>
      </w:r>
      <w:proofErr w:type="spellEnd"/>
      <w:r w:rsidRPr="00082608">
        <w:rPr>
          <w:rStyle w:val="StyleBoldUnderline"/>
        </w:rPr>
        <w:t xml:space="preserve"> onto a path of economic reform</w:t>
      </w:r>
      <w:r w:rsidRPr="00AF1736">
        <w:rPr>
          <w:sz w:val="16"/>
        </w:rPr>
        <w:t xml:space="preserve"> necessary to extend certain “</w:t>
      </w:r>
      <w:proofErr w:type="spellStart"/>
      <w:r w:rsidRPr="00AF1736">
        <w:rPr>
          <w:sz w:val="16"/>
        </w:rPr>
        <w:t>Chavista</w:t>
      </w:r>
      <w:proofErr w:type="spellEnd"/>
      <w:r w:rsidRPr="00AF1736">
        <w:rPr>
          <w:sz w:val="16"/>
        </w:rPr>
        <w:t xml:space="preserve">” social programs. Colombia, Brazil and the U.S. also have a shared interest in improving Venezuelan security. Under Chavez, Venezuela became on the most violent countries in Latin America, as drug related crimes skyrocketed. Violence is the number one concern of Venezuelans, and significant reductions would be a major political victory for whoever is in power. Brazil and Colombia together should pressure Venezuela to accept sorely needed D.E.A assistance with the tacit acceptance of modest political reforms, most importantly freer press. </w:t>
      </w:r>
      <w:r w:rsidRPr="00082608">
        <w:rPr>
          <w:rStyle w:val="StyleBoldUnderline"/>
        </w:rPr>
        <w:t xml:space="preserve">The death of Chavez is a critical juncture in U.S.-Latin American relations and it is important the United States not miss this opportunity. Having a stable trustworthy Venezuela would allow the United States to continue to draw down operations in the ever-volatile Middle East, fight </w:t>
      </w:r>
      <w:proofErr w:type="spellStart"/>
      <w:r w:rsidRPr="00082608">
        <w:rPr>
          <w:rStyle w:val="StyleBoldUnderline"/>
        </w:rPr>
        <w:t>narcotrafficking</w:t>
      </w:r>
      <w:proofErr w:type="spellEnd"/>
      <w:r w:rsidRPr="00082608">
        <w:rPr>
          <w:rStyle w:val="StyleBoldUnderline"/>
        </w:rPr>
        <w:t xml:space="preserve"> and expand trade. Careful, well thought-out overtures and policy changes will help quell lingering anti-Americanism while also improving regional stability</w:t>
      </w:r>
      <w:r w:rsidRPr="00AF1736">
        <w:rPr>
          <w:sz w:val="16"/>
        </w:rPr>
        <w:t xml:space="preserve">. Ending the Cuban embargo would provide absolute economic gain for all parties, while providing cover for </w:t>
      </w:r>
      <w:proofErr w:type="spellStart"/>
      <w:r w:rsidRPr="00AF1736">
        <w:rPr>
          <w:sz w:val="16"/>
        </w:rPr>
        <w:t>Maduro</w:t>
      </w:r>
      <w:proofErr w:type="spellEnd"/>
      <w:r w:rsidRPr="00AF1736">
        <w:rPr>
          <w:sz w:val="16"/>
        </w:rPr>
        <w:t xml:space="preserve"> to thaw relations with the United States and receive aid to stop uncontrollable violence. </w:t>
      </w:r>
      <w:r w:rsidRPr="00082608">
        <w:rPr>
          <w:rStyle w:val="StyleBoldUnderline"/>
        </w:rPr>
        <w:t xml:space="preserve">Strategic engagement with regional allies could help spur the economic and institutional reforms necessary for Venezuela to prosper moving forward. The situation in Venezuela could be potentially destabilizing to the region. </w:t>
      </w:r>
      <w:r w:rsidRPr="00AF1736">
        <w:rPr>
          <w:sz w:val="16"/>
        </w:rPr>
        <w:t>The United must act deliberately to make Hugo Chavez’s passing an unmitigated positive development.</w:t>
      </w:r>
    </w:p>
    <w:p w14:paraId="7FCEC800" w14:textId="77777777" w:rsidR="00DF7D1A" w:rsidRPr="00DF7D1A" w:rsidRDefault="00DF7D1A" w:rsidP="00DF7D1A"/>
    <w:p w14:paraId="1FE09707" w14:textId="77777777" w:rsidR="00ED49C7" w:rsidRDefault="00ED49C7" w:rsidP="00ED49C7">
      <w:pPr>
        <w:pStyle w:val="Heading4"/>
        <w:rPr>
          <w:rStyle w:val="StyleBoldUnderline"/>
          <w:b w:val="0"/>
          <w:sz w:val="26"/>
          <w:szCs w:val="26"/>
          <w:u w:val="none"/>
        </w:rPr>
      </w:pPr>
      <w:r w:rsidRPr="00F20381">
        <w:rPr>
          <w:rStyle w:val="StyleBoldUnderline"/>
          <w:sz w:val="26"/>
          <w:szCs w:val="26"/>
          <w:u w:val="none"/>
        </w:rPr>
        <w:t>Terrorists get support from oil company—privatization solves the instability</w:t>
      </w:r>
    </w:p>
    <w:p w14:paraId="060EB818" w14:textId="77777777" w:rsidR="00ED49C7" w:rsidRPr="00F20381" w:rsidRDefault="00ED49C7" w:rsidP="00ED49C7">
      <w:r w:rsidRPr="00ED49C7">
        <w:rPr>
          <w:rStyle w:val="StyleStyleBold12pt"/>
        </w:rPr>
        <w:t>Johnston ’10</w:t>
      </w:r>
      <w:r>
        <w:t xml:space="preserve"> (Peter Johnston Winter 2010 Centre for Operational Research and Analysis, </w:t>
      </w:r>
      <w:proofErr w:type="spellStart"/>
      <w:r>
        <w:t>Defence</w:t>
      </w:r>
      <w:proofErr w:type="spellEnd"/>
      <w:r>
        <w:t xml:space="preserve"> Research and Development Canada Johnston, Peter. 2010. “The Security Impact of Oil Nationalization: Alternate Futures Scenarios. </w:t>
      </w:r>
      <w:proofErr w:type="gramStart"/>
      <w:r>
        <w:t>Journal of Strategic” Security, 3 (4): 1-26.</w:t>
      </w:r>
      <w:proofErr w:type="gramEnd"/>
      <w:r>
        <w:t xml:space="preserve"> </w:t>
      </w:r>
      <w:r w:rsidRPr="00F20381">
        <w:t>http://scholarcommons.usf.edu/cgi/viewcontent.cgi</w:t>
      </w:r>
      <w:proofErr w:type="gramStart"/>
      <w:r w:rsidRPr="00F20381">
        <w:t>?article</w:t>
      </w:r>
      <w:proofErr w:type="gramEnd"/>
      <w:r w:rsidRPr="00F20381">
        <w:t>=1085&amp;context=jss</w:t>
      </w:r>
      <w:r>
        <w:t>)</w:t>
      </w:r>
    </w:p>
    <w:p w14:paraId="7DB92E4E" w14:textId="77777777" w:rsidR="00ED49C7" w:rsidRPr="00F20381" w:rsidRDefault="00ED49C7" w:rsidP="00ED49C7">
      <w:pPr>
        <w:rPr>
          <w:sz w:val="16"/>
        </w:rPr>
      </w:pPr>
      <w:r w:rsidRPr="002B5A5E">
        <w:rPr>
          <w:rStyle w:val="StyleBoldUnderline"/>
        </w:rPr>
        <w:t>Oil nationalization can have a more direct impact on security when revenues are used in destabilizing ways.</w:t>
      </w:r>
      <w:r w:rsidRPr="00F20381">
        <w:rPr>
          <w:sz w:val="16"/>
        </w:rPr>
        <w:t xml:space="preserve"> In some cases, oil revenues sustain extensive armaments programs that can lead to regional arms races. For example,</w:t>
      </w:r>
      <w:r w:rsidRPr="002B5A5E">
        <w:rPr>
          <w:rStyle w:val="StyleBoldUnderline"/>
        </w:rPr>
        <w:t xml:space="preserve"> it has been reported in recent years that Venezuelan expenditures on arms have been far in excess of any amount necessary to safeguard the country.</w:t>
      </w:r>
      <w:r w:rsidRPr="00F20381">
        <w:rPr>
          <w:sz w:val="16"/>
        </w:rPr>
        <w:t xml:space="preserve"> President Chavez spent approximately $4 billion on arms purchases during 2005 and 2006, leading all other Latin American countries during this period. A portion of this spending went toward the purchase of 100,000 Kalashnikov assault rifles along with the rights to manufacture more of these weapons and their ammunition in Venezuela. Critics point out that Chavez did not consult the National Assembly and has been arming not only the Venezuelan military but also his partisan civilian reserve, suggesting that these measures might protect him should he lose the support of the military.23 </w:t>
      </w:r>
      <w:r w:rsidRPr="00F20381">
        <w:rPr>
          <w:rStyle w:val="StyleBoldUnderline"/>
        </w:rPr>
        <w:t>Some other countries in Latin America are alarmed by Venezuela's program and consider it to be destabilizing for the region. Brazil, for example, increased its defense spending from $1.1 billion in 2007 to $2.5 billion in 2008, in part because of its concerns over Venezuela's military purchases.24 Given that PDVSA provides a very large share of government revenue, 37.8% in 2007,25 these acquisitions could not be sustained without the oil industry.</w:t>
      </w:r>
      <w:r w:rsidRPr="00F20381">
        <w:rPr>
          <w:sz w:val="16"/>
        </w:rPr>
        <w:t xml:space="preserve"> Venezuela's neighbors have reason to be concerned about its behavior in light of the 2008 revelation that President Chavez was linked, by captured computer files on a rebel leader's laptop, to a program providing arms, training, and advice to the Revolutionary Armed Forces of Columbia (FARC) and its effort to overthrow Columbia's Government.26 Other reports suggest that Chavez permits FARC, and Columbia's other leftist guerrilla group, the National Liberation Army (ELN), to operate within Venezuela. This has created several problems for Venezuelans since FARC and the ELN partially fund their operations through destabilizing acts, including cocaine trafficking, ransoming hostages, and selling weapons. Chavez has openly lauded FARC in the National Assembly and is alleged to consider FARC and ELN allies against a feared U.S. invasion. It is telling that during the decade of his presidency, the rate of kidnappings in Venezuela has increased tenfold.27 </w:t>
      </w:r>
      <w:r w:rsidRPr="00F20381">
        <w:rPr>
          <w:rStyle w:val="StyleBoldUnderline"/>
        </w:rPr>
        <w:t>Chavez's use of oil revenues to fund these groups destabilizes Columbia and Venezuela as well as the broader region.</w:t>
      </w:r>
      <w:r w:rsidRPr="00F20381">
        <w:rPr>
          <w:sz w:val="16"/>
        </w:rPr>
        <w:t xml:space="preserve"> Venezuela is not alone in its use of oil revenue to export instability. </w:t>
      </w:r>
      <w:r w:rsidRPr="00F20381">
        <w:rPr>
          <w:rStyle w:val="StyleBoldUnderline"/>
        </w:rPr>
        <w:t xml:space="preserve">Money generated from oil and gas operations has funded radical jihadist movements and has armed insurgencies throughout the world. </w:t>
      </w:r>
      <w:r w:rsidRPr="00F20381">
        <w:rPr>
          <w:sz w:val="16"/>
        </w:rPr>
        <w:t>For example, a 2006 UN report noted that the Islamic Courts Union in Somalia received Journal of Strategic Security, Vol. 3 No. 4 http://scholarcommons.usf.edu/jss/vol3/iss4/13 DOI: http://dx.doi.org/10.5038/1944-0472.3.4.1</w:t>
      </w:r>
      <w:r w:rsidRPr="00F20381">
        <w:rPr>
          <w:sz w:val="16"/>
        </w:rPr>
        <w:pgNum/>
      </w:r>
      <w:r w:rsidRPr="00F20381">
        <w:rPr>
          <w:sz w:val="16"/>
        </w:rPr>
        <w:t xml:space="preserve">he Security Impact of Oil Nationalization: Alternate Futures Scenarios 9 shipments of arms and supplies from nationalized oil-producing states helping it to fight the Somali Transitional Federal Government. Iran, Libya, Saudi Arabia, and Yemen were among the countries noted, along with </w:t>
      </w:r>
      <w:proofErr w:type="spellStart"/>
      <w:r w:rsidRPr="00F20381">
        <w:rPr>
          <w:sz w:val="16"/>
        </w:rPr>
        <w:t>Hizbollah</w:t>
      </w:r>
      <w:proofErr w:type="spellEnd"/>
      <w:r w:rsidRPr="00F20381">
        <w:rPr>
          <w:sz w:val="16"/>
        </w:rPr>
        <w:t xml:space="preserve">, who is supported by Iran.28 Iran's support for </w:t>
      </w:r>
      <w:proofErr w:type="spellStart"/>
      <w:r w:rsidRPr="00F20381">
        <w:rPr>
          <w:sz w:val="16"/>
        </w:rPr>
        <w:t>Hizbollah</w:t>
      </w:r>
      <w:proofErr w:type="spellEnd"/>
      <w:r w:rsidRPr="00F20381">
        <w:rPr>
          <w:sz w:val="16"/>
        </w:rPr>
        <w:t xml:space="preserve"> exemplifies another destabilizing use of oil revenue. </w:t>
      </w:r>
      <w:proofErr w:type="spellStart"/>
      <w:r w:rsidRPr="00F20381">
        <w:rPr>
          <w:sz w:val="16"/>
        </w:rPr>
        <w:t>Hizbollah</w:t>
      </w:r>
      <w:proofErr w:type="spellEnd"/>
      <w:r w:rsidRPr="00F20381">
        <w:rPr>
          <w:sz w:val="16"/>
        </w:rPr>
        <w:t xml:space="preserve"> is not the only terrorist group supported by Tehran, nor is Iran the only nationalized oil producer that offers these groups assistance. </w:t>
      </w:r>
      <w:r w:rsidRPr="00F20381">
        <w:rPr>
          <w:rStyle w:val="StyleBoldUnderline"/>
        </w:rPr>
        <w:t xml:space="preserve">Terrorist organizations that receive support from oil-producing countries include al-Qaida, </w:t>
      </w:r>
      <w:proofErr w:type="spellStart"/>
      <w:r w:rsidRPr="00F20381">
        <w:rPr>
          <w:rStyle w:val="StyleBoldUnderline"/>
        </w:rPr>
        <w:t>Hizbollah</w:t>
      </w:r>
      <w:proofErr w:type="spellEnd"/>
      <w:r w:rsidRPr="00F20381">
        <w:rPr>
          <w:rStyle w:val="StyleBoldUnderline"/>
        </w:rPr>
        <w:t>, Hamas, the Palestine Islamic Jihad, the Popular Front for the Liberation for Palestine</w:t>
      </w:r>
      <w:r w:rsidRPr="00F20381">
        <w:rPr>
          <w:sz w:val="16"/>
        </w:rPr>
        <w:t xml:space="preserve">—General Command, the Popular Front for the Liberation of Palestine, FARC, ELN, and </w:t>
      </w:r>
      <w:proofErr w:type="spellStart"/>
      <w:r w:rsidRPr="00F20381">
        <w:rPr>
          <w:sz w:val="16"/>
        </w:rPr>
        <w:t>Euskadi</w:t>
      </w:r>
      <w:proofErr w:type="spellEnd"/>
      <w:r w:rsidRPr="00F20381">
        <w:rPr>
          <w:sz w:val="16"/>
        </w:rPr>
        <w:t xml:space="preserve"> Ta </w:t>
      </w:r>
      <w:proofErr w:type="spellStart"/>
      <w:r w:rsidRPr="00F20381">
        <w:rPr>
          <w:sz w:val="16"/>
        </w:rPr>
        <w:t>Askatasuna</w:t>
      </w:r>
      <w:proofErr w:type="spellEnd"/>
      <w:r w:rsidRPr="00F20381">
        <w:rPr>
          <w:sz w:val="16"/>
        </w:rPr>
        <w:t xml:space="preserve"> (ETA). The oil-producing states identified as providing support for these groups include Iran, Sudan, Syria</w:t>
      </w:r>
      <w:proofErr w:type="gramStart"/>
      <w:r w:rsidRPr="00F20381">
        <w:rPr>
          <w:sz w:val="16"/>
        </w:rPr>
        <w:t>,29</w:t>
      </w:r>
      <w:proofErr w:type="gramEnd"/>
      <w:r w:rsidRPr="00F20381">
        <w:rPr>
          <w:sz w:val="16"/>
        </w:rPr>
        <w:t xml:space="preserve"> and as noted above, Venezuela.</w:t>
      </w:r>
    </w:p>
    <w:p w14:paraId="30B160F0" w14:textId="77777777" w:rsidR="00ED49C7" w:rsidRDefault="00ED49C7" w:rsidP="00823D53">
      <w:pPr>
        <w:rPr>
          <w:sz w:val="16"/>
        </w:rPr>
      </w:pPr>
    </w:p>
    <w:p w14:paraId="7C6021D1" w14:textId="0EFE4444" w:rsidR="004D3BA1" w:rsidRDefault="004D3BA1" w:rsidP="004D3BA1">
      <w:pPr>
        <w:pStyle w:val="Heading3"/>
      </w:pPr>
      <w:r>
        <w:t>Solvency</w:t>
      </w:r>
    </w:p>
    <w:p w14:paraId="052441E4" w14:textId="77777777" w:rsidR="004D3BA1" w:rsidRDefault="004D3BA1" w:rsidP="004D3BA1">
      <w:pPr>
        <w:pStyle w:val="Heading4"/>
      </w:pPr>
      <w:r>
        <w:t>Privatization of PDVSA would spur investment—its social spending scares off potential investors</w:t>
      </w:r>
    </w:p>
    <w:p w14:paraId="5B007F93" w14:textId="77777777" w:rsidR="004D3BA1" w:rsidRPr="00F461AD" w:rsidRDefault="004D3BA1" w:rsidP="004D3BA1">
      <w:proofErr w:type="spellStart"/>
      <w:r w:rsidRPr="00DF7D1A">
        <w:rPr>
          <w:rStyle w:val="StyleStyleBold12pt"/>
        </w:rPr>
        <w:t>Parraga</w:t>
      </w:r>
      <w:proofErr w:type="spellEnd"/>
      <w:r w:rsidRPr="00DF7D1A">
        <w:rPr>
          <w:rStyle w:val="StyleStyleBold12pt"/>
        </w:rPr>
        <w:t xml:space="preserve"> 3/22</w:t>
      </w:r>
      <w:r>
        <w:t xml:space="preserve"> (</w:t>
      </w:r>
      <w:r w:rsidRPr="00F461AD">
        <w:t xml:space="preserve">By Marianna </w:t>
      </w:r>
      <w:proofErr w:type="spellStart"/>
      <w:r w:rsidRPr="00F461AD">
        <w:t>Parraga</w:t>
      </w:r>
      <w:proofErr w:type="spellEnd"/>
      <w:r>
        <w:t xml:space="preserve">, journalist that reports on Venezuelan issues—author of “Red Gold.” </w:t>
      </w:r>
      <w:r w:rsidRPr="00F461AD">
        <w:t>Fri Mar 22, 2013 6:39pm EDT</w:t>
      </w:r>
      <w:r>
        <w:t xml:space="preserve"> “</w:t>
      </w:r>
      <w:r w:rsidRPr="00F461AD">
        <w:t>Venezuela's PDVSA revenue slips on domestic fuel sales</w:t>
      </w:r>
      <w:r>
        <w:t xml:space="preserve">” </w:t>
      </w:r>
      <w:r w:rsidRPr="00F461AD">
        <w:t>http://www.reuters.com/article/2013/03/22/venezuela-pdvsa-idUSL1N0CEB7U20130322</w:t>
      </w:r>
      <w:r>
        <w:t>)</w:t>
      </w:r>
    </w:p>
    <w:p w14:paraId="3D2B09A3" w14:textId="77777777" w:rsidR="004D3BA1" w:rsidRDefault="004D3BA1" w:rsidP="004D3BA1">
      <w:pPr>
        <w:rPr>
          <w:sz w:val="16"/>
        </w:rPr>
      </w:pPr>
      <w:r w:rsidRPr="00F461AD">
        <w:rPr>
          <w:sz w:val="16"/>
        </w:rPr>
        <w:t xml:space="preserve">ARACAS, March 22 (Reuters) </w:t>
      </w:r>
      <w:r w:rsidRPr="00F461AD">
        <w:rPr>
          <w:rStyle w:val="StyleBoldUnderline"/>
        </w:rPr>
        <w:t>- Venezuelan state oil company PDVSA's 2012 revenue slipped</w:t>
      </w:r>
      <w:r w:rsidRPr="00F461AD">
        <w:rPr>
          <w:sz w:val="16"/>
        </w:rPr>
        <w:t xml:space="preserve"> 0.2 percent from the year before </w:t>
      </w:r>
      <w:r w:rsidRPr="00F461AD">
        <w:rPr>
          <w:rStyle w:val="StyleBoldUnderline"/>
        </w:rPr>
        <w:t>despite an increase in oil prices as the company sold more fuel on the subsidized domestic market</w:t>
      </w:r>
      <w:r w:rsidRPr="00F461AD">
        <w:rPr>
          <w:sz w:val="16"/>
        </w:rPr>
        <w:t xml:space="preserve">, the oil minister said Friday. The OPEC nation's fuel subsidy leaves the cost of gasoline and gas oil for power generation at less than 10 cents per gallon, which creates consistent losses for the state oil giant. </w:t>
      </w:r>
      <w:r w:rsidRPr="00F461AD">
        <w:rPr>
          <w:rStyle w:val="StyleBoldUnderline"/>
        </w:rPr>
        <w:t>The company paid $43.9 billion to finance social programs and a development fund created by the late socialist leader Hugo Chavez</w:t>
      </w:r>
      <w:r w:rsidRPr="00F461AD">
        <w:rPr>
          <w:sz w:val="16"/>
        </w:rPr>
        <w:t xml:space="preserve">, who died this month after a two-year battle with cancer. Under his leadership, PDVSA evolved from a profit-oriented company into the financial engine of anti-poverty efforts. "This is not a company designed to generate profits. This is a national company. We're not here to provide benefits to private individuals," Oil Minister Rafael Ramirez, who is also PDVSA president, said in comments to reporters. Revenue slipped to $124.5 billion, while profit fell 6.1 percent to $4.2 billion. </w:t>
      </w:r>
      <w:r w:rsidRPr="00F461AD">
        <w:rPr>
          <w:rStyle w:val="StyleBoldUnderline"/>
        </w:rPr>
        <w:t>Analysts and bondholders tend to give less relevance to PDVSA's profits than it would for publicly listed oil companies because of its heavy social spending</w:t>
      </w:r>
      <w:r w:rsidRPr="00F461AD">
        <w:rPr>
          <w:sz w:val="16"/>
        </w:rPr>
        <w:t xml:space="preserve">. Debts to service providers, which began accumulating after the 2008 financial crisis, rose 35 percent to reach $16.5 billion. Ramirez said the company was setting up financing arrangements to help pay off debts to oil services giant Schlumberger to ensure the company can continue operations in Venezuela. He did not say how much was owed. Active drilling rigs in Venezuela rose from the year before to reach 381 by the end of 2012. Investment jumped 37 percent to reach $24.5 billion. </w:t>
      </w:r>
      <w:r w:rsidRPr="00F461AD">
        <w:rPr>
          <w:rStyle w:val="StyleBoldUnderline"/>
        </w:rPr>
        <w:t>PDVSA funds programs ranging from free health clinics to sports and cultural projects. Last year, it led an ambitious government plan to build hundreds of thousands of homes.</w:t>
      </w:r>
      <w:r w:rsidRPr="00F461AD">
        <w:rPr>
          <w:sz w:val="16"/>
        </w:rPr>
        <w:t xml:space="preserve"> Critics have said the government has not invested enough in increasing production and that </w:t>
      </w:r>
      <w:r w:rsidRPr="00F461AD">
        <w:rPr>
          <w:rStyle w:val="StyleBoldUnderline"/>
        </w:rPr>
        <w:t>it has scared off many foreign investors by nationalizing most of the industry</w:t>
      </w:r>
      <w:r w:rsidRPr="00F461AD">
        <w:rPr>
          <w:sz w:val="16"/>
        </w:rPr>
        <w:t>. Venezuela's oil production was targeted to reach 3.5 million barrels per day (bpd) in 2012. Ramirez said the 2012 production figure would be given on Monday. Much of the new production is slated to come from the vast, mostly untapped Orinoco extra heavy oil belt, one of the planet's biggest crude reserves. But some executives of PDVSA's partner companies working on Orinoco projects have said delays in payments by the giant state oil company are slowing development.</w:t>
      </w:r>
    </w:p>
    <w:p w14:paraId="371D86E2" w14:textId="77777777" w:rsidR="004D3BA1" w:rsidRPr="004D3BA1" w:rsidRDefault="004D3BA1" w:rsidP="004D3BA1"/>
    <w:p w14:paraId="35AB3BDC" w14:textId="77777777" w:rsidR="004D3BA1" w:rsidRPr="004D3BA1" w:rsidRDefault="004D3BA1" w:rsidP="004D3BA1"/>
    <w:p w14:paraId="4622A96B" w14:textId="7B78F671" w:rsidR="004D3BA1" w:rsidRDefault="004D3BA1" w:rsidP="004D3BA1">
      <w:pPr>
        <w:pStyle w:val="Heading3"/>
      </w:pPr>
      <w:r>
        <w:t>Impacts</w:t>
      </w:r>
    </w:p>
    <w:p w14:paraId="632CFDB8" w14:textId="77777777" w:rsidR="00ED49C7" w:rsidRPr="00F20381" w:rsidRDefault="00ED49C7" w:rsidP="00ED49C7">
      <w:pPr>
        <w:pStyle w:val="Heading4"/>
        <w:rPr>
          <w:rStyle w:val="StyleStyleBold12pt"/>
          <w:b/>
          <w:szCs w:val="26"/>
        </w:rPr>
      </w:pPr>
      <w:r w:rsidRPr="00F20381">
        <w:rPr>
          <w:rStyle w:val="StyleStyleBold12pt"/>
          <w:b/>
          <w:szCs w:val="26"/>
        </w:rPr>
        <w:t>Nationalization of oil gives states the power to disrupt the market—causes instability because other countries can’t just shift oil suppliers</w:t>
      </w:r>
    </w:p>
    <w:p w14:paraId="500E62B8" w14:textId="77777777" w:rsidR="00ED49C7" w:rsidRPr="00F20381" w:rsidRDefault="00ED49C7" w:rsidP="00ED49C7">
      <w:r w:rsidRPr="00F20381">
        <w:rPr>
          <w:rStyle w:val="StyleStyleBold12pt"/>
        </w:rPr>
        <w:t>Johnston ’10</w:t>
      </w:r>
      <w:r>
        <w:t xml:space="preserve"> (Peter Johnston Winter 2010 Centre for Operational Research and Analysis, </w:t>
      </w:r>
      <w:proofErr w:type="spellStart"/>
      <w:r>
        <w:t>Defence</w:t>
      </w:r>
      <w:proofErr w:type="spellEnd"/>
      <w:r>
        <w:t xml:space="preserve"> Research and Development Canada Johnston, Peter. 2010. “The Security Impact of Oil Nationalization: Alternate Futures Scenarios. </w:t>
      </w:r>
      <w:proofErr w:type="gramStart"/>
      <w:r>
        <w:t>Journal of Strategic” Security, 3 (4): 1-26.</w:t>
      </w:r>
      <w:proofErr w:type="gramEnd"/>
      <w:r>
        <w:t xml:space="preserve"> </w:t>
      </w:r>
      <w:r w:rsidRPr="00F20381">
        <w:t>http://scholarcommons.usf.edu/cgi/viewcontent.cgi</w:t>
      </w:r>
      <w:proofErr w:type="gramStart"/>
      <w:r w:rsidRPr="00F20381">
        <w:t>?article</w:t>
      </w:r>
      <w:proofErr w:type="gramEnd"/>
      <w:r w:rsidRPr="00F20381">
        <w:t>=1085&amp;context=jss</w:t>
      </w:r>
      <w:r>
        <w:t>)</w:t>
      </w:r>
    </w:p>
    <w:p w14:paraId="52EE15BE" w14:textId="77777777" w:rsidR="00ED49C7" w:rsidRPr="00F20381" w:rsidRDefault="00ED49C7" w:rsidP="00ED49C7">
      <w:pPr>
        <w:rPr>
          <w:rStyle w:val="StyleBoldUnderline"/>
        </w:rPr>
      </w:pPr>
      <w:r w:rsidRPr="00F20381">
        <w:rPr>
          <w:sz w:val="16"/>
        </w:rPr>
        <w:t>Oil as a Weapon</w:t>
      </w:r>
      <w:r>
        <w:rPr>
          <w:sz w:val="16"/>
        </w:rPr>
        <w:t xml:space="preserve"> </w:t>
      </w:r>
      <w:r w:rsidRPr="00F20381">
        <w:rPr>
          <w:rStyle w:val="StyleBoldUnderline"/>
        </w:rPr>
        <w:t xml:space="preserve">Another significant impact of nationalized oil operations is the use of the "oil weapon" by exporting states in order to influence the behavior of, or possibly inflict economic damage on, consumer countries. </w:t>
      </w:r>
      <w:r w:rsidRPr="00F20381">
        <w:rPr>
          <w:sz w:val="16"/>
        </w:rPr>
        <w:t>There are contemporary examples of this, such as Russia's cessation of oil exports to the</w:t>
      </w:r>
      <w:r>
        <w:rPr>
          <w:sz w:val="16"/>
        </w:rPr>
        <w:t xml:space="preserve"> </w:t>
      </w:r>
      <w:r w:rsidRPr="00F20381">
        <w:rPr>
          <w:sz w:val="16"/>
        </w:rPr>
        <w:t>Czech Republic on the day that Prague agreed to accept a U.S. radar</w:t>
      </w:r>
      <w:r>
        <w:rPr>
          <w:sz w:val="16"/>
        </w:rPr>
        <w:t xml:space="preserve"> </w:t>
      </w:r>
      <w:r w:rsidRPr="00F20381">
        <w:rPr>
          <w:sz w:val="16"/>
        </w:rPr>
        <w:t>installation on Czech territory as part of the European Ballistic Missile</w:t>
      </w:r>
      <w:r>
        <w:rPr>
          <w:sz w:val="16"/>
        </w:rPr>
        <w:t xml:space="preserve"> </w:t>
      </w:r>
      <w:r w:rsidRPr="00F20381">
        <w:rPr>
          <w:sz w:val="16"/>
        </w:rPr>
        <w:t xml:space="preserve">Defense.21 </w:t>
      </w:r>
      <w:r w:rsidRPr="00F20381">
        <w:rPr>
          <w:rStyle w:val="StyleBoldUnderline"/>
        </w:rPr>
        <w:t>Consumer states often lack the ability to quickly change sources of oil supply due to the nature of contracts, the difficulty</w:t>
      </w:r>
      <w:r w:rsidRPr="00F20381">
        <w:rPr>
          <w:sz w:val="16"/>
        </w:rPr>
        <w:t xml:space="preserve"> in </w:t>
      </w:r>
      <w:proofErr w:type="spellStart"/>
      <w:r w:rsidRPr="00F20381">
        <w:rPr>
          <w:sz w:val="16"/>
        </w:rPr>
        <w:t>shiftJournal</w:t>
      </w:r>
      <w:proofErr w:type="spellEnd"/>
      <w:r w:rsidRPr="00F20381">
        <w:rPr>
          <w:sz w:val="16"/>
        </w:rPr>
        <w:t xml:space="preserve"> of Strategic Security, Vol. 3 No. 4</w:t>
      </w:r>
      <w:r>
        <w:rPr>
          <w:sz w:val="16"/>
        </w:rPr>
        <w:t xml:space="preserve"> </w:t>
      </w:r>
      <w:r w:rsidRPr="00F20381">
        <w:rPr>
          <w:sz w:val="16"/>
        </w:rPr>
        <w:t>http://scholarcommons.usf.edu/jss/vol3/iss4/13</w:t>
      </w:r>
      <w:r>
        <w:rPr>
          <w:sz w:val="16"/>
        </w:rPr>
        <w:t xml:space="preserve"> </w:t>
      </w:r>
      <w:r w:rsidRPr="00F20381">
        <w:rPr>
          <w:sz w:val="16"/>
        </w:rPr>
        <w:t>DOI: http://dx.doi.org/10.5038/1944-0472.3.4.1</w:t>
      </w:r>
      <w:r w:rsidRPr="00F20381">
        <w:rPr>
          <w:sz w:val="16"/>
        </w:rPr>
        <w:pgNum/>
      </w:r>
      <w:r w:rsidRPr="00F20381">
        <w:rPr>
          <w:sz w:val="16"/>
        </w:rPr>
        <w:t xml:space="preserve">he Security Impact of Oil Nationalization: </w:t>
      </w:r>
      <w:r w:rsidRPr="00F20381">
        <w:rPr>
          <w:rStyle w:val="StyleBoldUnderline"/>
        </w:rPr>
        <w:t xml:space="preserve">Alternate Futures Scenarios 7 </w:t>
      </w:r>
      <w:proofErr w:type="spellStart"/>
      <w:r w:rsidRPr="00F20381">
        <w:rPr>
          <w:rStyle w:val="StyleBoldUnderline"/>
        </w:rPr>
        <w:t>ing</w:t>
      </w:r>
      <w:proofErr w:type="spellEnd"/>
      <w:r w:rsidRPr="00F20381">
        <w:rPr>
          <w:rStyle w:val="StyleBoldUnderline"/>
        </w:rPr>
        <w:t xml:space="preserve"> refinery processes to handle different grades of crude and, in periods of short supply, the dearth of spare global capacity to replace interrupted petroleum shipments</w:t>
      </w:r>
      <w:r w:rsidRPr="00F20381">
        <w:rPr>
          <w:sz w:val="16"/>
        </w:rPr>
        <w:t xml:space="preserve">. Yet, </w:t>
      </w:r>
      <w:r w:rsidRPr="00F20381">
        <w:rPr>
          <w:rStyle w:val="StyleBoldUnderline"/>
        </w:rPr>
        <w:t>exporting states can also suffer from their own use of the oil weapon since they often depend on the revenue they obtain from their exports.</w:t>
      </w:r>
      <w:r w:rsidRPr="00F20381">
        <w:rPr>
          <w:sz w:val="16"/>
        </w:rPr>
        <w:t xml:space="preserve"> If they cannot find new buyers, they must have other</w:t>
      </w:r>
      <w:r>
        <w:rPr>
          <w:sz w:val="16"/>
        </w:rPr>
        <w:t xml:space="preserve"> </w:t>
      </w:r>
      <w:r w:rsidRPr="00F20381">
        <w:rPr>
          <w:sz w:val="16"/>
        </w:rPr>
        <w:t>sources of revenue or can only afford to disrupt their exports for short</w:t>
      </w:r>
      <w:r>
        <w:rPr>
          <w:sz w:val="16"/>
        </w:rPr>
        <w:t xml:space="preserve"> </w:t>
      </w:r>
      <w:r w:rsidRPr="00F20381">
        <w:rPr>
          <w:sz w:val="16"/>
        </w:rPr>
        <w:t>periods of time.</w:t>
      </w:r>
      <w:r>
        <w:rPr>
          <w:sz w:val="16"/>
        </w:rPr>
        <w:t xml:space="preserve"> </w:t>
      </w:r>
      <w:r w:rsidRPr="00F20381">
        <w:rPr>
          <w:sz w:val="16"/>
        </w:rPr>
        <w:t>There has been considerable debate in recent years regarding the longevity of the oil supply, with some analysts suggesting that global peak oil</w:t>
      </w:r>
      <w:r>
        <w:rPr>
          <w:sz w:val="16"/>
        </w:rPr>
        <w:t xml:space="preserve"> </w:t>
      </w:r>
      <w:r w:rsidRPr="00F20381">
        <w:rPr>
          <w:sz w:val="16"/>
        </w:rPr>
        <w:t>production has already been reached and others suggesting that it will</w:t>
      </w:r>
      <w:r>
        <w:rPr>
          <w:sz w:val="16"/>
        </w:rPr>
        <w:t xml:space="preserve"> </w:t>
      </w:r>
      <w:r w:rsidRPr="00F20381">
        <w:rPr>
          <w:sz w:val="16"/>
        </w:rPr>
        <w:t>occur at some point during this century.22 The issue of peak oil is outside</w:t>
      </w:r>
      <w:r>
        <w:rPr>
          <w:sz w:val="16"/>
        </w:rPr>
        <w:t xml:space="preserve"> </w:t>
      </w:r>
      <w:r w:rsidRPr="00F20381">
        <w:rPr>
          <w:sz w:val="16"/>
        </w:rPr>
        <w:t>of the scope of this article, although it is important to understand that the</w:t>
      </w:r>
      <w:r>
        <w:rPr>
          <w:sz w:val="16"/>
        </w:rPr>
        <w:t xml:space="preserve"> </w:t>
      </w:r>
      <w:r w:rsidRPr="00F20381">
        <w:rPr>
          <w:sz w:val="16"/>
        </w:rPr>
        <w:t>availability of adequate quantities of oil on the market reduces the impact</w:t>
      </w:r>
      <w:r>
        <w:rPr>
          <w:sz w:val="16"/>
        </w:rPr>
        <w:t xml:space="preserve"> </w:t>
      </w:r>
      <w:r w:rsidRPr="00F20381">
        <w:rPr>
          <w:sz w:val="16"/>
        </w:rPr>
        <w:t xml:space="preserve">of supply disruptions. </w:t>
      </w:r>
      <w:r w:rsidRPr="00F20381">
        <w:rPr>
          <w:rStyle w:val="StyleBoldUnderline"/>
        </w:rPr>
        <w:t xml:space="preserve">A well-supplied market can lessen the degree and longevity of disruptions better than an inadequately supplied one. It seems logical then that states that have nationalized their oil resources might be reticent to interrupt exports for political reasons if the market is </w:t>
      </w:r>
      <w:proofErr w:type="gramStart"/>
      <w:r w:rsidRPr="00F20381">
        <w:rPr>
          <w:rStyle w:val="StyleBoldUnderline"/>
        </w:rPr>
        <w:t>well-supplied</w:t>
      </w:r>
      <w:proofErr w:type="gramEnd"/>
      <w:r w:rsidRPr="00F20381">
        <w:rPr>
          <w:rStyle w:val="StyleBoldUnderline"/>
        </w:rPr>
        <w:t>.</w:t>
      </w:r>
      <w:r w:rsidRPr="00F20381">
        <w:rPr>
          <w:sz w:val="16"/>
        </w:rPr>
        <w:t xml:space="preserve"> This is because, under this circumstance, countries whose</w:t>
      </w:r>
      <w:r>
        <w:rPr>
          <w:sz w:val="16"/>
        </w:rPr>
        <w:t xml:space="preserve"> </w:t>
      </w:r>
      <w:r w:rsidRPr="00F20381">
        <w:rPr>
          <w:sz w:val="16"/>
        </w:rPr>
        <w:t>supplies are cut will be more able to find alternative sources. However,</w:t>
      </w:r>
      <w:r>
        <w:rPr>
          <w:sz w:val="16"/>
        </w:rPr>
        <w:t xml:space="preserve"> </w:t>
      </w:r>
      <w:r w:rsidRPr="00F20381">
        <w:rPr>
          <w:sz w:val="16"/>
        </w:rPr>
        <w:t>this is not guaranteed since converting refineries to handle different crude</w:t>
      </w:r>
      <w:r>
        <w:rPr>
          <w:sz w:val="16"/>
        </w:rPr>
        <w:t xml:space="preserve"> </w:t>
      </w:r>
      <w:r w:rsidRPr="00F20381">
        <w:rPr>
          <w:sz w:val="16"/>
        </w:rPr>
        <w:t>can take some time; therefore, the impact of supply disruptions will still</w:t>
      </w:r>
      <w:r>
        <w:rPr>
          <w:sz w:val="16"/>
        </w:rPr>
        <w:t xml:space="preserve"> </w:t>
      </w:r>
      <w:r w:rsidRPr="00F20381">
        <w:rPr>
          <w:sz w:val="16"/>
        </w:rPr>
        <w:t>be felt to a limited degree, even when markets are well-supplied.</w:t>
      </w:r>
      <w:r>
        <w:rPr>
          <w:sz w:val="16"/>
        </w:rPr>
        <w:t xml:space="preserve"> </w:t>
      </w:r>
      <w:r w:rsidRPr="00F20381">
        <w:rPr>
          <w:sz w:val="16"/>
        </w:rPr>
        <w:t>Consumer states do have some options to reduce the impact of the use of</w:t>
      </w:r>
      <w:r>
        <w:rPr>
          <w:sz w:val="16"/>
        </w:rPr>
        <w:t xml:space="preserve"> </w:t>
      </w:r>
      <w:r w:rsidRPr="00F20381">
        <w:rPr>
          <w:sz w:val="16"/>
        </w:rPr>
        <w:t>the oil weapon. The development of strategic petroleum reserves provides</w:t>
      </w:r>
      <w:r>
        <w:rPr>
          <w:sz w:val="16"/>
        </w:rPr>
        <w:t xml:space="preserve"> </w:t>
      </w:r>
      <w:r w:rsidRPr="00F20381">
        <w:rPr>
          <w:sz w:val="16"/>
        </w:rPr>
        <w:t>some protection against short periods of supply disruption. Indeed, the</w:t>
      </w:r>
      <w:r>
        <w:rPr>
          <w:sz w:val="16"/>
        </w:rPr>
        <w:t xml:space="preserve"> </w:t>
      </w:r>
      <w:r w:rsidRPr="00F20381">
        <w:rPr>
          <w:sz w:val="16"/>
        </w:rPr>
        <w:t>impetus for creating the International Energy Agency (</w:t>
      </w:r>
      <w:proofErr w:type="spellStart"/>
      <w:r w:rsidRPr="00F20381">
        <w:rPr>
          <w:sz w:val="16"/>
        </w:rPr>
        <w:t>lEA</w:t>
      </w:r>
      <w:proofErr w:type="spellEnd"/>
      <w:r w:rsidRPr="00F20381">
        <w:rPr>
          <w:sz w:val="16"/>
        </w:rPr>
        <w:t>), with its strategic reserves prerequisite for members who are net-importers, was the</w:t>
      </w:r>
      <w:r>
        <w:rPr>
          <w:sz w:val="16"/>
        </w:rPr>
        <w:t xml:space="preserve"> </w:t>
      </w:r>
      <w:r w:rsidRPr="00F20381">
        <w:rPr>
          <w:sz w:val="16"/>
        </w:rPr>
        <w:t>1973 OPEC oil embargo. Another option is to diversify oil suppliers in</w:t>
      </w:r>
      <w:r>
        <w:rPr>
          <w:sz w:val="16"/>
        </w:rPr>
        <w:t xml:space="preserve"> </w:t>
      </w:r>
      <w:r w:rsidRPr="00F20381">
        <w:rPr>
          <w:sz w:val="16"/>
        </w:rPr>
        <w:t>order to reduce dependencies on particular sources. Switching to alternative sources of energy or reducing consumption through changing habits</w:t>
      </w:r>
      <w:r>
        <w:rPr>
          <w:sz w:val="16"/>
        </w:rPr>
        <w:t xml:space="preserve"> </w:t>
      </w:r>
      <w:r w:rsidRPr="00F20381">
        <w:rPr>
          <w:sz w:val="16"/>
        </w:rPr>
        <w:t>are also options. Development of new technology and techniques to</w:t>
      </w:r>
      <w:r>
        <w:rPr>
          <w:sz w:val="16"/>
        </w:rPr>
        <w:t xml:space="preserve"> </w:t>
      </w:r>
      <w:r w:rsidRPr="00F20381">
        <w:rPr>
          <w:sz w:val="16"/>
        </w:rPr>
        <w:t>increase the output of existing oil fields or to extract crude from more</w:t>
      </w:r>
      <w:r>
        <w:rPr>
          <w:sz w:val="16"/>
        </w:rPr>
        <w:t xml:space="preserve"> </w:t>
      </w:r>
      <w:r w:rsidRPr="00F20381">
        <w:rPr>
          <w:sz w:val="16"/>
        </w:rPr>
        <w:t>challenging reserves can also help to overcome the potential negative</w:t>
      </w:r>
      <w:r>
        <w:rPr>
          <w:sz w:val="16"/>
        </w:rPr>
        <w:t xml:space="preserve"> </w:t>
      </w:r>
      <w:r w:rsidRPr="00F20381">
        <w:rPr>
          <w:sz w:val="16"/>
        </w:rPr>
        <w:t xml:space="preserve">energy security impacts of the oil weapon. </w:t>
      </w:r>
      <w:r w:rsidRPr="00F20381">
        <w:rPr>
          <w:rStyle w:val="StyleBoldUnderline"/>
        </w:rPr>
        <w:t>However, since oil is a finite resource, it will eventually become scarce. Consequently, it is possible that competition among states for access to oil will increase and could become violent during the coming decade.</w:t>
      </w:r>
    </w:p>
    <w:p w14:paraId="20D9EB84" w14:textId="77777777" w:rsidR="00ED49C7" w:rsidRDefault="00ED49C7" w:rsidP="00823D53">
      <w:pPr>
        <w:rPr>
          <w:sz w:val="16"/>
        </w:rPr>
      </w:pPr>
    </w:p>
    <w:p w14:paraId="533C4212" w14:textId="77777777" w:rsidR="00C7247C" w:rsidRDefault="00C7247C" w:rsidP="00823D53">
      <w:pPr>
        <w:rPr>
          <w:sz w:val="16"/>
        </w:rPr>
      </w:pPr>
    </w:p>
    <w:p w14:paraId="30713F9E" w14:textId="1271B65B" w:rsidR="00C06315" w:rsidRDefault="00C06315" w:rsidP="00C06315">
      <w:pPr>
        <w:pStyle w:val="Heading4"/>
      </w:pPr>
      <w:r>
        <w:t xml:space="preserve">USFG should [insert plan text] under the condition that the government of Venezuela </w:t>
      </w:r>
      <w:r w:rsidR="00C64E6B">
        <w:t>stop restricting human rights activists</w:t>
      </w:r>
    </w:p>
    <w:p w14:paraId="2EEA3E86" w14:textId="77777777" w:rsidR="00C64E6B" w:rsidRDefault="00C64E6B" w:rsidP="00C64E6B"/>
    <w:p w14:paraId="2F6D75A9" w14:textId="77777777" w:rsidR="00C64E6B" w:rsidRPr="00721C3B" w:rsidRDefault="00C64E6B" w:rsidP="00C64E6B">
      <w:pPr>
        <w:pStyle w:val="Heading4"/>
        <w:rPr>
          <w:rStyle w:val="StyleBoldUnderline"/>
          <w:b w:val="0"/>
          <w:sz w:val="26"/>
          <w:szCs w:val="26"/>
          <w:u w:val="none"/>
        </w:rPr>
      </w:pPr>
      <w:r w:rsidRPr="00721C3B">
        <w:rPr>
          <w:rStyle w:val="StyleBoldUnderline"/>
          <w:sz w:val="26"/>
          <w:szCs w:val="26"/>
          <w:u w:val="none"/>
        </w:rPr>
        <w:t>Venezuela ignores human rights—engaging with them would ruin credibility if unconditional</w:t>
      </w:r>
    </w:p>
    <w:p w14:paraId="15479B81" w14:textId="77777777" w:rsidR="00C64E6B" w:rsidRDefault="00C64E6B" w:rsidP="00C64E6B">
      <w:pPr>
        <w:rPr>
          <w:rStyle w:val="StyleBoldUnderline"/>
          <w:b/>
          <w:u w:val="none"/>
        </w:rPr>
      </w:pPr>
      <w:r w:rsidRPr="00721C3B">
        <w:rPr>
          <w:rStyle w:val="StyleStyleBold12pt"/>
        </w:rPr>
        <w:t>HRW ’13</w:t>
      </w:r>
      <w:r>
        <w:rPr>
          <w:rStyle w:val="StyleBoldUnderline"/>
          <w:u w:val="none"/>
        </w:rPr>
        <w:t xml:space="preserve"> (Human Rights Watch </w:t>
      </w:r>
      <w:r w:rsidRPr="00721C3B">
        <w:rPr>
          <w:rStyle w:val="StyleBoldUnderline"/>
          <w:u w:val="none"/>
        </w:rPr>
        <w:t>The World Report is Human Rights Watch’s twenty-third annual review of human rights practices around the globe. It summarizes key human rights issues in more than 90 countries and territories worldwide, drawing on events from the end of 2011 through November 2012.</w:t>
      </w:r>
      <w:r>
        <w:rPr>
          <w:rStyle w:val="StyleBoldUnderline"/>
          <w:u w:val="none"/>
        </w:rPr>
        <w:t xml:space="preserve"> “</w:t>
      </w:r>
      <w:r w:rsidRPr="00721C3B">
        <w:rPr>
          <w:rStyle w:val="StyleBoldUnderline"/>
          <w:u w:val="none"/>
        </w:rPr>
        <w:t>WORLD REPORT 2013</w:t>
      </w:r>
      <w:r>
        <w:rPr>
          <w:rStyle w:val="StyleBoldUnderline"/>
          <w:u w:val="none"/>
        </w:rPr>
        <w:t xml:space="preserve">” </w:t>
      </w:r>
      <w:r w:rsidRPr="00721C3B">
        <w:rPr>
          <w:rStyle w:val="StyleBoldUnderline"/>
          <w:u w:val="none"/>
        </w:rPr>
        <w:t>http://www.hrw.org/world-report/2013/</w:t>
      </w:r>
      <w:r>
        <w:rPr>
          <w:rStyle w:val="StyleBoldUnderline"/>
          <w:u w:val="none"/>
        </w:rPr>
        <w:t>)</w:t>
      </w:r>
    </w:p>
    <w:p w14:paraId="772565CC" w14:textId="77777777" w:rsidR="00C64E6B" w:rsidRPr="00721C3B" w:rsidRDefault="00C64E6B" w:rsidP="00C64E6B">
      <w:pPr>
        <w:rPr>
          <w:rStyle w:val="StyleBoldUnderline"/>
        </w:rPr>
      </w:pPr>
      <w:r w:rsidRPr="00721C3B">
        <w:rPr>
          <w:rStyle w:val="StyleBoldUnderline"/>
        </w:rPr>
        <w:t>The</w:t>
      </w:r>
      <w:r w:rsidRPr="00721C3B">
        <w:rPr>
          <w:rStyle w:val="StyleBoldUnderline"/>
          <w:sz w:val="16"/>
          <w:u w:val="none"/>
        </w:rPr>
        <w:t xml:space="preserve"> </w:t>
      </w:r>
      <w:r w:rsidRPr="00721C3B">
        <w:rPr>
          <w:rStyle w:val="StyleBoldUnderline"/>
        </w:rPr>
        <w:t>Chávez government has intensified its efforts to marginalize the country’s human rights defenders by repeatedly accusing them of seeking to undermine Venezuelan democracy with the support of the United States government.</w:t>
      </w:r>
      <w:r w:rsidRPr="00721C3B">
        <w:rPr>
          <w:rStyle w:val="StyleBoldUnderline"/>
          <w:sz w:val="16"/>
          <w:u w:val="none"/>
        </w:rPr>
        <w:t xml:space="preserve"> While some human rights nongovernmental organizations have received funding from US sources—a common practice among independent groups throughout Latin America—there is no credible evidence that the independence and integrity of their work has been compromised as a result. </w:t>
      </w:r>
      <w:proofErr w:type="gramStart"/>
      <w:r w:rsidRPr="00721C3B">
        <w:rPr>
          <w:rStyle w:val="StyleBoldUnderline"/>
          <w:sz w:val="16"/>
          <w:u w:val="none"/>
        </w:rPr>
        <w:t>The weight of the government’s unfounded allegations has been compounded by Chávez supporters, who have filed multiple criminal complaints against leading NGOs for receiving foreign funding</w:t>
      </w:r>
      <w:proofErr w:type="gramEnd"/>
      <w:r w:rsidRPr="00721C3B">
        <w:rPr>
          <w:rStyle w:val="StyleBoldUnderline"/>
          <w:sz w:val="16"/>
          <w:u w:val="none"/>
        </w:rPr>
        <w:t xml:space="preserve">. </w:t>
      </w:r>
      <w:r w:rsidRPr="00721C3B">
        <w:rPr>
          <w:rStyle w:val="StyleBoldUnderline"/>
        </w:rPr>
        <w:t>In addition, the Supreme Court ruled in 2010 that individuals or organizations that receive foreign funding could be prosecuted for “treason” under a provision of the criminal code that establishes a prison sentence of up to 15 years for anyone who “collaborates directly or indirectly with a foreign country or Republic … or provides or receives money from them … that could be used against the Bolivarian Republic of Venezuela</w:t>
      </w:r>
      <w:r w:rsidRPr="00721C3B">
        <w:rPr>
          <w:rStyle w:val="StyleBoldUnderline"/>
          <w:sz w:val="16"/>
          <w:u w:val="none"/>
        </w:rPr>
        <w:t>, the integrity of its territory, its republican institutions, citizens, or destabilizes the social order.” The National Assembly, moreover, has enacted legislation blocking organizations that “defend political rights” or “monitor the performance of public bodies” from receiving international assistance</w:t>
      </w:r>
      <w:r w:rsidRPr="00721C3B">
        <w:rPr>
          <w:rStyle w:val="StyleBoldUnderline"/>
        </w:rPr>
        <w:t xml:space="preserve">. These efforts to harass and discredit human rights defenders have contributed to an environment in which they feel more vulnerable to acts of intimidation by government officials and violence or threats by its supporters. </w:t>
      </w:r>
      <w:r w:rsidRPr="00721C3B">
        <w:rPr>
          <w:rStyle w:val="StyleBoldUnderline"/>
          <w:sz w:val="16"/>
          <w:u w:val="none"/>
        </w:rPr>
        <w:t xml:space="preserve">The Chávez government has also enacted rules that dramatically reduce the public’s right to obtain information held by the government. </w:t>
      </w:r>
      <w:r w:rsidRPr="00721C3B">
        <w:rPr>
          <w:rStyle w:val="StyleBoldUnderline"/>
        </w:rPr>
        <w:t>In combination, these measures have significantly increased the government’s ability to prevent or deter human rights defenders from obtaining the funding, information, legal standing, and public visibility they need to be effective advocates.</w:t>
      </w:r>
    </w:p>
    <w:p w14:paraId="5CA6B754" w14:textId="77777777" w:rsidR="00C64E6B" w:rsidRDefault="00C64E6B" w:rsidP="00C64E6B"/>
    <w:p w14:paraId="149C6ABC" w14:textId="3DFB8AEF" w:rsidR="006317E0" w:rsidRDefault="006317E0" w:rsidP="00C64E6B">
      <w:pPr>
        <w:rPr>
          <w:rStyle w:val="StyleBoldUnderline"/>
          <w:sz w:val="26"/>
          <w:szCs w:val="26"/>
          <w:u w:val="none"/>
        </w:rPr>
      </w:pPr>
      <w:r w:rsidRPr="00763B44">
        <w:rPr>
          <w:rStyle w:val="StyleBoldUnderline"/>
          <w:sz w:val="26"/>
          <w:szCs w:val="26"/>
          <w:u w:val="none"/>
        </w:rPr>
        <w:t>The USFG should [insert plan text] under the condition that Venezuela</w:t>
      </w:r>
      <w:r>
        <w:rPr>
          <w:rStyle w:val="StyleBoldUnderline"/>
          <w:sz w:val="26"/>
          <w:szCs w:val="26"/>
          <w:u w:val="none"/>
        </w:rPr>
        <w:t xml:space="preserve"> works with the US to take anti-climate change measures</w:t>
      </w:r>
    </w:p>
    <w:p w14:paraId="4ADDE734" w14:textId="77777777" w:rsidR="006317E0" w:rsidRDefault="006317E0" w:rsidP="00C64E6B">
      <w:pPr>
        <w:rPr>
          <w:rStyle w:val="StyleBoldUnderline"/>
          <w:sz w:val="26"/>
          <w:szCs w:val="26"/>
          <w:u w:val="none"/>
        </w:rPr>
      </w:pPr>
    </w:p>
    <w:p w14:paraId="2483765C" w14:textId="77777777" w:rsidR="00E75D90" w:rsidRDefault="00E75D90" w:rsidP="00E75D90">
      <w:pPr>
        <w:pStyle w:val="Heading4"/>
      </w:pPr>
      <w:r>
        <w:t>Venezuela is key to solve for warming but that won’t happen in the status quo—oil, current negotiations, and residual capitalism rhetoric</w:t>
      </w:r>
    </w:p>
    <w:p w14:paraId="62605DAB" w14:textId="77777777" w:rsidR="00E75D90" w:rsidRDefault="00E75D90" w:rsidP="00E75D90">
      <w:r w:rsidRPr="00DF072A">
        <w:rPr>
          <w:rStyle w:val="StyleStyleBold12pt"/>
        </w:rPr>
        <w:t>Edwards and Mage 3/7 (</w:t>
      </w:r>
      <w:r w:rsidRPr="00DF072A">
        <w:t xml:space="preserve">Guy Edwards is a research fellow at Brown University's </w:t>
      </w:r>
      <w:proofErr w:type="spellStart"/>
      <w:r w:rsidRPr="00DF072A">
        <w:t>centre</w:t>
      </w:r>
      <w:proofErr w:type="spellEnd"/>
      <w:r w:rsidRPr="00DF072A">
        <w:t xml:space="preserve"> for environmental studies and is co-founder of Latin America's first multilingual website on climate change, </w:t>
      </w:r>
      <w:proofErr w:type="spellStart"/>
      <w:r w:rsidRPr="00DF072A">
        <w:t>Intercambio</w:t>
      </w:r>
      <w:proofErr w:type="spellEnd"/>
      <w:r w:rsidRPr="00DF072A">
        <w:t xml:space="preserve"> </w:t>
      </w:r>
      <w:proofErr w:type="spellStart"/>
      <w:r w:rsidRPr="00DF072A">
        <w:t>Climático</w:t>
      </w:r>
      <w:proofErr w:type="spellEnd"/>
      <w:r w:rsidRPr="00DF072A">
        <w:t xml:space="preserve">. Susanna Mage is a recent graduate from Brown University and is currently interning at </w:t>
      </w:r>
      <w:proofErr w:type="spellStart"/>
      <w:r w:rsidRPr="00DF072A">
        <w:t>Intercambio</w:t>
      </w:r>
      <w:proofErr w:type="spellEnd"/>
      <w:r w:rsidRPr="00DF072A">
        <w:t xml:space="preserve"> </w:t>
      </w:r>
      <w:proofErr w:type="spellStart"/>
      <w:r w:rsidRPr="00DF072A">
        <w:t>Climático</w:t>
      </w:r>
      <w:proofErr w:type="spellEnd"/>
      <w:r>
        <w:t xml:space="preserve"> </w:t>
      </w:r>
      <w:r w:rsidRPr="00DF072A">
        <w:t>Mar 7, 2013</w:t>
      </w:r>
      <w:r>
        <w:t xml:space="preserve"> “</w:t>
      </w:r>
      <w:r w:rsidRPr="00DF072A">
        <w:t>Death of Hugo Chávez gives Venezuela a choice on climate change</w:t>
      </w:r>
      <w:r>
        <w:t xml:space="preserve">” </w:t>
      </w:r>
      <w:r w:rsidRPr="00DF072A">
        <w:t>http://www.guardian.co.uk/environment/blog/2013/mar/07/death-hugo-chavez-venezuela-climate-change</w:t>
      </w:r>
      <w:r>
        <w:t>)</w:t>
      </w:r>
    </w:p>
    <w:p w14:paraId="5F4E3E5E" w14:textId="56D18517" w:rsidR="006E6F52" w:rsidRPr="007124F1" w:rsidRDefault="00E75D90" w:rsidP="00C64E6B">
      <w:pPr>
        <w:rPr>
          <w:sz w:val="16"/>
        </w:rPr>
      </w:pPr>
      <w:r w:rsidRPr="00DF072A">
        <w:rPr>
          <w:sz w:val="16"/>
        </w:rPr>
        <w:t xml:space="preserve">Regardless of one's position on el </w:t>
      </w:r>
      <w:proofErr w:type="spellStart"/>
      <w:r w:rsidRPr="00DF072A">
        <w:rPr>
          <w:sz w:val="16"/>
        </w:rPr>
        <w:t>Comandante</w:t>
      </w:r>
      <w:proofErr w:type="spellEnd"/>
      <w:r w:rsidRPr="00DF072A">
        <w:rPr>
          <w:sz w:val="16"/>
        </w:rPr>
        <w:t xml:space="preserve"> Hugo Chávez,</w:t>
      </w:r>
      <w:r w:rsidRPr="002D1FE7">
        <w:rPr>
          <w:rStyle w:val="StyleBoldUnderline"/>
        </w:rPr>
        <w:t xml:space="preserve"> the death of the Venezuelan president opens the door for a policy debate on a critical issue for Venezuela and the world's security: climate change. As the 2015 deadline to create a new global treaty on climate change approaches, the question for the oil-rich country looms: will Venezuela be a key architect of an ambitious and equitable deal, or will it sabotage progress?</w:t>
      </w:r>
      <w:r w:rsidRPr="00DF072A">
        <w:rPr>
          <w:sz w:val="16"/>
        </w:rPr>
        <w:t xml:space="preserve"> The International Energy Agency reports that no more than one-third of proven fossil fuel reserves can be consumed prior to 2050 if we are to limit warming to 2C. Writer Bill </w:t>
      </w:r>
      <w:proofErr w:type="spellStart"/>
      <w:r w:rsidRPr="00DF072A">
        <w:rPr>
          <w:sz w:val="16"/>
        </w:rPr>
        <w:t>McKibben</w:t>
      </w:r>
      <w:proofErr w:type="spellEnd"/>
      <w:r w:rsidRPr="00DF072A">
        <w:rPr>
          <w:sz w:val="16"/>
        </w:rPr>
        <w:t xml:space="preserve"> pointed out </w:t>
      </w:r>
      <w:r w:rsidRPr="002D1FE7">
        <w:rPr>
          <w:rStyle w:val="StyleBoldUnderline"/>
        </w:rPr>
        <w:t>that if Venezuela were to exploit its heavy crude oil</w:t>
      </w:r>
      <w:r w:rsidRPr="00DF072A">
        <w:rPr>
          <w:sz w:val="16"/>
        </w:rPr>
        <w:t xml:space="preserve"> and Canada's tar sands are fully tapped, </w:t>
      </w:r>
      <w:r w:rsidRPr="002D1FE7">
        <w:rPr>
          <w:rStyle w:val="StyleBoldUnderline"/>
        </w:rPr>
        <w:t>this would mean "game over" for the climate as both reserves would fill up the remaining "atmospheric space</w:t>
      </w:r>
      <w:r w:rsidRPr="00DF072A">
        <w:rPr>
          <w:sz w:val="16"/>
        </w:rPr>
        <w:t xml:space="preserve">" or "carbon budget." President </w:t>
      </w:r>
      <w:r w:rsidRPr="002D1FE7">
        <w:rPr>
          <w:rStyle w:val="StyleBoldUnderline"/>
        </w:rPr>
        <w:t>Chávez</w:t>
      </w:r>
      <w:r w:rsidRPr="00DF072A">
        <w:rPr>
          <w:sz w:val="16"/>
        </w:rPr>
        <w:t xml:space="preserve"> oversaw a schizophrenic posture on climate change. He </w:t>
      </w:r>
      <w:r w:rsidRPr="002D1FE7">
        <w:rPr>
          <w:rStyle w:val="StyleBoldUnderline"/>
        </w:rPr>
        <w:t>insisted that climate change is an existential crisis caused by capitalism</w:t>
      </w:r>
      <w:r w:rsidRPr="00DF072A">
        <w:rPr>
          <w:sz w:val="16"/>
        </w:rPr>
        <w:t xml:space="preserve">, while simultaneously pushing for the development of the Orinoco's heavy crude. Under Chávez, Venezuela's oil dependency increased and it now obtains 94% of export earnings and more than 50% of its federal budget from oil revenues. Due to high oil prices and Chávez's leadership, poverty and inequality have dropped. Chávez's administration appeared committed to increase oil production to continue funding its social </w:t>
      </w:r>
      <w:proofErr w:type="spellStart"/>
      <w:r w:rsidRPr="00DF072A">
        <w:rPr>
          <w:sz w:val="16"/>
        </w:rPr>
        <w:t>programmes</w:t>
      </w:r>
      <w:proofErr w:type="spellEnd"/>
      <w:r w:rsidRPr="00DF072A">
        <w:rPr>
          <w:sz w:val="16"/>
        </w:rPr>
        <w:t xml:space="preserve">, often through long-term agreements with China to supply oil. Venezuela's "commodity backed loans" from China, estimated at more than $35bn, require it to pay back China in oil. </w:t>
      </w:r>
      <w:r w:rsidRPr="00DF072A">
        <w:rPr>
          <w:rStyle w:val="StyleBoldUnderline"/>
        </w:rPr>
        <w:t>The key to solving climate change is shifting all countries to low carbon economies.</w:t>
      </w:r>
      <w:r w:rsidRPr="00DF072A">
        <w:rPr>
          <w:sz w:val="16"/>
        </w:rPr>
        <w:t xml:space="preserve"> At a United Nations negotiation in Bonn, Germany, in 2009, however, a Venezuelan official said that a shift to a low-carbon economy would adversely impact developing country oil exporters, suggesting that a robust climate change treaty would conflict with Venezuela's development model. </w:t>
      </w:r>
      <w:r w:rsidRPr="00DF072A">
        <w:rPr>
          <w:rStyle w:val="StyleBoldUnderline"/>
        </w:rPr>
        <w:t>At the climate negotiations, Venezuela has clung to arguments that developing countries have the right to emit to ensure their development.</w:t>
      </w:r>
      <w:r w:rsidRPr="00DF072A">
        <w:rPr>
          <w:sz w:val="16"/>
        </w:rPr>
        <w:t xml:space="preserve"> Undermining Venezuela's position at the negotiations has been their </w:t>
      </w:r>
      <w:proofErr w:type="gramStart"/>
      <w:r w:rsidRPr="00DF072A">
        <w:rPr>
          <w:sz w:val="16"/>
        </w:rPr>
        <w:t>often vociferous</w:t>
      </w:r>
      <w:proofErr w:type="gramEnd"/>
      <w:r w:rsidRPr="00DF072A">
        <w:rPr>
          <w:sz w:val="16"/>
        </w:rPr>
        <w:t xml:space="preserve"> rhetoric, while exhibiting a lack of action at home. Meanwhile, a number of poorer countries have shown a willingness to take on far more ambitious emissions cuts. Venezuela releases only 0.56% of the global total of greenhouse gas emissions, but its per capita emissions (at approximately six </w:t>
      </w:r>
      <w:proofErr w:type="spellStart"/>
      <w:r w:rsidRPr="00DF072A">
        <w:rPr>
          <w:sz w:val="16"/>
        </w:rPr>
        <w:t>tonnes</w:t>
      </w:r>
      <w:proofErr w:type="spellEnd"/>
      <w:r w:rsidRPr="00DF072A">
        <w:rPr>
          <w:sz w:val="16"/>
        </w:rPr>
        <w:t xml:space="preserve"> per person) are much higher than the world's poorest nations. Venezuela's current emissions, however, pale in significance compared to what </w:t>
      </w:r>
      <w:proofErr w:type="gramStart"/>
      <w:r w:rsidRPr="00DF072A">
        <w:rPr>
          <w:sz w:val="16"/>
        </w:rPr>
        <w:t>is at stake if it does fully develop its oil reserves</w:t>
      </w:r>
      <w:proofErr w:type="gramEnd"/>
      <w:r w:rsidRPr="00DF072A">
        <w:rPr>
          <w:sz w:val="16"/>
        </w:rPr>
        <w:t xml:space="preserve">. Former UK special representative for climate change John Ashton has said that a country's ability to contribute to global efforts to tackle climate change depends on the credibility of its domestic policies. Venezuela's national development plan (2013-19) includes measures to limit emissions, which include the oil industry and would create a world movement to confront climate change. The Venezuelan government has invested $500m in </w:t>
      </w:r>
      <w:proofErr w:type="spellStart"/>
      <w:r w:rsidRPr="00DF072A">
        <w:rPr>
          <w:sz w:val="16"/>
        </w:rPr>
        <w:t>windfarms</w:t>
      </w:r>
      <w:proofErr w:type="spellEnd"/>
      <w:r w:rsidRPr="00DF072A">
        <w:rPr>
          <w:sz w:val="16"/>
        </w:rPr>
        <w:t xml:space="preserve"> and distributed 155m energy-saving </w:t>
      </w:r>
      <w:proofErr w:type="spellStart"/>
      <w:r w:rsidRPr="00DF072A">
        <w:rPr>
          <w:sz w:val="16"/>
        </w:rPr>
        <w:t>lightbulbs</w:t>
      </w:r>
      <w:proofErr w:type="spellEnd"/>
      <w:r w:rsidRPr="00DF072A">
        <w:rPr>
          <w:sz w:val="16"/>
        </w:rPr>
        <w:t xml:space="preserve">. However, </w:t>
      </w:r>
      <w:r w:rsidRPr="00DF072A">
        <w:rPr>
          <w:rStyle w:val="StyleBoldUnderline"/>
        </w:rPr>
        <w:t>critics suggest that Venezuela has little interest and commitment in tackling climate change,</w:t>
      </w:r>
      <w:r w:rsidRPr="00DF072A">
        <w:rPr>
          <w:sz w:val="16"/>
        </w:rPr>
        <w:t xml:space="preserve"> and that the plan's objectives are unlikely to be implemented. According to </w:t>
      </w:r>
      <w:proofErr w:type="spellStart"/>
      <w:r w:rsidRPr="00DF072A">
        <w:rPr>
          <w:sz w:val="16"/>
        </w:rPr>
        <w:t>ClimateScope</w:t>
      </w:r>
      <w:proofErr w:type="spellEnd"/>
      <w:r w:rsidRPr="00DF072A">
        <w:rPr>
          <w:sz w:val="16"/>
        </w:rPr>
        <w:t xml:space="preserve">, which ranks a country's ability to attract capital for low-carbon energy sources and efforts to build a green economy, Venezuela is currently 24th out of 26 countries. In the UN climate negotiations, Venezuela is part of the Bolivarian Alliance for the Peoples of Our Americas (ALBA) with Ecuador, Bolivia, Cuba and Nicaragua, which is praised by many citizens' groups for fighting for climate justice. Venezuela is also a member of the Like-Minded group alongside China, India, Saudi Arabia and its ALBA partners. </w:t>
      </w:r>
      <w:r w:rsidRPr="00DF072A">
        <w:rPr>
          <w:rStyle w:val="StyleBoldUnderline"/>
        </w:rPr>
        <w:t>Venezuela will understandably not stop oil production</w:t>
      </w:r>
      <w:r w:rsidRPr="00DF072A">
        <w:rPr>
          <w:sz w:val="16"/>
        </w:rPr>
        <w:t xml:space="preserve"> at the expense of its social </w:t>
      </w:r>
      <w:proofErr w:type="spellStart"/>
      <w:r w:rsidRPr="00DF072A">
        <w:rPr>
          <w:sz w:val="16"/>
        </w:rPr>
        <w:t>programmes</w:t>
      </w:r>
      <w:proofErr w:type="spellEnd"/>
      <w:r w:rsidRPr="00DF072A">
        <w:rPr>
          <w:sz w:val="16"/>
        </w:rPr>
        <w:t xml:space="preserve">, nor its loan repayments to China. Partial or full compensation for loss of revenue from keeping the oil in the ground is unlikely. Venezuela could consider backing Ecuador's fascinating plan to be proposed at the next </w:t>
      </w:r>
      <w:proofErr w:type="spellStart"/>
      <w:r w:rsidRPr="00DF072A">
        <w:rPr>
          <w:sz w:val="16"/>
        </w:rPr>
        <w:t>Opec</w:t>
      </w:r>
      <w:proofErr w:type="spellEnd"/>
      <w:r w:rsidRPr="00DF072A">
        <w:rPr>
          <w:sz w:val="16"/>
        </w:rPr>
        <w:t xml:space="preserve"> meeting to create a 3-5% 'Daly-Correa' tax on every barrel of oil exported to rich countries to raid billions for poor countries to adapt to climate change. </w:t>
      </w:r>
      <w:r w:rsidRPr="00DF072A">
        <w:rPr>
          <w:rStyle w:val="StyleBoldUnderline"/>
        </w:rPr>
        <w:t>With the death of its great leader, Venezuela has a choice on climate change. It can rebrand itself as a proactive actor at home by working towards a low-carbon economy while joining with its ambitious neighbors at the UN climate negotiations. With the largest known oil reserves, Venezuela's position on climate change is pivotal.</w:t>
      </w:r>
      <w:r w:rsidRPr="00DF072A">
        <w:rPr>
          <w:sz w:val="16"/>
        </w:rPr>
        <w:t xml:space="preserve"> En route to 2015, it remains to be seen whether it will be regarded as an engineer of an ambitious and equitable global treaty, or as a saboteur.</w:t>
      </w:r>
    </w:p>
    <w:p w14:paraId="57BB965B" w14:textId="77777777" w:rsidR="006E6F52" w:rsidRPr="00C64E6B" w:rsidRDefault="006E6F52" w:rsidP="00C64E6B"/>
    <w:p w14:paraId="12CB1280" w14:textId="741B9D00" w:rsidR="00D72199" w:rsidRDefault="00D72199" w:rsidP="00D72199">
      <w:pPr>
        <w:rPr>
          <w:rStyle w:val="StyleBoldUnderline"/>
          <w:sz w:val="26"/>
          <w:szCs w:val="26"/>
          <w:u w:val="none"/>
        </w:rPr>
      </w:pPr>
      <w:r w:rsidRPr="00763B44">
        <w:rPr>
          <w:rStyle w:val="StyleBoldUnderline"/>
          <w:sz w:val="26"/>
          <w:szCs w:val="26"/>
          <w:u w:val="none"/>
        </w:rPr>
        <w:t>The USFG should [insert plan text] under the condition that Venezuela</w:t>
      </w:r>
      <w:r>
        <w:rPr>
          <w:rStyle w:val="StyleBoldUnderline"/>
          <w:sz w:val="26"/>
          <w:szCs w:val="26"/>
          <w:u w:val="none"/>
        </w:rPr>
        <w:t xml:space="preserve"> d</w:t>
      </w:r>
      <w:r w:rsidRPr="00D72199">
        <w:rPr>
          <w:rStyle w:val="StyleBoldUnderline"/>
          <w:sz w:val="26"/>
          <w:szCs w:val="26"/>
          <w:u w:val="none"/>
        </w:rPr>
        <w:t>emand free, fair and verifiable elections</w:t>
      </w:r>
    </w:p>
    <w:p w14:paraId="6262FC76" w14:textId="77777777" w:rsidR="00D72199" w:rsidRDefault="00D72199" w:rsidP="00D72199">
      <w:pPr>
        <w:rPr>
          <w:rStyle w:val="StyleStyleBold12pt"/>
        </w:rPr>
      </w:pPr>
    </w:p>
    <w:p w14:paraId="67E04AD5" w14:textId="77777777" w:rsidR="00D72199" w:rsidRPr="001F371C" w:rsidRDefault="00D72199" w:rsidP="00D72199">
      <w:pPr>
        <w:rPr>
          <w:rStyle w:val="StyleStyleBold12pt"/>
        </w:rPr>
      </w:pPr>
      <w:r w:rsidRPr="001F371C">
        <w:rPr>
          <w:rStyle w:val="StyleStyleBold12pt"/>
        </w:rPr>
        <w:t>Elections are the root cause of no democracy—future elections will have the same problems as the last one</w:t>
      </w:r>
    </w:p>
    <w:p w14:paraId="22A3C5CA" w14:textId="77777777" w:rsidR="00D72199" w:rsidRDefault="00D72199" w:rsidP="00D72199">
      <w:r w:rsidRPr="001F371C">
        <w:rPr>
          <w:rStyle w:val="StyleStyleBold12pt"/>
        </w:rPr>
        <w:t>Christy 3/15</w:t>
      </w:r>
      <w:r>
        <w:t xml:space="preserve"> (By PATRICK CHRISTY March 15, 2013 </w:t>
      </w:r>
      <w:r w:rsidRPr="001F371C">
        <w:t>Patrick Christy is a senior policy analyst at the Foreign Policy Initiative.</w:t>
      </w:r>
      <w:r>
        <w:t xml:space="preserve"> “</w:t>
      </w:r>
      <w:r w:rsidRPr="001F371C">
        <w:t>Democracy in Post-Chavez Venezuela</w:t>
      </w:r>
      <w:r>
        <w:t xml:space="preserve">” </w:t>
      </w:r>
      <w:r w:rsidRPr="001F371C">
        <w:t>http://www.usnews.com/opinion/blogs/world-report/2013/03/15/after-chavez-us-must-encourage-democratic-venezuela</w:t>
      </w:r>
      <w:r>
        <w:t>)</w:t>
      </w:r>
    </w:p>
    <w:p w14:paraId="7FE7AC3F" w14:textId="77777777" w:rsidR="00D72199" w:rsidRPr="001F371C" w:rsidRDefault="00D72199" w:rsidP="00D72199">
      <w:pPr>
        <w:rPr>
          <w:sz w:val="14"/>
        </w:rPr>
      </w:pPr>
      <w:r w:rsidRPr="001F371C">
        <w:rPr>
          <w:sz w:val="14"/>
        </w:rPr>
        <w:t xml:space="preserve">Venezuela's upcoming election to replace the late Hugo Chavez gives the country an </w:t>
      </w:r>
      <w:r w:rsidRPr="001F371C">
        <w:rPr>
          <w:rStyle w:val="StyleBoldUnderline"/>
        </w:rPr>
        <w:t xml:space="preserve">important opportunity to break away from over a decade's worth of strongman rule—and move towards better governance, improved internal security and stability, a stronger and more vibrant economy, and a truly constructive role in regional and global affairs. </w:t>
      </w:r>
      <w:r w:rsidRPr="001F371C">
        <w:rPr>
          <w:rStyle w:val="Emphasis"/>
        </w:rPr>
        <w:t>It's critical that the United States do what it can to encourage Venezuela to seize that opportunity.</w:t>
      </w:r>
      <w:r w:rsidRPr="001F371C">
        <w:rPr>
          <w:sz w:val="14"/>
        </w:rPr>
        <w:t xml:space="preserve"> For over a decade, Chavez led </w:t>
      </w:r>
      <w:proofErr w:type="gramStart"/>
      <w:r w:rsidRPr="001F371C">
        <w:rPr>
          <w:sz w:val="14"/>
        </w:rPr>
        <w:t>ideologically-driven</w:t>
      </w:r>
      <w:proofErr w:type="gramEnd"/>
      <w:r w:rsidRPr="001F371C">
        <w:rPr>
          <w:sz w:val="14"/>
        </w:rPr>
        <w:t xml:space="preserve"> efforts to erode U.S. standing in Latin America and around the globe. </w:t>
      </w:r>
      <w:r w:rsidRPr="001F371C">
        <w:rPr>
          <w:rStyle w:val="StyleBoldUnderline"/>
        </w:rPr>
        <w:t>The populist leader</w:t>
      </w:r>
      <w:r w:rsidRPr="001F371C">
        <w:rPr>
          <w:sz w:val="14"/>
        </w:rPr>
        <w:t xml:space="preserve"> expanded Venezuela's ties with rogue states such as Cuba and Iran, aided and protected terrorist organizations such as the Revolutionary Armed Forces of Colombia (FARC), and actively </w:t>
      </w:r>
      <w:r w:rsidRPr="001F371C">
        <w:rPr>
          <w:rStyle w:val="StyleBoldUnderline"/>
        </w:rPr>
        <w:t xml:space="preserve">undermined the rule of law in Venezuela and throughout the Americas. </w:t>
      </w:r>
      <w:r w:rsidRPr="001F371C">
        <w:rPr>
          <w:sz w:val="14"/>
        </w:rPr>
        <w:t xml:space="preserve">In the Western Hemisphere alone, Chavez used record petrol prices to prop up anti-American socialist leaders, most notably in Bolivia, Cuba and Nicaragua. Chavez leaves behind a broken economy, a deeply divided nation and a dysfunctional government, all of which will take years—if not decades—to overcome. Venezuela is plagued with double-digit inflation, mounting budget deficits and rising levels of violence. While the OPEC nation maintains one of the world's largest geological oil reserves, crude exports—which account for roughly 45 percent of federal budget revenues—have declined by nearly half since 1999. The United States imports roughly one million barrels from Venezuela per day. [See a collection of political cartoons on the economy.] Chavez's protégé Nicolas </w:t>
      </w:r>
      <w:proofErr w:type="spellStart"/>
      <w:r w:rsidRPr="001F371C">
        <w:rPr>
          <w:sz w:val="14"/>
        </w:rPr>
        <w:t>Maduro</w:t>
      </w:r>
      <w:proofErr w:type="spellEnd"/>
      <w:r w:rsidRPr="001F371C">
        <w:rPr>
          <w:sz w:val="14"/>
        </w:rPr>
        <w:t xml:space="preserve">, the former vice president who's now acting as Venezuela's interim president, is running to succeed the late strongman, but it's not preordained that he'll win. It remains to be seen the extent to which he can properly unite prior to the election the many competing populist factions that benefited under Chavez for so many years. What is clear is that he will drape himself in the political ideology of </w:t>
      </w:r>
      <w:proofErr w:type="spellStart"/>
      <w:r w:rsidRPr="001F371C">
        <w:rPr>
          <w:sz w:val="14"/>
        </w:rPr>
        <w:t>chavismo</w:t>
      </w:r>
      <w:proofErr w:type="spellEnd"/>
      <w:r w:rsidRPr="001F371C">
        <w:rPr>
          <w:sz w:val="14"/>
        </w:rPr>
        <w:t xml:space="preserve"> in the run up to April 14 elections, and use—and quite possibly abuse—government institutions and petrodollars in attempt to woo the country's voters. </w:t>
      </w:r>
      <w:r w:rsidRPr="001F371C">
        <w:rPr>
          <w:rStyle w:val="StyleBoldUnderline"/>
        </w:rPr>
        <w:t xml:space="preserve">What's perverse is how the Obama administration's move to "reset" relations with </w:t>
      </w:r>
      <w:proofErr w:type="spellStart"/>
      <w:r w:rsidRPr="001F371C">
        <w:rPr>
          <w:rStyle w:val="StyleBoldUnderline"/>
        </w:rPr>
        <w:t>Maduro</w:t>
      </w:r>
      <w:proofErr w:type="spellEnd"/>
      <w:r w:rsidRPr="001F371C">
        <w:rPr>
          <w:rStyle w:val="StyleBoldUnderline"/>
        </w:rPr>
        <w:t xml:space="preserve"> is doing more to legitimize him as the rightful heir to Venezuela's presidency than to resuscitate relations between the two governments.</w:t>
      </w:r>
      <w:r w:rsidRPr="001F371C">
        <w:rPr>
          <w:sz w:val="14"/>
        </w:rPr>
        <w:t xml:space="preserve"> The move showed itself to be even more naive after </w:t>
      </w:r>
      <w:proofErr w:type="spellStart"/>
      <w:r w:rsidRPr="001F371C">
        <w:rPr>
          <w:sz w:val="14"/>
        </w:rPr>
        <w:t>Maduro</w:t>
      </w:r>
      <w:proofErr w:type="spellEnd"/>
      <w:r w:rsidRPr="001F371C">
        <w:rPr>
          <w:sz w:val="14"/>
        </w:rPr>
        <w:t xml:space="preserve"> accused the United States of plotting to poison Chavez shortly after the strongman's death. [Check out our editorial cartoons on President Obama.] </w:t>
      </w:r>
      <w:r w:rsidRPr="001F371C">
        <w:rPr>
          <w:rStyle w:val="Emphasis"/>
        </w:rPr>
        <w:t>Washington must realize that a strategy of engagement alone will not ensure a renewed and improved partnership with Caracas</w:t>
      </w:r>
      <w:r w:rsidRPr="001F371C">
        <w:rPr>
          <w:sz w:val="14"/>
        </w:rPr>
        <w:t xml:space="preserve">. Failure to realize this will not only undermine whatever influence America has in the months ahead, but also send a troubling signal to Venezuela's increasingly united political opposition. </w:t>
      </w:r>
      <w:r w:rsidRPr="001F371C">
        <w:rPr>
          <w:rStyle w:val="StyleBoldUnderline"/>
        </w:rPr>
        <w:t>The Obama administration should</w:t>
      </w:r>
      <w:r w:rsidRPr="001F371C">
        <w:rPr>
          <w:sz w:val="14"/>
        </w:rPr>
        <w:t xml:space="preserve"> instead pursue a more principled policy towards a post-Chavez Venezuela. In particular, it should: </w:t>
      </w:r>
      <w:r w:rsidRPr="001F371C">
        <w:rPr>
          <w:rStyle w:val="StyleBoldUnderline"/>
        </w:rPr>
        <w:t>Pressure Caracas to implement key election reforms.</w:t>
      </w:r>
      <w:r w:rsidRPr="001F371C">
        <w:rPr>
          <w:sz w:val="14"/>
        </w:rPr>
        <w:t xml:space="preserve"> Venezuela's opposition faces formidable obstacles. Interim President </w:t>
      </w:r>
      <w:proofErr w:type="spellStart"/>
      <w:r w:rsidRPr="001F371C">
        <w:rPr>
          <w:sz w:val="14"/>
        </w:rPr>
        <w:t>Maduro</w:t>
      </w:r>
      <w:proofErr w:type="spellEnd"/>
      <w:r w:rsidRPr="001F371C">
        <w:rPr>
          <w:sz w:val="14"/>
        </w:rPr>
        <w:t xml:space="preserve"> will use the government's near-monopoly control of public airwaves, its established networks of political patronage and last-minute public spending programs to bolster his populist agenda. Washington should stress publicly and privately that any attempts to suppress or intimidate the opposition runs contrary to Venezuela's constitution and the principles defined in the Inter-American Democratic Charter, which was adopted by Venezuela in 2001. To this point, José Cárdenas, a former USAID acting assistant administrator for Latin America, writes, The Venezuelan opposition continues to insist that the constitution (which is of Chavez's own writing) be followed and have drawn up a list of simple electoral reforms that would level the playing field and better allow the Venezuelan people to chart their own future free of </w:t>
      </w:r>
      <w:proofErr w:type="spellStart"/>
      <w:r w:rsidRPr="001F371C">
        <w:rPr>
          <w:sz w:val="14"/>
        </w:rPr>
        <w:t>chavista</w:t>
      </w:r>
      <w:proofErr w:type="spellEnd"/>
      <w:r w:rsidRPr="001F371C">
        <w:rPr>
          <w:sz w:val="14"/>
        </w:rPr>
        <w:t xml:space="preserve"> and foreign interference. </w:t>
      </w:r>
      <w:r w:rsidRPr="001F371C">
        <w:rPr>
          <w:rStyle w:val="StyleBoldUnderline"/>
        </w:rPr>
        <w:t>Demand free, fair and verifiable elections</w:t>
      </w:r>
      <w:r w:rsidRPr="001F371C">
        <w:rPr>
          <w:sz w:val="14"/>
        </w:rPr>
        <w:t xml:space="preserve">. Although Venezuela announced that a special election to replace Chavez </w:t>
      </w:r>
      <w:proofErr w:type="gramStart"/>
      <w:r w:rsidRPr="001F371C">
        <w:rPr>
          <w:sz w:val="14"/>
        </w:rPr>
        <w:t>will</w:t>
      </w:r>
      <w:proofErr w:type="gramEnd"/>
      <w:r w:rsidRPr="001F371C">
        <w:rPr>
          <w:sz w:val="14"/>
        </w:rPr>
        <w:t xml:space="preserve"> be held next month, it is important to remember that elections alone do not make a democracy. Indeed, Chavez long embraced the rhetoric of democracy as he, in reality, consolidated executive power, undermined Venezuela's previously democratic political system and altered the outcomes of election through corruption, fraud and intimidation.  </w:t>
      </w:r>
      <w:r w:rsidRPr="001F371C">
        <w:rPr>
          <w:rStyle w:val="StyleBoldUnderline"/>
        </w:rPr>
        <w:t>The Obama administration should make clear that free and fair elections, properly monitored by respected international election observers, are essential to Venezuela's future standing in the hemisphere and the world.</w:t>
      </w:r>
      <w:r w:rsidRPr="001F371C">
        <w:rPr>
          <w:sz w:val="14"/>
        </w:rPr>
        <w:t xml:space="preserve"> Likewise, Secretary of State John Kerry should work with regional partners—including (but not limited to) Brazil, Canada, Colombia and Mexico—to firmly encourage </w:t>
      </w:r>
      <w:proofErr w:type="spellStart"/>
      <w:r w:rsidRPr="001F371C">
        <w:rPr>
          <w:sz w:val="14"/>
        </w:rPr>
        <w:t>Maduro's</w:t>
      </w:r>
      <w:proofErr w:type="spellEnd"/>
      <w:r w:rsidRPr="001F371C">
        <w:rPr>
          <w:sz w:val="14"/>
        </w:rPr>
        <w:t xml:space="preserve"> interim government. A unified regional voice would send a powerful signal to Chavez's cronies in Caracas and longtime enablers in China, Iran and Russia. </w:t>
      </w:r>
      <w:proofErr w:type="gramStart"/>
      <w:r w:rsidRPr="001F371C">
        <w:rPr>
          <w:sz w:val="14"/>
        </w:rPr>
        <w:t>Condition future diplomatic and economic relations.</w:t>
      </w:r>
      <w:proofErr w:type="gramEnd"/>
      <w:r w:rsidRPr="001F371C">
        <w:rPr>
          <w:sz w:val="14"/>
        </w:rPr>
        <w:t xml:space="preserve"> Corruption and criminality were widespread under the Chavez regime, as high-level government and military officials benefited from close ties to corrupt businesses and international drug traffickers. Yet to date, the Obama administration has done little to hold Venezuela's leaders accountable. [See Photos: The Life of Hugo Chavez] Washington should make clear that full diplomatic relations with the United States will be contingent upon Venezuela ending ties to international terrorist groups and rogue regimes like Iran. </w:t>
      </w:r>
      <w:r w:rsidRPr="001F371C">
        <w:rPr>
          <w:rStyle w:val="Emphasis"/>
        </w:rPr>
        <w:t>If Venezuela takes meaningful steps to end these ties and ensure future elections, the United States should work with Caracas and the private sector to reform Venezuela's energy industry and identify key development projects and reforms to improve the country's economic future</w:t>
      </w:r>
      <w:r w:rsidRPr="001F371C">
        <w:rPr>
          <w:sz w:val="14"/>
        </w:rPr>
        <w:t>. The United States can play an important role in shaping Venezuela's post-Chavez future. But to do so, the Obama administration will need to stand with the people of Venezuela by publicly defending democratic principles and the impartial rule of law in Latin America.</w:t>
      </w:r>
    </w:p>
    <w:p w14:paraId="65C27491" w14:textId="77777777" w:rsidR="00823D53" w:rsidRPr="00823D53" w:rsidRDefault="00823D53" w:rsidP="00823D53"/>
    <w:p w14:paraId="34A6F95A" w14:textId="37628B44" w:rsidR="000B4D11" w:rsidRDefault="000B4D11" w:rsidP="00DF7D1A">
      <w:pPr>
        <w:pStyle w:val="Heading2"/>
      </w:pPr>
      <w:r>
        <w:t>Aff</w:t>
      </w:r>
      <w:r w:rsidR="008D6EF8">
        <w:t>irmative</w:t>
      </w:r>
      <w:r w:rsidR="00DF7D1A">
        <w:t xml:space="preserve"> Answers</w:t>
      </w:r>
    </w:p>
    <w:p w14:paraId="03B70B1D" w14:textId="5399E4AA" w:rsidR="00203B33" w:rsidRDefault="00DF7D1A" w:rsidP="00203B33">
      <w:pPr>
        <w:pStyle w:val="Heading3"/>
      </w:pPr>
      <w:r>
        <w:t>A2 Iran Relations</w:t>
      </w:r>
    </w:p>
    <w:p w14:paraId="105ED7C1" w14:textId="77777777" w:rsidR="00203B33" w:rsidRPr="00CA040A" w:rsidRDefault="00203B33" w:rsidP="00203B33">
      <w:pPr>
        <w:pStyle w:val="Heading4"/>
        <w:rPr>
          <w:rStyle w:val="StyleBoldUnderline"/>
          <w:b w:val="0"/>
          <w:sz w:val="26"/>
          <w:szCs w:val="26"/>
          <w:u w:val="none"/>
        </w:rPr>
      </w:pPr>
      <w:r w:rsidRPr="00CA040A">
        <w:rPr>
          <w:rStyle w:val="StyleBoldUnderline"/>
          <w:sz w:val="26"/>
          <w:szCs w:val="26"/>
          <w:u w:val="none"/>
        </w:rPr>
        <w:t>Iran influence decreasing—sanctions check expansion</w:t>
      </w:r>
    </w:p>
    <w:p w14:paraId="2187AFF4" w14:textId="77777777" w:rsidR="00203B33" w:rsidRPr="00CA040A" w:rsidRDefault="00203B33" w:rsidP="00203B33">
      <w:r w:rsidRPr="00CA040A">
        <w:rPr>
          <w:rStyle w:val="StyleStyleBold12pt"/>
        </w:rPr>
        <w:t>Goodman 6/26</w:t>
      </w:r>
      <w:r>
        <w:t xml:space="preserve"> (</w:t>
      </w:r>
      <w:r w:rsidRPr="00CA040A">
        <w:t>By Joshua Goodman - Jun 26, 2013 4:15 PM MT</w:t>
      </w:r>
      <w:r>
        <w:t xml:space="preserve"> Reporter for Bloomberg News “</w:t>
      </w:r>
      <w:r w:rsidRPr="00CA040A">
        <w:t>Iran Influence in Latin America Waning, U.S. Report Says</w:t>
      </w:r>
      <w:r>
        <w:t xml:space="preserve">” </w:t>
      </w:r>
      <w:r w:rsidRPr="00CA040A">
        <w:t>http://www.bloomberg.com/news/2013-06-26/iran-influence-in-latin-america-waning-u-s-report-says.html</w:t>
      </w:r>
      <w:r>
        <w:t>)</w:t>
      </w:r>
    </w:p>
    <w:p w14:paraId="6D75D6E4" w14:textId="77777777" w:rsidR="00203B33" w:rsidRPr="00CA040A" w:rsidRDefault="00203B33" w:rsidP="00203B33">
      <w:pPr>
        <w:rPr>
          <w:sz w:val="16"/>
        </w:rPr>
      </w:pPr>
      <w:r w:rsidRPr="00CA040A">
        <w:rPr>
          <w:rStyle w:val="StyleBoldUnderline"/>
        </w:rPr>
        <w:t>Iran isn’t actively supporting terrorist cells</w:t>
      </w:r>
      <w:r w:rsidRPr="00CA040A">
        <w:rPr>
          <w:sz w:val="16"/>
        </w:rPr>
        <w:t xml:space="preserve"> in Latin America and </w:t>
      </w:r>
      <w:r w:rsidRPr="00CA040A">
        <w:rPr>
          <w:rStyle w:val="StyleBoldUnderline"/>
        </w:rPr>
        <w:t xml:space="preserve">its influence is waning </w:t>
      </w:r>
      <w:r w:rsidRPr="00CA040A">
        <w:rPr>
          <w:sz w:val="16"/>
        </w:rPr>
        <w:t xml:space="preserve">in the region after almost a decade of promises to increase investment, according to a State Department report. While Iran’s interest in Latin America is a “concern,” </w:t>
      </w:r>
      <w:r w:rsidRPr="00CA040A">
        <w:rPr>
          <w:rStyle w:val="StyleBoldUnderline"/>
        </w:rPr>
        <w:t>sanctions have undermined efforts by the Islamic republic to expand its economic and political toehold in the region</w:t>
      </w:r>
      <w:r w:rsidRPr="00CA040A">
        <w:rPr>
          <w:sz w:val="16"/>
        </w:rPr>
        <w:t xml:space="preserve">, according to the unclassified summary of yesterday’s report. “As a result of diplomatic outreach, strengthening of allies’ capacity, international nonproliferation efforts, a strong sanctions policy, and Iran’s poor management of its foreign relations, Iranian influence in Latin America and the Caribbean is waning,” according to the report. The findings disappointed some Republican lawmakers who say President Barack Obama’s administration is underestimating the threat from Iran. The report comes as the U.S. takes a wait-and-see approach to President-elect Hassan </w:t>
      </w:r>
      <w:proofErr w:type="spellStart"/>
      <w:r w:rsidRPr="00CA040A">
        <w:rPr>
          <w:sz w:val="16"/>
        </w:rPr>
        <w:t>Rohani</w:t>
      </w:r>
      <w:proofErr w:type="spellEnd"/>
      <w:r w:rsidRPr="00CA040A">
        <w:rPr>
          <w:sz w:val="16"/>
        </w:rPr>
        <w:t xml:space="preserve">, who has vowed to seek more dialog with the U.S. “I believe the Administration has failed to consider the seriousness of Iran’s presence here at home,” said Congressman Jeff Duncan, a Republican from South Carolina who wrote the legislation requiring the State Department report. “I question the methodology that was used in developing this report.” Chavez Alliance </w:t>
      </w:r>
      <w:r w:rsidRPr="00CA040A">
        <w:rPr>
          <w:rStyle w:val="StyleBoldUnderline"/>
        </w:rPr>
        <w:t>The U.S. stepped up its monitoring of Iran’s presence in Latin America</w:t>
      </w:r>
      <w:r w:rsidRPr="00CA040A">
        <w:rPr>
          <w:sz w:val="16"/>
        </w:rPr>
        <w:t xml:space="preserve"> in a bid to isolate the country over its nuclear program and after President Mahmoud Ahmadinejad forged closer ties with anti-American allies of the late Venezuelan President Hugo Chavez. While Iran’s outreach bears watching, </w:t>
      </w:r>
      <w:r w:rsidRPr="00CA040A">
        <w:rPr>
          <w:rStyle w:val="StyleBoldUnderline"/>
        </w:rPr>
        <w:t>claims</w:t>
      </w:r>
      <w:r w:rsidRPr="00CA040A">
        <w:rPr>
          <w:sz w:val="16"/>
        </w:rPr>
        <w:t xml:space="preserve"> about more sinister activities </w:t>
      </w:r>
      <w:r w:rsidRPr="00CA040A">
        <w:rPr>
          <w:rStyle w:val="StyleBoldUnderline"/>
        </w:rPr>
        <w:t>are unproven</w:t>
      </w:r>
      <w:r w:rsidRPr="00CA040A">
        <w:rPr>
          <w:sz w:val="16"/>
        </w:rPr>
        <w:t xml:space="preserve">, said Christopher Sabatini, senior policy director at the Council of the Americas. “It’s a shame that in such a dynamic hemisphere in which we have so many diplomatic initiatives that for some -- especially Congress -- </w:t>
      </w:r>
      <w:r w:rsidRPr="00CA040A">
        <w:rPr>
          <w:rStyle w:val="StyleBoldUnderline"/>
        </w:rPr>
        <w:t>attention to the region has boiled down to mostly spurious charges about Iranian infiltration,</w:t>
      </w:r>
      <w:r w:rsidRPr="00CA040A">
        <w:rPr>
          <w:sz w:val="16"/>
        </w:rPr>
        <w:t xml:space="preserve">” Sabatini said via e-mail. Ahmadinejad made repeated trips to Latin America after taking office in 2005, most recently to Caracas to attend Chavez’s funeral in </w:t>
      </w:r>
      <w:proofErr w:type="gramStart"/>
      <w:r w:rsidRPr="00CA040A">
        <w:rPr>
          <w:sz w:val="16"/>
        </w:rPr>
        <w:t>March  and</w:t>
      </w:r>
      <w:proofErr w:type="gramEnd"/>
      <w:r w:rsidRPr="00CA040A">
        <w:rPr>
          <w:sz w:val="16"/>
        </w:rPr>
        <w:t xml:space="preserve"> the inauguration of his successor, Nicolas </w:t>
      </w:r>
      <w:proofErr w:type="spellStart"/>
      <w:r w:rsidRPr="00CA040A">
        <w:rPr>
          <w:sz w:val="16"/>
        </w:rPr>
        <w:t>Maduro</w:t>
      </w:r>
      <w:proofErr w:type="spellEnd"/>
      <w:r w:rsidRPr="00CA040A">
        <w:rPr>
          <w:sz w:val="16"/>
        </w:rPr>
        <w:t xml:space="preserve">, a month later. By contrast, </w:t>
      </w:r>
      <w:proofErr w:type="spellStart"/>
      <w:r w:rsidRPr="00CA040A">
        <w:rPr>
          <w:rStyle w:val="StyleBoldUnderline"/>
        </w:rPr>
        <w:t>Rohani</w:t>
      </w:r>
      <w:proofErr w:type="spellEnd"/>
      <w:r w:rsidRPr="00CA040A">
        <w:rPr>
          <w:rStyle w:val="StyleBoldUnderline"/>
        </w:rPr>
        <w:t xml:space="preserve"> has said little about the region since his surprise victory earlier this month</w:t>
      </w:r>
      <w:r w:rsidRPr="00CA040A">
        <w:rPr>
          <w:sz w:val="16"/>
        </w:rPr>
        <w:t xml:space="preserve">. Instead, he said one of his main foreign policy priorities </w:t>
      </w:r>
      <w:proofErr w:type="gramStart"/>
      <w:r w:rsidRPr="00CA040A">
        <w:rPr>
          <w:sz w:val="16"/>
        </w:rPr>
        <w:t>will</w:t>
      </w:r>
      <w:proofErr w:type="gramEnd"/>
      <w:r w:rsidRPr="00CA040A">
        <w:rPr>
          <w:sz w:val="16"/>
        </w:rPr>
        <w:t xml:space="preserve"> be seeking “constructive dialog” with the U.S. and U.K., two nations with which the country has traditionally been at odds. ‘Good Relations’ “We’ll seek to have good relations with all nations, including Latin American states,” </w:t>
      </w:r>
      <w:proofErr w:type="spellStart"/>
      <w:r w:rsidRPr="00CA040A">
        <w:rPr>
          <w:sz w:val="16"/>
        </w:rPr>
        <w:t>Rohani</w:t>
      </w:r>
      <w:proofErr w:type="spellEnd"/>
      <w:r w:rsidRPr="00CA040A">
        <w:rPr>
          <w:sz w:val="16"/>
        </w:rPr>
        <w:t xml:space="preserve"> said during his first post-election press conference June 17, in response to a question about the attention he’ll devote to Latin America. Under Ahmadinejad’s watch, Iran added embassies in Latin America and more than doubled trade with Brazil, the region’s biggest economy. With Chavez, Ahmadinejad signed more than 100 accords to support everything from a campaign to build homes in Venezuela to a joint venture to manufacture bicycles, which Chavez jokingly referred to as “atomic” two-wheelers. The two countries also established in Caracas the </w:t>
      </w:r>
      <w:proofErr w:type="spellStart"/>
      <w:r w:rsidRPr="00CA040A">
        <w:rPr>
          <w:sz w:val="16"/>
        </w:rPr>
        <w:t>Banco</w:t>
      </w:r>
      <w:proofErr w:type="spellEnd"/>
      <w:r w:rsidRPr="00CA040A">
        <w:rPr>
          <w:sz w:val="16"/>
        </w:rPr>
        <w:t xml:space="preserve"> </w:t>
      </w:r>
      <w:proofErr w:type="spellStart"/>
      <w:r w:rsidRPr="00CA040A">
        <w:rPr>
          <w:sz w:val="16"/>
        </w:rPr>
        <w:t>Internacional</w:t>
      </w:r>
      <w:proofErr w:type="spellEnd"/>
      <w:r w:rsidRPr="00CA040A">
        <w:rPr>
          <w:sz w:val="16"/>
        </w:rPr>
        <w:t xml:space="preserve"> de </w:t>
      </w:r>
      <w:proofErr w:type="spellStart"/>
      <w:r w:rsidRPr="00CA040A">
        <w:rPr>
          <w:sz w:val="16"/>
        </w:rPr>
        <w:t>Desarrollo</w:t>
      </w:r>
      <w:proofErr w:type="spellEnd"/>
      <w:r w:rsidRPr="00CA040A">
        <w:rPr>
          <w:sz w:val="16"/>
        </w:rPr>
        <w:t xml:space="preserve">, which together with its main Iranian shareholder, Bank </w:t>
      </w:r>
      <w:proofErr w:type="spellStart"/>
      <w:r w:rsidRPr="00CA040A">
        <w:rPr>
          <w:sz w:val="16"/>
        </w:rPr>
        <w:t>Saderat</w:t>
      </w:r>
      <w:proofErr w:type="spellEnd"/>
      <w:r w:rsidRPr="00CA040A">
        <w:rPr>
          <w:sz w:val="16"/>
        </w:rPr>
        <w:t xml:space="preserve">, is accused by the U.S. of being a vehicle for the Ahmadinejad government’s funding of the Middle Eastern terrorist group Hezbollah. Yet </w:t>
      </w:r>
      <w:r w:rsidRPr="00CA040A">
        <w:rPr>
          <w:rStyle w:val="StyleBoldUnderline"/>
        </w:rPr>
        <w:t xml:space="preserve">with Iran’s economy crippled by sanctions, many of the projects haven’t gotten off the ground. </w:t>
      </w:r>
      <w:r w:rsidRPr="00CA040A">
        <w:rPr>
          <w:sz w:val="16"/>
        </w:rPr>
        <w:t xml:space="preserve">For example, pledges from 2007 and 2008 to help build a $350 million deep-water port off Nicaragua’s Atlantic coast and an oil refinery in Ecuador have yet to materialize. Nor has it built what former Secretary of State Hillary Clinton warned would be a “huge” embassy in Managua. That hasn’t prevented the Obama administration from trying to curb Iran’s influence. In 2011, it imposed sanctions on state-owned oil company </w:t>
      </w:r>
      <w:proofErr w:type="spellStart"/>
      <w:r w:rsidRPr="00CA040A">
        <w:rPr>
          <w:sz w:val="16"/>
        </w:rPr>
        <w:t>Petroleos</w:t>
      </w:r>
      <w:proofErr w:type="spellEnd"/>
      <w:r w:rsidRPr="00CA040A">
        <w:rPr>
          <w:sz w:val="16"/>
        </w:rPr>
        <w:t xml:space="preserve"> de Venezuela SA for defying sanctions on Iran. It also implicated an Iranian man working out of Mexico in a plot to kill Saudi Arabia’s ambassador to Washington.</w:t>
      </w:r>
    </w:p>
    <w:p w14:paraId="3C0B162F" w14:textId="77777777" w:rsidR="00203B33" w:rsidRDefault="00203B33" w:rsidP="00203B33"/>
    <w:p w14:paraId="498A0119" w14:textId="77777777" w:rsidR="0055533F" w:rsidRDefault="0055533F" w:rsidP="0055533F">
      <w:pPr>
        <w:pStyle w:val="Heading4"/>
        <w:rPr>
          <w:rStyle w:val="StyleBoldUnderline"/>
          <w:b w:val="0"/>
          <w:sz w:val="26"/>
          <w:szCs w:val="26"/>
          <w:u w:val="none"/>
        </w:rPr>
      </w:pPr>
      <w:r w:rsidRPr="00610439">
        <w:rPr>
          <w:rStyle w:val="StyleBoldUnderline"/>
          <w:sz w:val="26"/>
          <w:szCs w:val="26"/>
          <w:u w:val="none"/>
        </w:rPr>
        <w:t>Iran influence declining—sanctions and countries are unreceptive</w:t>
      </w:r>
    </w:p>
    <w:p w14:paraId="4E58F971" w14:textId="77777777" w:rsidR="0055533F" w:rsidRPr="00610439" w:rsidRDefault="0055533F" w:rsidP="0055533F">
      <w:r w:rsidRPr="00610439">
        <w:rPr>
          <w:rStyle w:val="StyleStyleBold12pt"/>
        </w:rPr>
        <w:t>IP 3/24</w:t>
      </w:r>
      <w:r>
        <w:t xml:space="preserve"> (Iran Primer </w:t>
      </w:r>
      <w:r w:rsidRPr="00610439">
        <w:t>March 24, 2013 | 7:10pm</w:t>
      </w:r>
      <w:r>
        <w:t xml:space="preserve"> </w:t>
      </w:r>
      <w:r w:rsidRPr="00610439">
        <w:t xml:space="preserve">“The Iran Primer” brings together 50 experts—Western and Iranian—in comprehensive but concise online chapters on Iran’s politics, economy, military, foreign policy, and nuclear program. </w:t>
      </w:r>
      <w:r>
        <w:t xml:space="preserve"> “</w:t>
      </w:r>
      <w:r w:rsidRPr="00610439">
        <w:t>U.S. General: Iran’s Influence Waning in Latin America</w:t>
      </w:r>
      <w:r>
        <w:t xml:space="preserve">” </w:t>
      </w:r>
      <w:r w:rsidRPr="00610439">
        <w:t>http://iranprimer.usip.org/blog/2013/mar/24/us-general-iran%E2%80%99s-influence-waning-latin-america</w:t>
      </w:r>
      <w:r>
        <w:t>)</w:t>
      </w:r>
    </w:p>
    <w:p w14:paraId="46664A54" w14:textId="77777777" w:rsidR="0055533F" w:rsidRDefault="0055533F" w:rsidP="0055533F">
      <w:pPr>
        <w:rPr>
          <w:sz w:val="16"/>
        </w:rPr>
      </w:pPr>
      <w:r>
        <w:rPr>
          <w:rStyle w:val="StyleBoldUnderline"/>
        </w:rPr>
        <w:t>I</w:t>
      </w:r>
      <w:r w:rsidRPr="00610439">
        <w:rPr>
          <w:rStyle w:val="StyleBoldUnderline"/>
        </w:rPr>
        <w:t>ran is “struggling to main influence”</w:t>
      </w:r>
      <w:r w:rsidRPr="00610439">
        <w:rPr>
          <w:sz w:val="16"/>
        </w:rPr>
        <w:t xml:space="preserve"> in Latin America, General John Kelly told the Senate Armed Services Committee on March 19. </w:t>
      </w:r>
      <w:r w:rsidRPr="00610439">
        <w:rPr>
          <w:rStyle w:val="StyleBoldUnderline"/>
        </w:rPr>
        <w:t xml:space="preserve">The region as a whole has not been receptive to Iran’s diplomatic and economic outreach. </w:t>
      </w:r>
      <w:r w:rsidRPr="00610439">
        <w:rPr>
          <w:sz w:val="16"/>
        </w:rPr>
        <w:t xml:space="preserve">But the head of U.S. Southern Command warned that “limited intelligence capabilities” </w:t>
      </w:r>
      <w:proofErr w:type="gramStart"/>
      <w:r w:rsidRPr="00610439">
        <w:rPr>
          <w:sz w:val="16"/>
        </w:rPr>
        <w:t>may</w:t>
      </w:r>
      <w:proofErr w:type="gramEnd"/>
      <w:r w:rsidRPr="00610439">
        <w:rPr>
          <w:sz w:val="16"/>
        </w:rPr>
        <w:t xml:space="preserve"> not provide a full picture of all Iranian activities in Latin America. Iran’s proxy, the militant organization Hezbollah, has established a presence in Latin America, the general noted. General Kelly estimated that the Lebanese Shiite diaspora could generate up to “tens of millions of dollars” for Hezbollah through licit and illicit means. During a Pentagon news briefing on March 20, he advised U.S. allies in the region to deal cautiously with Iranians claiming to be journalists or peace workers ― who oftentimes are not “what they appear to be.” The following are excerpts from Kelly’s remarks to the Senate Armed Services Committee and the press.  Iran in the Western Hemisphere       … The reality on the ground is that </w:t>
      </w:r>
      <w:r w:rsidRPr="00610439">
        <w:rPr>
          <w:rStyle w:val="StyleBoldUnderline"/>
        </w:rPr>
        <w:t>Iran is struggling to maintain influence in the region, and that its efforts to cooperate with a small set of countries with interests that are inimical to the United States are waning</w:t>
      </w:r>
      <w:r w:rsidRPr="00610439">
        <w:rPr>
          <w:sz w:val="16"/>
        </w:rPr>
        <w:t xml:space="preserve">. In an attempt to evade international sanctions and cultivate anti-U.S. sentiment, </w:t>
      </w:r>
      <w:r w:rsidRPr="00610439">
        <w:rPr>
          <w:rStyle w:val="StyleBoldUnderline"/>
        </w:rPr>
        <w:t>the Iranian regime has increased its diplomatic and economic outreach across the region with nations like</w:t>
      </w:r>
      <w:r w:rsidRPr="00610439">
        <w:rPr>
          <w:sz w:val="16"/>
        </w:rPr>
        <w:t xml:space="preserve"> </w:t>
      </w:r>
      <w:r w:rsidRPr="00610439">
        <w:rPr>
          <w:rStyle w:val="StyleBoldUnderline"/>
        </w:rPr>
        <w:t>Venezuela</w:t>
      </w:r>
      <w:r w:rsidRPr="00610439">
        <w:rPr>
          <w:sz w:val="16"/>
        </w:rPr>
        <w:t xml:space="preserve">, Bolivia, Ecuador, and Argentina. This outreach has only been marginally successful, </w:t>
      </w:r>
      <w:r w:rsidRPr="00610439">
        <w:rPr>
          <w:rStyle w:val="StyleBoldUnderline"/>
        </w:rPr>
        <w:t>however</w:t>
      </w:r>
      <w:r w:rsidRPr="00610439">
        <w:rPr>
          <w:sz w:val="16"/>
        </w:rPr>
        <w:t xml:space="preserve">, and </w:t>
      </w:r>
      <w:r w:rsidRPr="00610439">
        <w:rPr>
          <w:rStyle w:val="StyleBoldUnderline"/>
        </w:rPr>
        <w:t>the region as a whole has not been receptive to Iranian efforts.</w:t>
      </w:r>
      <w:r w:rsidRPr="00610439">
        <w:rPr>
          <w:sz w:val="16"/>
        </w:rPr>
        <w:t xml:space="preserve">        Members and supporters of Iran’s partner, Lebanese Hezbollah, have an established presence in several countries in the region. The Lebanese Shi’a diaspora in our area of responsibility may generate as much as tens of millions of dollars for Hezbollah through both licit and illicit means. There is also precedent for Iranian and Hezbollah collusion to conduct attacks in the region, as evidenced in the 1992 and 1994 bombings in Argentina. In Venezuela, </w:t>
      </w:r>
      <w:r w:rsidRPr="00610439">
        <w:rPr>
          <w:rStyle w:val="StyleBoldUnderline"/>
        </w:rPr>
        <w:t>government officials have been sanctioned for providing financial support to Hezbollah</w:t>
      </w:r>
      <w:r w:rsidRPr="00610439">
        <w:rPr>
          <w:sz w:val="16"/>
        </w:rPr>
        <w:t xml:space="preserve">, and for providing support to the FARC’s narcotics and arms trafficking activities in Colombia. </w:t>
      </w:r>
      <w:r w:rsidRPr="00610439">
        <w:rPr>
          <w:rStyle w:val="StyleBoldUnderline"/>
        </w:rPr>
        <w:t>We take Iranian activities very seriously</w:t>
      </w:r>
      <w:r w:rsidRPr="00610439">
        <w:rPr>
          <w:sz w:val="16"/>
        </w:rPr>
        <w:t xml:space="preserve"> and, along with U.S. government agencies and international partners, we remain vigilant to the activities of Iran and affiliated extremist groups and remain prepared to work with our partners to counter any direct threat to U.S. national security. I would be remiss, however, if I did not share with the Congress my assessment that U.S. Southern Command’s limited intelligence capabilities may prevent our full awareness of all Iranian and Hezbollah activities in the region.  Click here for the full text.  Pentagon News Briefing GEN. KELLY: “…[</w:t>
      </w:r>
      <w:proofErr w:type="gramStart"/>
      <w:r w:rsidRPr="00610439">
        <w:rPr>
          <w:sz w:val="16"/>
        </w:rPr>
        <w:t>T]he</w:t>
      </w:r>
      <w:proofErr w:type="gramEnd"/>
      <w:r w:rsidRPr="00610439">
        <w:rPr>
          <w:sz w:val="16"/>
        </w:rPr>
        <w:t xml:space="preserve"> last five or six years there's been an increase in their establishment of embassies, you know, normal, you know, kind of country team embassies in Latin America, cultural centers too, and, you know, as -- as you probably know, there's a fair number of -- of Muslims that live in -- they're clustered in various places in -- in Latin America, but, you know, embassies, cultural centers. So all of that's above board. And -- and if that's what they want to do -- they don't -- they're not getting much traction by the way in terms of influence, although there are some Latin American countries that I won't go into that are -- that are concerned because they -- they -- although they haven't got much traction in certain places, they're getting traction in other places.  The concern is that, you know, certainly they're looking, I would guess, for influence say for votes in the U.N. on sanctions or whatever, try to -- to warm up to people and gain friends. I mean</w:t>
      </w:r>
      <w:proofErr w:type="gramStart"/>
      <w:r w:rsidRPr="00610439">
        <w:rPr>
          <w:sz w:val="16"/>
        </w:rPr>
        <w:t>,</w:t>
      </w:r>
      <w:proofErr w:type="gramEnd"/>
      <w:r w:rsidRPr="00610439">
        <w:rPr>
          <w:sz w:val="16"/>
        </w:rPr>
        <w:t xml:space="preserve"> that's certainly the way international politics works. But also, and I've warned some of the -- made mention to some of our friends in -- in the region that these guys are very, very good at what they do, and very, very skilled at what they do, and that people should just be careful as to who they're dealing with, whether they claim to be an Iranian journalist or an Iranian, you know, peace worker or something, just -- just to be careful because these oftentimes are not what they -- what they appear to be or they're stated that they're -- what they're doing in their country…  QUESTION: What's your main concern? I mean, do you think these activities are -- could be related to terrorism, for example?  GEN. KELLY: Yes. Not -- not accusing them of that, but that's kind of the business they're in in many parts of the world, we think. We do know that some terrorist organizations are able to skim -- skim off fairly substantial sums of money from the drug profits that come out of America. And so there has to be kind of a network for that to happen.  So, that's kind of what we're looking at, but nothing to, you know, in a sense, nothing to be too concerned about right now, but -- but, you know, they're establishing an above-board network and I'll leave it go at that -- an above-board network of interaction with many countries in Latin America…  QUESTION: And as far as where this is all going, I mean, looking down the road, 10, 20 years, is the greatest -- one of the great fears that terrorists will use this, quote/unquote, "highway" to get into the United States? I mean</w:t>
      </w:r>
      <w:proofErr w:type="gramStart"/>
      <w:r w:rsidRPr="00610439">
        <w:rPr>
          <w:sz w:val="16"/>
        </w:rPr>
        <w:t>,</w:t>
      </w:r>
      <w:proofErr w:type="gramEnd"/>
      <w:r w:rsidRPr="00610439">
        <w:rPr>
          <w:sz w:val="16"/>
        </w:rPr>
        <w:t xml:space="preserve"> to go up through Africa and to Europe?  GEN. KELLY: Yes. I mean</w:t>
      </w:r>
      <w:proofErr w:type="gramStart"/>
      <w:r w:rsidRPr="00610439">
        <w:rPr>
          <w:sz w:val="16"/>
        </w:rPr>
        <w:t>,</w:t>
      </w:r>
      <w:proofErr w:type="gramEnd"/>
      <w:r w:rsidRPr="00610439">
        <w:rPr>
          <w:sz w:val="16"/>
        </w:rPr>
        <w:t xml:space="preserve"> it's a very effective...  QUESTION: Evidence, or, yes, that's sort of the fear?  GEN. KELLY: I think the only evidence would be the -- the Iranian agent that was picked up by our guys on the way here to D.C. to kill the ambassador…  I would just say again the Iranians are very, very, very good at what they do. And you have to be very careful when you deal with them.</w:t>
      </w:r>
    </w:p>
    <w:p w14:paraId="5D94675E" w14:textId="77777777" w:rsidR="0020096D" w:rsidRDefault="0020096D" w:rsidP="0055533F">
      <w:pPr>
        <w:rPr>
          <w:sz w:val="16"/>
        </w:rPr>
      </w:pPr>
    </w:p>
    <w:p w14:paraId="58F68BB3" w14:textId="77777777" w:rsidR="0020096D" w:rsidRDefault="0020096D" w:rsidP="0020096D">
      <w:pPr>
        <w:pStyle w:val="Heading4"/>
      </w:pPr>
      <w:r w:rsidRPr="00450F7E">
        <w:t>Relations declining—regime shifts for both countries</w:t>
      </w:r>
    </w:p>
    <w:p w14:paraId="055A25E0" w14:textId="77777777" w:rsidR="0020096D" w:rsidRPr="00450F7E" w:rsidRDefault="0020096D" w:rsidP="0020096D">
      <w:proofErr w:type="spellStart"/>
      <w:r w:rsidRPr="00450F7E">
        <w:rPr>
          <w:rStyle w:val="StyleStyleBold12pt"/>
        </w:rPr>
        <w:t>Lansberg</w:t>
      </w:r>
      <w:proofErr w:type="spellEnd"/>
      <w:r w:rsidRPr="00450F7E">
        <w:rPr>
          <w:rStyle w:val="StyleStyleBold12pt"/>
        </w:rPr>
        <w:t xml:space="preserve">-Rodriguez and </w:t>
      </w:r>
      <w:proofErr w:type="spellStart"/>
      <w:r w:rsidRPr="00450F7E">
        <w:rPr>
          <w:rStyle w:val="StyleStyleBold12pt"/>
        </w:rPr>
        <w:t>Zonis</w:t>
      </w:r>
      <w:proofErr w:type="spellEnd"/>
      <w:r w:rsidRPr="00450F7E">
        <w:rPr>
          <w:rStyle w:val="StyleStyleBold12pt"/>
        </w:rPr>
        <w:t xml:space="preserve"> 7/4</w:t>
      </w:r>
      <w:r>
        <w:t xml:space="preserve"> (</w:t>
      </w:r>
      <w:r w:rsidRPr="00450F7E">
        <w:t xml:space="preserve">Daniel </w:t>
      </w:r>
      <w:proofErr w:type="spellStart"/>
      <w:r w:rsidRPr="00450F7E">
        <w:t>Lansberg</w:t>
      </w:r>
      <w:proofErr w:type="spellEnd"/>
      <w:r w:rsidRPr="00450F7E">
        <w:t xml:space="preserve">-Rodriguez &amp; Marvin </w:t>
      </w:r>
      <w:proofErr w:type="spellStart"/>
      <w:r w:rsidRPr="00450F7E">
        <w:t>Zonis</w:t>
      </w:r>
      <w:proofErr w:type="spellEnd"/>
      <w:r>
        <w:t xml:space="preserve"> </w:t>
      </w:r>
      <w:r w:rsidRPr="00450F7E">
        <w:t>·</w:t>
      </w:r>
      <w:r>
        <w:t xml:space="preserve"> </w:t>
      </w:r>
      <w:r w:rsidRPr="00450F7E">
        <w:t xml:space="preserve">July 4th, Daniel </w:t>
      </w:r>
      <w:proofErr w:type="spellStart"/>
      <w:r w:rsidRPr="00450F7E">
        <w:t>Lansberg</w:t>
      </w:r>
      <w:proofErr w:type="spellEnd"/>
      <w:r w:rsidRPr="00450F7E">
        <w:t xml:space="preserve">-Rodriguez is a fellow at The Comparative Constitutions Project and a columnist for the Venezuelan newspaper El Universal. Marvin </w:t>
      </w:r>
      <w:proofErr w:type="spellStart"/>
      <w:r w:rsidRPr="00450F7E">
        <w:t>Zonis</w:t>
      </w:r>
      <w:proofErr w:type="spellEnd"/>
      <w:r w:rsidRPr="00450F7E">
        <w:t xml:space="preserve"> is Professor Emeritus at Booth School of </w:t>
      </w:r>
      <w:r>
        <w:t>Business “</w:t>
      </w:r>
      <w:r w:rsidRPr="00450F7E">
        <w:t>Venezuela and Iran: The End of The Affair?</w:t>
      </w:r>
      <w:r>
        <w:t xml:space="preserve">” </w:t>
      </w:r>
      <w:r w:rsidRPr="00450F7E">
        <w:t>http://www.economonitor.com/blog/2013/07/venezuela-and-iran-the-end-of-the-affair/</w:t>
      </w:r>
      <w:r>
        <w:t>)</w:t>
      </w:r>
    </w:p>
    <w:p w14:paraId="6E6BBFAA" w14:textId="77777777" w:rsidR="0020096D" w:rsidRPr="009655EC" w:rsidRDefault="0020096D" w:rsidP="0020096D">
      <w:pPr>
        <w:rPr>
          <w:sz w:val="16"/>
          <w:szCs w:val="16"/>
        </w:rPr>
      </w:pPr>
      <w:r w:rsidRPr="00450F7E">
        <w:rPr>
          <w:sz w:val="16"/>
        </w:rPr>
        <w:t xml:space="preserve">Over his </w:t>
      </w:r>
      <w:proofErr w:type="gramStart"/>
      <w:r w:rsidRPr="00450F7E">
        <w:rPr>
          <w:sz w:val="16"/>
        </w:rPr>
        <w:t>fourteen year</w:t>
      </w:r>
      <w:proofErr w:type="gramEnd"/>
      <w:r w:rsidRPr="00450F7E">
        <w:rPr>
          <w:sz w:val="16"/>
        </w:rPr>
        <w:t xml:space="preserve"> reign, the late Venezuelan president Hugo </w:t>
      </w:r>
      <w:r w:rsidRPr="00A40C20">
        <w:rPr>
          <w:rStyle w:val="StyleBoldUnderline"/>
        </w:rPr>
        <w:t>Chávez developed strong political ties to Iran</w:t>
      </w:r>
      <w:r w:rsidRPr="00450F7E">
        <w:rPr>
          <w:sz w:val="16"/>
        </w:rPr>
        <w:t xml:space="preserve">: visiting that country several times and hosting Iranian presidents on reciprocal visits. </w:t>
      </w:r>
      <w:r w:rsidRPr="00A40C20">
        <w:rPr>
          <w:rStyle w:val="StyleBoldUnderline"/>
        </w:rPr>
        <w:t xml:space="preserve">Since then, spring boarding off of these Venezuelan ties, Iran has spread its tendrils into Argentina, Bolivia, Ecuador, Nicaragua and Brazil. </w:t>
      </w:r>
      <w:r w:rsidRPr="00450F7E">
        <w:rPr>
          <w:sz w:val="16"/>
        </w:rPr>
        <w:t>Yet with</w:t>
      </w:r>
      <w:r w:rsidRPr="00A40C20">
        <w:rPr>
          <w:rStyle w:val="StyleBoldUnderline"/>
        </w:rPr>
        <w:t xml:space="preserve"> Chávez deceased, and Mahmoud Ahmadinejad stepping down</w:t>
      </w:r>
      <w:r w:rsidRPr="00450F7E">
        <w:rPr>
          <w:sz w:val="16"/>
        </w:rPr>
        <w:t xml:space="preserve"> to be replaced by an ostensibly reform-minded successor, what – if anything – does the future have in store for this political odd couple? At first glance, Iran and Venezuela may seem an unlikely match: more a recipe for redundancy than synergy. Both are relatively autocratic and rich in oil, </w:t>
      </w:r>
      <w:proofErr w:type="spellStart"/>
      <w:r w:rsidRPr="00450F7E">
        <w:rPr>
          <w:sz w:val="16"/>
        </w:rPr>
        <w:t>rentier</w:t>
      </w:r>
      <w:proofErr w:type="spellEnd"/>
      <w:r w:rsidRPr="00450F7E">
        <w:rPr>
          <w:sz w:val="16"/>
        </w:rPr>
        <w:t xml:space="preserve"> states with poorly diversified economies. And while geopolitical friendships between states can likewise be predicated on shared culture or values, here </w:t>
      </w:r>
      <w:r w:rsidRPr="00A40C20">
        <w:rPr>
          <w:rStyle w:val="StyleBoldUnderline"/>
        </w:rPr>
        <w:t>Venezuela and Iran might also seem mismatched. Socially, Venezuela has always been very progressive</w:t>
      </w:r>
      <w:r w:rsidRPr="00450F7E">
        <w:rPr>
          <w:sz w:val="16"/>
        </w:rPr>
        <w:t xml:space="preserve"> – among the first countries to allow for absolute freedom of religion and in 1863, the first country in the world to outlaw capital punishment. </w:t>
      </w:r>
      <w:r w:rsidRPr="00A40C20">
        <w:rPr>
          <w:rStyle w:val="StyleBoldUnderline"/>
        </w:rPr>
        <w:t>Meanwhile, Iran is heavily theocratic</w:t>
      </w:r>
      <w:r w:rsidRPr="00450F7E">
        <w:rPr>
          <w:sz w:val="16"/>
        </w:rPr>
        <w:t xml:space="preserve">, legally imposing Islamic social conservatism, and with a justice system that executes more prisoners per capita (often publically) than any other country in the world. Perhaps nothing illustrates the cultural differences more aptly however than an incident that took place in March 2013, during Hugo Chavez’s funeral. A picture surfaced showing Iranian president Ahmadinejad embracing Elena Chávez, the grieving elderly mother of his deceased friend. In Iran, where public physical contact between women and men is strictly forbidden barring a close family relationship, the result was a scandal. Ahmadinejad eventually announced that the photograph had been photo-shopped by some shadowy cabal of his enemies seeking to discredit him. Yet regardless of these complicating factors there exists a strong connection. Under the respective administrations of Messrs. Chávez and Ahmadinejad there were two bellicose and opinionated “revolutionary” countries fallen upon hard times and nostalgic for remembered past glories. </w:t>
      </w:r>
      <w:r w:rsidRPr="00A40C20">
        <w:rPr>
          <w:rStyle w:val="StyleBoldUnderline"/>
        </w:rPr>
        <w:t>Both countries have likewise isolated themselves</w:t>
      </w:r>
      <w:r w:rsidRPr="00450F7E">
        <w:rPr>
          <w:sz w:val="16"/>
        </w:rPr>
        <w:t xml:space="preserve">, by design, from much of the international establishment – instead, seeking to trade resource wealth for influence among their respective smaller, weaker neighbors – and in this regard both see the United States as their principle enemy. In a speech at the University of Tehran, for example, Chavez, according to Reuters, claimed, “If the U.S. Empire succeeds in consolidating its dominance, then humankind has no future. Therefore, we have to save humankind and put an end to the U.S. Empire.” Yet now, given that they never did get around to ending the Empire, does this alliance still have a future? The answer to this question will be of no small consequence to the world as a whole. It will extend beyond their role as a self-proclaimed rhetorical international disestablishment: an Axis of Insults. The alliance between these two countries has generated concerns beyond the rhetoric. They have provided financial benefits to poorer neighbors and generated security risks to a great many others. Some commentators, more than a few of them Republican congressmen, have publically surmised that Iran might have been using Caracas as a staging ground for terrorist plots throughout the Western hemisphere, although a State Department report released last week would seem to belie that fact. Others believe that Iran’s true interest’s lies in accessing Latin America’s largely undeveloped uranium reserves, in hopes of advancing its ambitions towards the status of a nuclear power. What cannot be denied is that there are, at present, numerous Iranian agents active in Latin America operating at various official levels. The Iranian security apparatus has been instrumental in teaching </w:t>
      </w:r>
      <w:proofErr w:type="spellStart"/>
      <w:r w:rsidRPr="00450F7E">
        <w:rPr>
          <w:sz w:val="16"/>
        </w:rPr>
        <w:t>Chavista</w:t>
      </w:r>
      <w:proofErr w:type="spellEnd"/>
      <w:r w:rsidRPr="00450F7E">
        <w:rPr>
          <w:sz w:val="16"/>
        </w:rPr>
        <w:t xml:space="preserve"> security forces to more efficiently repress dissent among their own people. (The Venezuelan Jewish community, once among the largest in Latin America, has been a particular target.) So what happens next? Venezuela’s new president, Nicolas </w:t>
      </w:r>
      <w:proofErr w:type="spellStart"/>
      <w:r w:rsidRPr="00450F7E">
        <w:rPr>
          <w:sz w:val="16"/>
        </w:rPr>
        <w:t>Maduro</w:t>
      </w:r>
      <w:proofErr w:type="spellEnd"/>
      <w:r w:rsidRPr="00450F7E">
        <w:rPr>
          <w:sz w:val="16"/>
        </w:rPr>
        <w:t xml:space="preserve">, has announced that he will meet soon with Iran’s new president-elect, Hassan </w:t>
      </w:r>
      <w:proofErr w:type="spellStart"/>
      <w:r w:rsidRPr="00450F7E">
        <w:rPr>
          <w:sz w:val="16"/>
        </w:rPr>
        <w:t>Rowhani</w:t>
      </w:r>
      <w:proofErr w:type="spellEnd"/>
      <w:r w:rsidRPr="00450F7E">
        <w:rPr>
          <w:sz w:val="16"/>
        </w:rPr>
        <w:t xml:space="preserve">. And while neither country has provided any details, </w:t>
      </w:r>
      <w:r w:rsidRPr="00450F7E">
        <w:rPr>
          <w:rStyle w:val="StyleBoldUnderline"/>
        </w:rPr>
        <w:t xml:space="preserve">if </w:t>
      </w:r>
      <w:proofErr w:type="spellStart"/>
      <w:r w:rsidRPr="00450F7E">
        <w:rPr>
          <w:rStyle w:val="StyleBoldUnderline"/>
        </w:rPr>
        <w:t>Rowhani</w:t>
      </w:r>
      <w:proofErr w:type="spellEnd"/>
      <w:r w:rsidRPr="00450F7E">
        <w:rPr>
          <w:rStyle w:val="StyleBoldUnderline"/>
        </w:rPr>
        <w:t xml:space="preserve"> is the moderate he is touted to be, he may well seek better relations with Europe and the United States</w:t>
      </w:r>
      <w:r w:rsidRPr="00450F7E">
        <w:rPr>
          <w:sz w:val="16"/>
        </w:rPr>
        <w:t xml:space="preserve">, advanced economies capable of engaging with Iran on more than a rhetorical level. Meanwhile, barring some unforeseen crisis precipitating the collapse of regime in Caracas, the Venezuelan government seems unlikely to do likewise. Under fire from accusations of having stolen the recent election, </w:t>
      </w:r>
      <w:proofErr w:type="spellStart"/>
      <w:r w:rsidRPr="00450F7E">
        <w:rPr>
          <w:rStyle w:val="StyleBoldUnderline"/>
        </w:rPr>
        <w:t>Maduro’s</w:t>
      </w:r>
      <w:proofErr w:type="spellEnd"/>
      <w:r w:rsidRPr="00450F7E">
        <w:rPr>
          <w:sz w:val="16"/>
        </w:rPr>
        <w:t xml:space="preserve"> domestic </w:t>
      </w:r>
      <w:r w:rsidRPr="00450F7E">
        <w:rPr>
          <w:rStyle w:val="StyleBoldUnderline"/>
        </w:rPr>
        <w:t>legitimacy is predicated primarily on his having been fingered by Chávez himself as successor, rather than on any personal charisma or qualifications.</w:t>
      </w:r>
      <w:r w:rsidRPr="00450F7E">
        <w:rPr>
          <w:sz w:val="16"/>
        </w:rPr>
        <w:t xml:space="preserve"> </w:t>
      </w:r>
      <w:r w:rsidRPr="00450F7E">
        <w:rPr>
          <w:rStyle w:val="StyleBoldUnderline"/>
        </w:rPr>
        <w:t>Under these circumstances, seeking rapprochement with “The Empire,” so often vilified by his hallowed predecessor, would be a dangerous game</w:t>
      </w:r>
      <w:r w:rsidRPr="00450F7E">
        <w:rPr>
          <w:sz w:val="16"/>
        </w:rPr>
        <w:t xml:space="preserve">. In geopolitics, much as in interpersonal relationships, countries sometimes outgrow each other. </w:t>
      </w:r>
      <w:r w:rsidRPr="00450F7E">
        <w:rPr>
          <w:rStyle w:val="Emphasis"/>
        </w:rPr>
        <w:t xml:space="preserve">For an Iran that might finally be coming of age, maintaining close ties with declining, unpopular Venezuela, would be no great benefit, </w:t>
      </w:r>
      <w:r w:rsidRPr="009655EC">
        <w:rPr>
          <w:sz w:val="16"/>
          <w:szCs w:val="16"/>
        </w:rPr>
        <w:t xml:space="preserve">and might hold back a more fruitful potential dalliance with the West. </w:t>
      </w:r>
    </w:p>
    <w:p w14:paraId="214E6E9F" w14:textId="77777777" w:rsidR="0020096D" w:rsidRPr="00610439" w:rsidRDefault="0020096D" w:rsidP="0055533F">
      <w:pPr>
        <w:rPr>
          <w:sz w:val="16"/>
        </w:rPr>
      </w:pPr>
    </w:p>
    <w:p w14:paraId="5D3B5DCA" w14:textId="77777777" w:rsidR="0055533F" w:rsidRDefault="0055533F" w:rsidP="00203B33"/>
    <w:p w14:paraId="504A4F02" w14:textId="4DC5E03C" w:rsidR="00FB48C7" w:rsidRDefault="00FB48C7" w:rsidP="00FB48C7">
      <w:pPr>
        <w:pStyle w:val="Heading3"/>
      </w:pPr>
      <w:r>
        <w:t>Says no</w:t>
      </w:r>
    </w:p>
    <w:p w14:paraId="76763CFD" w14:textId="74162C57" w:rsidR="00FB48C7" w:rsidRDefault="00FB48C7" w:rsidP="00FB48C7">
      <w:pPr>
        <w:pStyle w:val="Heading4"/>
        <w:rPr>
          <w:rStyle w:val="Emphasis"/>
          <w:b/>
          <w:iCs/>
          <w:sz w:val="26"/>
          <w:szCs w:val="26"/>
          <w:u w:val="none"/>
        </w:rPr>
      </w:pPr>
      <w:r>
        <w:rPr>
          <w:rStyle w:val="Emphasis"/>
          <w:b/>
          <w:iCs/>
          <w:sz w:val="26"/>
          <w:szCs w:val="26"/>
          <w:u w:val="none"/>
        </w:rPr>
        <w:t>Venezuela needs Iran</w:t>
      </w:r>
      <w:r w:rsidRPr="00644D16">
        <w:rPr>
          <w:rStyle w:val="Emphasis"/>
          <w:b/>
          <w:iCs/>
          <w:sz w:val="26"/>
          <w:szCs w:val="26"/>
          <w:u w:val="none"/>
        </w:rPr>
        <w:t>—</w:t>
      </w:r>
      <w:r>
        <w:rPr>
          <w:rStyle w:val="Emphasis"/>
          <w:b/>
          <w:iCs/>
          <w:sz w:val="26"/>
          <w:szCs w:val="26"/>
          <w:u w:val="none"/>
        </w:rPr>
        <w:t>investments in the economy</w:t>
      </w:r>
      <w:r w:rsidR="00883C2E">
        <w:rPr>
          <w:rStyle w:val="Emphasis"/>
          <w:b/>
          <w:iCs/>
          <w:sz w:val="26"/>
          <w:szCs w:val="26"/>
          <w:u w:val="none"/>
        </w:rPr>
        <w:t>, means Venezuela says no to cutting ties</w:t>
      </w:r>
    </w:p>
    <w:p w14:paraId="310EA57B" w14:textId="77777777" w:rsidR="00FB48C7" w:rsidRPr="00644D16" w:rsidRDefault="00FB48C7" w:rsidP="00FB48C7">
      <w:proofErr w:type="spellStart"/>
      <w:r w:rsidRPr="00644D16">
        <w:rPr>
          <w:rStyle w:val="StyleStyleBold12pt"/>
        </w:rPr>
        <w:t>Habibinia</w:t>
      </w:r>
      <w:proofErr w:type="spellEnd"/>
      <w:r w:rsidRPr="00644D16">
        <w:rPr>
          <w:rStyle w:val="StyleStyleBold12pt"/>
        </w:rPr>
        <w:t xml:space="preserve"> 4/29</w:t>
      </w:r>
      <w:r>
        <w:t xml:space="preserve"> (</w:t>
      </w:r>
      <w:proofErr w:type="spellStart"/>
      <w:r>
        <w:t>Omid</w:t>
      </w:r>
      <w:proofErr w:type="spellEnd"/>
      <w:r>
        <w:t xml:space="preserve"> </w:t>
      </w:r>
      <w:proofErr w:type="spellStart"/>
      <w:r>
        <w:t>Habibinia</w:t>
      </w:r>
      <w:proofErr w:type="spellEnd"/>
      <w:r>
        <w:t xml:space="preserve"> April 29, 2013 </w:t>
      </w:r>
      <w:proofErr w:type="spellStart"/>
      <w:r w:rsidRPr="00644D16">
        <w:t>Omid</w:t>
      </w:r>
      <w:proofErr w:type="spellEnd"/>
      <w:r w:rsidRPr="00644D16">
        <w:t xml:space="preserve"> </w:t>
      </w:r>
      <w:proofErr w:type="spellStart"/>
      <w:r w:rsidRPr="00644D16">
        <w:t>Habibinia</w:t>
      </w:r>
      <w:proofErr w:type="spellEnd"/>
      <w:r w:rsidRPr="00644D16">
        <w:t xml:space="preserve"> is an Iranian journalist and media researcher, and the co-founder of the International Association of Independent Iranian Journalists.</w:t>
      </w:r>
      <w:r>
        <w:t xml:space="preserve"> “</w:t>
      </w:r>
      <w:r w:rsidRPr="00644D16">
        <w:t>Iran-Venezuela ties: win-win game for reformists and conservatives</w:t>
      </w:r>
      <w:r>
        <w:t xml:space="preserve">” </w:t>
      </w:r>
      <w:r w:rsidRPr="00644D16">
        <w:t>http://www.yourmiddleeast.com/columns/article/iranvenezuela-ties-winwin-game-for-reformists-and-conservatives_13490</w:t>
      </w:r>
      <w:r>
        <w:t>)</w:t>
      </w:r>
    </w:p>
    <w:p w14:paraId="19EF24FF" w14:textId="77777777" w:rsidR="00FB48C7" w:rsidRPr="00644D16" w:rsidRDefault="00FB48C7" w:rsidP="00FB48C7">
      <w:pPr>
        <w:rPr>
          <w:rStyle w:val="Emphasis"/>
          <w:b w:val="0"/>
          <w:iCs w:val="0"/>
          <w:sz w:val="16"/>
          <w:u w:val="none"/>
        </w:rPr>
      </w:pPr>
      <w:r w:rsidRPr="00644D16">
        <w:rPr>
          <w:rStyle w:val="Emphasis"/>
          <w:b w:val="0"/>
          <w:iCs w:val="0"/>
          <w:sz w:val="16"/>
          <w:u w:val="none"/>
        </w:rPr>
        <w:t xml:space="preserve">On Wednesday, Iranian president Ahmadinejad’s government announced a day of mourning in respect of Hugo Chavez death, despite the fact that some clergies criticized the decision. Iranians quickly reacted to Chavez passing, and few were surprised when Ahmadinejad said that he would travel to Venezuela to attend the funeral. What was strange though is his religious condolence message, in which he wrote that Hugo Chavez </w:t>
      </w:r>
      <w:proofErr w:type="gramStart"/>
      <w:r w:rsidRPr="00644D16">
        <w:rPr>
          <w:rStyle w:val="Emphasis"/>
          <w:b w:val="0"/>
          <w:iCs w:val="0"/>
          <w:sz w:val="16"/>
          <w:u w:val="none"/>
        </w:rPr>
        <w:t>will</w:t>
      </w:r>
      <w:proofErr w:type="gramEnd"/>
      <w:r w:rsidRPr="00644D16">
        <w:rPr>
          <w:rStyle w:val="Emphasis"/>
          <w:b w:val="0"/>
          <w:iCs w:val="0"/>
          <w:sz w:val="16"/>
          <w:u w:val="none"/>
        </w:rPr>
        <w:t xml:space="preserve"> return along with Messiah and the 12th Imam at the apocalypse to establish justice in the world. </w:t>
      </w:r>
      <w:r w:rsidRPr="008332B4">
        <w:rPr>
          <w:rStyle w:val="StyleBoldUnderline"/>
        </w:rPr>
        <w:t xml:space="preserve">Iran and Venezuela have enjoyed strong ties ever since Khatami’s term and both Khatami and Chavez regularly visited their respective capitals. </w:t>
      </w:r>
      <w:r w:rsidRPr="00644D16">
        <w:rPr>
          <w:rStyle w:val="Emphasis"/>
          <w:b w:val="0"/>
          <w:iCs w:val="0"/>
          <w:sz w:val="16"/>
          <w:u w:val="none"/>
        </w:rPr>
        <w:t xml:space="preserve">This relationship has deepened during Ahmadinejad’s reign; Chavez visited Tehran 13 times after his rise to power in 1999, and Ahmadinejad has himself been to Venezuela six times after he became president in 2005. ALSO READ Memories of Tehran International School </w:t>
      </w:r>
      <w:r w:rsidRPr="008332B4">
        <w:rPr>
          <w:rStyle w:val="StyleBoldUnderline"/>
        </w:rPr>
        <w:t>Iran got increasingly involved in Venezuela’s economy with large-scale projects through companies run by the Islamic Republican Guards or groups connected to them. Private companies started to “win” major deals such as hospitals, road construction, and housing complexes in Venezuela</w:t>
      </w:r>
      <w:r w:rsidRPr="00644D16">
        <w:rPr>
          <w:rStyle w:val="Emphasis"/>
          <w:b w:val="0"/>
          <w:iCs w:val="0"/>
          <w:sz w:val="16"/>
          <w:u w:val="none"/>
        </w:rPr>
        <w:t xml:space="preserve">. In a 2012 report from The American Foreign Policy Council, Norman Bailey wrote: ”Since 2005, with Venezuela’s assistance, </w:t>
      </w:r>
      <w:r w:rsidRPr="008332B4">
        <w:rPr>
          <w:rStyle w:val="StyleBoldUnderline"/>
        </w:rPr>
        <w:t>Iran has created an extensive regional network of economic, diplomatic, industrial and commercial activities, with significant effect.</w:t>
      </w:r>
      <w:r w:rsidRPr="00644D16">
        <w:rPr>
          <w:rStyle w:val="Emphasis"/>
          <w:b w:val="0"/>
          <w:iCs w:val="0"/>
          <w:sz w:val="16"/>
          <w:u w:val="none"/>
        </w:rPr>
        <w:t xml:space="preserve"> The sum total of Iran’s declared investments in the region now stands at some $20 billion.” </w:t>
      </w:r>
      <w:proofErr w:type="spellStart"/>
      <w:r w:rsidRPr="00644D16">
        <w:rPr>
          <w:rStyle w:val="Emphasis"/>
          <w:b w:val="0"/>
          <w:iCs w:val="0"/>
          <w:sz w:val="16"/>
          <w:u w:val="none"/>
        </w:rPr>
        <w:t>Kayson</w:t>
      </w:r>
      <w:proofErr w:type="spellEnd"/>
      <w:r w:rsidRPr="00644D16">
        <w:rPr>
          <w:rStyle w:val="Emphasis"/>
          <w:b w:val="0"/>
          <w:iCs w:val="0"/>
          <w:sz w:val="16"/>
          <w:u w:val="none"/>
        </w:rPr>
        <w:t xml:space="preserve"> is one of the biggest private companies working in Venezuela, but it came under scrutiny by oppositional media when it was clear that it had ties with the Iranian government. </w:t>
      </w:r>
      <w:proofErr w:type="gramStart"/>
      <w:r w:rsidRPr="00644D16">
        <w:rPr>
          <w:rStyle w:val="Emphasis"/>
          <w:b w:val="0"/>
          <w:iCs w:val="0"/>
          <w:sz w:val="16"/>
          <w:u w:val="none"/>
        </w:rPr>
        <w:t>The company is owned by reformist technocrats</w:t>
      </w:r>
      <w:proofErr w:type="gramEnd"/>
      <w:r w:rsidRPr="00644D16">
        <w:rPr>
          <w:rStyle w:val="Emphasis"/>
          <w:b w:val="0"/>
          <w:iCs w:val="0"/>
          <w:sz w:val="16"/>
          <w:u w:val="none"/>
        </w:rPr>
        <w:t xml:space="preserve">, yet work closely with the current conservative government in Iran. When it comes to </w:t>
      </w:r>
      <w:proofErr w:type="gramStart"/>
      <w:r w:rsidRPr="00644D16">
        <w:rPr>
          <w:rStyle w:val="Emphasis"/>
          <w:b w:val="0"/>
          <w:iCs w:val="0"/>
          <w:sz w:val="16"/>
          <w:u w:val="none"/>
        </w:rPr>
        <w:t>money-making</w:t>
      </w:r>
      <w:proofErr w:type="gramEnd"/>
      <w:r w:rsidRPr="00644D16">
        <w:rPr>
          <w:rStyle w:val="Emphasis"/>
          <w:b w:val="0"/>
          <w:iCs w:val="0"/>
          <w:sz w:val="16"/>
          <w:u w:val="none"/>
        </w:rPr>
        <w:t xml:space="preserve"> machines, there seems to be no war between the political factions. Last year, leftist oppositional media accused reformist politicians to have shares or ownership in </w:t>
      </w:r>
      <w:proofErr w:type="spellStart"/>
      <w:r w:rsidRPr="00644D16">
        <w:rPr>
          <w:rStyle w:val="Emphasis"/>
          <w:b w:val="0"/>
          <w:iCs w:val="0"/>
          <w:sz w:val="16"/>
          <w:u w:val="none"/>
        </w:rPr>
        <w:t>Kayson</w:t>
      </w:r>
      <w:proofErr w:type="spellEnd"/>
      <w:r w:rsidRPr="00644D16">
        <w:rPr>
          <w:rStyle w:val="Emphasis"/>
          <w:b w:val="0"/>
          <w:iCs w:val="0"/>
          <w:sz w:val="16"/>
          <w:u w:val="none"/>
        </w:rPr>
        <w:t xml:space="preserve"> and because of these benefits their relatives can easily go back and fourth to Iran without difficulty. One of those ending up in the spotlight was </w:t>
      </w:r>
      <w:proofErr w:type="spellStart"/>
      <w:r w:rsidRPr="00644D16">
        <w:rPr>
          <w:rStyle w:val="Emphasis"/>
          <w:b w:val="0"/>
          <w:iCs w:val="0"/>
          <w:sz w:val="16"/>
          <w:u w:val="none"/>
        </w:rPr>
        <w:t>Farrokh</w:t>
      </w:r>
      <w:proofErr w:type="spellEnd"/>
      <w:r w:rsidRPr="00644D16">
        <w:rPr>
          <w:rStyle w:val="Emphasis"/>
          <w:b w:val="0"/>
          <w:iCs w:val="0"/>
          <w:sz w:val="16"/>
          <w:u w:val="none"/>
        </w:rPr>
        <w:t xml:space="preserve"> </w:t>
      </w:r>
      <w:proofErr w:type="spellStart"/>
      <w:r w:rsidRPr="00644D16">
        <w:rPr>
          <w:rStyle w:val="Emphasis"/>
          <w:b w:val="0"/>
          <w:iCs w:val="0"/>
          <w:sz w:val="16"/>
          <w:u w:val="none"/>
        </w:rPr>
        <w:t>Negahdar</w:t>
      </w:r>
      <w:proofErr w:type="spellEnd"/>
      <w:r w:rsidRPr="00644D16">
        <w:rPr>
          <w:rStyle w:val="Emphasis"/>
          <w:b w:val="0"/>
          <w:iCs w:val="0"/>
          <w:sz w:val="16"/>
          <w:u w:val="none"/>
        </w:rPr>
        <w:t xml:space="preserve">, ex-leader of </w:t>
      </w:r>
      <w:proofErr w:type="spellStart"/>
      <w:r w:rsidRPr="00644D16">
        <w:rPr>
          <w:rStyle w:val="Emphasis"/>
          <w:b w:val="0"/>
          <w:iCs w:val="0"/>
          <w:sz w:val="16"/>
          <w:u w:val="none"/>
        </w:rPr>
        <w:t>Fadaian</w:t>
      </w:r>
      <w:proofErr w:type="spellEnd"/>
      <w:r w:rsidRPr="00644D16">
        <w:rPr>
          <w:rStyle w:val="Emphasis"/>
          <w:b w:val="0"/>
          <w:iCs w:val="0"/>
          <w:sz w:val="16"/>
          <w:u w:val="none"/>
        </w:rPr>
        <w:t xml:space="preserve"> </w:t>
      </w:r>
      <w:proofErr w:type="spellStart"/>
      <w:r w:rsidRPr="00644D16">
        <w:rPr>
          <w:rStyle w:val="Emphasis"/>
          <w:b w:val="0"/>
          <w:iCs w:val="0"/>
          <w:sz w:val="16"/>
          <w:u w:val="none"/>
        </w:rPr>
        <w:t>Khalgh</w:t>
      </w:r>
      <w:proofErr w:type="spellEnd"/>
      <w:r w:rsidRPr="00644D16">
        <w:rPr>
          <w:rStyle w:val="Emphasis"/>
          <w:b w:val="0"/>
          <w:iCs w:val="0"/>
          <w:sz w:val="16"/>
          <w:u w:val="none"/>
        </w:rPr>
        <w:t xml:space="preserve"> </w:t>
      </w:r>
      <w:proofErr w:type="spellStart"/>
      <w:r w:rsidRPr="00644D16">
        <w:rPr>
          <w:rStyle w:val="Emphasis"/>
          <w:b w:val="0"/>
          <w:iCs w:val="0"/>
          <w:sz w:val="16"/>
          <w:u w:val="none"/>
        </w:rPr>
        <w:t>Organisation</w:t>
      </w:r>
      <w:proofErr w:type="spellEnd"/>
      <w:r w:rsidRPr="00644D16">
        <w:rPr>
          <w:rStyle w:val="Emphasis"/>
          <w:b w:val="0"/>
          <w:iCs w:val="0"/>
          <w:sz w:val="16"/>
          <w:u w:val="none"/>
        </w:rPr>
        <w:t xml:space="preserve"> (Majority), who is now a main reformist figure abroad. He was accused to reap huge economic benefits and </w:t>
      </w:r>
      <w:proofErr w:type="gramStart"/>
      <w:r w:rsidRPr="00644D16">
        <w:rPr>
          <w:rStyle w:val="Emphasis"/>
          <w:b w:val="0"/>
          <w:iCs w:val="0"/>
          <w:sz w:val="16"/>
          <w:u w:val="none"/>
        </w:rPr>
        <w:t>of</w:t>
      </w:r>
      <w:proofErr w:type="gramEnd"/>
      <w:r w:rsidRPr="00644D16">
        <w:rPr>
          <w:rStyle w:val="Emphasis"/>
          <w:b w:val="0"/>
          <w:iCs w:val="0"/>
          <w:sz w:val="16"/>
          <w:u w:val="none"/>
        </w:rPr>
        <w:t xml:space="preserve"> being a conformist. </w:t>
      </w:r>
      <w:proofErr w:type="spellStart"/>
      <w:r w:rsidRPr="00644D16">
        <w:rPr>
          <w:rStyle w:val="Emphasis"/>
          <w:b w:val="0"/>
          <w:iCs w:val="0"/>
          <w:sz w:val="16"/>
          <w:u w:val="none"/>
        </w:rPr>
        <w:t>Negahdar</w:t>
      </w:r>
      <w:proofErr w:type="spellEnd"/>
      <w:r w:rsidRPr="00644D16">
        <w:rPr>
          <w:rStyle w:val="Emphasis"/>
          <w:b w:val="0"/>
          <w:iCs w:val="0"/>
          <w:sz w:val="16"/>
          <w:u w:val="none"/>
        </w:rPr>
        <w:t xml:space="preserve"> recently denied the accusation and said he is not the owner of the company but stated that one of his close relatives inside Iran owns it. Last month, another scandal for the company emerged </w:t>
      </w:r>
      <w:proofErr w:type="gramStart"/>
      <w:r w:rsidRPr="00644D16">
        <w:rPr>
          <w:rStyle w:val="Emphasis"/>
          <w:b w:val="0"/>
          <w:iCs w:val="0"/>
          <w:sz w:val="16"/>
          <w:u w:val="none"/>
        </w:rPr>
        <w:t xml:space="preserve">when </w:t>
      </w:r>
      <w:proofErr w:type="spellStart"/>
      <w:r w:rsidRPr="00644D16">
        <w:rPr>
          <w:rStyle w:val="Emphasis"/>
          <w:b w:val="0"/>
          <w:iCs w:val="0"/>
          <w:sz w:val="16"/>
          <w:u w:val="none"/>
        </w:rPr>
        <w:t>Tahmaseb</w:t>
      </w:r>
      <w:proofErr w:type="spellEnd"/>
      <w:r w:rsidRPr="00644D16">
        <w:rPr>
          <w:rStyle w:val="Emphasis"/>
          <w:b w:val="0"/>
          <w:iCs w:val="0"/>
          <w:sz w:val="16"/>
          <w:u w:val="none"/>
        </w:rPr>
        <w:t xml:space="preserve"> </w:t>
      </w:r>
      <w:proofErr w:type="spellStart"/>
      <w:r w:rsidRPr="00644D16">
        <w:rPr>
          <w:rStyle w:val="Emphasis"/>
          <w:b w:val="0"/>
          <w:iCs w:val="0"/>
          <w:sz w:val="16"/>
          <w:u w:val="none"/>
        </w:rPr>
        <w:t>Mazaheri</w:t>
      </w:r>
      <w:proofErr w:type="spellEnd"/>
      <w:r w:rsidRPr="00644D16">
        <w:rPr>
          <w:rStyle w:val="Emphasis"/>
          <w:b w:val="0"/>
          <w:iCs w:val="0"/>
          <w:sz w:val="16"/>
          <w:u w:val="none"/>
        </w:rPr>
        <w:t xml:space="preserve">, Khatami’s economic minister and Iran’s former central bank chief, was interrogated at Dusseldorf airport by German police for not indicating that he carried a 300 million Bolivar </w:t>
      </w:r>
      <w:proofErr w:type="spellStart"/>
      <w:r w:rsidRPr="00644D16">
        <w:rPr>
          <w:rStyle w:val="Emphasis"/>
          <w:b w:val="0"/>
          <w:iCs w:val="0"/>
          <w:sz w:val="16"/>
          <w:u w:val="none"/>
        </w:rPr>
        <w:t>cheque</w:t>
      </w:r>
      <w:proofErr w:type="spellEnd"/>
      <w:proofErr w:type="gramEnd"/>
      <w:r w:rsidRPr="00644D16">
        <w:rPr>
          <w:rStyle w:val="Emphasis"/>
          <w:b w:val="0"/>
          <w:iCs w:val="0"/>
          <w:sz w:val="16"/>
          <w:u w:val="none"/>
        </w:rPr>
        <w:t xml:space="preserve"> (equivalent of nearly $70 million). </w:t>
      </w:r>
      <w:proofErr w:type="spellStart"/>
      <w:r w:rsidRPr="00644D16">
        <w:rPr>
          <w:rStyle w:val="Emphasis"/>
          <w:b w:val="0"/>
          <w:iCs w:val="0"/>
          <w:sz w:val="16"/>
          <w:u w:val="none"/>
        </w:rPr>
        <w:t>Kayson</w:t>
      </w:r>
      <w:proofErr w:type="spellEnd"/>
      <w:r w:rsidRPr="00644D16">
        <w:rPr>
          <w:rStyle w:val="Emphasis"/>
          <w:b w:val="0"/>
          <w:iCs w:val="0"/>
          <w:sz w:val="16"/>
          <w:u w:val="none"/>
        </w:rPr>
        <w:t xml:space="preserve"> denied assumptions that any suspicious activities were behind the episode, saying </w:t>
      </w:r>
      <w:proofErr w:type="spellStart"/>
      <w:r w:rsidRPr="00644D16">
        <w:rPr>
          <w:rStyle w:val="Emphasis"/>
          <w:b w:val="0"/>
          <w:iCs w:val="0"/>
          <w:sz w:val="16"/>
          <w:u w:val="none"/>
        </w:rPr>
        <w:t>Mazaheri</w:t>
      </w:r>
      <w:proofErr w:type="spellEnd"/>
      <w:r w:rsidRPr="00644D16">
        <w:rPr>
          <w:rStyle w:val="Emphasis"/>
          <w:b w:val="0"/>
          <w:iCs w:val="0"/>
          <w:sz w:val="16"/>
          <w:u w:val="none"/>
        </w:rPr>
        <w:t xml:space="preserve"> merely transported the check as a favor to the company. The incident brought more curiosity to the </w:t>
      </w:r>
      <w:proofErr w:type="spellStart"/>
      <w:r w:rsidRPr="00644D16">
        <w:rPr>
          <w:rStyle w:val="Emphasis"/>
          <w:b w:val="0"/>
          <w:iCs w:val="0"/>
          <w:sz w:val="16"/>
          <w:u w:val="none"/>
        </w:rPr>
        <w:t>Kayson</w:t>
      </w:r>
      <w:proofErr w:type="spellEnd"/>
      <w:r w:rsidRPr="00644D16">
        <w:rPr>
          <w:rStyle w:val="Emphasis"/>
          <w:b w:val="0"/>
          <w:iCs w:val="0"/>
          <w:sz w:val="16"/>
          <w:u w:val="none"/>
        </w:rPr>
        <w:t xml:space="preserve"> Company and its possible ties to the current Iranian government. At the same time reformists abroad, who have always warned the alternative movement to not go too far in its rhetoric and actions against the establishment, seems to believe the regime is capable of reform. </w:t>
      </w:r>
      <w:r w:rsidRPr="008332B4">
        <w:rPr>
          <w:rStyle w:val="StyleBoldUnderline"/>
        </w:rPr>
        <w:t>They write letters to Khamenei and put forward demands to the head of the judiciary to show they believe in the legitimacy of the Islamic Republic</w:t>
      </w:r>
      <w:r w:rsidRPr="00644D16">
        <w:rPr>
          <w:rStyle w:val="Emphasis"/>
          <w:b w:val="0"/>
          <w:iCs w:val="0"/>
          <w:sz w:val="16"/>
          <w:u w:val="none"/>
        </w:rPr>
        <w:t xml:space="preserve">. </w:t>
      </w:r>
      <w:proofErr w:type="gramStart"/>
      <w:r w:rsidRPr="00644D16">
        <w:rPr>
          <w:rStyle w:val="Emphasis"/>
          <w:b w:val="0"/>
          <w:iCs w:val="0"/>
          <w:sz w:val="16"/>
          <w:u w:val="none"/>
        </w:rPr>
        <w:t xml:space="preserve">Such political games, negotiations and lobbying make segments of the traditional Iranian opposition angry and ultimately dissatisfied with anything less then the overthrow of the regime and the establishment of a </w:t>
      </w:r>
      <w:proofErr w:type="spellStart"/>
      <w:r w:rsidRPr="00644D16">
        <w:rPr>
          <w:rStyle w:val="Emphasis"/>
          <w:b w:val="0"/>
          <w:iCs w:val="0"/>
          <w:sz w:val="16"/>
          <w:u w:val="none"/>
        </w:rPr>
        <w:t>laïque</w:t>
      </w:r>
      <w:proofErr w:type="spellEnd"/>
      <w:r w:rsidRPr="00644D16">
        <w:rPr>
          <w:rStyle w:val="Emphasis"/>
          <w:b w:val="0"/>
          <w:iCs w:val="0"/>
          <w:sz w:val="16"/>
          <w:u w:val="none"/>
        </w:rPr>
        <w:t xml:space="preserve"> democratic republic.</w:t>
      </w:r>
      <w:proofErr w:type="gramEnd"/>
      <w:r w:rsidRPr="00644D16">
        <w:rPr>
          <w:rStyle w:val="Emphasis"/>
          <w:b w:val="0"/>
          <w:iCs w:val="0"/>
          <w:sz w:val="16"/>
          <w:u w:val="none"/>
        </w:rPr>
        <w:t xml:space="preserve"> </w:t>
      </w:r>
    </w:p>
    <w:p w14:paraId="3B3835D7" w14:textId="77777777" w:rsidR="00FB48C7" w:rsidRDefault="00FB48C7" w:rsidP="00FB48C7"/>
    <w:p w14:paraId="5B389C77" w14:textId="77777777" w:rsidR="008440A6" w:rsidRDefault="008440A6" w:rsidP="008440A6">
      <w:pPr>
        <w:pStyle w:val="Heading4"/>
      </w:pPr>
      <w:r w:rsidRPr="0094105E">
        <w:t>Venezuela Says No-Venezuela-Iran Relations too Strong to Give Up</w:t>
      </w:r>
    </w:p>
    <w:p w14:paraId="25D76629" w14:textId="77777777" w:rsidR="008440A6" w:rsidRPr="0094105E" w:rsidRDefault="008440A6" w:rsidP="008440A6">
      <w:proofErr w:type="spellStart"/>
      <w:r w:rsidRPr="00FA2CAD">
        <w:rPr>
          <w:rStyle w:val="StyleStyleBold12pt"/>
        </w:rPr>
        <w:t>PressTV</w:t>
      </w:r>
      <w:proofErr w:type="spellEnd"/>
      <w:r w:rsidRPr="00FA2CAD">
        <w:rPr>
          <w:rStyle w:val="StyleStyleBold12pt"/>
        </w:rPr>
        <w:t xml:space="preserve"> 6/10</w:t>
      </w:r>
      <w:r>
        <w:t xml:space="preserve"> </w:t>
      </w:r>
      <w:proofErr w:type="spellStart"/>
      <w:r>
        <w:t>PressTV</w:t>
      </w:r>
      <w:proofErr w:type="spellEnd"/>
      <w:r>
        <w:t xml:space="preserve"> is an international News Website, 6/10/13, “Iran, Venezuela Relations to last </w:t>
      </w:r>
      <w:proofErr w:type="spellStart"/>
      <w:r>
        <w:t>forever</w:t>
      </w:r>
      <w:proofErr w:type="gramStart"/>
      <w:r>
        <w:t>:Ahmadinejad</w:t>
      </w:r>
      <w:proofErr w:type="spellEnd"/>
      <w:proofErr w:type="gramEnd"/>
      <w:r>
        <w:t>, http://www.presstv.com/detail/2013/06/10/308225/iran-venezuela-relations-to-last-forever/</w:t>
      </w:r>
    </w:p>
    <w:p w14:paraId="53770012" w14:textId="77777777" w:rsidR="008440A6" w:rsidRDefault="008440A6" w:rsidP="008440A6">
      <w:pPr>
        <w:rPr>
          <w:rStyle w:val="StyleBoldUnderline"/>
        </w:rPr>
      </w:pPr>
      <w:r w:rsidRPr="00D073A5">
        <w:rPr>
          <w:rStyle w:val="StyleBoldUnderline"/>
        </w:rPr>
        <w:t>In a</w:t>
      </w:r>
      <w:r w:rsidRPr="00D073A5">
        <w:rPr>
          <w:sz w:val="16"/>
        </w:rPr>
        <w:t xml:space="preserve"> Monday </w:t>
      </w:r>
      <w:r w:rsidRPr="00D073A5">
        <w:rPr>
          <w:rStyle w:val="StyleBoldUnderline"/>
        </w:rPr>
        <w:t>meeting with the new Venezuelan Ambassador</w:t>
      </w:r>
      <w:r w:rsidRPr="00D073A5">
        <w:rPr>
          <w:sz w:val="16"/>
        </w:rPr>
        <w:t xml:space="preserve"> to Tehran Amenhotep </w:t>
      </w:r>
      <w:proofErr w:type="spellStart"/>
      <w:r w:rsidRPr="00D073A5">
        <w:rPr>
          <w:sz w:val="16"/>
        </w:rPr>
        <w:t>Zambrano</w:t>
      </w:r>
      <w:proofErr w:type="spellEnd"/>
      <w:r w:rsidRPr="00D073A5">
        <w:rPr>
          <w:rStyle w:val="StyleBoldUnderline"/>
        </w:rPr>
        <w:t>, President Ahmadinejad said that relations between the two countries are at a very high level and are growing stronger by the day</w:t>
      </w:r>
      <w:proofErr w:type="gramStart"/>
      <w:r w:rsidRPr="00D073A5">
        <w:rPr>
          <w:sz w:val="16"/>
        </w:rPr>
        <w:t>.</w:t>
      </w:r>
      <w:r w:rsidRPr="00D073A5">
        <w:rPr>
          <w:sz w:val="12"/>
        </w:rPr>
        <w:t>¶</w:t>
      </w:r>
      <w:proofErr w:type="gramEnd"/>
      <w:r w:rsidRPr="00D073A5">
        <w:rPr>
          <w:sz w:val="16"/>
        </w:rPr>
        <w:t xml:space="preserve"> “</w:t>
      </w:r>
      <w:r w:rsidRPr="00D073A5">
        <w:rPr>
          <w:rStyle w:val="StyleBoldUnderline"/>
        </w:rPr>
        <w:t>Iran and Venezuela are on the same front and have common enemies, ideals and goals and will stand firmly by each other</w:t>
      </w:r>
      <w:r w:rsidRPr="00D073A5">
        <w:rPr>
          <w:sz w:val="16"/>
        </w:rPr>
        <w:t>,” the Iranian president added.</w:t>
      </w:r>
      <w:r w:rsidRPr="00D073A5">
        <w:rPr>
          <w:sz w:val="12"/>
        </w:rPr>
        <w:t>¶</w:t>
      </w:r>
      <w:r w:rsidRPr="00D073A5">
        <w:rPr>
          <w:sz w:val="16"/>
        </w:rPr>
        <w:t xml:space="preserve"> He </w:t>
      </w:r>
      <w:r w:rsidRPr="00D073A5">
        <w:rPr>
          <w:rStyle w:val="StyleBoldUnderline"/>
        </w:rPr>
        <w:t>said nothing can prevent the deepening of friendship and brotherhood between the two countries as they “are beyond bilateral diplomatic ties and will last forever</w:t>
      </w:r>
      <w:r w:rsidRPr="00D073A5">
        <w:rPr>
          <w:sz w:val="16"/>
        </w:rPr>
        <w:t>.”</w:t>
      </w:r>
      <w:r w:rsidRPr="00D073A5">
        <w:rPr>
          <w:sz w:val="12"/>
        </w:rPr>
        <w:t>¶</w:t>
      </w:r>
      <w:r w:rsidRPr="00D073A5">
        <w:rPr>
          <w:sz w:val="16"/>
        </w:rPr>
        <w:t xml:space="preserve"> President Ahmadinejad said </w:t>
      </w:r>
      <w:r w:rsidRPr="00D073A5">
        <w:rPr>
          <w:rStyle w:val="StyleBoldUnderline"/>
        </w:rPr>
        <w:t>Latin American nations have awakened and are treading the path of independence, dignity and resistance, which will lead to victory</w:t>
      </w:r>
      <w:proofErr w:type="gramStart"/>
      <w:r w:rsidRPr="00D073A5">
        <w:rPr>
          <w:sz w:val="16"/>
        </w:rPr>
        <w:t>.</w:t>
      </w:r>
      <w:r w:rsidRPr="00D073A5">
        <w:rPr>
          <w:sz w:val="12"/>
        </w:rPr>
        <w:t>¶</w:t>
      </w:r>
      <w:proofErr w:type="gramEnd"/>
      <w:r w:rsidRPr="00D073A5">
        <w:rPr>
          <w:sz w:val="16"/>
        </w:rPr>
        <w:t xml:space="preserve"> He also praised the late Venezuelan President Hugo Chavez as a great figure and the symbol of resistance.</w:t>
      </w:r>
      <w:r w:rsidRPr="00D073A5">
        <w:rPr>
          <w:sz w:val="12"/>
        </w:rPr>
        <w:t>¶</w:t>
      </w:r>
      <w:r w:rsidRPr="00D073A5">
        <w:rPr>
          <w:sz w:val="16"/>
        </w:rPr>
        <w:t xml:space="preserve"> In the meeting</w:t>
      </w:r>
      <w:r w:rsidRPr="00D073A5">
        <w:rPr>
          <w:rStyle w:val="StyleBoldUnderline"/>
        </w:rPr>
        <w:t xml:space="preserve">, the Venezuelan ambassador submitted his credentials to the Iranian president and praised bilateral ties between the two countries, saying imperialism is rattled by Iran-Venezuela unity. </w:t>
      </w:r>
    </w:p>
    <w:p w14:paraId="6CA04309" w14:textId="77777777" w:rsidR="008440A6" w:rsidRPr="00FB48C7" w:rsidRDefault="008440A6" w:rsidP="00FB48C7"/>
    <w:p w14:paraId="01C4067B" w14:textId="711D6FCA" w:rsidR="00341F36" w:rsidRDefault="008440A6" w:rsidP="008440A6">
      <w:pPr>
        <w:pStyle w:val="Heading3"/>
      </w:pPr>
      <w:r>
        <w:t xml:space="preserve">Privatization Inevitable </w:t>
      </w:r>
    </w:p>
    <w:p w14:paraId="46594086" w14:textId="77777777" w:rsidR="008440A6" w:rsidRPr="00066299" w:rsidRDefault="008440A6" w:rsidP="008440A6">
      <w:pPr>
        <w:pStyle w:val="Heading4"/>
      </w:pPr>
      <w:proofErr w:type="spellStart"/>
      <w:r w:rsidRPr="00066299">
        <w:t>Privitization</w:t>
      </w:r>
      <w:proofErr w:type="spellEnd"/>
      <w:r w:rsidRPr="00066299">
        <w:t xml:space="preserve"> inevitable- Venezuela reaching out to China</w:t>
      </w:r>
    </w:p>
    <w:p w14:paraId="690D1E1B" w14:textId="77777777" w:rsidR="008440A6" w:rsidRPr="00066299" w:rsidRDefault="008440A6" w:rsidP="008440A6">
      <w:r w:rsidRPr="00066299">
        <w:rPr>
          <w:rStyle w:val="StyleStyleBold12pt"/>
        </w:rPr>
        <w:t>Fowler 12</w:t>
      </w:r>
      <w:r>
        <w:t xml:space="preserve"> (</w:t>
      </w:r>
      <w:r w:rsidRPr="00066299">
        <w:t>James Fowler</w:t>
      </w:r>
      <w:proofErr w:type="gramStart"/>
      <w:r w:rsidRPr="00066299">
        <w:t>, ,1</w:t>
      </w:r>
      <w:proofErr w:type="gramEnd"/>
      <w:r w:rsidRPr="00066299">
        <w:t xml:space="preserve"> March 2012, “PDVSA privatization of subsidiary motivated by capital needs – analyst,</w:t>
      </w:r>
      <w:r>
        <w:t xml:space="preserve">” </w:t>
      </w:r>
      <w:proofErr w:type="spellStart"/>
      <w:r>
        <w:t>BNa</w:t>
      </w:r>
      <w:r w:rsidRPr="00066299">
        <w:t>mericas</w:t>
      </w:r>
      <w:proofErr w:type="spellEnd"/>
      <w:r w:rsidRPr="00066299">
        <w:t>, http://www.bnamericas.com/news/privatization/pdvsa-privatization-of-subsidiary-motivated-by-capital-needs-analyst)kw</w:t>
      </w:r>
    </w:p>
    <w:p w14:paraId="3748F250" w14:textId="77777777" w:rsidR="008440A6" w:rsidRDefault="008440A6" w:rsidP="008440A6">
      <w:r w:rsidRPr="00066299">
        <w:rPr>
          <w:rStyle w:val="StyleBoldUnderline"/>
        </w:rPr>
        <w:t xml:space="preserve">Venezuela's energy minister Rafael </w:t>
      </w:r>
      <w:proofErr w:type="spellStart"/>
      <w:r w:rsidRPr="00066299">
        <w:rPr>
          <w:rStyle w:val="StyleBoldUnderline"/>
        </w:rPr>
        <w:t>Ramírez</w:t>
      </w:r>
      <w:proofErr w:type="spellEnd"/>
      <w:r w:rsidRPr="00066299">
        <w:rPr>
          <w:rStyle w:val="StyleBoldUnderline"/>
        </w:rPr>
        <w:t xml:space="preserve"> announced that the company plans to enlist the help of Chinese financial institution the CITIC Group to list an as yet unnamed subsidiary on the Hong Kong Stock Exchange.</w:t>
      </w:r>
      <w:r>
        <w:t xml:space="preserve"> No more formal details over the identity of the subsidiary or the </w:t>
      </w:r>
      <w:proofErr w:type="gramStart"/>
      <w:r>
        <w:t>timing or value of the placement have been given by the company</w:t>
      </w:r>
      <w:proofErr w:type="gramEnd"/>
      <w:r>
        <w:t xml:space="preserve">. As part of the same deal, </w:t>
      </w:r>
      <w:r w:rsidRPr="00066299">
        <w:rPr>
          <w:rStyle w:val="StyleBoldUnderline"/>
        </w:rPr>
        <w:t xml:space="preserve">PDVSA has agreed to award CITIC a 10% share in the </w:t>
      </w:r>
      <w:proofErr w:type="spellStart"/>
      <w:r w:rsidRPr="00066299">
        <w:rPr>
          <w:rStyle w:val="StyleBoldUnderline"/>
        </w:rPr>
        <w:t>Petropiar</w:t>
      </w:r>
      <w:proofErr w:type="spellEnd"/>
      <w:r w:rsidRPr="00066299">
        <w:rPr>
          <w:rStyle w:val="StyleBoldUnderline"/>
        </w:rPr>
        <w:t xml:space="preserve"> JV which the NOC operates alongside US oil major Chevron (NYSE: CVN), in return for financing in the region of US$1bn.</w:t>
      </w:r>
      <w:r>
        <w:t xml:space="preserve"> </w:t>
      </w:r>
      <w:r w:rsidRPr="00066299">
        <w:rPr>
          <w:rStyle w:val="StyleBoldUnderline"/>
        </w:rPr>
        <w:t xml:space="preserve">The move will leave PDVSA with a 60% interest in </w:t>
      </w:r>
      <w:proofErr w:type="spellStart"/>
      <w:r w:rsidRPr="00066299">
        <w:rPr>
          <w:rStyle w:val="StyleBoldUnderline"/>
        </w:rPr>
        <w:t>Petropiar</w:t>
      </w:r>
      <w:proofErr w:type="spellEnd"/>
      <w:r w:rsidRPr="00066299">
        <w:rPr>
          <w:rStyle w:val="StyleBoldUnderline"/>
        </w:rPr>
        <w:t>, and marks the company's first interest divestment in a venture focused on the country's Orinoco heavy oil belt since the widespread nationalization of the industry in 2008.</w:t>
      </w:r>
      <w:r>
        <w:t xml:space="preserve"> Press speculation suggests that Chevron was not consulted over the divestment plans. Spokespeople for the California-based company declined to comment on this when contacted by </w:t>
      </w:r>
      <w:proofErr w:type="spellStart"/>
      <w:r>
        <w:t>BNamericas</w:t>
      </w:r>
      <w:proofErr w:type="spellEnd"/>
      <w:r>
        <w:t xml:space="preserve">. The divestment will not impact Chevron's share in the venture, according to Bern. </w:t>
      </w:r>
      <w:r w:rsidRPr="00066299">
        <w:rPr>
          <w:rStyle w:val="StyleBoldUnderline"/>
        </w:rPr>
        <w:t>"It appears as though Chevron has always been an important business partner to PDVSA, and has stood by the company through thick and thin</w:t>
      </w:r>
      <w:r>
        <w:t>. It would all come down to the legal agreement they have in place with Chevron, but to go down the path of changing Chevron's interest would appear to be challenging."</w:t>
      </w:r>
    </w:p>
    <w:p w14:paraId="458CD1CB" w14:textId="77777777" w:rsidR="008440A6" w:rsidRPr="008440A6" w:rsidRDefault="008440A6" w:rsidP="008440A6"/>
    <w:p w14:paraId="51E6237A" w14:textId="77777777" w:rsidR="00DF7D1A" w:rsidRDefault="00DF7D1A" w:rsidP="00DF7D1A">
      <w:pPr>
        <w:pStyle w:val="Heading3"/>
      </w:pPr>
    </w:p>
    <w:p w14:paraId="5B440303" w14:textId="6295B3D0" w:rsidR="00D84C8F" w:rsidRPr="00963B6A" w:rsidRDefault="008761B8" w:rsidP="00D84C8F">
      <w:pPr>
        <w:pStyle w:val="Heading1"/>
        <w:rPr>
          <w:rFonts w:ascii="Georgia" w:hAnsi="Georgia"/>
        </w:rPr>
      </w:pPr>
      <w:r>
        <w:rPr>
          <w:rFonts w:ascii="Georgia" w:hAnsi="Georgia"/>
        </w:rPr>
        <w:t>CUBA</w:t>
      </w:r>
    </w:p>
    <w:p w14:paraId="76D94040" w14:textId="0647F0F0" w:rsidR="00D84C8F" w:rsidRPr="00F74CE9" w:rsidRDefault="00D84C8F" w:rsidP="00D84C8F">
      <w:pPr>
        <w:rPr>
          <w:rStyle w:val="StyleStyleBold12pt"/>
          <w:rFonts w:ascii="Georgia" w:hAnsi="Georgia"/>
          <w:b w:val="0"/>
          <w:sz w:val="22"/>
          <w:szCs w:val="22"/>
        </w:rPr>
      </w:pPr>
    </w:p>
    <w:p w14:paraId="0782C805" w14:textId="139E41C9" w:rsidR="00D84C8F" w:rsidRDefault="008440A6" w:rsidP="00D84C8F">
      <w:pPr>
        <w:pStyle w:val="Heading2"/>
      </w:pPr>
      <w:r>
        <w:t>Condition On Ethanol</w:t>
      </w:r>
    </w:p>
    <w:p w14:paraId="3F402987" w14:textId="77777777" w:rsidR="00D84C8F" w:rsidRDefault="00D84C8F" w:rsidP="00D84C8F">
      <w:pPr>
        <w:pStyle w:val="Heading3"/>
      </w:pPr>
      <w:r>
        <w:t>1NC</w:t>
      </w:r>
    </w:p>
    <w:p w14:paraId="1B860559" w14:textId="77777777" w:rsidR="00D84C8F" w:rsidRDefault="00D84C8F" w:rsidP="00D84C8F">
      <w:pPr>
        <w:rPr>
          <w:b/>
          <w:sz w:val="26"/>
          <w:szCs w:val="26"/>
        </w:rPr>
      </w:pPr>
      <w:r>
        <w:rPr>
          <w:b/>
          <w:sz w:val="26"/>
          <w:szCs w:val="26"/>
        </w:rPr>
        <w:t>Text: The United States federal government should lift its economic embargo on Cuba if and only if it accepts to participate with US ethanol cooperation and revitalize its ethanol industry.</w:t>
      </w:r>
    </w:p>
    <w:p w14:paraId="7F87F0FC" w14:textId="77777777" w:rsidR="00D84C8F" w:rsidRPr="00863A6D" w:rsidRDefault="00D84C8F" w:rsidP="00D84C8F">
      <w:pPr>
        <w:rPr>
          <w:rStyle w:val="StyleBoldUnderline"/>
        </w:rPr>
      </w:pPr>
    </w:p>
    <w:p w14:paraId="1D34E298" w14:textId="77777777" w:rsidR="00D84C8F" w:rsidRDefault="00D84C8F" w:rsidP="00D84C8F">
      <w:pPr>
        <w:pStyle w:val="Heading4"/>
      </w:pPr>
      <w:r>
        <w:t>The CP solves 100% of the case - the US needs to not only lift the embargo but demand that Cuba participates to send a signal of commitment to possible US investors</w:t>
      </w:r>
    </w:p>
    <w:p w14:paraId="10E59C31" w14:textId="77777777" w:rsidR="00D84C8F" w:rsidRPr="00CD40EC" w:rsidRDefault="00D84C8F" w:rsidP="00D84C8F">
      <w:pPr>
        <w:rPr>
          <w:sz w:val="16"/>
          <w:szCs w:val="16"/>
        </w:rPr>
      </w:pPr>
      <w:r w:rsidRPr="00CD40EC">
        <w:rPr>
          <w:rStyle w:val="StyleStyleBold12pt"/>
        </w:rPr>
        <w:t>Feinberg 12</w:t>
      </w:r>
      <w:r>
        <w:t xml:space="preserve"> </w:t>
      </w:r>
      <w:r w:rsidRPr="00CD40EC">
        <w:rPr>
          <w:sz w:val="16"/>
          <w:szCs w:val="16"/>
        </w:rPr>
        <w:t>(Richard, professor of international political economy at the Graduate School of International Relations and Pacific Studies, University of California, San Diego, The Brookings Institute, December 2012, "The New Cuban Economy What Roles for Foreign Investment?</w:t>
      </w:r>
      <w:proofErr w:type="gramStart"/>
      <w:r w:rsidRPr="00CD40EC">
        <w:rPr>
          <w:sz w:val="16"/>
          <w:szCs w:val="16"/>
        </w:rPr>
        <w:t>",</w:t>
      </w:r>
      <w:proofErr w:type="gramEnd"/>
      <w:r w:rsidRPr="00CD40EC">
        <w:rPr>
          <w:sz w:val="16"/>
          <w:szCs w:val="16"/>
        </w:rPr>
        <w:t xml:space="preserve"> http://www.brookings.edu/~/media/research/files/papers/2012/12/cuba%20economy%20feinberg/cuba%20economy%20feinberg%209.pdf)</w:t>
      </w:r>
    </w:p>
    <w:p w14:paraId="53A5B567" w14:textId="77777777" w:rsidR="00D84C8F" w:rsidRDefault="00D84C8F" w:rsidP="00D84C8F">
      <w:pPr>
        <w:rPr>
          <w:rStyle w:val="StyleBoldUnderline"/>
        </w:rPr>
      </w:pPr>
      <w:r w:rsidRPr="00CD40EC">
        <w:rPr>
          <w:rStyle w:val="StyleBoldUnderline"/>
        </w:rPr>
        <w:t xml:space="preserve">It is time for Cuba to extract its rightful share of benefits from participating actively in the global </w:t>
      </w:r>
      <w:r w:rsidRPr="00CD40EC">
        <w:rPr>
          <w:rStyle w:val="StyleBoldUnderline"/>
          <w:sz w:val="12"/>
          <w:u w:val="none"/>
        </w:rPr>
        <w:t>¶</w:t>
      </w:r>
      <w:r w:rsidRPr="00CD40EC">
        <w:rPr>
          <w:rStyle w:val="StyleBoldUnderline"/>
        </w:rPr>
        <w:t xml:space="preserve"> </w:t>
      </w:r>
      <w:proofErr w:type="gramStart"/>
      <w:r w:rsidRPr="00CD40EC">
        <w:rPr>
          <w:rStyle w:val="StyleBoldUnderline"/>
        </w:rPr>
        <w:t>economy .</w:t>
      </w:r>
      <w:proofErr w:type="gramEnd"/>
      <w:r w:rsidRPr="00CD40EC">
        <w:rPr>
          <w:rStyle w:val="StyleBoldUnderline"/>
        </w:rPr>
        <w:t xml:space="preserve"> But the Cuban economy has a long way to go before most foreign investors would be </w:t>
      </w:r>
      <w:r w:rsidRPr="00CD40EC">
        <w:rPr>
          <w:rStyle w:val="StyleBoldUnderline"/>
          <w:sz w:val="12"/>
          <w:u w:val="none"/>
        </w:rPr>
        <w:t>¶</w:t>
      </w:r>
      <w:r w:rsidRPr="00CD40EC">
        <w:rPr>
          <w:rStyle w:val="StyleBoldUnderline"/>
        </w:rPr>
        <w:t xml:space="preserve"> willing to take significant risks on the </w:t>
      </w:r>
      <w:proofErr w:type="gramStart"/>
      <w:r w:rsidRPr="00CD40EC">
        <w:rPr>
          <w:rStyle w:val="StyleBoldUnderline"/>
        </w:rPr>
        <w:t>island .</w:t>
      </w:r>
      <w:r w:rsidRPr="00CD40EC">
        <w:rPr>
          <w:sz w:val="12"/>
        </w:rPr>
        <w:t>¶</w:t>
      </w:r>
      <w:proofErr w:type="gramEnd"/>
      <w:r w:rsidRPr="00CD40EC">
        <w:rPr>
          <w:sz w:val="16"/>
        </w:rPr>
        <w:t xml:space="preserve"> Most importantly, Cuba needs to overcome its animosities and fears and reach a national consensus that, as a small island economy, its economic future depends upon a healthy engagement with </w:t>
      </w:r>
      <w:r w:rsidRPr="00CD40EC">
        <w:rPr>
          <w:sz w:val="12"/>
        </w:rPr>
        <w:t>¶</w:t>
      </w:r>
      <w:r w:rsidRPr="00CD40EC">
        <w:rPr>
          <w:sz w:val="16"/>
        </w:rPr>
        <w:t xml:space="preserve"> the international economy . </w:t>
      </w:r>
      <w:r w:rsidRPr="00CD40EC">
        <w:rPr>
          <w:rStyle w:val="StyleBoldUnderline"/>
        </w:rPr>
        <w:t xml:space="preserve">As many other proud nations have discovered, it is possible to accept </w:t>
      </w:r>
      <w:r w:rsidRPr="00CD40EC">
        <w:rPr>
          <w:rStyle w:val="StyleBoldUnderline"/>
          <w:sz w:val="12"/>
          <w:u w:val="none"/>
        </w:rPr>
        <w:t>¶</w:t>
      </w:r>
      <w:r w:rsidRPr="00CD40EC">
        <w:rPr>
          <w:rStyle w:val="StyleBoldUnderline"/>
        </w:rPr>
        <w:t xml:space="preserve"> FDI without sacrificing national sovereignty and governance </w:t>
      </w:r>
      <w:proofErr w:type="gramStart"/>
      <w:r w:rsidRPr="00CD40EC">
        <w:rPr>
          <w:rStyle w:val="StyleBoldUnderline"/>
        </w:rPr>
        <w:t>capacity .</w:t>
      </w:r>
      <w:proofErr w:type="gramEnd"/>
      <w:r w:rsidRPr="00CD40EC">
        <w:rPr>
          <w:rStyle w:val="StyleBoldUnderline"/>
        </w:rPr>
        <w:t xml:space="preserve"> On the contrary, FDI can provide resources—including investment capital and fiscal revenues—that enhance national </w:t>
      </w:r>
      <w:proofErr w:type="gramStart"/>
      <w:r w:rsidRPr="00CD40EC">
        <w:rPr>
          <w:rStyle w:val="StyleBoldUnderline"/>
        </w:rPr>
        <w:t>choices .</w:t>
      </w:r>
      <w:r w:rsidRPr="00CD40EC">
        <w:rPr>
          <w:rStyle w:val="StyleBoldUnderline"/>
          <w:sz w:val="12"/>
          <w:u w:val="none"/>
        </w:rPr>
        <w:t>¶</w:t>
      </w:r>
      <w:proofErr w:type="gramEnd"/>
      <w:r w:rsidRPr="00CD40EC">
        <w:rPr>
          <w:rStyle w:val="StyleBoldUnderline"/>
        </w:rPr>
        <w:t xml:space="preserve"> I</w:t>
      </w:r>
      <w:r w:rsidRPr="00CD40EC">
        <w:rPr>
          <w:sz w:val="16"/>
        </w:rPr>
        <w:t xml:space="preserve">f Cuba had allowed FDI inflows equal to 5 percent of its GDP during the last decade, or roughly </w:t>
      </w:r>
      <w:r w:rsidRPr="00CD40EC">
        <w:rPr>
          <w:sz w:val="12"/>
        </w:rPr>
        <w:t>¶</w:t>
      </w:r>
      <w:r w:rsidRPr="00CD40EC">
        <w:rPr>
          <w:sz w:val="16"/>
        </w:rPr>
        <w:t xml:space="preserve"> $2 .5 billion a year, Cuba would have supplemented its domestic savings by some $25 billion . This </w:t>
      </w:r>
      <w:r w:rsidRPr="00CD40EC">
        <w:rPr>
          <w:sz w:val="12"/>
        </w:rPr>
        <w:t>¶</w:t>
      </w:r>
      <w:r w:rsidRPr="00CD40EC">
        <w:rPr>
          <w:sz w:val="16"/>
        </w:rPr>
        <w:t xml:space="preserve"> would have enhanced its ability to recapitalize its productive base while preserving and upgrading </w:t>
      </w:r>
      <w:r w:rsidRPr="00CD40EC">
        <w:rPr>
          <w:sz w:val="12"/>
        </w:rPr>
        <w:t>¶</w:t>
      </w:r>
      <w:r w:rsidRPr="00CD40EC">
        <w:rPr>
          <w:sz w:val="16"/>
        </w:rPr>
        <w:t xml:space="preserve"> the quality of its social </w:t>
      </w:r>
      <w:proofErr w:type="gramStart"/>
      <w:r w:rsidRPr="00CD40EC">
        <w:rPr>
          <w:sz w:val="16"/>
        </w:rPr>
        <w:t>services .</w:t>
      </w:r>
      <w:proofErr w:type="gramEnd"/>
      <w:r w:rsidRPr="00CD40EC">
        <w:rPr>
          <w:sz w:val="16"/>
        </w:rPr>
        <w:t xml:space="preserve"> </w:t>
      </w:r>
      <w:r w:rsidRPr="00CD40EC">
        <w:rPr>
          <w:rStyle w:val="StyleBoldUnderline"/>
        </w:rPr>
        <w:t xml:space="preserve">The Cuban government should send clear signals—including to its </w:t>
      </w:r>
      <w:r w:rsidRPr="00CD40EC">
        <w:rPr>
          <w:rStyle w:val="StyleBoldUnderline"/>
          <w:sz w:val="12"/>
          <w:u w:val="none"/>
        </w:rPr>
        <w:t>¶</w:t>
      </w:r>
      <w:r w:rsidRPr="00CD40EC">
        <w:rPr>
          <w:rStyle w:val="StyleBoldUnderline"/>
        </w:rPr>
        <w:t xml:space="preserve"> own bureaucrats—that it has moved beyond ambiguity and distrust toward a reasoned appreciation of the benefits that foreign investment can bring to a small island </w:t>
      </w:r>
      <w:proofErr w:type="gramStart"/>
      <w:r w:rsidRPr="00CD40EC">
        <w:rPr>
          <w:rStyle w:val="StyleBoldUnderline"/>
        </w:rPr>
        <w:t>economy .</w:t>
      </w:r>
      <w:r w:rsidRPr="00CD40EC">
        <w:rPr>
          <w:sz w:val="12"/>
        </w:rPr>
        <w:t>¶</w:t>
      </w:r>
      <w:proofErr w:type="gramEnd"/>
      <w:r w:rsidRPr="00CD40EC">
        <w:rPr>
          <w:sz w:val="16"/>
        </w:rPr>
        <w:t xml:space="preserve"> </w:t>
      </w:r>
      <w:r w:rsidRPr="00CD40EC">
        <w:rPr>
          <w:rStyle w:val="StyleBoldUnderline"/>
        </w:rPr>
        <w:t>To begin to gradually improve the investment climate, Cuba could:</w:t>
      </w:r>
      <w:r w:rsidRPr="00CD40EC">
        <w:rPr>
          <w:rStyle w:val="StyleBoldUnderline"/>
          <w:sz w:val="12"/>
          <w:u w:val="none"/>
        </w:rPr>
        <w:t>¶</w:t>
      </w:r>
      <w:r w:rsidRPr="00CD40EC">
        <w:rPr>
          <w:rStyle w:val="StyleBoldUnderline"/>
        </w:rPr>
        <w:t xml:space="preserve"> • Complement the 2011 reform guidelines with a coherent national competitiveness strategy </w:t>
      </w:r>
      <w:r w:rsidRPr="00CD40EC">
        <w:rPr>
          <w:rStyle w:val="StyleBoldUnderline"/>
          <w:sz w:val="12"/>
          <w:u w:val="none"/>
        </w:rPr>
        <w:t>¶</w:t>
      </w:r>
      <w:r w:rsidRPr="00CD40EC">
        <w:rPr>
          <w:rStyle w:val="StyleBoldUnderline"/>
        </w:rPr>
        <w:t xml:space="preserve"> that announces a prominent role for foreign investment .</w:t>
      </w:r>
      <w:r w:rsidRPr="00CD40EC">
        <w:rPr>
          <w:sz w:val="16"/>
        </w:rPr>
        <w:t xml:space="preserve"> In designing this forward-looking </w:t>
      </w:r>
      <w:r w:rsidRPr="00CD40EC">
        <w:rPr>
          <w:sz w:val="12"/>
        </w:rPr>
        <w:t>¶</w:t>
      </w:r>
      <w:r w:rsidRPr="00CD40EC">
        <w:rPr>
          <w:sz w:val="16"/>
        </w:rPr>
        <w:t xml:space="preserve"> strategy, the government should consult with existing joint venture </w:t>
      </w:r>
      <w:proofErr w:type="gramStart"/>
      <w:r w:rsidRPr="00CD40EC">
        <w:rPr>
          <w:sz w:val="16"/>
        </w:rPr>
        <w:t>executives .</w:t>
      </w:r>
      <w:r w:rsidRPr="00CD40EC">
        <w:rPr>
          <w:sz w:val="12"/>
        </w:rPr>
        <w:t>¶</w:t>
      </w:r>
      <w:proofErr w:type="gramEnd"/>
      <w:r w:rsidRPr="00CD40EC">
        <w:rPr>
          <w:sz w:val="16"/>
        </w:rPr>
        <w:t xml:space="preserve"> • Completely overhaul the investment approval process, making it more transparent and </w:t>
      </w:r>
      <w:r w:rsidRPr="00CD40EC">
        <w:rPr>
          <w:sz w:val="12"/>
        </w:rPr>
        <w:t>¶</w:t>
      </w:r>
      <w:r w:rsidRPr="00CD40EC">
        <w:rPr>
          <w:sz w:val="16"/>
        </w:rPr>
        <w:t xml:space="preserve"> much faster, as promised in the 2011 guidelines . </w:t>
      </w:r>
      <w:r w:rsidRPr="00CD40EC">
        <w:rPr>
          <w:rStyle w:val="StyleBoldUnderline"/>
        </w:rPr>
        <w:t xml:space="preserve">To facilitate rational decision making by </w:t>
      </w:r>
      <w:r w:rsidRPr="00CD40EC">
        <w:rPr>
          <w:rStyle w:val="StyleBoldUnderline"/>
          <w:sz w:val="12"/>
          <w:u w:val="none"/>
        </w:rPr>
        <w:t>¶</w:t>
      </w:r>
      <w:r w:rsidRPr="00CD40EC">
        <w:rPr>
          <w:rStyle w:val="StyleBoldUnderline"/>
        </w:rPr>
        <w:t xml:space="preserve"> both parties, representatives of proposed investments should have ready access to responsible government </w:t>
      </w:r>
      <w:proofErr w:type="gramStart"/>
      <w:r w:rsidRPr="00CD40EC">
        <w:rPr>
          <w:rStyle w:val="StyleBoldUnderline"/>
        </w:rPr>
        <w:t>officials .</w:t>
      </w:r>
      <w:proofErr w:type="gramEnd"/>
      <w:r w:rsidRPr="00CD40EC">
        <w:rPr>
          <w:rStyle w:val="StyleBoldUnderline"/>
        </w:rPr>
        <w:t xml:space="preserve"> So that potential investors can better design projects to meet </w:t>
      </w:r>
      <w:r w:rsidRPr="00CD40EC">
        <w:rPr>
          <w:rStyle w:val="StyleBoldUnderline"/>
          <w:sz w:val="12"/>
          <w:u w:val="none"/>
        </w:rPr>
        <w:t>¶</w:t>
      </w:r>
      <w:r w:rsidRPr="00CD40EC">
        <w:rPr>
          <w:rStyle w:val="StyleBoldUnderline"/>
        </w:rPr>
        <w:t xml:space="preserve"> Cuban national priorities, official rulings should be accompanied by robust </w:t>
      </w:r>
      <w:proofErr w:type="gramStart"/>
      <w:r w:rsidRPr="00CD40EC">
        <w:rPr>
          <w:rStyle w:val="StyleBoldUnderline"/>
        </w:rPr>
        <w:t>explanations .</w:t>
      </w:r>
      <w:r w:rsidRPr="00CD40EC">
        <w:rPr>
          <w:sz w:val="12"/>
        </w:rPr>
        <w:t>¶</w:t>
      </w:r>
      <w:proofErr w:type="gramEnd"/>
      <w:r w:rsidRPr="00CD40EC">
        <w:rPr>
          <w:sz w:val="16"/>
        </w:rPr>
        <w:t xml:space="preserve"> Smaller investments should be placed on a fast-track authorization process .</w:t>
      </w:r>
      <w:r w:rsidRPr="00CD40EC">
        <w:rPr>
          <w:sz w:val="16"/>
        </w:rPr>
        <w:pgNum/>
      </w:r>
      <w:r w:rsidRPr="00CD40EC">
        <w:rPr>
          <w:sz w:val="16"/>
        </w:rPr>
        <w:pgNum/>
      </w:r>
      <w:r w:rsidRPr="00CD40EC">
        <w:rPr>
          <w:sz w:val="16"/>
        </w:rPr>
        <w:pgNum/>
      </w:r>
      <w:r w:rsidRPr="00CD40EC">
        <w:rPr>
          <w:sz w:val="16"/>
        </w:rPr>
        <w:pgNum/>
      </w:r>
      <w:r w:rsidRPr="00CD40EC">
        <w:rPr>
          <w:sz w:val="16"/>
        </w:rPr>
        <w:pgNum/>
      </w:r>
      <w:proofErr w:type="gramStart"/>
      <w:r w:rsidRPr="00CD40EC">
        <w:rPr>
          <w:sz w:val="16"/>
        </w:rPr>
        <w:t>he</w:t>
      </w:r>
      <w:proofErr w:type="gramEnd"/>
      <w:r w:rsidRPr="00CD40EC">
        <w:rPr>
          <w:sz w:val="16"/>
        </w:rPr>
        <w:t xml:space="preserve"> New Cuban Economy: • Detail the approval criteria for the new FTZs, with its fiscal incentives, and include a coherent list of priority clusters .</w:t>
      </w:r>
      <w:r w:rsidRPr="00CD40EC">
        <w:rPr>
          <w:sz w:val="12"/>
        </w:rPr>
        <w:t>¶</w:t>
      </w:r>
      <w:r w:rsidRPr="00CD40EC">
        <w:rPr>
          <w:sz w:val="16"/>
        </w:rPr>
        <w:t xml:space="preserve"> • Remove the fixed-time horizon facing investments outside of the FTZs, which promotes </w:t>
      </w:r>
      <w:r w:rsidRPr="00CD40EC">
        <w:rPr>
          <w:sz w:val="12"/>
        </w:rPr>
        <w:t>¶</w:t>
      </w:r>
      <w:r w:rsidRPr="00CD40EC">
        <w:rPr>
          <w:sz w:val="16"/>
        </w:rPr>
        <w:t xml:space="preserve"> myopic behavior and disinvestment as the deadline approaches .</w:t>
      </w:r>
      <w:r w:rsidRPr="00CD40EC">
        <w:rPr>
          <w:sz w:val="12"/>
        </w:rPr>
        <w:t>¶</w:t>
      </w:r>
      <w:r w:rsidRPr="00CD40EC">
        <w:rPr>
          <w:sz w:val="16"/>
        </w:rPr>
        <w:t xml:space="preserve"> • Not exclude multinationals that serve the domestic market simply because they do not </w:t>
      </w:r>
      <w:r w:rsidRPr="00CD40EC">
        <w:rPr>
          <w:sz w:val="12"/>
        </w:rPr>
        <w:t>¶</w:t>
      </w:r>
      <w:r w:rsidRPr="00CD40EC">
        <w:rPr>
          <w:sz w:val="16"/>
        </w:rPr>
        <w:t xml:space="preserve"> readily fit into a national export promotion strategy . Cuban firms cannot replicate the massive R&amp;D and product innovation pipelines that characterize international giants such as </w:t>
      </w:r>
      <w:r w:rsidRPr="00CD40EC">
        <w:rPr>
          <w:sz w:val="12"/>
        </w:rPr>
        <w:t>¶</w:t>
      </w:r>
      <w:r w:rsidRPr="00CD40EC">
        <w:rPr>
          <w:sz w:val="16"/>
        </w:rPr>
        <w:t xml:space="preserve"> Nestlé or Unilever, and whose outputs Cuban consumers will </w:t>
      </w:r>
      <w:proofErr w:type="gramStart"/>
      <w:r w:rsidRPr="00CD40EC">
        <w:rPr>
          <w:sz w:val="16"/>
        </w:rPr>
        <w:t>demand .</w:t>
      </w:r>
      <w:r w:rsidRPr="00CD40EC">
        <w:rPr>
          <w:sz w:val="12"/>
        </w:rPr>
        <w:t>¶</w:t>
      </w:r>
      <w:proofErr w:type="gramEnd"/>
      <w:r w:rsidRPr="00CD40EC">
        <w:rPr>
          <w:sz w:val="16"/>
        </w:rPr>
        <w:t xml:space="preserve"> • Build forcefully on the successful strategy of selling quality Cuban products through established international marketing machines . This can be accomplished, for example, by </w:t>
      </w:r>
      <w:r w:rsidRPr="00CD40EC">
        <w:rPr>
          <w:sz w:val="12"/>
        </w:rPr>
        <w:t>¶</w:t>
      </w:r>
      <w:r w:rsidRPr="00CD40EC">
        <w:rPr>
          <w:sz w:val="16"/>
        </w:rPr>
        <w:t xml:space="preserve"> forging alliances among pharmaceutical giants with global reach to make patented Cuban medical innovations available to consumers </w:t>
      </w:r>
      <w:proofErr w:type="gramStart"/>
      <w:r w:rsidRPr="00CD40EC">
        <w:rPr>
          <w:sz w:val="16"/>
        </w:rPr>
        <w:t>worldwide .</w:t>
      </w:r>
      <w:r w:rsidRPr="00CD40EC">
        <w:rPr>
          <w:sz w:val="12"/>
        </w:rPr>
        <w:t>¶</w:t>
      </w:r>
      <w:proofErr w:type="gramEnd"/>
      <w:r w:rsidRPr="00CD40EC">
        <w:rPr>
          <w:sz w:val="16"/>
        </w:rPr>
        <w:t xml:space="preserve"> • Encourage FDI to integrate local firms into their supply chains . An inter-ministerial committee should build an integrated strategy to assist local firms to meet acquisition </w:t>
      </w:r>
      <w:r w:rsidRPr="00CD40EC">
        <w:rPr>
          <w:sz w:val="12"/>
        </w:rPr>
        <w:t>¶</w:t>
      </w:r>
      <w:r w:rsidRPr="00CD40EC">
        <w:rPr>
          <w:sz w:val="16"/>
        </w:rPr>
        <w:t xml:space="preserve"> </w:t>
      </w:r>
      <w:proofErr w:type="gramStart"/>
      <w:r w:rsidRPr="00CD40EC">
        <w:rPr>
          <w:sz w:val="16"/>
        </w:rPr>
        <w:t>requirements .</w:t>
      </w:r>
      <w:proofErr w:type="gramEnd"/>
      <w:r w:rsidRPr="00CD40EC">
        <w:rPr>
          <w:sz w:val="16"/>
        </w:rPr>
        <w:t xml:space="preserve"> Include private businesses and cooperatives in an ambitious trade facilitation strategy that targets small and medium </w:t>
      </w:r>
      <w:proofErr w:type="gramStart"/>
      <w:r w:rsidRPr="00CD40EC">
        <w:rPr>
          <w:sz w:val="16"/>
        </w:rPr>
        <w:t>enterprises .</w:t>
      </w:r>
      <w:r w:rsidRPr="00CD40EC">
        <w:rPr>
          <w:sz w:val="12"/>
        </w:rPr>
        <w:t>¶</w:t>
      </w:r>
      <w:proofErr w:type="gramEnd"/>
      <w:r w:rsidRPr="00CD40EC">
        <w:rPr>
          <w:sz w:val="16"/>
        </w:rPr>
        <w:t xml:space="preserve"> • Permit foreign investors to form a business association that would allow them to engage </w:t>
      </w:r>
      <w:r w:rsidRPr="00CD40EC">
        <w:rPr>
          <w:sz w:val="12"/>
        </w:rPr>
        <w:t>¶</w:t>
      </w:r>
      <w:r w:rsidRPr="00CD40EC">
        <w:rPr>
          <w:sz w:val="16"/>
        </w:rPr>
        <w:t xml:space="preserve"> in a constructive dialogue with the government . Encourage investors to adapt corporate </w:t>
      </w:r>
      <w:r w:rsidRPr="00CD40EC">
        <w:rPr>
          <w:sz w:val="12"/>
        </w:rPr>
        <w:t>¶</w:t>
      </w:r>
      <w:r w:rsidRPr="00CD40EC">
        <w:rPr>
          <w:sz w:val="16"/>
        </w:rPr>
        <w:t xml:space="preserve"> responsibility practices that observe Cuban laws and national goals and serve corporate stakeholders, including workers, communities, and </w:t>
      </w:r>
      <w:proofErr w:type="gramStart"/>
      <w:r w:rsidRPr="00CD40EC">
        <w:rPr>
          <w:sz w:val="16"/>
        </w:rPr>
        <w:t>consumers .</w:t>
      </w:r>
      <w:r w:rsidRPr="00CD40EC">
        <w:rPr>
          <w:sz w:val="12"/>
        </w:rPr>
        <w:t>¶</w:t>
      </w:r>
      <w:proofErr w:type="gramEnd"/>
      <w:r w:rsidRPr="00CD40EC">
        <w:rPr>
          <w:sz w:val="16"/>
        </w:rPr>
        <w:t xml:space="preserve"> • Sharply reduce the implicit tax on labor, to the benefit of Cuban workers and </w:t>
      </w:r>
      <w:r w:rsidRPr="00CD40EC">
        <w:rPr>
          <w:sz w:val="12"/>
        </w:rPr>
        <w:t>¶</w:t>
      </w:r>
      <w:r w:rsidRPr="00CD40EC">
        <w:rPr>
          <w:sz w:val="16"/>
        </w:rPr>
        <w:t xml:space="preserve"> the competitiveness of exports . Eventually dismantle the dual currency labor payment </w:t>
      </w:r>
      <w:r w:rsidRPr="00CD40EC">
        <w:rPr>
          <w:sz w:val="12"/>
        </w:rPr>
        <w:t>¶</w:t>
      </w:r>
      <w:r w:rsidRPr="00CD40EC">
        <w:rPr>
          <w:sz w:val="16"/>
        </w:rPr>
        <w:t xml:space="preserve"> system </w:t>
      </w:r>
      <w:proofErr w:type="gramStart"/>
      <w:r w:rsidRPr="00CD40EC">
        <w:rPr>
          <w:sz w:val="16"/>
        </w:rPr>
        <w:t>altogether .</w:t>
      </w:r>
      <w:r w:rsidRPr="00CD40EC">
        <w:rPr>
          <w:sz w:val="12"/>
        </w:rPr>
        <w:t>¶</w:t>
      </w:r>
      <w:proofErr w:type="gramEnd"/>
      <w:r w:rsidRPr="00CD40EC">
        <w:rPr>
          <w:sz w:val="16"/>
        </w:rPr>
        <w:t xml:space="preserve"> • Recast the anti-corruption campaign to focus on root causes: low wages and non- </w:t>
      </w:r>
      <w:r w:rsidRPr="00CD40EC">
        <w:rPr>
          <w:sz w:val="12"/>
        </w:rPr>
        <w:t>¶</w:t>
      </w:r>
      <w:r w:rsidRPr="00CD40EC">
        <w:rPr>
          <w:sz w:val="16"/>
        </w:rPr>
        <w:t xml:space="preserve"> transparency . This can be done, for example, by shining sunlight on the procurement procedures of government entities and </w:t>
      </w:r>
      <w:proofErr w:type="gramStart"/>
      <w:r w:rsidRPr="00CD40EC">
        <w:rPr>
          <w:sz w:val="16"/>
        </w:rPr>
        <w:t>SOEs .</w:t>
      </w:r>
      <w:proofErr w:type="gramEnd"/>
      <w:r w:rsidRPr="00CD40EC">
        <w:rPr>
          <w:sz w:val="16"/>
        </w:rPr>
        <w:t xml:space="preserve"> Combating corruption in both the public and </w:t>
      </w:r>
      <w:r w:rsidRPr="00CD40EC">
        <w:rPr>
          <w:sz w:val="12"/>
        </w:rPr>
        <w:t>¶</w:t>
      </w:r>
      <w:r w:rsidRPr="00CD40EC">
        <w:rPr>
          <w:sz w:val="16"/>
        </w:rPr>
        <w:t xml:space="preserve"> private spheres is critical to sustainable economic development, but properly structured </w:t>
      </w:r>
      <w:r w:rsidRPr="00CD40EC">
        <w:rPr>
          <w:sz w:val="12"/>
        </w:rPr>
        <w:t>¶</w:t>
      </w:r>
      <w:r w:rsidRPr="00CD40EC">
        <w:rPr>
          <w:sz w:val="16"/>
        </w:rPr>
        <w:t xml:space="preserve"> incentives, not arbitrary prosecutions, are the more sustainable pathway toward ethical </w:t>
      </w:r>
      <w:r w:rsidRPr="00CD40EC">
        <w:rPr>
          <w:sz w:val="12"/>
        </w:rPr>
        <w:t>¶</w:t>
      </w:r>
      <w:r w:rsidRPr="00CD40EC">
        <w:rPr>
          <w:sz w:val="16"/>
        </w:rPr>
        <w:t xml:space="preserve"> business </w:t>
      </w:r>
      <w:proofErr w:type="gramStart"/>
      <w:r w:rsidRPr="00CD40EC">
        <w:rPr>
          <w:sz w:val="16"/>
        </w:rPr>
        <w:t>practices .</w:t>
      </w:r>
      <w:r w:rsidRPr="00CD40EC">
        <w:rPr>
          <w:sz w:val="12"/>
        </w:rPr>
        <w:t>¶</w:t>
      </w:r>
      <w:proofErr w:type="gramEnd"/>
      <w:r w:rsidRPr="00CD40EC">
        <w:rPr>
          <w:sz w:val="16"/>
        </w:rPr>
        <w:t xml:space="preserve"> • </w:t>
      </w:r>
      <w:r w:rsidRPr="00CD40EC">
        <w:rPr>
          <w:rStyle w:val="StyleBoldUnderline"/>
        </w:rPr>
        <w:t xml:space="preserve">Publish much more data and analysis on the capital account and on FDI, including impacts </w:t>
      </w:r>
      <w:r w:rsidRPr="00CD40EC">
        <w:rPr>
          <w:rStyle w:val="StyleBoldUnderline"/>
          <w:sz w:val="12"/>
          <w:u w:val="none"/>
        </w:rPr>
        <w:t>¶</w:t>
      </w:r>
      <w:r w:rsidRPr="00CD40EC">
        <w:rPr>
          <w:rStyle w:val="StyleBoldUnderline"/>
        </w:rPr>
        <w:t xml:space="preserve"> on savings and investment, employment and wage levels, supply chain integration, and net </w:t>
      </w:r>
      <w:r w:rsidRPr="00CD40EC">
        <w:rPr>
          <w:rStyle w:val="StyleBoldUnderline"/>
          <w:sz w:val="12"/>
          <w:u w:val="none"/>
        </w:rPr>
        <w:t>¶</w:t>
      </w:r>
      <w:r w:rsidRPr="00CD40EC">
        <w:rPr>
          <w:rStyle w:val="StyleBoldUnderline"/>
        </w:rPr>
        <w:t xml:space="preserve"> export earnings . Such publications would help Cuba to gradually converge with international best practices while improving the capacity of Cuban economists to analyze experiences and improve </w:t>
      </w:r>
      <w:proofErr w:type="gramStart"/>
      <w:r w:rsidRPr="00CD40EC">
        <w:rPr>
          <w:rStyle w:val="StyleBoldUnderline"/>
        </w:rPr>
        <w:t>policymaking .</w:t>
      </w:r>
      <w:proofErr w:type="gramEnd"/>
      <w:r w:rsidRPr="00CD40EC">
        <w:rPr>
          <w:rStyle w:val="StyleBoldUnderline"/>
        </w:rPr>
        <w:t xml:space="preserve"> </w:t>
      </w:r>
      <w:r w:rsidRPr="00CD40EC">
        <w:rPr>
          <w:sz w:val="16"/>
        </w:rPr>
        <w:t>Not all of this must await a relaxation of threatening U .</w:t>
      </w:r>
      <w:proofErr w:type="gramStart"/>
      <w:r w:rsidRPr="00CD40EC">
        <w:rPr>
          <w:sz w:val="16"/>
        </w:rPr>
        <w:t>S .</w:t>
      </w:r>
      <w:r w:rsidRPr="00CD40EC">
        <w:rPr>
          <w:sz w:val="12"/>
        </w:rPr>
        <w:t>¶</w:t>
      </w:r>
      <w:proofErr w:type="gramEnd"/>
      <w:r w:rsidRPr="00CD40EC">
        <w:rPr>
          <w:sz w:val="16"/>
        </w:rPr>
        <w:t xml:space="preserve"> sanctions </w:t>
      </w:r>
      <w:r w:rsidRPr="00CD40EC">
        <w:rPr>
          <w:rStyle w:val="StyleBoldUnderline"/>
        </w:rPr>
        <w:t>.</w:t>
      </w:r>
      <w:r w:rsidRPr="00CD40EC">
        <w:rPr>
          <w:rStyle w:val="StyleBoldUnderline"/>
          <w:sz w:val="12"/>
          <w:u w:val="none"/>
        </w:rPr>
        <w:t>¶</w:t>
      </w:r>
      <w:r w:rsidRPr="00CD40EC">
        <w:rPr>
          <w:rStyle w:val="StyleBoldUnderline"/>
        </w:rPr>
        <w:t xml:space="preserve"> Cuba could benefit tremendously from learning from other nations that have successfully extracted </w:t>
      </w:r>
      <w:r w:rsidRPr="00CD40EC">
        <w:rPr>
          <w:rStyle w:val="StyleBoldUnderline"/>
          <w:sz w:val="12"/>
          <w:u w:val="none"/>
        </w:rPr>
        <w:t>¶</w:t>
      </w:r>
      <w:r w:rsidRPr="00CD40EC">
        <w:rPr>
          <w:rStyle w:val="StyleBoldUnderline"/>
        </w:rPr>
        <w:t xml:space="preserve"> benefits from foreign investment .</w:t>
      </w:r>
      <w:r w:rsidRPr="00CD40EC">
        <w:rPr>
          <w:sz w:val="16"/>
        </w:rPr>
        <w:t xml:space="preserve"> The international financial institutions (IFIs) offer a cost-effective short-cut to assess the applicability of comparative country </w:t>
      </w:r>
      <w:proofErr w:type="gramStart"/>
      <w:r w:rsidRPr="00CD40EC">
        <w:rPr>
          <w:sz w:val="16"/>
        </w:rPr>
        <w:t>experiences .</w:t>
      </w:r>
      <w:proofErr w:type="gramEnd"/>
      <w:r w:rsidRPr="00CD40EC">
        <w:rPr>
          <w:sz w:val="16"/>
        </w:rPr>
        <w:t xml:space="preserve"> As argued in Reaching Out: Cuba’s New Economy and the International Response, now is the time for the international </w:t>
      </w:r>
      <w:r w:rsidRPr="00CD40EC">
        <w:rPr>
          <w:sz w:val="12"/>
        </w:rPr>
        <w:t>¶</w:t>
      </w:r>
      <w:r w:rsidRPr="00CD40EC">
        <w:rPr>
          <w:sz w:val="16"/>
        </w:rPr>
        <w:t xml:space="preserve"> development community to engage in Cuba and support its incipient economic reform </w:t>
      </w:r>
      <w:proofErr w:type="gramStart"/>
      <w:r w:rsidRPr="00CD40EC">
        <w:rPr>
          <w:sz w:val="16"/>
        </w:rPr>
        <w:t>process .</w:t>
      </w:r>
      <w:proofErr w:type="gramEnd"/>
      <w:r w:rsidRPr="00CD40EC">
        <w:rPr>
          <w:sz w:val="16"/>
        </w:rPr>
        <w:pgNum/>
      </w:r>
      <w:r w:rsidRPr="00CD40EC">
        <w:rPr>
          <w:sz w:val="16"/>
        </w:rPr>
        <w:pgNum/>
      </w:r>
      <w:r w:rsidRPr="00CD40EC">
        <w:rPr>
          <w:sz w:val="16"/>
        </w:rPr>
        <w:pgNum/>
      </w:r>
      <w:r w:rsidRPr="00CD40EC">
        <w:rPr>
          <w:sz w:val="16"/>
        </w:rPr>
        <w:pgNum/>
      </w:r>
      <w:r w:rsidRPr="00CD40EC">
        <w:rPr>
          <w:sz w:val="16"/>
        </w:rPr>
        <w:pgNum/>
      </w:r>
      <w:r w:rsidRPr="00CD40EC">
        <w:rPr>
          <w:sz w:val="16"/>
        </w:rPr>
        <w:pgNum/>
      </w:r>
      <w:r w:rsidRPr="00CD40EC">
        <w:rPr>
          <w:sz w:val="16"/>
        </w:rPr>
        <w:pgNum/>
      </w:r>
      <w:r w:rsidRPr="00CD40EC">
        <w:rPr>
          <w:sz w:val="16"/>
        </w:rPr>
        <w:pgNum/>
      </w:r>
      <w:r w:rsidRPr="00CD40EC">
        <w:rPr>
          <w:sz w:val="16"/>
        </w:rPr>
        <w:pgNum/>
      </w:r>
      <w:r w:rsidRPr="00CD40EC">
        <w:rPr>
          <w:sz w:val="16"/>
        </w:rPr>
        <w:pgNum/>
      </w:r>
      <w:r w:rsidRPr="00CD40EC">
        <w:rPr>
          <w:sz w:val="16"/>
        </w:rPr>
        <w:pgNum/>
      </w:r>
      <w:r w:rsidRPr="00CD40EC">
        <w:rPr>
          <w:sz w:val="16"/>
        </w:rPr>
        <w:pgNum/>
      </w:r>
      <w:r w:rsidRPr="00CD40EC">
        <w:rPr>
          <w:sz w:val="16"/>
        </w:rPr>
        <w:pgNum/>
      </w:r>
      <w:proofErr w:type="gramStart"/>
      <w:r w:rsidRPr="00CD40EC">
        <w:rPr>
          <w:sz w:val="16"/>
        </w:rPr>
        <w:t>he</w:t>
      </w:r>
      <w:proofErr w:type="gramEnd"/>
      <w:r w:rsidRPr="00CD40EC">
        <w:rPr>
          <w:sz w:val="16"/>
        </w:rPr>
        <w:t xml:space="preserve"> New Cuban Economy: What Roles for Foreign Investment?</w:t>
      </w:r>
      <w:r w:rsidRPr="00CD40EC">
        <w:rPr>
          <w:sz w:val="12"/>
        </w:rPr>
        <w:t>¶</w:t>
      </w:r>
      <w:r w:rsidRPr="00CD40EC">
        <w:rPr>
          <w:sz w:val="16"/>
        </w:rPr>
        <w:t xml:space="preserve"> </w:t>
      </w:r>
      <w:r w:rsidRPr="00CD40EC">
        <w:rPr>
          <w:rStyle w:val="StyleBoldUnderline"/>
        </w:rPr>
        <w:t xml:space="preserve">Under their own new guidelines, the international financial institutions are capable of working </w:t>
      </w:r>
      <w:r w:rsidRPr="00CD40EC">
        <w:rPr>
          <w:rStyle w:val="StyleBoldUnderline"/>
          <w:sz w:val="12"/>
          <w:u w:val="none"/>
        </w:rPr>
        <w:t>¶</w:t>
      </w:r>
      <w:r w:rsidRPr="00CD40EC">
        <w:rPr>
          <w:rStyle w:val="StyleBoldUnderline"/>
        </w:rPr>
        <w:t xml:space="preserve"> within Cuban national priorities while they contribute their unique bundles of knowledge and capital .</w:t>
      </w:r>
      <w:r w:rsidRPr="00CD40EC">
        <w:rPr>
          <w:sz w:val="16"/>
        </w:rPr>
        <w:t xml:space="preserve"> With regard to FDI, IFIs are particularly well </w:t>
      </w:r>
      <w:proofErr w:type="gramStart"/>
      <w:r w:rsidRPr="00CD40EC">
        <w:rPr>
          <w:sz w:val="16"/>
        </w:rPr>
        <w:t>equipped .</w:t>
      </w:r>
      <w:proofErr w:type="gramEnd"/>
      <w:r w:rsidRPr="00CD40EC">
        <w:rPr>
          <w:sz w:val="16"/>
        </w:rPr>
        <w:t xml:space="preserve"> Furthermore, the presence of the IFIs </w:t>
      </w:r>
      <w:r w:rsidRPr="00CD40EC">
        <w:rPr>
          <w:sz w:val="12"/>
        </w:rPr>
        <w:t>¶</w:t>
      </w:r>
      <w:r w:rsidRPr="00CD40EC">
        <w:rPr>
          <w:sz w:val="16"/>
        </w:rPr>
        <w:t xml:space="preserve"> would add credibility to Cuban investment commitments and to contract enforcement—important </w:t>
      </w:r>
      <w:r w:rsidRPr="00CD40EC">
        <w:rPr>
          <w:sz w:val="12"/>
        </w:rPr>
        <w:t>¶</w:t>
      </w:r>
      <w:r w:rsidRPr="00CD40EC">
        <w:rPr>
          <w:sz w:val="16"/>
        </w:rPr>
        <w:t xml:space="preserve"> ingredients in establishing a more secure investment climate in a changing </w:t>
      </w:r>
      <w:proofErr w:type="gramStart"/>
      <w:r w:rsidRPr="00CD40EC">
        <w:rPr>
          <w:sz w:val="16"/>
        </w:rPr>
        <w:t xml:space="preserve">Cuba </w:t>
      </w:r>
      <w:r w:rsidRPr="00CD40EC">
        <w:rPr>
          <w:rStyle w:val="StyleBoldUnderline"/>
        </w:rPr>
        <w:t>.</w:t>
      </w:r>
      <w:proofErr w:type="gramEnd"/>
      <w:r w:rsidRPr="00CD40EC">
        <w:rPr>
          <w:rStyle w:val="StyleBoldUnderline"/>
        </w:rPr>
        <w:t xml:space="preserve"> For these reasons, Cuba should signal to the IFIs its interest in entering a gradual path toward receiving, first </w:t>
      </w:r>
      <w:r w:rsidRPr="00CD40EC">
        <w:rPr>
          <w:rStyle w:val="StyleBoldUnderline"/>
          <w:sz w:val="12"/>
          <w:u w:val="none"/>
        </w:rPr>
        <w:t>¶</w:t>
      </w:r>
      <w:r w:rsidRPr="00CD40EC">
        <w:rPr>
          <w:rStyle w:val="StyleBoldUnderline"/>
        </w:rPr>
        <w:t xml:space="preserve"> technical assistance (studies, training) and eventually full membership </w:t>
      </w:r>
    </w:p>
    <w:p w14:paraId="172D13B3" w14:textId="77777777" w:rsidR="00D84C8F" w:rsidRDefault="00D84C8F" w:rsidP="00D84C8F">
      <w:pPr>
        <w:rPr>
          <w:rStyle w:val="StyleBoldUnderline"/>
        </w:rPr>
      </w:pPr>
    </w:p>
    <w:p w14:paraId="3759875B" w14:textId="77777777" w:rsidR="00D84C8F" w:rsidRDefault="00D84C8F" w:rsidP="00D84C8F">
      <w:pPr>
        <w:pStyle w:val="Heading4"/>
      </w:pPr>
      <w:r>
        <w:t>Cuba has been mixed - US intervention now is key</w:t>
      </w:r>
    </w:p>
    <w:p w14:paraId="00AA72EC" w14:textId="77777777" w:rsidR="00D84C8F" w:rsidRDefault="00D84C8F" w:rsidP="00D84C8F">
      <w:pPr>
        <w:rPr>
          <w:rStyle w:val="StyleBoldUnderline"/>
        </w:rPr>
      </w:pPr>
      <w:r w:rsidRPr="00712C4B">
        <w:rPr>
          <w:rStyle w:val="StyleStyleBold12pt"/>
          <w:sz w:val="16"/>
        </w:rPr>
        <w:t>Feinberg 12</w:t>
      </w:r>
      <w:r w:rsidRPr="00712C4B">
        <w:rPr>
          <w:sz w:val="16"/>
        </w:rPr>
        <w:t xml:space="preserve"> </w:t>
      </w:r>
      <w:r w:rsidRPr="00712C4B">
        <w:rPr>
          <w:sz w:val="16"/>
          <w:szCs w:val="16"/>
        </w:rPr>
        <w:t>(Richard, professor of international political economy at the Graduate School of International Relations and Pacific Studies, University of California, San Diego, The Brookings Institute, December 2012, "The New Cuban Economy What Roles for Foreign Investment?</w:t>
      </w:r>
      <w:proofErr w:type="gramStart"/>
      <w:r w:rsidRPr="00712C4B">
        <w:rPr>
          <w:sz w:val="16"/>
          <w:szCs w:val="16"/>
        </w:rPr>
        <w:t>",</w:t>
      </w:r>
      <w:proofErr w:type="gramEnd"/>
      <w:r w:rsidRPr="00712C4B">
        <w:rPr>
          <w:sz w:val="16"/>
          <w:szCs w:val="16"/>
        </w:rPr>
        <w:t xml:space="preserve"> http://www.brookings.edu/~/media/research/files/papers/2012/12/cuba%20economy%20feinberg/cuba%20economy%20feinberg%209.pdf)</w:t>
      </w:r>
      <w:r w:rsidRPr="00712C4B">
        <w:rPr>
          <w:sz w:val="16"/>
        </w:rPr>
        <w:br/>
      </w:r>
      <w:r w:rsidRPr="00712C4B">
        <w:rPr>
          <w:rStyle w:val="StyleBoldUnderline"/>
        </w:rPr>
        <w:t xml:space="preserve">The rise and fall in the stock of joint ventures (JVs) on the island has reflected the dramatic shifts </w:t>
      </w:r>
      <w:r w:rsidRPr="00712C4B">
        <w:rPr>
          <w:rStyle w:val="StyleBoldUnderline"/>
          <w:sz w:val="12"/>
          <w:u w:val="none"/>
        </w:rPr>
        <w:t>¶</w:t>
      </w:r>
      <w:r w:rsidRPr="00712C4B">
        <w:rPr>
          <w:rStyle w:val="StyleBoldUnderline"/>
        </w:rPr>
        <w:t xml:space="preserve"> in Cuban economic policies since the revolution .</w:t>
      </w:r>
      <w:r w:rsidRPr="00712C4B">
        <w:rPr>
          <w:sz w:val="16"/>
        </w:rPr>
        <w:t xml:space="preserve"> Over the last five decades, we can distinguish five </w:t>
      </w:r>
      <w:r w:rsidRPr="00712C4B">
        <w:rPr>
          <w:sz w:val="12"/>
        </w:rPr>
        <w:t>¶</w:t>
      </w:r>
      <w:r w:rsidRPr="00712C4B">
        <w:rPr>
          <w:sz w:val="16"/>
        </w:rPr>
        <w:t xml:space="preserve"> periods (Figure 1</w:t>
      </w:r>
      <w:proofErr w:type="gramStart"/>
      <w:r w:rsidRPr="00712C4B">
        <w:rPr>
          <w:sz w:val="16"/>
        </w:rPr>
        <w:t>) .</w:t>
      </w:r>
      <w:proofErr w:type="gramEnd"/>
      <w:r w:rsidRPr="00712C4B">
        <w:rPr>
          <w:sz w:val="16"/>
        </w:rPr>
        <w:t xml:space="preserve"> During the revolutionary 1960s, the regime systematically nationalized most </w:t>
      </w:r>
      <w:r w:rsidRPr="00712C4B">
        <w:rPr>
          <w:sz w:val="12"/>
        </w:rPr>
        <w:t>¶</w:t>
      </w:r>
      <w:r w:rsidRPr="00712C4B">
        <w:rPr>
          <w:sz w:val="16"/>
        </w:rPr>
        <w:t xml:space="preserve"> foreign and Cuban-owned properties, beginning with large U .</w:t>
      </w:r>
      <w:proofErr w:type="gramStart"/>
      <w:r w:rsidRPr="00712C4B">
        <w:rPr>
          <w:sz w:val="16"/>
        </w:rPr>
        <w:t>S .-</w:t>
      </w:r>
      <w:proofErr w:type="gramEnd"/>
      <w:r w:rsidRPr="00712C4B">
        <w:rPr>
          <w:sz w:val="16"/>
        </w:rPr>
        <w:t xml:space="preserve">owned properties and eventually </w:t>
      </w:r>
      <w:r w:rsidRPr="00712C4B">
        <w:rPr>
          <w:sz w:val="12"/>
        </w:rPr>
        <w:t>¶</w:t>
      </w:r>
      <w:r w:rsidRPr="00712C4B">
        <w:rPr>
          <w:sz w:val="16"/>
        </w:rPr>
        <w:t xml:space="preserve"> extending to small-scale enterprises and even mom-and-pop retail outlets . </w:t>
      </w:r>
      <w:r w:rsidRPr="00712C4B">
        <w:rPr>
          <w:rStyle w:val="StyleBoldUnderline"/>
        </w:rPr>
        <w:t xml:space="preserve">Much of the </w:t>
      </w:r>
      <w:proofErr w:type="gramStart"/>
      <w:r w:rsidRPr="00712C4B">
        <w:rPr>
          <w:rStyle w:val="StyleBoldUnderline"/>
        </w:rPr>
        <w:t>educated  middle</w:t>
      </w:r>
      <w:proofErr w:type="gramEnd"/>
      <w:r w:rsidRPr="00712C4B">
        <w:rPr>
          <w:rStyle w:val="StyleBoldUnderline"/>
        </w:rPr>
        <w:t xml:space="preserve"> class exited the island, eventually creating the prosperous Cuban-American community  based in South Florida . In Cuba, Soviet-style planning came to dominate economic </w:t>
      </w:r>
      <w:proofErr w:type="gramStart"/>
      <w:r w:rsidRPr="00712C4B">
        <w:rPr>
          <w:rStyle w:val="StyleBoldUnderline"/>
        </w:rPr>
        <w:t>policymaking .</w:t>
      </w:r>
      <w:r w:rsidRPr="00712C4B">
        <w:rPr>
          <w:sz w:val="12"/>
        </w:rPr>
        <w:t>¶</w:t>
      </w:r>
      <w:proofErr w:type="gramEnd"/>
      <w:r w:rsidRPr="00712C4B">
        <w:rPr>
          <w:sz w:val="16"/>
        </w:rPr>
        <w:t xml:space="preserve"> In the second phase, the sudden loss of the large Soviet subsidy occasioned an interlude of liberalization, of warm welcomes to European, Canadian, and Latin American investors, often extended </w:t>
      </w:r>
      <w:r w:rsidRPr="00712C4B">
        <w:rPr>
          <w:sz w:val="12"/>
        </w:rPr>
        <w:t>¶</w:t>
      </w:r>
      <w:r w:rsidRPr="00712C4B">
        <w:rPr>
          <w:sz w:val="16"/>
        </w:rPr>
        <w:t xml:space="preserve"> 7</w:t>
      </w:r>
      <w:r w:rsidRPr="00712C4B">
        <w:rPr>
          <w:sz w:val="12"/>
        </w:rPr>
        <w:t>¶</w:t>
      </w:r>
      <w:r w:rsidRPr="00712C4B">
        <w:rPr>
          <w:sz w:val="16"/>
        </w:rPr>
        <w:t xml:space="preserve"> For a critical discussion of performance requirements, see Moran (2011) by Fidel Castro himself . </w:t>
      </w:r>
      <w:r w:rsidRPr="00712C4B">
        <w:rPr>
          <w:rStyle w:val="StyleBoldUnderline"/>
        </w:rPr>
        <w:t xml:space="preserve">But once the economy showed signs of recovery, Castro reevaluated the </w:t>
      </w:r>
      <w:r w:rsidRPr="00712C4B">
        <w:rPr>
          <w:rStyle w:val="StyleBoldUnderline"/>
          <w:sz w:val="12"/>
          <w:u w:val="none"/>
        </w:rPr>
        <w:t>¶</w:t>
      </w:r>
      <w:r w:rsidRPr="00712C4B">
        <w:rPr>
          <w:rStyle w:val="StyleBoldUnderline"/>
        </w:rPr>
        <w:t xml:space="preserve"> opening to foreign capital and ordered the closure of many JVs, especially smaller firms, amidst a </w:t>
      </w:r>
      <w:r w:rsidRPr="00712C4B">
        <w:rPr>
          <w:rStyle w:val="StyleBoldUnderline"/>
          <w:sz w:val="12"/>
          <w:u w:val="none"/>
        </w:rPr>
        <w:t>¶</w:t>
      </w:r>
      <w:r w:rsidRPr="00712C4B">
        <w:rPr>
          <w:rStyle w:val="StyleBoldUnderline"/>
        </w:rPr>
        <w:t xml:space="preserve"> more general recentralization of economic decision </w:t>
      </w:r>
      <w:proofErr w:type="gramStart"/>
      <w:r w:rsidRPr="00712C4B">
        <w:rPr>
          <w:rStyle w:val="StyleBoldUnderline"/>
        </w:rPr>
        <w:t>making .</w:t>
      </w:r>
      <w:proofErr w:type="gramEnd"/>
      <w:r w:rsidRPr="00712C4B">
        <w:rPr>
          <w:sz w:val="16"/>
        </w:rPr>
        <w:t xml:space="preserve"> </w:t>
      </w:r>
      <w:r w:rsidRPr="00712C4B">
        <w:rPr>
          <w:rStyle w:val="StyleBoldUnderline"/>
        </w:rPr>
        <w:t xml:space="preserve">During the fourth phase, the Cubans </w:t>
      </w:r>
      <w:r w:rsidRPr="00712C4B">
        <w:rPr>
          <w:rStyle w:val="StyleBoldUnderline"/>
          <w:sz w:val="12"/>
          <w:u w:val="none"/>
        </w:rPr>
        <w:t>¶</w:t>
      </w:r>
      <w:r w:rsidRPr="00712C4B">
        <w:rPr>
          <w:rStyle w:val="StyleBoldUnderline"/>
        </w:rPr>
        <w:t xml:space="preserve"> turned toward state-backed projects involving Venezuela, China, and Brazil</w:t>
      </w:r>
      <w:r w:rsidRPr="00712C4B">
        <w:rPr>
          <w:sz w:val="16"/>
        </w:rPr>
        <w:t xml:space="preserve">. Since assuming the presidency in 2008, </w:t>
      </w:r>
      <w:proofErr w:type="spellStart"/>
      <w:r w:rsidRPr="00712C4B">
        <w:rPr>
          <w:sz w:val="16"/>
        </w:rPr>
        <w:t>Raúl</w:t>
      </w:r>
      <w:proofErr w:type="spellEnd"/>
      <w:r w:rsidRPr="00712C4B">
        <w:rPr>
          <w:sz w:val="16"/>
        </w:rPr>
        <w:t xml:space="preserve"> Castro has sent contradictory signals regarding foreign </w:t>
      </w:r>
      <w:proofErr w:type="gramStart"/>
      <w:r w:rsidRPr="00712C4B">
        <w:rPr>
          <w:sz w:val="16"/>
        </w:rPr>
        <w:t>investment .</w:t>
      </w:r>
      <w:proofErr w:type="gramEnd"/>
      <w:r w:rsidRPr="00712C4B">
        <w:rPr>
          <w:sz w:val="16"/>
        </w:rPr>
        <w:t xml:space="preserve"> In principle, Cuba’s foreign investment laws offer favorable conditions and—as </w:t>
      </w:r>
      <w:r w:rsidRPr="00712C4B">
        <w:rPr>
          <w:sz w:val="12"/>
        </w:rPr>
        <w:t>¶</w:t>
      </w:r>
      <w:r w:rsidRPr="00712C4B">
        <w:rPr>
          <w:sz w:val="16"/>
        </w:rPr>
        <w:t xml:space="preserve"> the case studies reveal—</w:t>
      </w:r>
      <w:r w:rsidRPr="00712C4B">
        <w:rPr>
          <w:rStyle w:val="StyleBoldUnderline"/>
        </w:rPr>
        <w:t xml:space="preserve">some JVs are successfully navigating the Cuban economic </w:t>
      </w:r>
      <w:proofErr w:type="gramStart"/>
      <w:r w:rsidRPr="00712C4B">
        <w:rPr>
          <w:rStyle w:val="StyleBoldUnderline"/>
        </w:rPr>
        <w:t>system .</w:t>
      </w:r>
      <w:proofErr w:type="gramEnd"/>
      <w:r w:rsidRPr="00712C4B">
        <w:rPr>
          <w:rStyle w:val="StyleBoldUnderline"/>
        </w:rPr>
        <w:t xml:space="preserve"> But </w:t>
      </w:r>
      <w:r w:rsidRPr="00712C4B">
        <w:rPr>
          <w:rStyle w:val="StyleBoldUnderline"/>
          <w:sz w:val="12"/>
          <w:u w:val="none"/>
        </w:rPr>
        <w:t>¶</w:t>
      </w:r>
      <w:r w:rsidRPr="00712C4B">
        <w:rPr>
          <w:rStyle w:val="StyleBoldUnderline"/>
        </w:rPr>
        <w:t xml:space="preserve"> the government has been keeping many suitors waiting for the final green </w:t>
      </w:r>
      <w:proofErr w:type="gramStart"/>
      <w:r w:rsidRPr="00712C4B">
        <w:rPr>
          <w:rStyle w:val="StyleBoldUnderline"/>
        </w:rPr>
        <w:t>light</w:t>
      </w:r>
      <w:r w:rsidRPr="00712C4B">
        <w:rPr>
          <w:sz w:val="16"/>
        </w:rPr>
        <w:t xml:space="preserve"> .</w:t>
      </w:r>
      <w:proofErr w:type="gramEnd"/>
      <w:r w:rsidRPr="00712C4B">
        <w:rPr>
          <w:sz w:val="16"/>
        </w:rPr>
        <w:t xml:space="preserve"> Projects for large </w:t>
      </w:r>
      <w:r w:rsidRPr="00712C4B">
        <w:rPr>
          <w:sz w:val="12"/>
        </w:rPr>
        <w:t>¶</w:t>
      </w:r>
      <w:r w:rsidRPr="00712C4B">
        <w:rPr>
          <w:sz w:val="16"/>
        </w:rPr>
        <w:t xml:space="preserve"> golf and marina resorts have been pending for </w:t>
      </w:r>
      <w:proofErr w:type="gramStart"/>
      <w:r w:rsidRPr="00712C4B">
        <w:rPr>
          <w:sz w:val="16"/>
        </w:rPr>
        <w:t>years .</w:t>
      </w:r>
      <w:proofErr w:type="gramEnd"/>
      <w:r w:rsidRPr="00712C4B">
        <w:rPr>
          <w:sz w:val="16"/>
        </w:rPr>
        <w:t xml:space="preserve"> The owners of the prime commercial office space in Havana have been unable to secure authorization for next-phase </w:t>
      </w:r>
      <w:proofErr w:type="gramStart"/>
      <w:r w:rsidRPr="00712C4B">
        <w:rPr>
          <w:sz w:val="16"/>
        </w:rPr>
        <w:t>construction .</w:t>
      </w:r>
      <w:proofErr w:type="gramEnd"/>
      <w:r w:rsidRPr="00712C4B">
        <w:rPr>
          <w:sz w:val="16"/>
        </w:rPr>
        <w:t xml:space="preserve"> An </w:t>
      </w:r>
      <w:r w:rsidRPr="00712C4B">
        <w:rPr>
          <w:sz w:val="12"/>
        </w:rPr>
        <w:t>¶</w:t>
      </w:r>
      <w:r w:rsidRPr="00712C4B">
        <w:rPr>
          <w:sz w:val="16"/>
        </w:rPr>
        <w:t xml:space="preserve"> international hotel chain that offered to refurbish the shabby downtown Habana </w:t>
      </w:r>
      <w:proofErr w:type="spellStart"/>
      <w:r w:rsidRPr="00712C4B">
        <w:rPr>
          <w:sz w:val="16"/>
        </w:rPr>
        <w:t>Libre</w:t>
      </w:r>
      <w:proofErr w:type="spellEnd"/>
      <w:r w:rsidRPr="00712C4B">
        <w:rPr>
          <w:sz w:val="16"/>
        </w:rPr>
        <w:t xml:space="preserve"> hotel was </w:t>
      </w:r>
      <w:r w:rsidRPr="00712C4B">
        <w:rPr>
          <w:sz w:val="12"/>
        </w:rPr>
        <w:t>¶</w:t>
      </w:r>
      <w:r w:rsidRPr="00712C4B">
        <w:rPr>
          <w:sz w:val="16"/>
        </w:rPr>
        <w:t xml:space="preserve"> refused an equity </w:t>
      </w:r>
      <w:proofErr w:type="gramStart"/>
      <w:r w:rsidRPr="00712C4B">
        <w:rPr>
          <w:sz w:val="16"/>
        </w:rPr>
        <w:t>share .</w:t>
      </w:r>
      <w:proofErr w:type="gramEnd"/>
      <w:r w:rsidRPr="00712C4B">
        <w:rPr>
          <w:sz w:val="16"/>
        </w:rPr>
        <w:t xml:space="preserve"> </w:t>
      </w:r>
      <w:r w:rsidRPr="00712C4B">
        <w:rPr>
          <w:rStyle w:val="StyleBoldUnderline"/>
        </w:rPr>
        <w:t xml:space="preserve">Brazilian negotiators have been urging Cuba to allow large investments </w:t>
      </w:r>
      <w:proofErr w:type="gramStart"/>
      <w:r w:rsidRPr="00712C4B">
        <w:rPr>
          <w:rStyle w:val="StyleBoldUnderline"/>
        </w:rPr>
        <w:t>in  sugar</w:t>
      </w:r>
      <w:proofErr w:type="gramEnd"/>
      <w:r w:rsidRPr="00712C4B">
        <w:rPr>
          <w:rStyle w:val="StyleBoldUnderline"/>
        </w:rPr>
        <w:t xml:space="preserve"> mills and associated ethanol plants, only to be frustrated by “political symbolism”8 —lingering fears of compromising the sacred gains of the revolution and endangering national security </w:t>
      </w:r>
      <w:r w:rsidRPr="00712C4B">
        <w:rPr>
          <w:sz w:val="16"/>
        </w:rPr>
        <w:t>.</w:t>
      </w:r>
      <w:r w:rsidRPr="00712C4B">
        <w:rPr>
          <w:sz w:val="12"/>
        </w:rPr>
        <w:t>¶</w:t>
      </w:r>
      <w:r w:rsidRPr="00712C4B">
        <w:rPr>
          <w:sz w:val="16"/>
        </w:rPr>
        <w:t xml:space="preserve"> Even more alarming, major JVs have recently been shuttered or challenged by the authorities for </w:t>
      </w:r>
      <w:r w:rsidRPr="00712C4B">
        <w:rPr>
          <w:sz w:val="12"/>
        </w:rPr>
        <w:t>¶</w:t>
      </w:r>
      <w:r w:rsidRPr="00712C4B">
        <w:rPr>
          <w:sz w:val="16"/>
        </w:rPr>
        <w:t xml:space="preserve"> failing to meet demanding performance requirements (as the case studies discuss) . </w:t>
      </w:r>
      <w:r w:rsidRPr="00712C4B">
        <w:rPr>
          <w:rStyle w:val="StyleBoldUnderline"/>
        </w:rPr>
        <w:t xml:space="preserve">Nevertheless, </w:t>
      </w:r>
      <w:r w:rsidRPr="00712C4B">
        <w:rPr>
          <w:rStyle w:val="StyleBoldUnderline"/>
          <w:sz w:val="12"/>
          <w:u w:val="none"/>
        </w:rPr>
        <w:t>¶</w:t>
      </w:r>
      <w:r w:rsidRPr="00712C4B">
        <w:rPr>
          <w:rStyle w:val="StyleBoldUnderline"/>
        </w:rPr>
        <w:t xml:space="preserve"> the government has been debating revisions to the foreign investment law, opening the possibility </w:t>
      </w:r>
      <w:r w:rsidRPr="00712C4B">
        <w:rPr>
          <w:rStyle w:val="StyleBoldUnderline"/>
          <w:sz w:val="12"/>
          <w:u w:val="none"/>
        </w:rPr>
        <w:t>¶</w:t>
      </w:r>
      <w:r w:rsidRPr="00712C4B">
        <w:rPr>
          <w:rStyle w:val="StyleBoldUnderline"/>
        </w:rPr>
        <w:t xml:space="preserve"> for a new, more positive phase in Cuba’s treatment of </w:t>
      </w:r>
      <w:proofErr w:type="gramStart"/>
      <w:r w:rsidRPr="00712C4B">
        <w:rPr>
          <w:rStyle w:val="StyleBoldUnderline"/>
        </w:rPr>
        <w:t>FDI .</w:t>
      </w:r>
      <w:r w:rsidRPr="00712C4B">
        <w:rPr>
          <w:sz w:val="12"/>
        </w:rPr>
        <w:t>¶</w:t>
      </w:r>
      <w:proofErr w:type="gramEnd"/>
      <w:r w:rsidRPr="00712C4B">
        <w:rPr>
          <w:sz w:val="16"/>
        </w:rPr>
        <w:t xml:space="preserve"> Following a quick primer of the Cuban economy, the first section of this monograph assesses </w:t>
      </w:r>
      <w:r w:rsidRPr="00712C4B">
        <w:rPr>
          <w:sz w:val="12"/>
        </w:rPr>
        <w:t>¶</w:t>
      </w:r>
      <w:r w:rsidRPr="00712C4B">
        <w:rPr>
          <w:sz w:val="16"/>
        </w:rPr>
        <w:t xml:space="preserve"> the elastic legal framework and chilly business climate that await prospective foreign investors .</w:t>
      </w:r>
      <w:r w:rsidRPr="00712C4B">
        <w:rPr>
          <w:sz w:val="12"/>
        </w:rPr>
        <w:t>¶</w:t>
      </w:r>
      <w:r w:rsidRPr="00712C4B">
        <w:rPr>
          <w:sz w:val="16"/>
        </w:rPr>
        <w:t xml:space="preserve"> </w:t>
      </w:r>
      <w:r w:rsidRPr="00712C4B">
        <w:rPr>
          <w:rStyle w:val="StyleBoldUnderline"/>
        </w:rPr>
        <w:t xml:space="preserve">Section two digs into the numbers and distinguishes five phases of Cuban policy toward FDI—only </w:t>
      </w:r>
      <w:r w:rsidRPr="00712C4B">
        <w:rPr>
          <w:rStyle w:val="StyleBoldUnderline"/>
          <w:sz w:val="12"/>
          <w:u w:val="none"/>
        </w:rPr>
        <w:t>¶</w:t>
      </w:r>
      <w:r w:rsidRPr="00712C4B">
        <w:rPr>
          <w:rStyle w:val="StyleBoldUnderline"/>
        </w:rPr>
        <w:t xml:space="preserve"> one of which, during the 1990s, could be characterized as welcoming</w:t>
      </w:r>
      <w:r w:rsidRPr="00712C4B">
        <w:rPr>
          <w:rStyle w:val="StyleBoldUnderline"/>
        </w:rPr>
        <w:pgNum/>
      </w:r>
      <w:r w:rsidRPr="00712C4B">
        <w:rPr>
          <w:rStyle w:val="StyleBoldUnderline"/>
        </w:rPr>
        <w:pgNum/>
      </w:r>
    </w:p>
    <w:p w14:paraId="26077871" w14:textId="77777777" w:rsidR="00D84C8F" w:rsidRDefault="00D84C8F" w:rsidP="00D84C8F">
      <w:pPr>
        <w:rPr>
          <w:rStyle w:val="StyleBoldUnderline"/>
        </w:rPr>
      </w:pPr>
    </w:p>
    <w:p w14:paraId="07A43D14" w14:textId="77777777" w:rsidR="00D84C8F" w:rsidRDefault="00D84C8F" w:rsidP="00D84C8F">
      <w:pPr>
        <w:pStyle w:val="Heading4"/>
      </w:pPr>
      <w:r>
        <w:t>The CP gives Cuba American technology - this energy investment is key to solving relations</w:t>
      </w:r>
    </w:p>
    <w:p w14:paraId="42C7E5D2" w14:textId="77777777" w:rsidR="00D84C8F" w:rsidRDefault="00D84C8F" w:rsidP="00D84C8F">
      <w:r w:rsidRPr="00272817">
        <w:rPr>
          <w:rStyle w:val="StyleBoldUnderline"/>
        </w:rPr>
        <w:t xml:space="preserve">The Ambassador asked where Garcia saw </w:t>
      </w:r>
      <w:proofErr w:type="gramStart"/>
      <w:r w:rsidRPr="00272817">
        <w:rPr>
          <w:rStyle w:val="StyleBoldUnderline"/>
        </w:rPr>
        <w:t>possibilities  for</w:t>
      </w:r>
      <w:proofErr w:type="gramEnd"/>
      <w:r w:rsidRPr="00272817">
        <w:rPr>
          <w:rStyle w:val="StyleBoldUnderline"/>
        </w:rPr>
        <w:t xml:space="preserve"> cooperation, particularly with the Summit of the Americas  coming up in April. Garci</w:t>
      </w:r>
      <w:r>
        <w:rPr>
          <w:rStyle w:val="StyleBoldUnderline"/>
        </w:rPr>
        <w:t>a said that energy is a natural</w:t>
      </w:r>
      <w:r w:rsidRPr="00272817">
        <w:rPr>
          <w:rStyle w:val="StyleBoldUnderline"/>
        </w:rPr>
        <w:t xml:space="preserve"> basis for cooperation and should be deepened. He also </w:t>
      </w:r>
      <w:proofErr w:type="gramStart"/>
      <w:r w:rsidRPr="00272817">
        <w:rPr>
          <w:rStyle w:val="StyleBoldUnderline"/>
        </w:rPr>
        <w:t>said  that</w:t>
      </w:r>
      <w:proofErr w:type="gramEnd"/>
      <w:r w:rsidRPr="00272817">
        <w:rPr>
          <w:rStyle w:val="StyleBoldUnderline"/>
        </w:rPr>
        <w:t xml:space="preserve"> Lula is committed to helping the smaller and poorer  countries of the region withstand the economic downturn, explaining that they are especially vulnerable because they  are dependent on the U.S. economy, U.S. remittances, or oil </w:t>
      </w:r>
      <w:r w:rsidRPr="005C758B">
        <w:rPr>
          <w:sz w:val="12"/>
        </w:rPr>
        <w:t xml:space="preserve"> </w:t>
      </w:r>
      <w:r w:rsidRPr="005C758B">
        <w:t xml:space="preserve">(which, he added, is the key to Venezuelan President Chavez's </w:t>
      </w:r>
      <w:r w:rsidRPr="005C758B">
        <w:rPr>
          <w:sz w:val="12"/>
        </w:rPr>
        <w:t xml:space="preserve">¶ </w:t>
      </w:r>
      <w:r w:rsidRPr="005C758B">
        <w:t>success).</w:t>
      </w:r>
      <w:r>
        <w:t xml:space="preserve"> </w:t>
      </w:r>
      <w:r w:rsidRPr="005C758B">
        <w:t xml:space="preserve">He suggested that one possibility for cooperation </w:t>
      </w:r>
      <w:r w:rsidRPr="005C758B">
        <w:rPr>
          <w:sz w:val="12"/>
        </w:rPr>
        <w:t xml:space="preserve">¶ </w:t>
      </w:r>
      <w:r w:rsidRPr="005C758B">
        <w:t xml:space="preserve">in this area would be to expand our "triangular" cooperation </w:t>
      </w:r>
      <w:r w:rsidRPr="005C758B">
        <w:rPr>
          <w:sz w:val="12"/>
        </w:rPr>
        <w:t xml:space="preserve">¶ </w:t>
      </w:r>
      <w:r w:rsidRPr="005C758B">
        <w:t xml:space="preserve">on biofuels, in which the United States provides capital, </w:t>
      </w:r>
      <w:r w:rsidRPr="005C758B">
        <w:rPr>
          <w:sz w:val="12"/>
        </w:rPr>
        <w:t xml:space="preserve">¶ </w:t>
      </w:r>
      <w:r w:rsidRPr="0012352D">
        <w:rPr>
          <w:rStyle w:val="StyleBoldUnderline"/>
        </w:rPr>
        <w:t xml:space="preserve">Brazil and the United States provide technical expertise, and </w:t>
      </w:r>
      <w:r>
        <w:rPr>
          <w:rStyle w:val="StyleBoldUnderline"/>
        </w:rPr>
        <w:t>r</w:t>
      </w:r>
      <w:r w:rsidRPr="0012352D">
        <w:rPr>
          <w:rStyle w:val="StyleBoldUnderline"/>
        </w:rPr>
        <w:t>ecipient countries provide the labor and land to develop their own biofuel production. On climate change, Garcia said ¶ that an early discussion between the United States and Brazil  "could change the world."</w:t>
      </w:r>
      <w:r w:rsidRPr="005C758B">
        <w:t xml:space="preserve"> </w:t>
      </w:r>
      <w:r w:rsidRPr="005C758B">
        <w:rPr>
          <w:sz w:val="12"/>
        </w:rPr>
        <w:t>¶</w:t>
      </w:r>
      <w:r>
        <w:rPr>
          <w:sz w:val="12"/>
        </w:rPr>
        <w:t xml:space="preserve"> </w:t>
      </w:r>
      <w:r w:rsidRPr="005C758B">
        <w:rPr>
          <w:sz w:val="12"/>
        </w:rPr>
        <w:t xml:space="preserve">¶ </w:t>
      </w:r>
      <w:r w:rsidRPr="005C758B">
        <w:t xml:space="preserve">4. (C) On the political side, Garcia began, "the two </w:t>
      </w:r>
      <w:r w:rsidRPr="005C758B">
        <w:rPr>
          <w:sz w:val="12"/>
        </w:rPr>
        <w:t xml:space="preserve">¶ </w:t>
      </w:r>
      <w:r w:rsidRPr="005C758B">
        <w:t>presidents will need to speak frankly."</w:t>
      </w:r>
      <w:r>
        <w:t xml:space="preserve"> </w:t>
      </w:r>
      <w:r>
        <w:rPr>
          <w:rStyle w:val="StyleBoldUnderline"/>
        </w:rPr>
        <w:t>Relations between</w:t>
      </w:r>
      <w:r w:rsidRPr="0012352D">
        <w:rPr>
          <w:rStyle w:val="StyleBoldUnderline"/>
        </w:rPr>
        <w:t xml:space="preserve"> the United States and Latin America are not easy, he said, and are as complicated wit</w:t>
      </w:r>
      <w:r>
        <w:rPr>
          <w:rStyle w:val="StyleBoldUnderline"/>
        </w:rPr>
        <w:t>h U.S. friends in the region as</w:t>
      </w:r>
      <w:r w:rsidRPr="0012352D">
        <w:rPr>
          <w:rStyle w:val="StyleBoldUnderline"/>
        </w:rPr>
        <w:t xml:space="preserve"> they are with those countries hostile to the United States.</w:t>
      </w:r>
      <w:r w:rsidRPr="005C758B">
        <w:t xml:space="preserve"> </w:t>
      </w:r>
      <w:r w:rsidRPr="005C758B">
        <w:rPr>
          <w:sz w:val="12"/>
        </w:rPr>
        <w:t xml:space="preserve">¶ </w:t>
      </w:r>
      <w:r w:rsidRPr="005C758B">
        <w:t xml:space="preserve">With regard to complications with U.S. friends, Garcia </w:t>
      </w:r>
      <w:r w:rsidRPr="005C758B">
        <w:rPr>
          <w:sz w:val="12"/>
        </w:rPr>
        <w:t xml:space="preserve">¶ </w:t>
      </w:r>
      <w:r w:rsidRPr="005C758B">
        <w:t xml:space="preserve">mentioned Colombia with a knowing nod, but without providing </w:t>
      </w:r>
      <w:r w:rsidRPr="005C758B">
        <w:rPr>
          <w:sz w:val="12"/>
        </w:rPr>
        <w:t xml:space="preserve">¶ </w:t>
      </w:r>
      <w:r w:rsidRPr="005C758B">
        <w:t>any details.</w:t>
      </w:r>
      <w:r>
        <w:t xml:space="preserve"> </w:t>
      </w:r>
    </w:p>
    <w:p w14:paraId="09C8784E" w14:textId="77777777" w:rsidR="00D84C8F" w:rsidRDefault="00D84C8F" w:rsidP="00D84C8F"/>
    <w:p w14:paraId="6ABBFD62" w14:textId="77777777" w:rsidR="00D84C8F" w:rsidRPr="0012352D" w:rsidRDefault="00D84C8F" w:rsidP="00D84C8F">
      <w:pPr>
        <w:pStyle w:val="Heading4"/>
      </w:pPr>
      <w:r w:rsidRPr="0012352D">
        <w:t xml:space="preserve">Castro will say yes to FDI ethanol reform </w:t>
      </w:r>
    </w:p>
    <w:p w14:paraId="48F48985" w14:textId="77777777" w:rsidR="00D84C8F" w:rsidRDefault="00D84C8F" w:rsidP="00D84C8F">
      <w:pPr>
        <w:rPr>
          <w:szCs w:val="16"/>
        </w:rPr>
      </w:pPr>
      <w:proofErr w:type="spellStart"/>
      <w:r w:rsidRPr="00A92ADC">
        <w:rPr>
          <w:rStyle w:val="StyleStyleBold12pt"/>
        </w:rPr>
        <w:t>Schiava</w:t>
      </w:r>
      <w:proofErr w:type="spellEnd"/>
      <w:r w:rsidRPr="00A92ADC">
        <w:rPr>
          <w:rStyle w:val="StyleStyleBold12pt"/>
        </w:rPr>
        <w:t xml:space="preserve"> 12 </w:t>
      </w:r>
      <w:r w:rsidRPr="00C435F6">
        <w:rPr>
          <w:sz w:val="16"/>
          <w:szCs w:val="16"/>
        </w:rPr>
        <w:t xml:space="preserve">(Dr. </w:t>
      </w:r>
      <w:proofErr w:type="spellStart"/>
      <w:r w:rsidRPr="00C435F6">
        <w:rPr>
          <w:sz w:val="16"/>
          <w:szCs w:val="16"/>
        </w:rPr>
        <w:t>Schiava</w:t>
      </w:r>
      <w:proofErr w:type="spellEnd"/>
      <w:r w:rsidRPr="00C435F6">
        <w:rPr>
          <w:sz w:val="16"/>
          <w:szCs w:val="16"/>
        </w:rPr>
        <w:t xml:space="preserve">, medical doctor and founder of the Center for Christian Studies and Global Peace. Dr. </w:t>
      </w:r>
      <w:proofErr w:type="spellStart"/>
      <w:r w:rsidRPr="00C435F6">
        <w:rPr>
          <w:sz w:val="16"/>
          <w:szCs w:val="16"/>
        </w:rPr>
        <w:t>Schiava</w:t>
      </w:r>
      <w:proofErr w:type="spellEnd"/>
      <w:r w:rsidRPr="00C435F6">
        <w:rPr>
          <w:sz w:val="16"/>
          <w:szCs w:val="16"/>
        </w:rPr>
        <w:t xml:space="preserve"> has a master of theology, from Notre Dame University and a master in International Affairs, Oct 22, 2012, “Fidel Castro is alive and well while Raul Castro announces freedom to travel (Photos)”, http://www.examiner.com/article/fidel-castro-is-alive-and-well-while-raul-castro-announces-freedom-to-travel)</w:t>
      </w:r>
    </w:p>
    <w:p w14:paraId="684C82E3" w14:textId="77777777" w:rsidR="00D84C8F" w:rsidRPr="00C435F6" w:rsidRDefault="00D84C8F" w:rsidP="00D84C8F">
      <w:pPr>
        <w:rPr>
          <w:rStyle w:val="StyleBoldUnderline"/>
        </w:rPr>
      </w:pPr>
      <w:r w:rsidRPr="00C435F6">
        <w:rPr>
          <w:rStyle w:val="StyleBoldUnderline"/>
        </w:rPr>
        <w:t>Raul Castro, who succeeded his brother Fidel as president, has been busy working to open the island to the world and to its citizens, hoping to improve the economic conditions of the island through international trade, despite the embargo by the U.S.</w:t>
      </w:r>
      <w:r w:rsidRPr="00C435F6">
        <w:rPr>
          <w:sz w:val="16"/>
        </w:rPr>
        <w:t xml:space="preserve"> Dropping the requirement to be invited to Cuba, or to ask permission to leave the island is indeed an historical event. </w:t>
      </w:r>
      <w:r w:rsidRPr="00C435F6">
        <w:rPr>
          <w:rStyle w:val="StyleBoldUnderline"/>
        </w:rPr>
        <w:t>While exiles have the dream of returning to Cuba, social status, social institutions and structures of the island are very different from what they left behind. Many think that when Fidel Castro dies the socialist regime will disappear.</w:t>
      </w:r>
      <w:r w:rsidRPr="00C435F6">
        <w:rPr>
          <w:sz w:val="16"/>
        </w:rPr>
        <w:t xml:space="preserve"> Yet, Cuban leadership is unified, and Raul Castro seems strong, taking steps to give more freedoms to his people. </w:t>
      </w:r>
      <w:r w:rsidRPr="00C435F6">
        <w:rPr>
          <w:rStyle w:val="StyleBoldUnderline"/>
        </w:rPr>
        <w:t>Raul made the decision to let Cubans travel abroad, and has spent years working on transforming Cuba into a limited free market economy with a more efficient government by reducing bureaucracy and allowing his people to become entrepreneurs. Raul Castro is interested in attracting foreign direct investment that can provide employment for the well-educated people of the island. Cuban people have great education, and one of the highest rates of literacy in Latin America. Raul is giving firm and cautious steps to open the island without losing what he considers “the gains of the revolution.”</w:t>
      </w:r>
      <w:r w:rsidRPr="00C435F6">
        <w:rPr>
          <w:sz w:val="16"/>
        </w:rPr>
        <w:t xml:space="preserve"> The Castro brothers see now that it is very difficult to keep Cuba isolated from the world. </w:t>
      </w:r>
      <w:r w:rsidRPr="00C435F6">
        <w:rPr>
          <w:rStyle w:val="StyleBoldUnderline"/>
        </w:rPr>
        <w:t xml:space="preserve">The economy of Cuba cannot work if they do not open the island to free market and foreign investment. International trade needs a free market, even if it is </w:t>
      </w:r>
      <w:proofErr w:type="gramStart"/>
      <w:r w:rsidRPr="00C435F6">
        <w:rPr>
          <w:rStyle w:val="StyleBoldUnderline"/>
        </w:rPr>
        <w:t>limited,</w:t>
      </w:r>
      <w:proofErr w:type="gramEnd"/>
      <w:r w:rsidRPr="00C435F6">
        <w:rPr>
          <w:rStyle w:val="StyleBoldUnderline"/>
        </w:rPr>
        <w:t xml:space="preserve"> to subsist and to lose the burdensome regulations that keep foreign direct investment away.</w:t>
      </w:r>
    </w:p>
    <w:p w14:paraId="5A463AEB" w14:textId="77777777" w:rsidR="00D84C8F" w:rsidRDefault="00D84C8F" w:rsidP="00D84C8F"/>
    <w:p w14:paraId="534F3E42" w14:textId="77777777" w:rsidR="00D84C8F" w:rsidRPr="005C758B" w:rsidRDefault="00D84C8F" w:rsidP="00D84C8F"/>
    <w:p w14:paraId="3880EDB1" w14:textId="70FF96BD" w:rsidR="00DF7D1A" w:rsidRDefault="008D6EF8" w:rsidP="008761B8">
      <w:pPr>
        <w:pStyle w:val="Heading2"/>
      </w:pPr>
      <w:r>
        <w:t>Affirmative Answers</w:t>
      </w:r>
    </w:p>
    <w:p w14:paraId="2832A3DD" w14:textId="1C6EC6DC" w:rsidR="008440A6" w:rsidRDefault="008440A6" w:rsidP="008761B8">
      <w:pPr>
        <w:pStyle w:val="Heading3"/>
      </w:pPr>
      <w:r>
        <w:t>Says No</w:t>
      </w:r>
    </w:p>
    <w:p w14:paraId="7AB0B2D3" w14:textId="77777777" w:rsidR="008440A6" w:rsidRPr="00201BBF" w:rsidRDefault="008440A6" w:rsidP="008440A6">
      <w:pPr>
        <w:pStyle w:val="Heading4"/>
      </w:pPr>
      <w:r w:rsidRPr="00201BBF">
        <w:t>Cuba says no—multiple reasons Cuba doesn’t want the US</w:t>
      </w:r>
    </w:p>
    <w:p w14:paraId="67C93020" w14:textId="77777777" w:rsidR="008440A6" w:rsidRDefault="008440A6" w:rsidP="008440A6">
      <w:r w:rsidRPr="0080606E">
        <w:rPr>
          <w:rStyle w:val="StyleStyleBold12pt"/>
        </w:rPr>
        <w:t>Hanson and Lee ’13</w:t>
      </w:r>
      <w:r>
        <w:t xml:space="preserve"> (Authors: Stephanie Hanson, and Brianna Lee, Senior Production Editor</w:t>
      </w:r>
    </w:p>
    <w:p w14:paraId="2C4835FC" w14:textId="77777777" w:rsidR="008440A6" w:rsidRPr="0080606E" w:rsidRDefault="008440A6" w:rsidP="008440A6">
      <w:r>
        <w:t>Updated: January 31, 2013 “</w:t>
      </w:r>
      <w:r w:rsidRPr="0080606E">
        <w:t>U.S.-Cuba Relations</w:t>
      </w:r>
      <w:r>
        <w:t xml:space="preserve">” </w:t>
      </w:r>
      <w:r w:rsidRPr="0080606E">
        <w:t>http://www.cfr.org/cuba/us-cuba-relations/p11113</w:t>
      </w:r>
      <w:r>
        <w:t>)</w:t>
      </w:r>
    </w:p>
    <w:p w14:paraId="694BCFC6" w14:textId="77777777" w:rsidR="008440A6" w:rsidRDefault="008440A6" w:rsidP="008440A6">
      <w:pPr>
        <w:rPr>
          <w:sz w:val="16"/>
        </w:rPr>
      </w:pPr>
      <w:r w:rsidRPr="0080606E">
        <w:rPr>
          <w:rStyle w:val="StyleBoldUnderline"/>
        </w:rPr>
        <w:t>Cuba has been at odds with the United States since Fidel Castro assumed power in 1959</w:t>
      </w:r>
      <w:r w:rsidRPr="0080606E">
        <w:rPr>
          <w:sz w:val="16"/>
        </w:rPr>
        <w:t xml:space="preserve">. Successive U.S. administrations have employed tough measures against the country, including </w:t>
      </w:r>
      <w:r w:rsidRPr="0080606E">
        <w:rPr>
          <w:rStyle w:val="StyleBoldUnderline"/>
        </w:rPr>
        <w:t>prolonged economic sanctions</w:t>
      </w:r>
      <w:r w:rsidRPr="0080606E">
        <w:rPr>
          <w:sz w:val="16"/>
        </w:rPr>
        <w:t xml:space="preserve"> and designation of Cuba as a State Sponsor of Terrorism, but </w:t>
      </w:r>
      <w:r w:rsidRPr="0080606E">
        <w:rPr>
          <w:rStyle w:val="StyleBoldUnderline"/>
        </w:rPr>
        <w:t>none have substantially weakened Castro's rule.</w:t>
      </w:r>
      <w:r w:rsidRPr="0080606E">
        <w:rPr>
          <w:sz w:val="16"/>
        </w:rPr>
        <w:t xml:space="preserve"> In February 2008, longtime president Fidel Castro formally resigned from office, sixteen months after transferring many powers to his brother </w:t>
      </w:r>
      <w:proofErr w:type="spellStart"/>
      <w:r w:rsidRPr="0080606E">
        <w:rPr>
          <w:sz w:val="16"/>
        </w:rPr>
        <w:t>Raúl</w:t>
      </w:r>
      <w:proofErr w:type="spellEnd"/>
      <w:r w:rsidRPr="0080606E">
        <w:rPr>
          <w:sz w:val="16"/>
        </w:rPr>
        <w:t xml:space="preserve"> due to illness. Despite stirrings of U.S. economic interest in Cuba and some policy softening under President Barack Obama, </w:t>
      </w:r>
      <w:r w:rsidRPr="0080606E">
        <w:rPr>
          <w:rStyle w:val="Emphasis"/>
        </w:rPr>
        <w:t>experts say that normalization of bilateral relations is unlikely in the near to medium term.</w:t>
      </w:r>
      <w:r w:rsidRPr="0080606E">
        <w:rPr>
          <w:sz w:val="16"/>
        </w:rPr>
        <w:t xml:space="preserve"> Tensions between the two countries peaked with the 2009 arrest of U.S. citizen Alan Gross, who was tried and convicted of attempting to destabilize the Cuban regime through a U.S.-sponsored program. Recently, </w:t>
      </w:r>
      <w:proofErr w:type="spellStart"/>
      <w:r w:rsidRPr="0080606E">
        <w:rPr>
          <w:sz w:val="16"/>
        </w:rPr>
        <w:t>Raúl</w:t>
      </w:r>
      <w:proofErr w:type="spellEnd"/>
      <w:r w:rsidRPr="0080606E">
        <w:rPr>
          <w:sz w:val="16"/>
        </w:rPr>
        <w:t xml:space="preserve"> Castro has implemented major reforms, including the lifting of fifty-year-old travel restrictions for Cuban citizens, which, analysts say, are helping the country strengthen ties with its Latin American neighbors. </w:t>
      </w:r>
      <w:r w:rsidRPr="0080606E">
        <w:rPr>
          <w:rStyle w:val="StyleBoldUnderline"/>
        </w:rPr>
        <w:t>What is the status of U.S.-Cuba relations? They are virtually nonexistent.</w:t>
      </w:r>
      <w:r w:rsidRPr="0080606E">
        <w:rPr>
          <w:sz w:val="16"/>
        </w:rPr>
        <w:t xml:space="preserve"> There is a U.S. mission in Havana, Cuba's capital, but it has minimal communication with the Cuban government. Since 1961, the official U.S. policy toward Cuba has been two-pronged: </w:t>
      </w:r>
      <w:r w:rsidRPr="0080606E">
        <w:rPr>
          <w:rStyle w:val="StyleBoldUnderline"/>
        </w:rPr>
        <w:t>economic embargo and diplomatic isolation.</w:t>
      </w:r>
      <w:r w:rsidRPr="0080606E">
        <w:rPr>
          <w:sz w:val="16"/>
        </w:rPr>
        <w:t xml:space="preserve">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eased some of these policies. He went further in 2011 to undo many of the restrictions imposed by the Bush administration, thus allowing U.S. citizens to send remittances to non-family members in Cuba and to travel to Cuba for educational or religious purposes. Congress amended the trade embargo in 2000 to allow agricultural exports from the United States to Cuba. In 2008, U.S. companies exported roughly $710 million worth of food and agricultural products to the island nation, according to the U.S.-Cuba Trade and Economic Council. However, that number fell by about 50 percent in 2012. Total agricultural exports since 2001 reached $3.5 billion as of February 2012. Nebraska, Oklahoma, and Texas have all brokered agricultural deals with Cuba in recent years. </w:t>
      </w:r>
      <w:r w:rsidRPr="0080606E">
        <w:rPr>
          <w:rStyle w:val="StyleBoldUnderline"/>
        </w:rPr>
        <w:t>Despite initial optimism over Obama's election, Cuban politicians and citizens are less hopeful of a positive relationship developing between the two countries</w:t>
      </w:r>
      <w:r w:rsidRPr="0080606E">
        <w:rPr>
          <w:sz w:val="16"/>
        </w:rPr>
        <w:t xml:space="preserve">. Tension between Cuba and the United States flared in December 2009 with Cuba's arrest of Alan Gross, a USAID subcontractor who traveled 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 Despite initial optimism over Obama's election, Cuban politicians and citizens are less hopeful of a positive relationship developing between the two countries. </w:t>
      </w:r>
      <w:proofErr w:type="spellStart"/>
      <w:r w:rsidRPr="0080606E">
        <w:rPr>
          <w:rStyle w:val="StyleBoldUnderline"/>
        </w:rPr>
        <w:t>Raúl</w:t>
      </w:r>
      <w:proofErr w:type="spellEnd"/>
      <w:r w:rsidRPr="0080606E">
        <w:rPr>
          <w:rStyle w:val="StyleBoldUnderline"/>
        </w:rPr>
        <w:t xml:space="preserve"> and Fidel Castro have both criticized the Obama administration. </w:t>
      </w:r>
      <w:r w:rsidRPr="0080606E">
        <w:rPr>
          <w:sz w:val="16"/>
        </w:rPr>
        <w:t xml:space="preserve">In a 2009 speech, </w:t>
      </w:r>
      <w:proofErr w:type="spellStart"/>
      <w:r w:rsidRPr="0080606E">
        <w:rPr>
          <w:sz w:val="16"/>
        </w:rPr>
        <w:t>Raúl</w:t>
      </w:r>
      <w:proofErr w:type="spellEnd"/>
      <w:r w:rsidRPr="0080606E">
        <w:rPr>
          <w:sz w:val="16"/>
        </w:rPr>
        <w:t xml:space="preserve"> Castro accused the United States of "giving new breath to open and undercover subversion against Cuba." Given the range of issues dividing the two countries, experts say a long process would precede resumption of diplomatic relations. Daniel P. Erikson of the Inter-American Dialogue says that though "</w:t>
      </w:r>
      <w:r w:rsidRPr="0080606E">
        <w:rPr>
          <w:rStyle w:val="Emphasis"/>
        </w:rPr>
        <w:t>you could have the resumption of bilateral talks</w:t>
      </w:r>
      <w:r w:rsidRPr="0080606E">
        <w:rPr>
          <w:sz w:val="16"/>
        </w:rPr>
        <w:t xml:space="preserve"> on issues related to </w:t>
      </w:r>
      <w:proofErr w:type="spellStart"/>
      <w:r w:rsidRPr="0080606E">
        <w:rPr>
          <w:sz w:val="16"/>
        </w:rPr>
        <w:t>counternarcotics</w:t>
      </w:r>
      <w:proofErr w:type="spellEnd"/>
      <w:r w:rsidRPr="0080606E">
        <w:rPr>
          <w:sz w:val="16"/>
        </w:rPr>
        <w:t xml:space="preserve"> or immigration, or a period of détente, </w:t>
      </w:r>
      <w:r w:rsidRPr="0080606E">
        <w:rPr>
          <w:rStyle w:val="Emphasis"/>
        </w:rPr>
        <w:t>you are probably not going to see the full restoration of diplomatic relations</w:t>
      </w:r>
      <w:r w:rsidRPr="0080606E">
        <w:rPr>
          <w:sz w:val="16"/>
        </w:rPr>
        <w:t xml:space="preserve">" in the near term. Many recent policy reports have recommended that the United States take some unilateral steps to roll back sanctions on Cuba. </w:t>
      </w:r>
      <w:r w:rsidRPr="0080606E">
        <w:rPr>
          <w:rStyle w:val="StyleBoldUnderline"/>
        </w:rPr>
        <w:t>The removal of sanctions, however, would be just one step in the process of normalizing relations.</w:t>
      </w:r>
      <w:r w:rsidRPr="0080606E">
        <w:rPr>
          <w:sz w:val="16"/>
        </w:rPr>
        <w:t xml:space="preserve"> Such a process is sure to be controversial, as indicated by the heated congressional debate spurred in March 2009 by attempts to ease travel and trade restrictions in a large appropriations bill. "Whatever we call it--normalization, détente, </w:t>
      </w:r>
      <w:proofErr w:type="spellStart"/>
      <w:r w:rsidRPr="0080606E">
        <w:rPr>
          <w:sz w:val="16"/>
        </w:rPr>
        <w:t>rapproachement</w:t>
      </w:r>
      <w:proofErr w:type="spellEnd"/>
      <w:r w:rsidRPr="0080606E">
        <w:rPr>
          <w:sz w:val="16"/>
        </w:rPr>
        <w:t xml:space="preserve">--it is clear that the policy process risks falling victim to the politics of the issue," says </w:t>
      </w:r>
      <w:proofErr w:type="spellStart"/>
      <w:r w:rsidRPr="0080606E">
        <w:rPr>
          <w:sz w:val="16"/>
        </w:rPr>
        <w:t>Sweig</w:t>
      </w:r>
      <w:proofErr w:type="spellEnd"/>
      <w:r w:rsidRPr="0080606E">
        <w:rPr>
          <w:sz w:val="16"/>
        </w:rPr>
        <w:t xml:space="preserve">. What is the main obstacle in U.S.-Cuban relations? </w:t>
      </w:r>
      <w:r w:rsidRPr="0080606E">
        <w:rPr>
          <w:rStyle w:val="StyleBoldUnderline"/>
        </w:rPr>
        <w:t>A fundamental incompatibility of political views stands in the way of improving U.S.-Cuban relations</w:t>
      </w:r>
      <w:r w:rsidRPr="0080606E">
        <w:rPr>
          <w:sz w:val="16"/>
        </w:rPr>
        <w:t xml:space="preserve">, experts say. While experts say the United States wants regime change, "the most important objective of the Cuban government is to remain in power at all costs," says Felix Martin, an assistant professor at Florida International University's Cuban Research Institute. Fidel Castro has been an inspiration for Latin American leftists such as Venezuelan President Hugo Chávez and Bolivian President </w:t>
      </w:r>
      <w:proofErr w:type="spellStart"/>
      <w:r w:rsidRPr="0080606E">
        <w:rPr>
          <w:sz w:val="16"/>
        </w:rPr>
        <w:t>Evo</w:t>
      </w:r>
      <w:proofErr w:type="spellEnd"/>
      <w:r w:rsidRPr="0080606E">
        <w:rPr>
          <w:sz w:val="16"/>
        </w:rPr>
        <w:t xml:space="preserve"> Morales, who have challenged U.S. policy in the region. What are the issues preventing normalization of U.S.-Cuba relations? Experts say these issues include: </w:t>
      </w:r>
      <w:r w:rsidRPr="0080606E">
        <w:rPr>
          <w:rStyle w:val="StyleBoldUnderline"/>
        </w:rPr>
        <w:t>Human rights violations.</w:t>
      </w:r>
      <w:r w:rsidRPr="0080606E">
        <w:rPr>
          <w:sz w:val="16"/>
        </w:rPr>
        <w:t xml:space="preserve"> In March 2003, the Cuban government arrested seventy-five dissidents and journalists, sentencing them to prison terms of up to twenty-eight years on charges of conspiring with the United States to overthrow the state. The Cuban Commission for Human Rights and National Reconciliation, a Havana-based nongovernmental group, reports that the government has in recent years resorted to other tactics besides prison --such as firings from state jobs and intimidation on the street-- to silence opposition figures. A 2005 UN Human Rights Commission vote condemned Cuba's human rights record, but the country was elected to the new UN Human Rights Council in 2006. Guantanamo Bay. Cuba indicated after 9/11 that it would not object if the United States brought prisoners to Guantanamo Bay. However, experts such as </w:t>
      </w:r>
      <w:proofErr w:type="spellStart"/>
      <w:r w:rsidRPr="0080606E">
        <w:rPr>
          <w:sz w:val="16"/>
        </w:rPr>
        <w:t>Sweig</w:t>
      </w:r>
      <w:proofErr w:type="spellEnd"/>
      <w:r w:rsidRPr="0080606E">
        <w:rPr>
          <w:sz w:val="16"/>
        </w:rPr>
        <w:t xml:space="preserve"> say Cuban officials have since seized on the U.S. prison camp--where hundreds of terror suspects have been detained--as a "symbol of solidarity" with the rest of the world against the United States. Although Obama ordered Guantanamo to be closed by January 22, 2010, the facility remains open as of January 2013, and many analysts say it is likely to stay in operation for an extended period. </w:t>
      </w:r>
      <w:proofErr w:type="gramStart"/>
      <w:r w:rsidRPr="0080606E">
        <w:rPr>
          <w:rStyle w:val="StyleBoldUnderline"/>
        </w:rPr>
        <w:t>Cuban exile community</w:t>
      </w:r>
      <w:r w:rsidRPr="0080606E">
        <w:rPr>
          <w:sz w:val="16"/>
        </w:rPr>
        <w:t>.</w:t>
      </w:r>
      <w:proofErr w:type="gramEnd"/>
      <w:r w:rsidRPr="0080606E">
        <w:rPr>
          <w:sz w:val="16"/>
        </w:rPr>
        <w:t xml:space="preserve"> The Cuban-American community in southern Florida traditionally has heavily influenced U.S. policy with Cuba. Both political parties fear alienating a strong voting </w:t>
      </w:r>
      <w:proofErr w:type="gramStart"/>
      <w:r w:rsidRPr="0080606E">
        <w:rPr>
          <w:sz w:val="16"/>
        </w:rPr>
        <w:t>bloc in an important swing</w:t>
      </w:r>
      <w:proofErr w:type="gramEnd"/>
      <w:r w:rsidRPr="0080606E">
        <w:rPr>
          <w:sz w:val="16"/>
        </w:rPr>
        <w:t xml:space="preserve"> state in presidential elections. However, CFR's </w:t>
      </w:r>
      <w:proofErr w:type="spellStart"/>
      <w:r w:rsidRPr="0080606E">
        <w:rPr>
          <w:sz w:val="16"/>
        </w:rPr>
        <w:t>Sweig</w:t>
      </w:r>
      <w:proofErr w:type="spellEnd"/>
      <w:r w:rsidRPr="0080606E">
        <w:rPr>
          <w:sz w:val="16"/>
        </w:rPr>
        <w:t xml:space="preserve"> says that </w:t>
      </w:r>
      <w:proofErr w:type="spellStart"/>
      <w:r w:rsidRPr="0080606E">
        <w:rPr>
          <w:sz w:val="16"/>
        </w:rPr>
        <w:t>Raúl</w:t>
      </w:r>
      <w:proofErr w:type="spellEnd"/>
      <w:r w:rsidRPr="0080606E">
        <w:rPr>
          <w:sz w:val="16"/>
        </w:rPr>
        <w:t xml:space="preserve"> Castro's tenure as president and the reforms he has brought to the country have indicated a willingness to normalize relations with the United States again. </w:t>
      </w:r>
      <w:r w:rsidRPr="0080606E">
        <w:rPr>
          <w:rStyle w:val="StyleBoldUnderline"/>
        </w:rPr>
        <w:t>"It's not realistic to expect the United States to undertake a series of unilateral moves toward normalization;</w:t>
      </w:r>
      <w:r w:rsidRPr="0080606E">
        <w:rPr>
          <w:sz w:val="16"/>
        </w:rPr>
        <w:t xml:space="preserve"> it needs a willing partner," she told CFR.org in a 2012 interview. "I believe we have one in Havana but have failed to read the signals."</w:t>
      </w:r>
    </w:p>
    <w:p w14:paraId="1E20F44D" w14:textId="77777777" w:rsidR="008440A6" w:rsidRDefault="008440A6" w:rsidP="008440A6">
      <w:pPr>
        <w:rPr>
          <w:sz w:val="16"/>
        </w:rPr>
      </w:pPr>
    </w:p>
    <w:p w14:paraId="09E1250A" w14:textId="77777777" w:rsidR="008440A6" w:rsidRPr="008440A6" w:rsidRDefault="008440A6" w:rsidP="008440A6">
      <w:pPr>
        <w:pStyle w:val="Heading4"/>
      </w:pPr>
      <w:r w:rsidRPr="008440A6">
        <w:t xml:space="preserve">Cuba says no to conditions - only the unconditional </w:t>
      </w:r>
      <w:proofErr w:type="spellStart"/>
      <w:r w:rsidRPr="008440A6">
        <w:t>aff</w:t>
      </w:r>
      <w:proofErr w:type="spellEnd"/>
      <w:r w:rsidRPr="008440A6">
        <w:t xml:space="preserve"> solves for democracy and Latin American stability</w:t>
      </w:r>
    </w:p>
    <w:p w14:paraId="1D56A9BB" w14:textId="77777777" w:rsidR="008440A6" w:rsidRPr="008440A6" w:rsidRDefault="008440A6" w:rsidP="008440A6">
      <w:pPr>
        <w:rPr>
          <w:sz w:val="16"/>
        </w:rPr>
      </w:pPr>
      <w:proofErr w:type="spellStart"/>
      <w:r w:rsidRPr="008440A6">
        <w:rPr>
          <w:rStyle w:val="StyleStyleBold12pt"/>
        </w:rPr>
        <w:t>Sobel</w:t>
      </w:r>
      <w:proofErr w:type="spellEnd"/>
      <w:r w:rsidRPr="008440A6">
        <w:rPr>
          <w:rStyle w:val="StyleStyleBold12pt"/>
        </w:rPr>
        <w:t xml:space="preserve"> 7</w:t>
      </w:r>
      <w:r w:rsidRPr="008440A6">
        <w:rPr>
          <w:sz w:val="16"/>
        </w:rPr>
        <w:t xml:space="preserve"> –(Clifford, US Ambassador to Brazil, “BRAZIL'S PRESIDENTIAL FOREIGN POLICY ADVISOR ON RELATIONS WITH NEW USG”, </w:t>
      </w:r>
      <w:proofErr w:type="spellStart"/>
      <w:r w:rsidRPr="008440A6">
        <w:rPr>
          <w:sz w:val="16"/>
        </w:rPr>
        <w:t>Wikileaks</w:t>
      </w:r>
      <w:proofErr w:type="spellEnd"/>
      <w:r w:rsidRPr="008440A6">
        <w:rPr>
          <w:sz w:val="16"/>
        </w:rPr>
        <w:t xml:space="preserve">, Jan 22, 2007, </w:t>
      </w:r>
      <w:hyperlink r:id="rId13" w:history="1">
        <w:r w:rsidRPr="008440A6">
          <w:rPr>
            <w:rStyle w:val="Hyperlink"/>
            <w:sz w:val="16"/>
          </w:rPr>
          <w:t>https://www.wikileaks.org/plusd/cables/09BRASILIA95_a.html</w:t>
        </w:r>
      </w:hyperlink>
      <w:proofErr w:type="gramStart"/>
      <w:r w:rsidRPr="008440A6">
        <w:rPr>
          <w:sz w:val="16"/>
        </w:rPr>
        <w:t>)GNL</w:t>
      </w:r>
      <w:proofErr w:type="gramEnd"/>
    </w:p>
    <w:p w14:paraId="20BA2E26" w14:textId="77777777" w:rsidR="008440A6" w:rsidRPr="008440A6" w:rsidRDefault="008440A6" w:rsidP="008440A6">
      <w:pPr>
        <w:rPr>
          <w:b/>
          <w:bCs/>
          <w:iCs/>
          <w:sz w:val="16"/>
        </w:rPr>
      </w:pPr>
      <w:r w:rsidRPr="008440A6">
        <w:rPr>
          <w:rStyle w:val="StyleBoldUnderline"/>
        </w:rPr>
        <w:t xml:space="preserve">The Ambassador asked how central discussion of Cuba ¶ would be, in Garcia's view, to establishing relations with ¶ the region. "You can't talk about Latin America," he ¶ responded, "without talking about Cuba." It has become a ¶ "sign" for the region. Garcia urged a "strong" U.S. overture ¶ to Cuba "without conditions," such as removing the embargo. ¶ </w:t>
      </w:r>
      <w:proofErr w:type="gramStart"/>
      <w:r w:rsidRPr="008440A6">
        <w:rPr>
          <w:rStyle w:val="StyleBoldUnderline"/>
        </w:rPr>
        <w:t>It</w:t>
      </w:r>
      <w:proofErr w:type="gramEnd"/>
      <w:r w:rsidRPr="008440A6">
        <w:rPr>
          <w:rStyle w:val="StyleBoldUnderline"/>
        </w:rPr>
        <w:t xml:space="preserve"> would be, he said, a small price to pay for a large gain. ¶ On the one hand, he said, the Cubans would be astounded and ¶ embarrassed, and the United States would gain the moral high ¶ ground.</w:t>
      </w:r>
      <w:r w:rsidRPr="008440A6">
        <w:rPr>
          <w:bCs/>
          <w:iCs/>
          <w:sz w:val="16"/>
        </w:rPr>
        <w:t xml:space="preserve"> On the other, he stressed that, on the basis of his ¶ long relationship with Cuba and knowledge of Cuban history, ¶ he was certain </w:t>
      </w:r>
      <w:r w:rsidRPr="008440A6">
        <w:t xml:space="preserve">the Cubans would never agree to a proposal ¶ that had explicit conditions attached. </w:t>
      </w:r>
      <w:r w:rsidRPr="008440A6">
        <w:rPr>
          <w:bCs/>
          <w:iCs/>
          <w:sz w:val="16"/>
        </w:rPr>
        <w:t xml:space="preserve">The Ambassador asked ¶ if Raul Castro's proposal for a prisoner exchange, made ¶ during his December 18 visit to Brasilia, was the Cubans' own ¶ idea. Garcia said his impression was that it was Raul's ¶ idea, that is was spontaneous and had not been vetted in </w:t>
      </w:r>
      <w:proofErr w:type="gramStart"/>
      <w:r w:rsidRPr="008440A6">
        <w:rPr>
          <w:bCs/>
          <w:iCs/>
          <w:sz w:val="16"/>
        </w:rPr>
        <w:t>¶  Havana</w:t>
      </w:r>
      <w:proofErr w:type="gramEnd"/>
      <w:r w:rsidRPr="008440A6">
        <w:rPr>
          <w:bCs/>
          <w:iCs/>
          <w:sz w:val="16"/>
        </w:rPr>
        <w:t xml:space="preserve">. "Raul is a military man," Garcia said. "He ¶ understands the correlation of forces." </w:t>
      </w:r>
    </w:p>
    <w:p w14:paraId="7148DE73" w14:textId="77777777" w:rsidR="008440A6" w:rsidRDefault="008440A6" w:rsidP="008440A6">
      <w:pPr>
        <w:rPr>
          <w:sz w:val="16"/>
        </w:rPr>
      </w:pPr>
    </w:p>
    <w:p w14:paraId="1FAC8092" w14:textId="77777777" w:rsidR="008440A6" w:rsidRDefault="008440A6" w:rsidP="008440A6">
      <w:pPr>
        <w:pStyle w:val="Heading4"/>
        <w:rPr>
          <w:rFonts w:ascii="Calibri" w:hAnsi="Calibri"/>
          <w:sz w:val="22"/>
          <w:szCs w:val="22"/>
        </w:rPr>
      </w:pPr>
      <w:r>
        <w:rPr>
          <w:rFonts w:ascii="Calibri" w:hAnsi="Calibri"/>
          <w:sz w:val="22"/>
          <w:szCs w:val="22"/>
        </w:rPr>
        <w:t>Empirics prove Cuba hates conditional lifting of restrictions</w:t>
      </w:r>
    </w:p>
    <w:p w14:paraId="37CD1EDB" w14:textId="77777777" w:rsidR="008440A6" w:rsidRDefault="008440A6" w:rsidP="008440A6">
      <w:pPr>
        <w:rPr>
          <w:szCs w:val="16"/>
        </w:rPr>
      </w:pPr>
      <w:r w:rsidRPr="00A92ADC">
        <w:rPr>
          <w:rStyle w:val="StyleStyleBold12pt"/>
        </w:rPr>
        <w:t>Reuters 8</w:t>
      </w:r>
      <w:r>
        <w:rPr>
          <w:szCs w:val="16"/>
        </w:rPr>
        <w:t xml:space="preserve"> </w:t>
      </w:r>
      <w:r w:rsidRPr="00772F10">
        <w:rPr>
          <w:szCs w:val="16"/>
        </w:rPr>
        <w:t xml:space="preserve">(Emirates 247, “Castro blasts EU condition on lifting sanctions”, </w:t>
      </w:r>
      <w:hyperlink r:id="rId14" w:history="1">
        <w:r w:rsidRPr="00772F10">
          <w:rPr>
            <w:szCs w:val="16"/>
          </w:rPr>
          <w:t>http://www.emirates247.com/eb247/news/americas/castro-blasts-eu-condition-on-lifting-sanctions-2008-06-21-1.220046</w:t>
        </w:r>
      </w:hyperlink>
      <w:proofErr w:type="gramStart"/>
      <w:r w:rsidRPr="00772F10">
        <w:rPr>
          <w:szCs w:val="16"/>
        </w:rPr>
        <w:t>)</w:t>
      </w:r>
      <w:r>
        <w:rPr>
          <w:szCs w:val="16"/>
        </w:rPr>
        <w:t>GNL</w:t>
      </w:r>
      <w:proofErr w:type="gramEnd"/>
    </w:p>
    <w:p w14:paraId="53258BC7" w14:textId="77777777" w:rsidR="008440A6" w:rsidRPr="003A168A" w:rsidRDefault="008440A6" w:rsidP="008440A6">
      <w:pPr>
        <w:rPr>
          <w:sz w:val="16"/>
        </w:rPr>
      </w:pPr>
      <w:r w:rsidRPr="003A168A">
        <w:rPr>
          <w:rStyle w:val="StyleBoldUnderline"/>
        </w:rPr>
        <w:t xml:space="preserve">Former Cuban President Fidel Castro, showing renewed vigor in recent days, lashed out on Friday at the European Union's decision to lift sanctions against Cuba while demanding the island nation </w:t>
      </w:r>
      <w:r w:rsidRPr="003A168A">
        <w:rPr>
          <w:rStyle w:val="Emphasis"/>
        </w:rPr>
        <w:t>improve its human rights record</w:t>
      </w:r>
      <w:proofErr w:type="gramStart"/>
      <w:r w:rsidRPr="003A168A">
        <w:rPr>
          <w:rStyle w:val="StyleBoldUnderline"/>
        </w:rPr>
        <w:t>.</w:t>
      </w:r>
      <w:r w:rsidRPr="003A168A">
        <w:rPr>
          <w:sz w:val="12"/>
        </w:rPr>
        <w:t>¶</w:t>
      </w:r>
      <w:proofErr w:type="gramEnd"/>
      <w:r w:rsidRPr="003A168A">
        <w:rPr>
          <w:sz w:val="16"/>
        </w:rPr>
        <w:t xml:space="preserve"> The ailing 81-year-old, in a brief but biting column released on the Internet, accused the 27-nation bloc of "enormous hypocrisy" and called its actions "disparaging."</w:t>
      </w:r>
      <w:r w:rsidRPr="003A168A">
        <w:rPr>
          <w:sz w:val="12"/>
        </w:rPr>
        <w:t>¶</w:t>
      </w:r>
      <w:r w:rsidRPr="003A168A">
        <w:rPr>
          <w:sz w:val="16"/>
        </w:rPr>
        <w:t xml:space="preserve"> "</w:t>
      </w:r>
      <w:r w:rsidRPr="003A168A">
        <w:rPr>
          <w:rStyle w:val="StyleBoldUnderline"/>
        </w:rPr>
        <w:t>At my age and in my state of health, one never knows how much time they will live, but from now on I want to put in writing my contempt for the enormous hypocrisy that surrounds the decision," wrote Castro, who has been mostly on the sidelines since surgery almost two years ago. While the EU nations say Cuba must improve its performance on human rights and release political prisoners, they mistreat illegal immigrants from Latin America by using "brutal methods" to expel them, wrote Castro, who remains head of the island nation's Communist Party. "From Cuba, in the name of human rights, they demand impunity for those (dissidents) that try to deliver the homeland and the people to imperialism," he said, referring to the United States</w:t>
      </w:r>
      <w:proofErr w:type="gramStart"/>
      <w:r w:rsidRPr="003A168A">
        <w:rPr>
          <w:rStyle w:val="StyleBoldUnderline"/>
        </w:rPr>
        <w:t>.</w:t>
      </w:r>
      <w:r w:rsidRPr="003A168A">
        <w:rPr>
          <w:sz w:val="12"/>
        </w:rPr>
        <w:t>¶</w:t>
      </w:r>
      <w:proofErr w:type="gramEnd"/>
      <w:r w:rsidRPr="003A168A">
        <w:rPr>
          <w:sz w:val="16"/>
        </w:rPr>
        <w:t xml:space="preserve"> The EU on Thursday voted to lift diplomatic sanctions imposed against Cuba in 2003 in response to the arrest of 75 dissidents. The sanctions were suspended in 2005, but remained a sore spot in Cuba-EU relations</w:t>
      </w:r>
      <w:proofErr w:type="gramStart"/>
      <w:r w:rsidRPr="003A168A">
        <w:rPr>
          <w:sz w:val="16"/>
        </w:rPr>
        <w:t>.</w:t>
      </w:r>
      <w:r w:rsidRPr="003A168A">
        <w:rPr>
          <w:sz w:val="12"/>
        </w:rPr>
        <w:t>¶</w:t>
      </w:r>
      <w:proofErr w:type="gramEnd"/>
      <w:r w:rsidRPr="003A168A">
        <w:rPr>
          <w:sz w:val="16"/>
        </w:rPr>
        <w:t xml:space="preserve"> By dropping the sanctions, which only froze high-level diplomatic visits, EU members said they hoped to encourage Cuban reforms begun since Raul Castro formally replaced older brother Fidel as president in February.</w:t>
      </w:r>
      <w:r w:rsidRPr="003A168A">
        <w:rPr>
          <w:sz w:val="12"/>
        </w:rPr>
        <w:t>¶</w:t>
      </w:r>
      <w:r w:rsidRPr="003A168A">
        <w:rPr>
          <w:sz w:val="16"/>
        </w:rPr>
        <w:t xml:space="preserve"> Cuban Foreign Minister Felipe Perez </w:t>
      </w:r>
      <w:proofErr w:type="spellStart"/>
      <w:r w:rsidRPr="003A168A">
        <w:rPr>
          <w:sz w:val="16"/>
        </w:rPr>
        <w:t>Roque</w:t>
      </w:r>
      <w:proofErr w:type="spellEnd"/>
      <w:r w:rsidRPr="003A168A">
        <w:rPr>
          <w:sz w:val="16"/>
        </w:rPr>
        <w:t xml:space="preserve"> told Reuters on Thursday the elimination of the sanctions were "a step in the right direction" but the government would not make an official response until next week.</w:t>
      </w:r>
      <w:r w:rsidRPr="003A168A">
        <w:rPr>
          <w:sz w:val="12"/>
        </w:rPr>
        <w:t>¶</w:t>
      </w:r>
      <w:r w:rsidRPr="003A168A">
        <w:rPr>
          <w:sz w:val="16"/>
        </w:rPr>
        <w:t xml:space="preserve"> Castro dismissed the EU's decision as having "absolutely no economic consequence for our country."</w:t>
      </w:r>
      <w:r w:rsidRPr="003A168A">
        <w:rPr>
          <w:sz w:val="12"/>
        </w:rPr>
        <w:t>¶</w:t>
      </w:r>
      <w:r w:rsidRPr="003A168A">
        <w:rPr>
          <w:sz w:val="16"/>
        </w:rPr>
        <w:t xml:space="preserve"> </w:t>
      </w:r>
      <w:r w:rsidRPr="003A168A">
        <w:rPr>
          <w:rStyle w:val="StyleBoldUnderline"/>
        </w:rPr>
        <w:t>Castro's column, which touched on topics ranging from the global food crisis to global warming to human smuggling, topped off a busy week for the man who led Cuba for 49 years but has not been seen in public since a July 2006 surgery for an undisclosed intestinal ailment</w:t>
      </w:r>
      <w:proofErr w:type="gramStart"/>
      <w:r w:rsidRPr="003A168A">
        <w:rPr>
          <w:rStyle w:val="StyleBoldUnderline"/>
        </w:rPr>
        <w:t>.</w:t>
      </w:r>
      <w:r w:rsidRPr="003A168A">
        <w:rPr>
          <w:sz w:val="12"/>
        </w:rPr>
        <w:t>¶</w:t>
      </w:r>
      <w:proofErr w:type="gramEnd"/>
      <w:r w:rsidRPr="003A168A">
        <w:rPr>
          <w:sz w:val="16"/>
        </w:rPr>
        <w:t xml:space="preserve"> He had three known meetings, two with Venezuelan President Hugo Chavez and the other with Uruguayan President </w:t>
      </w:r>
      <w:proofErr w:type="spellStart"/>
      <w:r w:rsidRPr="003A168A">
        <w:rPr>
          <w:sz w:val="16"/>
        </w:rPr>
        <w:t>Tabare</w:t>
      </w:r>
      <w:proofErr w:type="spellEnd"/>
      <w:r w:rsidRPr="003A168A">
        <w:rPr>
          <w:sz w:val="16"/>
        </w:rPr>
        <w:t xml:space="preserve"> Vazquez, and was shown on television in a video of one of his meetings with close ally Chavez.</w:t>
      </w:r>
      <w:r w:rsidRPr="003A168A">
        <w:rPr>
          <w:sz w:val="12"/>
        </w:rPr>
        <w:t>¶</w:t>
      </w:r>
      <w:r w:rsidRPr="003A168A">
        <w:rPr>
          <w:sz w:val="16"/>
        </w:rPr>
        <w:t xml:space="preserve"> The video with Chavez showed him to be thin but animated and put an end to building rumors that he was dead or dying after not having been seen on television since mid-January.</w:t>
      </w:r>
      <w:r w:rsidRPr="003A168A">
        <w:rPr>
          <w:sz w:val="12"/>
        </w:rPr>
        <w:t>¶</w:t>
      </w:r>
      <w:r w:rsidRPr="003A168A">
        <w:rPr>
          <w:sz w:val="16"/>
        </w:rPr>
        <w:t xml:space="preserve"> Since his surgery, when he provisionally ceded power to Raul Castro, the government has said he is involved in policy decisions. But he has been seen only in occasional videos and photographs, and also writes newspaper columns when moved.</w:t>
      </w:r>
    </w:p>
    <w:p w14:paraId="21666137" w14:textId="77777777" w:rsidR="008440A6" w:rsidRDefault="008440A6" w:rsidP="008440A6">
      <w:pPr>
        <w:rPr>
          <w:sz w:val="16"/>
        </w:rPr>
      </w:pPr>
    </w:p>
    <w:p w14:paraId="5C4914D2" w14:textId="77777777" w:rsidR="008440A6" w:rsidRPr="008440A6" w:rsidRDefault="008440A6" w:rsidP="008440A6"/>
    <w:p w14:paraId="79346D37" w14:textId="39C52C81" w:rsidR="008761B8" w:rsidRPr="000A5B6F" w:rsidRDefault="008761B8" w:rsidP="008761B8">
      <w:pPr>
        <w:pStyle w:val="Heading3"/>
      </w:pPr>
      <w:r>
        <w:t>Ethanol Inevitable</w:t>
      </w:r>
    </w:p>
    <w:p w14:paraId="6B4EC666" w14:textId="77777777" w:rsidR="008761B8" w:rsidRDefault="008761B8" w:rsidP="008761B8">
      <w:pPr>
        <w:pStyle w:val="Heading4"/>
      </w:pPr>
      <w:r>
        <w:t>Ethanol production inevitable- Brazilian influence</w:t>
      </w:r>
    </w:p>
    <w:p w14:paraId="481E14CA" w14:textId="77777777" w:rsidR="008761B8" w:rsidRDefault="008761B8" w:rsidP="008761B8">
      <w:r w:rsidRPr="00066299">
        <w:rPr>
          <w:rStyle w:val="StyleStyleBold12pt"/>
        </w:rPr>
        <w:t>Winter 12</w:t>
      </w:r>
      <w:r>
        <w:t xml:space="preserve"> (Brian Winter, </w:t>
      </w:r>
      <w:proofErr w:type="spellStart"/>
      <w:r>
        <w:t>colaborater</w:t>
      </w:r>
      <w:proofErr w:type="spellEnd"/>
      <w:r>
        <w:t xml:space="preserve"> for Reuters, 4 September 1012, “</w:t>
      </w:r>
      <w:r w:rsidRPr="00066299">
        <w:t>Insight: U.S. and Brazil - At last, friends on ethanol</w:t>
      </w:r>
      <w:r>
        <w:t xml:space="preserve">,” Reuters, </w:t>
      </w:r>
      <w:r w:rsidRPr="00066299">
        <w:t>http://articles.chicagotribune.com/2012-09-14/classified/sns-rt-us-brazil-us-ethanolbre88d195-20120914_1_ethanol-biofuel-tariff/</w:t>
      </w:r>
      <w:proofErr w:type="gramStart"/>
      <w:r w:rsidRPr="00066299">
        <w:t>2</w:t>
      </w:r>
      <w:r>
        <w:t>)kw</w:t>
      </w:r>
      <w:proofErr w:type="gramEnd"/>
    </w:p>
    <w:p w14:paraId="45106C37" w14:textId="77777777" w:rsidR="008761B8" w:rsidRDefault="008761B8" w:rsidP="008761B8">
      <w:pPr>
        <w:rPr>
          <w:rStyle w:val="StyleBoldUnderline"/>
        </w:rPr>
      </w:pPr>
      <w:r w:rsidRPr="00066299">
        <w:rPr>
          <w:rStyle w:val="StyleBoldUnderline"/>
        </w:rPr>
        <w:t>Brazil's growing diplomatic clout has been critical to opening doors in countries where the nation has deep strategic or cultural connections</w:t>
      </w:r>
      <w:r>
        <w:t xml:space="preserve">, such as Senegal, Mozambique and Haiti. And </w:t>
      </w:r>
      <w:r w:rsidRPr="00066299">
        <w:rPr>
          <w:rStyle w:val="StyleBoldUnderline"/>
        </w:rPr>
        <w:t>it is uniquely equipped to exert influence in Cuba</w:t>
      </w:r>
      <w:r>
        <w:t xml:space="preserve">. Cuba's once-mighty sugar industry has deteriorated in recent decades under communist rule, but </w:t>
      </w:r>
      <w:r w:rsidRPr="00066299">
        <w:rPr>
          <w:rStyle w:val="StyleBoldUnderline"/>
        </w:rPr>
        <w:t xml:space="preserve">Rice University economist Ron </w:t>
      </w:r>
      <w:proofErr w:type="spellStart"/>
      <w:r w:rsidRPr="00066299">
        <w:rPr>
          <w:rStyle w:val="StyleBoldUnderline"/>
        </w:rPr>
        <w:t>Soligo</w:t>
      </w:r>
      <w:proofErr w:type="spellEnd"/>
      <w:r w:rsidRPr="00066299">
        <w:rPr>
          <w:rStyle w:val="StyleBoldUnderline"/>
        </w:rPr>
        <w:t xml:space="preserve"> has said the country has the potential to become the world's No. 3 ethanol producer behind the United States and Brazil.</w:t>
      </w:r>
      <w:r>
        <w:t xml:space="preserve"> While Washington has had little diplomatic contact with Cuba in the past five decades, Brazil has a tradition of warm political and economic ties with the Caribbean nation. President </w:t>
      </w:r>
      <w:proofErr w:type="spellStart"/>
      <w:r>
        <w:t>Dilma</w:t>
      </w:r>
      <w:proofErr w:type="spellEnd"/>
      <w:r>
        <w:t xml:space="preserve"> </w:t>
      </w:r>
      <w:proofErr w:type="spellStart"/>
      <w:r>
        <w:t>Rousseff</w:t>
      </w:r>
      <w:proofErr w:type="spellEnd"/>
      <w:r>
        <w:t xml:space="preserve"> visited Havana in January and spoke of how </w:t>
      </w:r>
      <w:r w:rsidRPr="00066299">
        <w:rPr>
          <w:rStyle w:val="StyleBoldUnderline"/>
        </w:rPr>
        <w:t>Brazil can help Cuba develop its economy</w:t>
      </w:r>
      <w:r>
        <w:t xml:space="preserve">. Large-scale ethanol production has been largely taboo in Cuba, in part because former President Fidel Castro has denounced it as a "sinister" idea that drives up global food prices. </w:t>
      </w:r>
      <w:r w:rsidRPr="00066299">
        <w:rPr>
          <w:rStyle w:val="StyleBoldUnderline"/>
        </w:rPr>
        <w:t>Yet some Brazilian officials say that stance could change dramatically once the 86-year-old leader withdraws from politics. "Everybody knows that Cuba is an ethanol bonanza waiting to happen," said a Brazilian official who requested anonymity. "We'll be ready."</w:t>
      </w:r>
    </w:p>
    <w:p w14:paraId="75848D7A" w14:textId="77777777" w:rsidR="008761B8" w:rsidRPr="008761B8" w:rsidRDefault="008761B8" w:rsidP="008761B8"/>
    <w:p w14:paraId="7CC44C0B" w14:textId="77777777" w:rsidR="008761B8" w:rsidRDefault="008761B8" w:rsidP="008761B8">
      <w:pPr>
        <w:pStyle w:val="Heading3"/>
      </w:pPr>
    </w:p>
    <w:p w14:paraId="2930AC32" w14:textId="6564FB37" w:rsidR="003D49D8" w:rsidRDefault="008761B8" w:rsidP="003D49D8">
      <w:pPr>
        <w:pStyle w:val="Heading1"/>
      </w:pPr>
      <w:r>
        <w:t>MEXICO</w:t>
      </w:r>
    </w:p>
    <w:p w14:paraId="4B4AC7B7" w14:textId="12FD1F04" w:rsidR="003D49D8" w:rsidRDefault="00DF7D1A" w:rsidP="003D49D8">
      <w:pPr>
        <w:pStyle w:val="Heading2"/>
      </w:pPr>
      <w:r>
        <w:t xml:space="preserve">Condition on </w:t>
      </w:r>
      <w:r w:rsidR="003D49D8">
        <w:t>Biofuels</w:t>
      </w:r>
    </w:p>
    <w:p w14:paraId="0EDC913F" w14:textId="77777777" w:rsidR="003D49D8" w:rsidRDefault="003D49D8" w:rsidP="003D49D8">
      <w:pPr>
        <w:pStyle w:val="Heading3"/>
      </w:pPr>
      <w:r>
        <w:t>1NC</w:t>
      </w:r>
    </w:p>
    <w:p w14:paraId="3EBCE897" w14:textId="77777777" w:rsidR="003D49D8" w:rsidRPr="00FE1802" w:rsidRDefault="003D49D8" w:rsidP="003D49D8">
      <w:pPr>
        <w:pStyle w:val="Heading4"/>
      </w:pPr>
      <w:r>
        <w:t xml:space="preserve">The </w:t>
      </w:r>
      <w:proofErr w:type="spellStart"/>
      <w:r>
        <w:t>USfg</w:t>
      </w:r>
      <w:proofErr w:type="spellEnd"/>
      <w:r>
        <w:t xml:space="preserve"> should substantially increase </w:t>
      </w:r>
      <w:r w:rsidRPr="00FE1802">
        <w:t>its economic engagement toward Mexico by assisting in the expansion of pr</w:t>
      </w:r>
      <w:r>
        <w:t>e-inspection clearance programs on the condition that Mexico increase its bioenergy use to 16.17% of its total energy supply.</w:t>
      </w:r>
    </w:p>
    <w:p w14:paraId="7033C65D" w14:textId="77777777" w:rsidR="003D49D8" w:rsidRPr="00AA5FA0" w:rsidRDefault="003D49D8" w:rsidP="003D49D8">
      <w:pPr>
        <w:pStyle w:val="Heading4"/>
      </w:pPr>
      <w:r>
        <w:t>Increased bio energy massively reduces emissions of CO2</w:t>
      </w:r>
    </w:p>
    <w:p w14:paraId="0D4DD201" w14:textId="77777777" w:rsidR="003D49D8" w:rsidRPr="00AA5FA0" w:rsidRDefault="003D49D8" w:rsidP="003D49D8">
      <w:pPr>
        <w:rPr>
          <w:sz w:val="16"/>
          <w:szCs w:val="16"/>
        </w:rPr>
      </w:pPr>
      <w:proofErr w:type="spellStart"/>
      <w:r>
        <w:rPr>
          <w:rStyle w:val="StyleStyleBold12pt"/>
        </w:rPr>
        <w:t>Iglas</w:t>
      </w:r>
      <w:proofErr w:type="spellEnd"/>
      <w:r>
        <w:rPr>
          <w:rStyle w:val="StyleStyleBold12pt"/>
        </w:rPr>
        <w:t xml:space="preserve"> et al 7 </w:t>
      </w:r>
      <w:r w:rsidRPr="00AA5FA0">
        <w:rPr>
          <w:sz w:val="16"/>
          <w:szCs w:val="16"/>
        </w:rPr>
        <w:t xml:space="preserve">(Jose, Fabio </w:t>
      </w:r>
      <w:proofErr w:type="spellStart"/>
      <w:r w:rsidRPr="00AA5FA0">
        <w:rPr>
          <w:sz w:val="16"/>
          <w:szCs w:val="16"/>
        </w:rPr>
        <w:t>Manzini</w:t>
      </w:r>
      <w:proofErr w:type="spellEnd"/>
      <w:r w:rsidRPr="00AA5FA0">
        <w:rPr>
          <w:sz w:val="16"/>
          <w:szCs w:val="16"/>
        </w:rPr>
        <w:t xml:space="preserve">, Omar </w:t>
      </w:r>
      <w:proofErr w:type="spellStart"/>
      <w:r w:rsidRPr="00AA5FA0">
        <w:rPr>
          <w:sz w:val="16"/>
          <w:szCs w:val="16"/>
        </w:rPr>
        <w:t>Masera</w:t>
      </w:r>
      <w:proofErr w:type="spellEnd"/>
      <w:r w:rsidRPr="00AA5FA0">
        <w:rPr>
          <w:sz w:val="16"/>
          <w:szCs w:val="16"/>
        </w:rPr>
        <w:t xml:space="preserve">, a Centro de </w:t>
      </w:r>
      <w:proofErr w:type="spellStart"/>
      <w:r w:rsidRPr="00AA5FA0">
        <w:rPr>
          <w:sz w:val="16"/>
          <w:szCs w:val="16"/>
        </w:rPr>
        <w:t>Investigación</w:t>
      </w:r>
      <w:proofErr w:type="spellEnd"/>
      <w:r w:rsidRPr="00AA5FA0">
        <w:rPr>
          <w:sz w:val="16"/>
          <w:szCs w:val="16"/>
        </w:rPr>
        <w:t xml:space="preserve"> en </w:t>
      </w:r>
      <w:proofErr w:type="spellStart"/>
      <w:r w:rsidRPr="00AA5FA0">
        <w:rPr>
          <w:sz w:val="16"/>
          <w:szCs w:val="16"/>
        </w:rPr>
        <w:t>Energía</w:t>
      </w:r>
      <w:proofErr w:type="spellEnd"/>
      <w:r w:rsidRPr="00AA5FA0">
        <w:rPr>
          <w:sz w:val="16"/>
          <w:szCs w:val="16"/>
        </w:rPr>
        <w:t xml:space="preserve">, Universidad </w:t>
      </w:r>
      <w:proofErr w:type="spellStart"/>
      <w:r w:rsidRPr="00AA5FA0">
        <w:rPr>
          <w:sz w:val="16"/>
          <w:szCs w:val="16"/>
        </w:rPr>
        <w:t>Nacional</w:t>
      </w:r>
      <w:proofErr w:type="spellEnd"/>
      <w:r w:rsidRPr="00AA5FA0">
        <w:rPr>
          <w:sz w:val="16"/>
          <w:szCs w:val="16"/>
        </w:rPr>
        <w:t xml:space="preserve"> </w:t>
      </w:r>
      <w:proofErr w:type="spellStart"/>
      <w:r w:rsidRPr="00AA5FA0">
        <w:rPr>
          <w:sz w:val="16"/>
          <w:szCs w:val="16"/>
        </w:rPr>
        <w:t>Autónoma</w:t>
      </w:r>
      <w:proofErr w:type="spellEnd"/>
      <w:r w:rsidRPr="00AA5FA0">
        <w:rPr>
          <w:sz w:val="16"/>
          <w:szCs w:val="16"/>
        </w:rPr>
        <w:t xml:space="preserve"> de México (CIE-UNAM), </w:t>
      </w:r>
      <w:proofErr w:type="spellStart"/>
      <w:r w:rsidRPr="00AA5FA0">
        <w:rPr>
          <w:sz w:val="16"/>
          <w:szCs w:val="16"/>
        </w:rPr>
        <w:t>Aptdo</w:t>
      </w:r>
      <w:proofErr w:type="spellEnd"/>
      <w:r w:rsidRPr="00AA5FA0">
        <w:rPr>
          <w:sz w:val="16"/>
          <w:szCs w:val="16"/>
        </w:rPr>
        <w:t xml:space="preserve">. Postal 34, </w:t>
      </w:r>
      <w:proofErr w:type="spellStart"/>
      <w:r w:rsidRPr="00AA5FA0">
        <w:rPr>
          <w:sz w:val="16"/>
          <w:szCs w:val="16"/>
        </w:rPr>
        <w:t>Temixco</w:t>
      </w:r>
      <w:proofErr w:type="spellEnd"/>
      <w:r w:rsidRPr="00AA5FA0">
        <w:rPr>
          <w:sz w:val="16"/>
          <w:szCs w:val="16"/>
        </w:rPr>
        <w:t>, 62580 Morelos, Mexico</w:t>
      </w:r>
    </w:p>
    <w:p w14:paraId="7D7E1958" w14:textId="77777777" w:rsidR="003D49D8" w:rsidRPr="00AA5FA0" w:rsidRDefault="003D49D8" w:rsidP="003D49D8">
      <w:pPr>
        <w:rPr>
          <w:sz w:val="16"/>
          <w:szCs w:val="16"/>
        </w:rPr>
      </w:pPr>
      <w:proofErr w:type="gramStart"/>
      <w:r w:rsidRPr="00AA5FA0">
        <w:rPr>
          <w:sz w:val="16"/>
          <w:szCs w:val="16"/>
        </w:rPr>
        <w:t>b</w:t>
      </w:r>
      <w:proofErr w:type="gramEnd"/>
      <w:r w:rsidRPr="00AA5FA0">
        <w:rPr>
          <w:sz w:val="16"/>
          <w:szCs w:val="16"/>
        </w:rPr>
        <w:t xml:space="preserve"> Centro de </w:t>
      </w:r>
      <w:proofErr w:type="spellStart"/>
      <w:r w:rsidRPr="00AA5FA0">
        <w:rPr>
          <w:sz w:val="16"/>
          <w:szCs w:val="16"/>
        </w:rPr>
        <w:t>Investigaciones</w:t>
      </w:r>
      <w:proofErr w:type="spellEnd"/>
      <w:r w:rsidRPr="00AA5FA0">
        <w:rPr>
          <w:sz w:val="16"/>
          <w:szCs w:val="16"/>
        </w:rPr>
        <w:t xml:space="preserve"> en </w:t>
      </w:r>
      <w:proofErr w:type="spellStart"/>
      <w:r w:rsidRPr="00AA5FA0">
        <w:rPr>
          <w:sz w:val="16"/>
          <w:szCs w:val="16"/>
        </w:rPr>
        <w:t>Ecosistemas</w:t>
      </w:r>
      <w:proofErr w:type="spellEnd"/>
      <w:r w:rsidRPr="00AA5FA0">
        <w:rPr>
          <w:sz w:val="16"/>
          <w:szCs w:val="16"/>
        </w:rPr>
        <w:t xml:space="preserve">, Universidad </w:t>
      </w:r>
      <w:proofErr w:type="spellStart"/>
      <w:r w:rsidRPr="00AA5FA0">
        <w:rPr>
          <w:sz w:val="16"/>
          <w:szCs w:val="16"/>
        </w:rPr>
        <w:t>Nacional</w:t>
      </w:r>
      <w:proofErr w:type="spellEnd"/>
      <w:r w:rsidRPr="00AA5FA0">
        <w:rPr>
          <w:sz w:val="16"/>
          <w:szCs w:val="16"/>
        </w:rPr>
        <w:t xml:space="preserve"> </w:t>
      </w:r>
      <w:proofErr w:type="spellStart"/>
      <w:r w:rsidRPr="00AA5FA0">
        <w:rPr>
          <w:sz w:val="16"/>
          <w:szCs w:val="16"/>
        </w:rPr>
        <w:t>Autónoma</w:t>
      </w:r>
      <w:proofErr w:type="spellEnd"/>
      <w:r w:rsidRPr="00AA5FA0">
        <w:rPr>
          <w:sz w:val="16"/>
          <w:szCs w:val="16"/>
        </w:rPr>
        <w:t xml:space="preserve"> de México (CIECO-UNAM), Antigua </w:t>
      </w:r>
      <w:proofErr w:type="spellStart"/>
      <w:r w:rsidRPr="00AA5FA0">
        <w:rPr>
          <w:sz w:val="16"/>
          <w:szCs w:val="16"/>
        </w:rPr>
        <w:t>Carretera</w:t>
      </w:r>
      <w:proofErr w:type="spellEnd"/>
      <w:r w:rsidRPr="00AA5FA0">
        <w:rPr>
          <w:sz w:val="16"/>
          <w:szCs w:val="16"/>
        </w:rPr>
        <w:t xml:space="preserve"> a </w:t>
      </w:r>
      <w:proofErr w:type="spellStart"/>
      <w:r w:rsidRPr="00AA5FA0">
        <w:rPr>
          <w:sz w:val="16"/>
          <w:szCs w:val="16"/>
        </w:rPr>
        <w:t>Pátzcuaro</w:t>
      </w:r>
      <w:proofErr w:type="spellEnd"/>
      <w:r w:rsidRPr="00AA5FA0">
        <w:rPr>
          <w:sz w:val="16"/>
          <w:szCs w:val="16"/>
        </w:rPr>
        <w:t xml:space="preserve"> No. 8701, Morelia 58190, Michoacán, México, A prospective study of bioenergy use in Mexico, </w:t>
      </w:r>
      <w:hyperlink r:id="rId15" w:history="1">
        <w:r w:rsidRPr="00AA5FA0">
          <w:rPr>
            <w:rStyle w:val="Hyperlink"/>
            <w:sz w:val="16"/>
            <w:szCs w:val="16"/>
          </w:rPr>
          <w:t>http://www.sciencedirect.com/science/article/pii/S0360544207001351</w:t>
        </w:r>
      </w:hyperlink>
      <w:r w:rsidRPr="00AA5FA0">
        <w:rPr>
          <w:sz w:val="16"/>
          <w:szCs w:val="16"/>
        </w:rPr>
        <w:t xml:space="preserve">, </w:t>
      </w:r>
      <w:proofErr w:type="spellStart"/>
      <w:r w:rsidRPr="00AA5FA0">
        <w:rPr>
          <w:sz w:val="16"/>
          <w:szCs w:val="16"/>
        </w:rPr>
        <w:t>anuss</w:t>
      </w:r>
      <w:proofErr w:type="spellEnd"/>
      <w:r w:rsidRPr="00AA5FA0">
        <w:rPr>
          <w:sz w:val="16"/>
          <w:szCs w:val="16"/>
        </w:rPr>
        <w:t>)</w:t>
      </w:r>
    </w:p>
    <w:p w14:paraId="699F52E1" w14:textId="77777777" w:rsidR="003D49D8" w:rsidRDefault="003D49D8" w:rsidP="003D49D8">
      <w:pPr>
        <w:rPr>
          <w:rStyle w:val="StyleBoldUnderline"/>
        </w:rPr>
      </w:pPr>
      <w:r w:rsidRPr="00AA5FA0">
        <w:rPr>
          <w:rStyle w:val="StyleBoldUnderline"/>
        </w:rPr>
        <w:t xml:space="preserve">In the moderate scenario, </w:t>
      </w:r>
      <w:r w:rsidRPr="00F65527">
        <w:rPr>
          <w:rStyle w:val="StyleBoldUnderline"/>
          <w:highlight w:val="green"/>
        </w:rPr>
        <w:t>the total estimated penetration of bioenergy</w:t>
      </w:r>
      <w:r w:rsidRPr="00AA5FA0">
        <w:rPr>
          <w:rStyle w:val="StyleBoldUnderline"/>
        </w:rPr>
        <w:t xml:space="preserve"> in electricity generation,</w:t>
      </w:r>
      <w:r w:rsidRPr="00AA5FA0">
        <w:rPr>
          <w:sz w:val="16"/>
        </w:rPr>
        <w:t xml:space="preserve"> </w:t>
      </w:r>
      <w:r w:rsidRPr="00AA5FA0">
        <w:rPr>
          <w:rStyle w:val="StyleBoldUnderline"/>
        </w:rPr>
        <w:t>transportation and rural residential sectors</w:t>
      </w:r>
      <w:r w:rsidRPr="00AA5FA0">
        <w:rPr>
          <w:sz w:val="16"/>
        </w:rPr>
        <w:t xml:space="preserve"> would reach 38.5 PJ by 2015 and 906.5 PJ by 2030 and </w:t>
      </w:r>
      <w:r w:rsidRPr="00F65527">
        <w:rPr>
          <w:rStyle w:val="StyleBoldUnderline"/>
          <w:highlight w:val="green"/>
        </w:rPr>
        <w:t>would be equivalent to</w:t>
      </w:r>
      <w:r w:rsidRPr="00AA5FA0">
        <w:rPr>
          <w:rStyle w:val="StyleBoldUnderline"/>
        </w:rPr>
        <w:t xml:space="preserve"> 0.30% and 7</w:t>
      </w:r>
      <w:r w:rsidRPr="00F65527">
        <w:rPr>
          <w:rStyle w:val="StyleBoldUnderline"/>
          <w:highlight w:val="green"/>
        </w:rPr>
        <w:t>.08% of the total consumed energy by these sectors</w:t>
      </w:r>
      <w:r w:rsidRPr="00AA5FA0">
        <w:rPr>
          <w:rStyle w:val="StyleBoldUnderline"/>
        </w:rPr>
        <w:t>, respectively</w:t>
      </w:r>
      <w:r w:rsidRPr="00AA5FA0">
        <w:rPr>
          <w:sz w:val="16"/>
        </w:rPr>
        <w:t xml:space="preserve">. Additionally, </w:t>
      </w:r>
      <w:r w:rsidRPr="00F65527">
        <w:rPr>
          <w:rStyle w:val="StyleBoldUnderline"/>
          <w:highlight w:val="green"/>
        </w:rPr>
        <w:t>the avoided CO2 emissions</w:t>
      </w:r>
      <w:r w:rsidRPr="00AA5FA0">
        <w:rPr>
          <w:rStyle w:val="StyleBoldUnderline"/>
        </w:rPr>
        <w:t xml:space="preserve"> from electricity generation, transportation sector and the avoided emissions from deforestation and forest degradation</w:t>
      </w:r>
      <w:r w:rsidRPr="00AA5FA0">
        <w:rPr>
          <w:sz w:val="16"/>
        </w:rPr>
        <w:t xml:space="preserve"> in the rural residential sector </w:t>
      </w:r>
      <w:r w:rsidRPr="00F65527">
        <w:rPr>
          <w:rStyle w:val="StyleBoldUnderline"/>
          <w:highlight w:val="green"/>
        </w:rPr>
        <w:t>would total 1.7 million tons of CO2 by 2015 and 38.98 million tons of CO2 by 2030</w:t>
      </w:r>
      <w:r w:rsidRPr="00AA5FA0">
        <w:rPr>
          <w:sz w:val="16"/>
        </w:rPr>
        <w:t xml:space="preserve">. These avoided emissions would account for 0.34% and 7.95% of the total emissions of electricity generation and transportation sectors in the base scenario, respectively. 4. Conclusions and recommendations </w:t>
      </w:r>
      <w:r w:rsidRPr="00AA5FA0">
        <w:rPr>
          <w:rStyle w:val="StyleBoldUnderline"/>
          <w:rFonts w:hint="eastAsia"/>
        </w:rPr>
        <w:t xml:space="preserve">The present prospective study shows that </w:t>
      </w:r>
      <w:r w:rsidRPr="00F65527">
        <w:rPr>
          <w:rStyle w:val="StyleBoldUnderline"/>
          <w:rFonts w:hint="eastAsia"/>
          <w:highlight w:val="green"/>
        </w:rPr>
        <w:t>the use of bioenergy in a high penetration scenario may be increased substantially in order to reach up to 16.17% of Mexico's total energy supply</w:t>
      </w:r>
      <w:r w:rsidRPr="00AA5FA0">
        <w:rPr>
          <w:rStyle w:val="StyleBoldUnderline"/>
          <w:rFonts w:hint="eastAsia"/>
        </w:rPr>
        <w:t xml:space="preserve"> in electricity generation, transportation and rural residential sectors by 2030</w:t>
      </w:r>
      <w:r w:rsidRPr="00AA5FA0">
        <w:rPr>
          <w:rFonts w:hint="eastAsia"/>
          <w:sz w:val="16"/>
        </w:rPr>
        <w:t xml:space="preserve">. Transportation sector is expected to be the major bioenergy consumer with up to 8.60% of the total energy consumed in all included sectors, followed by power generation (6.68%) and residential (0.89%) sectors. </w:t>
      </w:r>
      <w:r w:rsidRPr="00AA5FA0">
        <w:rPr>
          <w:rStyle w:val="StyleBoldUnderline"/>
          <w:rFonts w:hint="eastAsia"/>
        </w:rPr>
        <w:t xml:space="preserve">The use of </w:t>
      </w:r>
      <w:proofErr w:type="spellStart"/>
      <w:r w:rsidRPr="00AA5FA0">
        <w:rPr>
          <w:rStyle w:val="StyleBoldUnderline"/>
          <w:rFonts w:hint="eastAsia"/>
        </w:rPr>
        <w:t>fuelwood</w:t>
      </w:r>
      <w:proofErr w:type="spellEnd"/>
      <w:r w:rsidRPr="00AA5FA0">
        <w:rPr>
          <w:rStyle w:val="StyleBoldUnderline"/>
          <w:rFonts w:hint="eastAsia"/>
        </w:rPr>
        <w:t xml:space="preserve"> in traditional </w:t>
      </w:r>
      <w:proofErr w:type="spellStart"/>
      <w:r w:rsidRPr="00AA5FA0">
        <w:rPr>
          <w:rStyle w:val="StyleBoldUnderline"/>
          <w:rFonts w:hint="eastAsia"/>
        </w:rPr>
        <w:t>cookstoves</w:t>
      </w:r>
      <w:proofErr w:type="spellEnd"/>
      <w:r w:rsidRPr="00AA5FA0">
        <w:rPr>
          <w:rStyle w:val="StyleBoldUnderline"/>
          <w:rFonts w:hint="eastAsia"/>
        </w:rPr>
        <w:t xml:space="preserve"> may be equivalent to 17.84% of the total bioenergy participation in electricity generation, transportation and rural residential sectors</w:t>
      </w:r>
      <w:r w:rsidRPr="00AA5FA0">
        <w:rPr>
          <w:rFonts w:hint="eastAsia"/>
          <w:sz w:val="16"/>
        </w:rPr>
        <w:t>.</w:t>
      </w:r>
      <w:r w:rsidRPr="00AA5FA0">
        <w:rPr>
          <w:sz w:val="16"/>
        </w:rPr>
        <w:t xml:space="preserve"> </w:t>
      </w:r>
      <w:r w:rsidRPr="00AA5FA0">
        <w:rPr>
          <w:rFonts w:hint="eastAsia"/>
          <w:sz w:val="16"/>
        </w:rPr>
        <w:t xml:space="preserve">When our calculations are analyzed by sector, they indicate that the participation of bioenergy in electricity generation (forest plantations, bagasse, biomass residues and biogas from sanitary landfills) may represent 15.45% of all electricity produced in 2030. Similarly, </w:t>
      </w:r>
      <w:r w:rsidRPr="00AA5FA0">
        <w:rPr>
          <w:rStyle w:val="StyleBoldUnderline"/>
          <w:rFonts w:hint="eastAsia"/>
        </w:rPr>
        <w:t>the participation of bioenergy (ethanol and biodiesel) in the transportation sector may represent 20.17% of the liquid fuels used in this sector</w:t>
      </w:r>
      <w:r w:rsidRPr="00AA5FA0">
        <w:rPr>
          <w:rFonts w:hint="eastAsia"/>
          <w:sz w:val="16"/>
        </w:rPr>
        <w:t xml:space="preserve">. With regard to the rural residential sector, the saturation of the efficient </w:t>
      </w:r>
      <w:proofErr w:type="spellStart"/>
      <w:r w:rsidRPr="00AA5FA0">
        <w:rPr>
          <w:rFonts w:hint="eastAsia"/>
          <w:sz w:val="16"/>
        </w:rPr>
        <w:t>cookstoves</w:t>
      </w:r>
      <w:proofErr w:type="spellEnd"/>
      <w:r w:rsidRPr="00AA5FA0">
        <w:rPr>
          <w:rFonts w:hint="eastAsia"/>
          <w:sz w:val="16"/>
        </w:rPr>
        <w:t xml:space="preserve"> is only of 47%, which indicates that there is still a big substitution potential in this area. Furthermore, the more intensive use of bioenergy, under the scenarios depicted in this paper, would help reduce up to 16.57% of the annual CO2 emissions in electricity generation and transportation sector by 2030. The major reduction potential is found in transportation (12.17%), followed by electricity sector (4.40%). The deployment of only 59% of the low estimated bioenergy potential (3050 PJ/year) may reduce as a much as 81.21 million tons of Mexico's CO2 emissions in electricity generation and transportation sector by 2030 and would be equivalent to 18.3% and 16.9% of the 1990 </w:t>
      </w:r>
      <w:hyperlink r:id="rId16" w:anchor="bib58" w:history="1">
        <w:r w:rsidRPr="00AA5FA0">
          <w:rPr>
            <w:rStyle w:val="Hyperlink"/>
            <w:rFonts w:hint="eastAsia"/>
            <w:sz w:val="16"/>
          </w:rPr>
          <w:t>[58]</w:t>
        </w:r>
      </w:hyperlink>
      <w:r w:rsidRPr="00AA5FA0">
        <w:rPr>
          <w:rFonts w:hint="eastAsia"/>
          <w:sz w:val="16"/>
        </w:rPr>
        <w:t xml:space="preserve"> and 2002 </w:t>
      </w:r>
      <w:hyperlink r:id="rId17" w:anchor="bib59" w:history="1">
        <w:r w:rsidRPr="00AA5FA0">
          <w:rPr>
            <w:rStyle w:val="Hyperlink"/>
            <w:rFonts w:hint="eastAsia"/>
            <w:sz w:val="16"/>
          </w:rPr>
          <w:t>[59]</w:t>
        </w:r>
      </w:hyperlink>
      <w:r w:rsidRPr="00AA5FA0">
        <w:rPr>
          <w:rFonts w:hint="eastAsia"/>
          <w:sz w:val="16"/>
        </w:rPr>
        <w:t xml:space="preserve"> national CO2 emissions, respectively. Carbon emissions saved through the utilization of efficient </w:t>
      </w:r>
      <w:proofErr w:type="spellStart"/>
      <w:r w:rsidRPr="00AA5FA0">
        <w:rPr>
          <w:rFonts w:hint="eastAsia"/>
          <w:sz w:val="16"/>
        </w:rPr>
        <w:t>cookstoves</w:t>
      </w:r>
      <w:proofErr w:type="spellEnd"/>
      <w:r w:rsidRPr="00AA5FA0">
        <w:rPr>
          <w:rFonts w:hint="eastAsia"/>
          <w:sz w:val="16"/>
        </w:rPr>
        <w:t xml:space="preserve"> in the rural residential sector would amount to 6.23 million tons of CO2eq in 2030. This potential would be equivalent to 7.68% of total avoided emissions in electricity generation and transportation sector by 2030. What is more, it is equivalent to 12.25% of </w:t>
      </w:r>
      <w:proofErr w:type="gramStart"/>
      <w:r w:rsidRPr="00AA5FA0">
        <w:rPr>
          <w:rFonts w:hint="eastAsia"/>
          <w:sz w:val="16"/>
        </w:rPr>
        <w:t>2002 captured</w:t>
      </w:r>
      <w:proofErr w:type="gramEnd"/>
      <w:r w:rsidRPr="00AA5FA0">
        <w:rPr>
          <w:rFonts w:hint="eastAsia"/>
          <w:sz w:val="16"/>
        </w:rPr>
        <w:t xml:space="preserve"> CO2 in national managed forests (estimated in 50.85 million tons of CO2eq) and enough to offset their net CO2 emissions (estimated in 4.93 million tons of CO2eq) </w:t>
      </w:r>
      <w:hyperlink r:id="rId18" w:anchor="bib60" w:history="1">
        <w:r w:rsidRPr="00AA5FA0">
          <w:rPr>
            <w:rStyle w:val="Hyperlink"/>
            <w:rFonts w:hint="eastAsia"/>
            <w:sz w:val="16"/>
          </w:rPr>
          <w:t>[60]</w:t>
        </w:r>
      </w:hyperlink>
      <w:r w:rsidRPr="00AA5FA0">
        <w:rPr>
          <w:rFonts w:hint="eastAsia"/>
          <w:sz w:val="16"/>
        </w:rPr>
        <w:t xml:space="preserve">. These results point out that it is essential for the current energy system to evolve towards an ever-greater use of bioenergy as a substitute for fossil fuels in order to achieve environmental sustainability. Therefore, </w:t>
      </w:r>
      <w:r w:rsidRPr="00F65527">
        <w:rPr>
          <w:rStyle w:val="StyleBoldUnderline"/>
          <w:rFonts w:hint="eastAsia"/>
          <w:highlight w:val="green"/>
        </w:rPr>
        <w:t xml:space="preserve">if Mexican bioenergy resources </w:t>
      </w:r>
      <w:proofErr w:type="gramStart"/>
      <w:r w:rsidRPr="00F65527">
        <w:rPr>
          <w:rStyle w:val="StyleBoldUnderline"/>
          <w:rFonts w:hint="eastAsia"/>
          <w:highlight w:val="green"/>
        </w:rPr>
        <w:t>are</w:t>
      </w:r>
      <w:proofErr w:type="gramEnd"/>
      <w:r w:rsidRPr="00F65527">
        <w:rPr>
          <w:rStyle w:val="StyleBoldUnderline"/>
          <w:rFonts w:hint="eastAsia"/>
          <w:highlight w:val="green"/>
        </w:rPr>
        <w:t xml:space="preserve"> not developed in a timely manner, Mexico would be losing the opportunity to diversify the country's energy system</w:t>
      </w:r>
      <w:r w:rsidRPr="00AA5FA0">
        <w:rPr>
          <w:rStyle w:val="StyleBoldUnderline"/>
          <w:rFonts w:hint="eastAsia"/>
        </w:rPr>
        <w:t xml:space="preserve">. At the same time, jobs would not be created, and the underdevelopment in rural areas and the social problems associated with poverty would remain for a long time. </w:t>
      </w:r>
      <w:r w:rsidRPr="00F65527">
        <w:rPr>
          <w:rStyle w:val="StyleBoldUnderline"/>
          <w:rFonts w:hint="eastAsia"/>
          <w:highlight w:val="green"/>
        </w:rPr>
        <w:t>The use of bioenergy would allow Mexico to foster sustainable development strategies,</w:t>
      </w:r>
      <w:r w:rsidRPr="00AA5FA0">
        <w:rPr>
          <w:rStyle w:val="StyleBoldUnderline"/>
          <w:rFonts w:hint="eastAsia"/>
        </w:rPr>
        <w:t xml:space="preserve"> particularly in the rural sector.</w:t>
      </w:r>
    </w:p>
    <w:p w14:paraId="203B8324" w14:textId="77777777" w:rsidR="003D49D8" w:rsidRPr="00D2655A" w:rsidRDefault="003D49D8" w:rsidP="003D49D8">
      <w:pPr>
        <w:pStyle w:val="Heading4"/>
      </w:pPr>
      <w:r w:rsidRPr="00D2655A">
        <w:t>CO2 is the main cause of global warming</w:t>
      </w:r>
    </w:p>
    <w:p w14:paraId="2622CA28" w14:textId="77777777" w:rsidR="003D49D8" w:rsidRPr="00D2655A" w:rsidRDefault="003D49D8" w:rsidP="003D49D8">
      <w:pPr>
        <w:rPr>
          <w:sz w:val="16"/>
          <w:szCs w:val="16"/>
        </w:rPr>
      </w:pPr>
      <w:r>
        <w:rPr>
          <w:rStyle w:val="StyleStyleBold12pt"/>
        </w:rPr>
        <w:t xml:space="preserve">Walsh 13 </w:t>
      </w:r>
      <w:r w:rsidRPr="00D2655A">
        <w:rPr>
          <w:sz w:val="16"/>
          <w:szCs w:val="16"/>
        </w:rPr>
        <w:t xml:space="preserve">(Bryan, senior writer for TIME magazine, covering energy and the environment, interviewing geochemist Charles David Keeling, Greenhouse Effect: CO2 Concentrations Set to Hit Record High of 400 PPM, 5//2/13, </w:t>
      </w:r>
      <w:hyperlink r:id="rId19" w:history="1">
        <w:r w:rsidRPr="00D2655A">
          <w:rPr>
            <w:rStyle w:val="Hyperlink"/>
            <w:sz w:val="16"/>
            <w:szCs w:val="16"/>
          </w:rPr>
          <w:t>http://science.time.com/2013/05/02/greenhouse-effect-co2-concentrations-set-to-hit-record-high/</w:t>
        </w:r>
      </w:hyperlink>
      <w:r w:rsidRPr="00D2655A">
        <w:rPr>
          <w:sz w:val="16"/>
          <w:szCs w:val="16"/>
        </w:rPr>
        <w:t xml:space="preserve">, </w:t>
      </w:r>
      <w:proofErr w:type="spellStart"/>
      <w:r w:rsidRPr="00D2655A">
        <w:rPr>
          <w:sz w:val="16"/>
          <w:szCs w:val="16"/>
        </w:rPr>
        <w:t>anuss</w:t>
      </w:r>
      <w:proofErr w:type="spellEnd"/>
      <w:r w:rsidRPr="00D2655A">
        <w:rPr>
          <w:sz w:val="16"/>
          <w:szCs w:val="16"/>
        </w:rPr>
        <w:t>)</w:t>
      </w:r>
    </w:p>
    <w:p w14:paraId="1FB21E59" w14:textId="77777777" w:rsidR="003D49D8" w:rsidRPr="00BB47FC" w:rsidRDefault="003D49D8" w:rsidP="003D49D8">
      <w:pPr>
        <w:rPr>
          <w:sz w:val="16"/>
        </w:rPr>
      </w:pPr>
      <w:r w:rsidRPr="00F65527">
        <w:rPr>
          <w:rStyle w:val="StyleBoldUnderline"/>
          <w:highlight w:val="green"/>
        </w:rPr>
        <w:t>Climate change is, first and foremost, a consequence of the addition of carbon dioxide</w:t>
      </w:r>
      <w:r w:rsidRPr="00D2655A">
        <w:rPr>
          <w:rStyle w:val="StyleBoldUnderline"/>
        </w:rPr>
        <w:t xml:space="preserve"> into the atmosphere. </w:t>
      </w:r>
      <w:r w:rsidRPr="00F65527">
        <w:rPr>
          <w:rStyle w:val="StyleBoldUnderline"/>
          <w:highlight w:val="green"/>
        </w:rPr>
        <w:t>We emit carbon dioxide, through burning fossil fuels</w:t>
      </w:r>
      <w:r w:rsidRPr="00D2655A">
        <w:rPr>
          <w:rStyle w:val="StyleBoldUnderline"/>
        </w:rPr>
        <w:t xml:space="preserve"> or forests, and </w:t>
      </w:r>
      <w:r w:rsidRPr="00BB47FC">
        <w:rPr>
          <w:sz w:val="16"/>
        </w:rPr>
        <w:t xml:space="preserve">some of </w:t>
      </w:r>
      <w:r w:rsidRPr="00F65527">
        <w:rPr>
          <w:rStyle w:val="StyleBoldUnderline"/>
          <w:highlight w:val="green"/>
        </w:rPr>
        <w:t>that</w:t>
      </w:r>
      <w:r w:rsidRPr="00D2655A">
        <w:rPr>
          <w:rStyle w:val="StyleBoldUnderline"/>
        </w:rPr>
        <w:t xml:space="preserve"> carbon </w:t>
      </w:r>
      <w:r w:rsidRPr="00F65527">
        <w:rPr>
          <w:rStyle w:val="StyleBoldUnderline"/>
          <w:highlight w:val="green"/>
        </w:rPr>
        <w:t>stays in the atmosphere</w:t>
      </w:r>
      <w:r w:rsidRPr="00BB47FC">
        <w:rPr>
          <w:rStyle w:val="StyleBoldUnderline"/>
        </w:rPr>
        <w:t>, intensifying the</w:t>
      </w:r>
      <w:r w:rsidRPr="00BB47FC">
        <w:rPr>
          <w:sz w:val="16"/>
        </w:rPr>
        <w:t xml:space="preserve"> heat-trapping </w:t>
      </w:r>
      <w:r w:rsidRPr="00D2655A">
        <w:rPr>
          <w:rStyle w:val="StyleBoldUnderline"/>
        </w:rPr>
        <w:t xml:space="preserve">greenhouse effect and </w:t>
      </w:r>
      <w:r w:rsidRPr="00F65527">
        <w:rPr>
          <w:rStyle w:val="StyleBoldUnderline"/>
          <w:highlight w:val="green"/>
        </w:rPr>
        <w:t>warming the climate.</w:t>
      </w:r>
      <w:r w:rsidRPr="00D2655A">
        <w:rPr>
          <w:rStyle w:val="StyleBoldUnderline"/>
        </w:rPr>
        <w:t xml:space="preserve"> What kind of global warming we’ll see in the future will largely be due to how much carbon dioxide</w:t>
      </w:r>
      <w:r w:rsidRPr="00BB47FC">
        <w:rPr>
          <w:sz w:val="16"/>
        </w:rPr>
        <w:t>—and to a lesser extent, other greenhouse gases like methane—</w:t>
      </w:r>
      <w:r w:rsidRPr="00D2655A">
        <w:rPr>
          <w:rStyle w:val="StyleBoldUnderline"/>
        </w:rPr>
        <w:t>we add to the atmosphere</w:t>
      </w:r>
      <w:r w:rsidRPr="00BB47FC">
        <w:rPr>
          <w:sz w:val="16"/>
        </w:rPr>
        <w:t xml:space="preserve">. And to fully understand the future, we need to understand the present and the past, and track the concentration of CO2 in the Earth’s atmosphere. The fact that we can and have been tracking that very important number is due largely to the efforts of the geochemist Charles David Keeling. As a postdoctoral fellow at the California Institute of Technology in the 1950s, Keeling developed the first instrument that could accurately measure the CO2 levels in the entire atmosphere through sampling. When he got to the Scripps Institution of Oceanography a few years later, Keeling began taking regularly CO2 measurements at the Mauna Loa Observatory in Hawaii. Keeling discovered that </w:t>
      </w:r>
      <w:r w:rsidRPr="00BB47FC">
        <w:rPr>
          <w:rStyle w:val="StyleBoldUnderline"/>
        </w:rPr>
        <w:t>atmospheric CO2 underwent a seasonal cycle, as plants bloomed and decayed in the Northern Hemisphere, and more importantly, that CO2 was rising fast. In 1958, CO2 levels recorded at Mauna Loa were about 316 parts per million</w:t>
      </w:r>
      <w:r w:rsidRPr="00BB47FC">
        <w:rPr>
          <w:sz w:val="16"/>
        </w:rPr>
        <w:t xml:space="preserve"> (ppm). </w:t>
      </w:r>
      <w:r w:rsidRPr="00BB47FC">
        <w:rPr>
          <w:rStyle w:val="StyleBoldUnderline"/>
        </w:rPr>
        <w:t>By 2005</w:t>
      </w:r>
      <w:r w:rsidRPr="00BB47FC">
        <w:rPr>
          <w:sz w:val="16"/>
        </w:rPr>
        <w:t>, when Keeling died—and his son, Ralph Keeling, took up the project—</w:t>
      </w:r>
      <w:r w:rsidRPr="00BB47FC">
        <w:rPr>
          <w:rStyle w:val="StyleBoldUnderline"/>
        </w:rPr>
        <w:t>CO2 levels were just under 380 ppm. Plotted on a graph, the readings over time curve upwards sharply as humans added more and more CO2 to the atmosphere</w:t>
      </w:r>
      <w:r w:rsidRPr="00BB47FC">
        <w:rPr>
          <w:sz w:val="16"/>
        </w:rPr>
        <w:t xml:space="preserve">—which is why the readings came to be known as the Keeling Curve. (MORE: As the World Keeps Getting Warmer, California Begins to Cap Carbon) Now, thanks to Keeling’s successors at Scripps, we know that global CO2 levels are about to pass a major threshold: 400 ppm. It’s a momentous enough occasion, at least for scientists, that Scripps has begun releasing daily readings—today the level is 399.50 ppm—on a website and via a Twitter account. </w:t>
      </w:r>
      <w:r w:rsidRPr="00F65527">
        <w:rPr>
          <w:rStyle w:val="StyleBoldUnderline"/>
          <w:highlight w:val="green"/>
        </w:rPr>
        <w:t>We should pass 400 ppm any day now</w:t>
      </w:r>
      <w:r w:rsidRPr="00BB47FC">
        <w:rPr>
          <w:sz w:val="16"/>
        </w:rPr>
        <w:t xml:space="preserve">—possibly, by the time that you read this. </w:t>
      </w:r>
      <w:r w:rsidRPr="00F65527">
        <w:rPr>
          <w:rStyle w:val="StyleBoldUnderline"/>
          <w:highlight w:val="green"/>
        </w:rPr>
        <w:t>And that’s not good.</w:t>
      </w:r>
      <w:r w:rsidRPr="00BB47FC">
        <w:rPr>
          <w:rStyle w:val="StyleBoldUnderline"/>
        </w:rPr>
        <w:t xml:space="preserve"> The fact that we’re going to cross 400 ppm doesn’t mean that much by itself</w:t>
      </w:r>
      <w:r w:rsidRPr="00BB47FC">
        <w:rPr>
          <w:sz w:val="16"/>
        </w:rPr>
        <w:t xml:space="preserve">. It’s not like the sound barrier—the difference in warming between 399 ppm and 400 ppm would likely be minute. </w:t>
      </w:r>
      <w:r w:rsidRPr="00BB47FC">
        <w:rPr>
          <w:rStyle w:val="StyleBoldUnderline"/>
        </w:rPr>
        <w:t xml:space="preserve">But </w:t>
      </w:r>
      <w:r w:rsidRPr="00F65527">
        <w:rPr>
          <w:rStyle w:val="StyleBoldUnderline"/>
          <w:highlight w:val="green"/>
        </w:rPr>
        <w:t>the sheer rate of increase</w:t>
      </w:r>
      <w:r w:rsidRPr="00BB47FC">
        <w:rPr>
          <w:rStyle w:val="StyleBoldUnderline"/>
        </w:rPr>
        <w:t xml:space="preserve"> over just the past 55 years </w:t>
      </w:r>
      <w:r w:rsidRPr="00F65527">
        <w:rPr>
          <w:rStyle w:val="StyleBoldUnderline"/>
          <w:highlight w:val="green"/>
        </w:rPr>
        <w:t>shows how fast global warming could hit us in the future</w:t>
      </w:r>
      <w:r w:rsidRPr="00BB47FC">
        <w:rPr>
          <w:rStyle w:val="StyleBoldUnderline"/>
        </w:rPr>
        <w:t>—and the present—</w:t>
      </w:r>
      <w:r w:rsidRPr="00F65527">
        <w:rPr>
          <w:rStyle w:val="StyleBoldUnderline"/>
          <w:highlight w:val="green"/>
        </w:rPr>
        <w:t>and underscores how much we’ve failed as a planet to slow down carbon emissions</w:t>
      </w:r>
      <w:r w:rsidRPr="00BB47FC">
        <w:rPr>
          <w:sz w:val="16"/>
        </w:rPr>
        <w:t>. As Ralph Keeling put it in a statement: I wish it weren’t true, but it looks like the world is going to blow through the 400-ppm level without losing a beat. At this pace we’ll hit 450 ppm within a few decades.</w:t>
      </w:r>
    </w:p>
    <w:p w14:paraId="0F43108E" w14:textId="77777777" w:rsidR="003D49D8" w:rsidRDefault="003D49D8" w:rsidP="003D49D8"/>
    <w:p w14:paraId="1ADED15C" w14:textId="77777777" w:rsidR="003D49D8" w:rsidRDefault="003D49D8" w:rsidP="003D49D8">
      <w:pPr>
        <w:pStyle w:val="Heading4"/>
      </w:pPr>
      <w:r>
        <w:t>Tipping point is now- going over causes ecosystem collapse and extinction</w:t>
      </w:r>
    </w:p>
    <w:p w14:paraId="71126B9E" w14:textId="77777777" w:rsidR="003D49D8" w:rsidRPr="00083CCC" w:rsidRDefault="003D49D8" w:rsidP="003D49D8">
      <w:pPr>
        <w:rPr>
          <w:sz w:val="16"/>
        </w:rPr>
      </w:pPr>
      <w:r>
        <w:rPr>
          <w:rStyle w:val="StyleStyleBold12pt"/>
        </w:rPr>
        <w:t>Morgan 9</w:t>
      </w:r>
      <w:r w:rsidRPr="00083CCC">
        <w:rPr>
          <w:sz w:val="16"/>
        </w:rPr>
        <w:t xml:space="preserve">(Dennis Ray, Professor of Foreign Studies at </w:t>
      </w:r>
      <w:proofErr w:type="spellStart"/>
      <w:r w:rsidRPr="00083CCC">
        <w:rPr>
          <w:sz w:val="16"/>
        </w:rPr>
        <w:t>Hankuk</w:t>
      </w:r>
      <w:proofErr w:type="spellEnd"/>
      <w:r w:rsidRPr="00083CCC">
        <w:rPr>
          <w:sz w:val="16"/>
        </w:rPr>
        <w:t xml:space="preserve"> University, December, “World on fire: two scenarios of the destruction of human civilization and possible extinction of the human race” Fut</w:t>
      </w:r>
      <w:r>
        <w:rPr>
          <w:sz w:val="16"/>
        </w:rPr>
        <w:t xml:space="preserve">ures, </w:t>
      </w:r>
      <w:proofErr w:type="spellStart"/>
      <w:r>
        <w:rPr>
          <w:sz w:val="16"/>
        </w:rPr>
        <w:t>Vol</w:t>
      </w:r>
      <w:proofErr w:type="spellEnd"/>
      <w:r>
        <w:rPr>
          <w:sz w:val="16"/>
        </w:rPr>
        <w:t xml:space="preserve"> 41 Issue 10, </w:t>
      </w:r>
      <w:proofErr w:type="spellStart"/>
      <w:r>
        <w:rPr>
          <w:sz w:val="16"/>
        </w:rPr>
        <w:t>pgs</w:t>
      </w:r>
      <w:proofErr w:type="spellEnd"/>
      <w:r>
        <w:rPr>
          <w:sz w:val="16"/>
        </w:rPr>
        <w:t xml:space="preserve"> 688-</w:t>
      </w:r>
      <w:proofErr w:type="gramStart"/>
      <w:r>
        <w:rPr>
          <w:sz w:val="16"/>
        </w:rPr>
        <w:t>690 ,</w:t>
      </w:r>
      <w:proofErr w:type="gramEnd"/>
      <w:r>
        <w:rPr>
          <w:sz w:val="16"/>
        </w:rPr>
        <w:t xml:space="preserve"> </w:t>
      </w:r>
      <w:proofErr w:type="spellStart"/>
      <w:r>
        <w:rPr>
          <w:sz w:val="16"/>
        </w:rPr>
        <w:t>ScienceDirect</w:t>
      </w:r>
      <w:proofErr w:type="spellEnd"/>
      <w:r>
        <w:rPr>
          <w:sz w:val="16"/>
        </w:rPr>
        <w:t xml:space="preserve">) </w:t>
      </w:r>
      <w:proofErr w:type="spellStart"/>
      <w:r>
        <w:rPr>
          <w:sz w:val="16"/>
        </w:rPr>
        <w:t>anuss</w:t>
      </w:r>
      <w:proofErr w:type="spellEnd"/>
    </w:p>
    <w:p w14:paraId="6AB78B40" w14:textId="77777777" w:rsidR="003D49D8" w:rsidRPr="00EC72C0" w:rsidRDefault="003D49D8" w:rsidP="003D49D8">
      <w:pPr>
        <w:rPr>
          <w:sz w:val="16"/>
        </w:rPr>
      </w:pPr>
      <w:r w:rsidRPr="00F65527">
        <w:rPr>
          <w:rStyle w:val="StyleBoldUnderline"/>
          <w:highlight w:val="green"/>
        </w:rPr>
        <w:t>As horrifying as</w:t>
      </w:r>
      <w:r w:rsidRPr="00B40CD3">
        <w:rPr>
          <w:rStyle w:val="StyleBoldUnderline"/>
        </w:rPr>
        <w:t xml:space="preserve"> the scenario of human </w:t>
      </w:r>
      <w:r w:rsidRPr="00F65527">
        <w:rPr>
          <w:rStyle w:val="StyleBoldUnderline"/>
          <w:highlight w:val="green"/>
        </w:rPr>
        <w:t>extinction by</w:t>
      </w:r>
      <w:r w:rsidRPr="00B40CD3">
        <w:rPr>
          <w:rStyle w:val="StyleBoldUnderline"/>
        </w:rPr>
        <w:t xml:space="preserve"> sudden, fast-burning </w:t>
      </w:r>
      <w:r w:rsidRPr="00F65527">
        <w:rPr>
          <w:rStyle w:val="StyleBoldUnderline"/>
          <w:highlight w:val="green"/>
        </w:rPr>
        <w:t>nuclear fire</w:t>
      </w:r>
      <w:r w:rsidRPr="00B40CD3">
        <w:rPr>
          <w:rStyle w:val="StyleBoldUnderline"/>
        </w:rPr>
        <w:t xml:space="preserve"> may seem, the one consolation is that </w:t>
      </w:r>
      <w:r w:rsidRPr="00F65527">
        <w:rPr>
          <w:rStyle w:val="StyleBoldUnderline"/>
          <w:highlight w:val="green"/>
        </w:rPr>
        <w:t>this future can be avoided</w:t>
      </w:r>
      <w:r w:rsidRPr="00B40CD3">
        <w:rPr>
          <w:rStyle w:val="StyleBoldUnderline"/>
        </w:rPr>
        <w:t xml:space="preserve"> within a relatively short period of time if responsible world leaders change Cold War thinking</w:t>
      </w:r>
      <w:r w:rsidRPr="00EC72C0">
        <w:rPr>
          <w:sz w:val="16"/>
        </w:rPr>
        <w:t xml:space="preserve"> to move away from aggressive wars over natural resources and towards the eventual dismantlement of most if not all nuclear weapons. </w:t>
      </w:r>
      <w:r w:rsidRPr="00EC72C0">
        <w:rPr>
          <w:rStyle w:val="StyleBoldUnderline"/>
        </w:rPr>
        <w:t>On the other hand,</w:t>
      </w:r>
      <w:r w:rsidRPr="00B40CD3">
        <w:rPr>
          <w:rStyle w:val="StyleBoldUnderline"/>
        </w:rPr>
        <w:t xml:space="preserve"> another scenario of human extinction by fire is one that may not so easily be reversed within a short period of time because it is not a fast-burning fire; rather, a slow burning fire is gradually heating up the planet as industrial civilization progresses and develops globally</w:t>
      </w:r>
      <w:r w:rsidRPr="00EC72C0">
        <w:rPr>
          <w:sz w:val="16"/>
        </w:rPr>
        <w:t xml:space="preserve">. This gradual process and course is </w:t>
      </w:r>
      <w:proofErr w:type="gramStart"/>
      <w:r w:rsidRPr="00EC72C0">
        <w:rPr>
          <w:sz w:val="16"/>
        </w:rPr>
        <w:t>long-lasting</w:t>
      </w:r>
      <w:proofErr w:type="gramEnd"/>
      <w:r w:rsidRPr="00EC72C0">
        <w:rPr>
          <w:sz w:val="16"/>
        </w:rPr>
        <w:t xml:space="preserve">; thus it cannot easily be changed, even if responsible world leaders change their thinking about ‘‘progress’’ and industrial development based on the burning of fossil fuels. </w:t>
      </w:r>
      <w:r w:rsidRPr="00EC72C0">
        <w:rPr>
          <w:rStyle w:val="StyleBoldUnderline"/>
        </w:rPr>
        <w:t>The way that global warming will impact humanity</w:t>
      </w:r>
      <w:r w:rsidRPr="00B40CD3">
        <w:rPr>
          <w:rStyle w:val="StyleBoldUnderline"/>
        </w:rPr>
        <w:t xml:space="preserve"> in the future has often been depicted through the analogy of the proverbial frog in a pot of water </w:t>
      </w:r>
      <w:proofErr w:type="gramStart"/>
      <w:r w:rsidRPr="00B40CD3">
        <w:rPr>
          <w:rStyle w:val="StyleBoldUnderline"/>
        </w:rPr>
        <w:t>who</w:t>
      </w:r>
      <w:proofErr w:type="gramEnd"/>
      <w:r w:rsidRPr="00B40CD3">
        <w:rPr>
          <w:rStyle w:val="StyleBoldUnderline"/>
        </w:rPr>
        <w:t xml:space="preserve"> does not realize that the temperature of the water is gradually rising</w:t>
      </w:r>
      <w:r w:rsidRPr="00EC72C0">
        <w:rPr>
          <w:sz w:val="16"/>
        </w:rPr>
        <w:t xml:space="preserve">. Instead of trying to escape, the frog tries to adjust to the gradual temperature change; finally, the heat of the water sneaks up on it until it is debilitated. Though it finally realizes its predicament and attempts to escape, it is too late; its feeble attempt is to no avail— and the frog dies. Whether this fable can actually be applied to frogs in heated water or not is irrelevant; it still serves as a comparable scenario of how the slow burning fire of global warming may eventually lead to a runaway condition and take humanity by surprise. </w:t>
      </w:r>
      <w:r w:rsidRPr="00B40CD3">
        <w:rPr>
          <w:rStyle w:val="StyleBoldUnderline"/>
        </w:rPr>
        <w:t xml:space="preserve">Unfortunately, by the time the politicians finally all agree with </w:t>
      </w:r>
      <w:r w:rsidRPr="00F65527">
        <w:rPr>
          <w:rStyle w:val="StyleBoldUnderline"/>
          <w:highlight w:val="green"/>
        </w:rPr>
        <w:t>the scientific consensus that global warming is indeed human caused, its development could be too advanced to arrest</w:t>
      </w:r>
      <w:r w:rsidRPr="00B40CD3">
        <w:rPr>
          <w:rStyle w:val="StyleBoldUnderline"/>
        </w:rPr>
        <w:t>; the poor frog has become too weak and enfeebled to get himself out of hot water.</w:t>
      </w:r>
      <w:r w:rsidRPr="00EC72C0">
        <w:rPr>
          <w:sz w:val="16"/>
        </w:rPr>
        <w:t xml:space="preserve"> The Intergovernmental Panel of Climate Change (IPCC) was established in 1988 by the World Meteorological Organization (WMO) and the United Nations Environmental </w:t>
      </w:r>
      <w:proofErr w:type="spellStart"/>
      <w:r w:rsidRPr="00EC72C0">
        <w:rPr>
          <w:sz w:val="16"/>
        </w:rPr>
        <w:t>Programme</w:t>
      </w:r>
      <w:proofErr w:type="spellEnd"/>
      <w:r w:rsidRPr="00EC72C0">
        <w:rPr>
          <w:sz w:val="16"/>
        </w:rPr>
        <w:t xml:space="preserve"> to ‘‘assess on a comprehensive, objective, open and transparent basis the scientific, technical and socio-economic information relevant to understanding the scientific basis of risk of human induced climate change, its potential impacts and options for adaptation and mitigation.’’[16]. Since then, it has given assessments and reports every six or seven years. Thus far, it has given four assessments.13 With all prior assessments came 12 ‘‘Comment and Note on Probability’’ 13 The most recent was completed in 2007 688 D.R. Morgan / Futures 41 (2009) 683–693 attacks from some parts of the scientific community, especially by industry scientists, to attempt to prove that the theory had no basis in planetary history and present-day reality; nevertheless, as more and more research continually provided concrete and empirical evidence to confirm the global warming hypothesis, that it is indeed human-caused, mostly due to the burning of fossil fuels, the scientific consensus grew stronger that human induced global warming is verifiable. As a matter of fact, according to Bill </w:t>
      </w:r>
      <w:proofErr w:type="spellStart"/>
      <w:r w:rsidRPr="00EC72C0">
        <w:rPr>
          <w:sz w:val="16"/>
        </w:rPr>
        <w:t>McKibben</w:t>
      </w:r>
      <w:proofErr w:type="spellEnd"/>
      <w:r w:rsidRPr="00EC72C0">
        <w:rPr>
          <w:sz w:val="16"/>
        </w:rPr>
        <w:t xml:space="preserve"> [17], 12 years of ‘‘impressive scientific research’’ strongly confirms the 1995 report ‘‘that </w:t>
      </w:r>
      <w:r w:rsidRPr="00B40CD3">
        <w:rPr>
          <w:rStyle w:val="StyleBoldUnderline"/>
        </w:rPr>
        <w:t xml:space="preserve">humans had grown so large in numbers and especially in appetite for energy that they were now damaging the most basic of the earth’s systems—the balance between incoming and outgoing solar energy’’; </w:t>
      </w:r>
      <w:proofErr w:type="gramStart"/>
      <w:r w:rsidRPr="00B40CD3">
        <w:rPr>
          <w:rStyle w:val="StyleBoldUnderline"/>
        </w:rPr>
        <w:t>‘‘.</w:t>
      </w:r>
      <w:proofErr w:type="gramEnd"/>
      <w:r w:rsidRPr="00EC72C0">
        <w:rPr>
          <w:sz w:val="16"/>
        </w:rPr>
        <w:t xml:space="preserve"> . . their findings have essentially been complementary to the 1995 report – a constant strengthening of the simple basic truth that humans were burning too much fossil fuel.’’ [17]. Indeed, 12 years later, </w:t>
      </w:r>
      <w:r w:rsidRPr="00B40CD3">
        <w:rPr>
          <w:rStyle w:val="StyleBoldUnderline"/>
        </w:rPr>
        <w:t xml:space="preserve">the 2007 report not only confirms </w:t>
      </w:r>
      <w:r w:rsidRPr="00F65527">
        <w:rPr>
          <w:rStyle w:val="StyleBoldUnderline"/>
          <w:highlight w:val="green"/>
        </w:rPr>
        <w:t>global warming</w:t>
      </w:r>
      <w:r w:rsidRPr="00B40CD3">
        <w:rPr>
          <w:rStyle w:val="StyleBoldUnderline"/>
        </w:rPr>
        <w:t xml:space="preserve">, with a stronger scientific consensus that the slow burn </w:t>
      </w:r>
      <w:r w:rsidRPr="00F65527">
        <w:rPr>
          <w:rStyle w:val="StyleBoldUnderline"/>
          <w:highlight w:val="green"/>
        </w:rPr>
        <w:t>is ‘‘very likely’’ human caused, but</w:t>
      </w:r>
      <w:r w:rsidRPr="00B40CD3">
        <w:rPr>
          <w:rStyle w:val="StyleBoldUnderline"/>
        </w:rPr>
        <w:t xml:space="preserve"> it </w:t>
      </w:r>
      <w:r w:rsidRPr="00F65527">
        <w:rPr>
          <w:rStyle w:val="StyleBoldUnderline"/>
          <w:highlight w:val="green"/>
        </w:rPr>
        <w:t>also finds that the ‘‘amount of carbon in the atmosphere is</w:t>
      </w:r>
      <w:r w:rsidRPr="00B40CD3">
        <w:rPr>
          <w:rStyle w:val="StyleBoldUnderline"/>
        </w:rPr>
        <w:t xml:space="preserve"> now </w:t>
      </w:r>
      <w:r w:rsidRPr="00F65527">
        <w:rPr>
          <w:rStyle w:val="StyleBoldUnderline"/>
          <w:highlight w:val="green"/>
        </w:rPr>
        <w:t>increasing at a faster rate</w:t>
      </w:r>
      <w:r w:rsidRPr="00B40CD3">
        <w:rPr>
          <w:rStyle w:val="StyleBoldUnderline"/>
        </w:rPr>
        <w:t xml:space="preserve"> even than before’’ and the temperature increases would be ‘‘considerably higher than they have been so far</w:t>
      </w:r>
      <w:r w:rsidRPr="00EC72C0">
        <w:rPr>
          <w:sz w:val="16"/>
        </w:rPr>
        <w:t xml:space="preserve"> were it not for the blanket of soot and other pollution that is temporarily helping to cool the planet.’’ [17]. Furthermore, </w:t>
      </w:r>
      <w:r w:rsidRPr="00B40CD3">
        <w:rPr>
          <w:rStyle w:val="StyleBoldUnderline"/>
        </w:rPr>
        <w:t>almost ‘‘everything frozen on earth is melting. Heavy rainfalls are becoming more common since the air is warmer and therefore holds more water than cold air,</w:t>
      </w:r>
      <w:r w:rsidRPr="00EC72C0">
        <w:rPr>
          <w:sz w:val="16"/>
        </w:rPr>
        <w:t xml:space="preserve"> and ‘cold days, cold nights and frost have become less frequent, while hot days, hot nights, and heat waves have become more frequent.’’ [17]. Unless drastic action is taken soon, the average global temperature is predicted to rise about 5 degrees this century, but it could rise as much as 8 degrees</w:t>
      </w:r>
      <w:r w:rsidRPr="00B40CD3">
        <w:rPr>
          <w:rStyle w:val="StyleBoldUnderline"/>
        </w:rPr>
        <w:t>. As has already been evidenced in recent years</w:t>
      </w:r>
      <w:r w:rsidRPr="00F65527">
        <w:rPr>
          <w:rStyle w:val="StyleBoldUnderline"/>
          <w:highlight w:val="green"/>
        </w:rPr>
        <w:t>, the rise in global temperature is melting the Arctic sheets. This runaway polar melting will inflict great damage upon coastal areas</w:t>
      </w:r>
      <w:r w:rsidRPr="00B40CD3">
        <w:rPr>
          <w:rStyle w:val="StyleBoldUnderline"/>
        </w:rPr>
        <w:t xml:space="preserve">, which could be much greater than what has been previously forecasted. </w:t>
      </w:r>
      <w:r w:rsidRPr="00EC72C0">
        <w:rPr>
          <w:sz w:val="16"/>
        </w:rPr>
        <w:t xml:space="preserve">However, what is missing in the IPCC report, as dire as it may seem, is sufficient emphasis on the less likely but still plausible worst case scenarios, which could prove to have the most devastating, catastrophic consequences for the long-term future of human civilization. In other words, the IPCC report places too much emphasis on a linear progression that does not take sufficient account of the dynamics of systems theory, which leads to a fundamentally different premise regarding the relationship between industrial civilization and nature. As a matter of fact, as early as the 1950s, Hannah Arendt [18] observed this radical shift of emphasis in the human-nature relationship, which starkly contrasts with previous times because the very distinction between nature and man as ‘‘Homo </w:t>
      </w:r>
      <w:proofErr w:type="spellStart"/>
      <w:r w:rsidRPr="00EC72C0">
        <w:rPr>
          <w:sz w:val="16"/>
        </w:rPr>
        <w:t>faber</w:t>
      </w:r>
      <w:proofErr w:type="spellEnd"/>
      <w:r w:rsidRPr="00EC72C0">
        <w:rPr>
          <w:sz w:val="16"/>
        </w:rPr>
        <w:t xml:space="preserve">’’ has become blurred, as man no longer merely takes from nature what is needed for fabrication; instead, he now acts into nature to augment and transform natural processes, which are then directed into the evolution of human civilization itself such that we become a part of the very processes that we make. </w:t>
      </w:r>
      <w:r w:rsidRPr="00B40CD3">
        <w:rPr>
          <w:rStyle w:val="StyleBoldUnderline"/>
        </w:rPr>
        <w:t xml:space="preserve">The more human civilization becomes an integral part of this dynamic system, the more difficult it becomes to extricate </w:t>
      </w:r>
      <w:proofErr w:type="gramStart"/>
      <w:r w:rsidRPr="00B40CD3">
        <w:rPr>
          <w:rStyle w:val="StyleBoldUnderline"/>
        </w:rPr>
        <w:t>ourselves</w:t>
      </w:r>
      <w:proofErr w:type="gramEnd"/>
      <w:r w:rsidRPr="00B40CD3">
        <w:rPr>
          <w:rStyle w:val="StyleBoldUnderline"/>
        </w:rPr>
        <w:t xml:space="preserve"> from it. As Arendt pointed out, this dynamism is dangerous because of its unpredictability. Acting into nature to transform natural processes brings about </w:t>
      </w:r>
      <w:proofErr w:type="gramStart"/>
      <w:r w:rsidRPr="00B40CD3">
        <w:rPr>
          <w:rStyle w:val="StyleBoldUnderline"/>
        </w:rPr>
        <w:t>an</w:t>
      </w:r>
      <w:proofErr w:type="gramEnd"/>
      <w:r w:rsidRPr="00B40CD3">
        <w:rPr>
          <w:rStyle w:val="StyleBoldUnderline"/>
        </w:rPr>
        <w:t xml:space="preserve"> . . . endless new change of happenings whose eventual outcome the actor is entirely incapable of knowing or controlling beforehand</w:t>
      </w:r>
      <w:r w:rsidRPr="00EC72C0">
        <w:rPr>
          <w:sz w:val="16"/>
        </w:rPr>
        <w:t xml:space="preserve">. The moment we started natural processes of our own - and the splitting of the atom is precisely such a man-made natural process -we not only increased our power over nature, or became more aggressive in our dealings with the given forces of the earth, but for the first time have taken nature into the human world as such and obliterated the defensive boundaries between natural elements and the human artifice by which all previous civilizations were hedged in’’ [18]. So, in as much as we act into nature, we carry our own unpredictability into our world; thus, Nature can no longer be thought of as having absolute or </w:t>
      </w:r>
      <w:proofErr w:type="gramStart"/>
      <w:r w:rsidRPr="00EC72C0">
        <w:rPr>
          <w:sz w:val="16"/>
        </w:rPr>
        <w:t>iron-clad</w:t>
      </w:r>
      <w:proofErr w:type="gramEnd"/>
      <w:r w:rsidRPr="00EC72C0">
        <w:rPr>
          <w:sz w:val="16"/>
        </w:rPr>
        <w:t xml:space="preserve"> laws. We no longer know what the laws of nature are because the unpredictability of Nature increases in proportion to the degree by which industrial civilization injects its own processes into it; through self-created, dynamic, transformative processes, we carry human unpredictability into the future with a precarious recklessness that may indeed end in human catastrophe or extinction, for elemental forces that we have yet to understand may be unleashed upon us by the very environment that we experiment with. </w:t>
      </w:r>
      <w:r w:rsidRPr="00B40CD3">
        <w:rPr>
          <w:rStyle w:val="StyleBoldUnderline"/>
        </w:rPr>
        <w:t xml:space="preserve">Nature may yet have her revenge and the last word, </w:t>
      </w:r>
      <w:r w:rsidRPr="00F65527">
        <w:rPr>
          <w:rStyle w:val="StyleBoldUnderline"/>
          <w:highlight w:val="green"/>
        </w:rPr>
        <w:t>as the Earth and its delicate ecosystems, environment, and atmosphere reach a</w:t>
      </w:r>
      <w:r w:rsidRPr="00EC72C0">
        <w:rPr>
          <w:rStyle w:val="StyleBoldUnderline"/>
        </w:rPr>
        <w:t xml:space="preserve"> tipping point, which could turn out to be </w:t>
      </w:r>
      <w:r w:rsidRPr="00F65527">
        <w:rPr>
          <w:rStyle w:val="Emphasis"/>
          <w:highlight w:val="green"/>
        </w:rPr>
        <w:t>a point of no return</w:t>
      </w:r>
      <w:r w:rsidRPr="00B40CD3">
        <w:rPr>
          <w:rStyle w:val="Emphasis"/>
        </w:rPr>
        <w:t>.</w:t>
      </w:r>
      <w:r w:rsidRPr="00EC72C0">
        <w:rPr>
          <w:sz w:val="16"/>
        </w:rPr>
        <w:t xml:space="preserve"> This is exactly the conclusion reached by the scientist, inventor, and author, James Lovelock. The creator of the well-known yet controversial Gaia Theory, Lovelock has recently written that it may be already too late for humanity to change course since climate centers around the world, . . . which are the equivalent of the pathology lab of a hospital, have reported </w:t>
      </w:r>
      <w:r w:rsidRPr="00B40CD3">
        <w:rPr>
          <w:rStyle w:val="StyleBoldUnderline"/>
        </w:rPr>
        <w:t>the Earth’s physical condition, and the climate specialists see it as seriously ill, and soon to pass into a morbid fever that may last as long as 100,000 years</w:t>
      </w:r>
      <w:r w:rsidRPr="00EC72C0">
        <w:rPr>
          <w:sz w:val="16"/>
        </w:rPr>
        <w:t xml:space="preserve">. I have to tell you, as members of the Earth’s family and an intimate part of it, that you and especially </w:t>
      </w:r>
      <w:proofErr w:type="spellStart"/>
      <w:r w:rsidRPr="00EC72C0">
        <w:rPr>
          <w:sz w:val="16"/>
        </w:rPr>
        <w:t>civilisation</w:t>
      </w:r>
      <w:proofErr w:type="spellEnd"/>
      <w:r w:rsidRPr="00EC72C0">
        <w:rPr>
          <w:sz w:val="16"/>
        </w:rPr>
        <w:t xml:space="preserve"> are in grave danger. It was ill luck that we started polluting at a time when the sun is too hot for comfort. We have given Gaia a fever and soon her condition will worsen to a state like a coma. She has been there before and recovered, but it took more than 100,000 years. </w:t>
      </w:r>
      <w:r w:rsidRPr="00F65527">
        <w:rPr>
          <w:rStyle w:val="StyleBoldUnderline"/>
          <w:highlight w:val="green"/>
        </w:rPr>
        <w:t>We are responsible and will suffer the consequences:</w:t>
      </w:r>
      <w:r w:rsidRPr="00B40CD3">
        <w:rPr>
          <w:rStyle w:val="StyleBoldUnderline"/>
        </w:rPr>
        <w:t xml:space="preserve"> as the century progresses, the temperature will rise 8 degrees centigrade in temperate regions and 5 degrees in the tropics. Much of the tropical land mass will become scrub and desert, and will no longer serve for regulation;</w:t>
      </w:r>
      <w:r w:rsidRPr="00EC72C0">
        <w:rPr>
          <w:sz w:val="16"/>
        </w:rPr>
        <w:t xml:space="preserve"> this adds to the 40 per cent of the Earth’s surface we have depleted to feed ourselves. D.R. Morgan / Futures 41 (2009) 683–693 689 . . . Curiously, aerosol pollution of the northern hemisphere reduces global warming by reflecting sunlight back to space. This ‘global dimming’ is transient and could disappear in a few days like the smoke that it is, leaving us fully exposed to the heat of the global greenhouse. </w:t>
      </w:r>
      <w:r w:rsidRPr="00F65527">
        <w:rPr>
          <w:rStyle w:val="StyleBoldUnderline"/>
          <w:highlight w:val="green"/>
        </w:rPr>
        <w:t>We are in a fool’s climate, accidentally kept cool by smoke, and before this century is over billions of us will die</w:t>
      </w:r>
      <w:r w:rsidRPr="00EC72C0">
        <w:rPr>
          <w:rStyle w:val="StyleBoldUnderline"/>
        </w:rPr>
        <w:t xml:space="preserve"> and the few breeding pairs of people that survive will be in the Arctic where the climate remains tolerable</w:t>
      </w:r>
      <w:r w:rsidRPr="00EC72C0">
        <w:rPr>
          <w:sz w:val="16"/>
        </w:rPr>
        <w:t xml:space="preserve">. [19] Moreover, Lovelock states that the task of trying to correct our course is hopelessly impossible, for we are not in charge. It is foolish and arrogant to think that we can regulate the atmosphere, oceans and land surface in order to maintain the conditions right for life. It is as impossible as trying to regulate your own temperature and the composition of your blood, for those with ‘‘failing kidneys know the never-ending daily difficulty of adjusting water, salt and protein intake. The technological fix of dialysis helps, but is no replacement for living healthy kidneys’’ [19]. Lovelock concludes his analysis on the fate of human civilization and Gaia by saying that we will do ‘‘our best to survive, but sadly I cannot see the United States or the emerging economies of China and India cutting back in time, and they are the main source of emissions. The worst will happen and survivors will have to adapt to a hell of a climate’’ [19]. Lovelock’s forecast for climate change is based on a systems dynamics analysis of the interaction between human created processes and natural processes. It is a multidimensional model that appropriately reflects the dynamism of industrial civilization responsible for climate change. For one thing, it takes into account positive feedback loops that lead to ‘‘runaway’’ conditions. This mode of analysis is consistent with recent research on how ecosystems suddenly disappear. A 2001 article in Nature, based on a scientific study by an international consortium, reported that changes in ecosystems are not just gradual but are often sudden and catastrophic [20]. Thus, </w:t>
      </w:r>
      <w:r w:rsidRPr="00F65527">
        <w:rPr>
          <w:rStyle w:val="StyleBoldUnderline"/>
          <w:highlight w:val="green"/>
        </w:rPr>
        <w:t>a scientific consensus is emerging</w:t>
      </w:r>
      <w:r w:rsidRPr="00EC72C0">
        <w:rPr>
          <w:rStyle w:val="StyleBoldUnderline"/>
        </w:rPr>
        <w:t xml:space="preserve"> (after repeated studies of ecological change) </w:t>
      </w:r>
      <w:r w:rsidRPr="00F65527">
        <w:rPr>
          <w:rStyle w:val="StyleBoldUnderline"/>
          <w:highlight w:val="green"/>
        </w:rPr>
        <w:t>that ‘‘stressed ecosystems</w:t>
      </w:r>
      <w:r w:rsidRPr="00EC72C0">
        <w:rPr>
          <w:rStyle w:val="StyleBoldUnderline"/>
        </w:rPr>
        <w:t xml:space="preserve">, given the right nudge, </w:t>
      </w:r>
      <w:r w:rsidRPr="00F65527">
        <w:rPr>
          <w:rStyle w:val="StyleBoldUnderline"/>
          <w:highlight w:val="green"/>
        </w:rPr>
        <w:t>are capable of slipping rapidly from a seemingly steady state to something entirely different</w:t>
      </w:r>
      <w:r w:rsidRPr="00EC72C0">
        <w:rPr>
          <w:sz w:val="16"/>
        </w:rPr>
        <w:t xml:space="preserve">,’’ according to Stephen Carpenter, a limnologist at the University of Wisconsin-Madison (who is also a co-author of the report). Carpenter continues, ‘‘We </w:t>
      </w:r>
      <w:r w:rsidRPr="00EC72C0">
        <w:rPr>
          <w:rStyle w:val="StyleBoldUnderline"/>
        </w:rPr>
        <w:t xml:space="preserve">realize </w:t>
      </w:r>
      <w:r w:rsidRPr="00F65527">
        <w:rPr>
          <w:rStyle w:val="StyleBoldUnderline"/>
          <w:highlight w:val="green"/>
        </w:rPr>
        <w:t>that there is a common pattern we’re seeing in ecosystems around the world, .</w:t>
      </w:r>
      <w:r w:rsidRPr="00EC72C0">
        <w:rPr>
          <w:rStyle w:val="StyleBoldUnderline"/>
        </w:rPr>
        <w:t xml:space="preserve"> . . Gradual changes in vulnerability accumulate and </w:t>
      </w:r>
      <w:r w:rsidRPr="00F65527">
        <w:rPr>
          <w:rStyle w:val="StyleBoldUnderline"/>
          <w:highlight w:val="green"/>
        </w:rPr>
        <w:t>eventually you get a shock to the system</w:t>
      </w:r>
      <w:r w:rsidRPr="00EC72C0">
        <w:rPr>
          <w:rStyle w:val="StyleBoldUnderline"/>
        </w:rPr>
        <w:t xml:space="preserve"> - a flood or a drought - </w:t>
      </w:r>
      <w:r w:rsidRPr="00F65527">
        <w:rPr>
          <w:rStyle w:val="StyleBoldUnderline"/>
          <w:highlight w:val="green"/>
        </w:rPr>
        <w:t>and, boom, you’re over into another regime. It becomes a self-sustaining collapse</w:t>
      </w:r>
      <w:r w:rsidRPr="00EC72C0">
        <w:rPr>
          <w:rStyle w:val="StyleBoldUnderline"/>
        </w:rPr>
        <w:t xml:space="preserve">.’’ </w:t>
      </w:r>
      <w:r w:rsidRPr="00EC72C0">
        <w:rPr>
          <w:sz w:val="16"/>
        </w:rPr>
        <w:t>[20]. If ecosystems are in fact mini-models of the system of the Earth, as Lovelock maintains, then we can expect the same kind of behavior. As Jonathon Foley, a UW-Madison climatologist and another co-author of the Nature report, puts it, ‘‘Nature isn’t linear. Sometimes you can push on a system and push on a system and, finally, you have the straw that breaks the camel’s back.’’ Also, once the ‘‘flip’’ occurs, as Foley maintains, then the catastrophic change is ‘‘irreversible.’’ [20].</w:t>
      </w:r>
    </w:p>
    <w:p w14:paraId="1E660406" w14:textId="77777777" w:rsidR="003D49D8" w:rsidRDefault="003D49D8" w:rsidP="003D49D8"/>
    <w:p w14:paraId="4AB511A0" w14:textId="77777777" w:rsidR="003D49D8" w:rsidRDefault="003D49D8" w:rsidP="003D49D8"/>
    <w:p w14:paraId="1F7210DA" w14:textId="77777777" w:rsidR="003D49D8" w:rsidRDefault="003D49D8" w:rsidP="003D49D8">
      <w:pPr>
        <w:pStyle w:val="Heading3"/>
      </w:pPr>
      <w:r>
        <w:t>2NC Solvency</w:t>
      </w:r>
    </w:p>
    <w:p w14:paraId="75FD39FB" w14:textId="77777777" w:rsidR="003D49D8" w:rsidRPr="00703417" w:rsidRDefault="003D49D8" w:rsidP="003D49D8">
      <w:pPr>
        <w:pStyle w:val="Heading4"/>
      </w:pPr>
      <w:r>
        <w:t>Mexican use of renewables solves the environment</w:t>
      </w:r>
    </w:p>
    <w:p w14:paraId="0EA65AA2" w14:textId="77777777" w:rsidR="003D49D8" w:rsidRPr="00703417" w:rsidRDefault="003D49D8" w:rsidP="003D49D8">
      <w:pPr>
        <w:rPr>
          <w:rStyle w:val="StyleStyleBold12pt"/>
        </w:rPr>
      </w:pPr>
      <w:proofErr w:type="spellStart"/>
      <w:r>
        <w:rPr>
          <w:rStyle w:val="StyleStyleBold12pt"/>
        </w:rPr>
        <w:t>Huacuz</w:t>
      </w:r>
      <w:proofErr w:type="spellEnd"/>
      <w:r>
        <w:rPr>
          <w:rStyle w:val="StyleStyleBold12pt"/>
        </w:rPr>
        <w:t xml:space="preserve"> 5 </w:t>
      </w:r>
      <w:r w:rsidRPr="00703417">
        <w:rPr>
          <w:sz w:val="16"/>
          <w:szCs w:val="16"/>
        </w:rPr>
        <w:t xml:space="preserve">(Jorge, Non-Conventional Energy Unit, Electrical Research Institute, The road to green power in Mexico—reflections on the prospects for the large-scale and sustainable implementation of renewable energy, November 2005, </w:t>
      </w:r>
      <w:hyperlink r:id="rId20" w:history="1">
        <w:r w:rsidRPr="00703417">
          <w:rPr>
            <w:rStyle w:val="Hyperlink"/>
            <w:sz w:val="16"/>
            <w:szCs w:val="16"/>
          </w:rPr>
          <w:t>http://www.sciencedirect.com/science/article/pii/S0301421504001041</w:t>
        </w:r>
      </w:hyperlink>
      <w:r w:rsidRPr="00703417">
        <w:rPr>
          <w:sz w:val="16"/>
          <w:szCs w:val="16"/>
        </w:rPr>
        <w:t xml:space="preserve">, </w:t>
      </w:r>
      <w:proofErr w:type="spellStart"/>
      <w:r w:rsidRPr="00703417">
        <w:rPr>
          <w:sz w:val="16"/>
          <w:szCs w:val="16"/>
        </w:rPr>
        <w:t>anuss</w:t>
      </w:r>
      <w:proofErr w:type="spellEnd"/>
      <w:r w:rsidRPr="00703417">
        <w:rPr>
          <w:sz w:val="16"/>
          <w:szCs w:val="16"/>
        </w:rPr>
        <w:t>)</w:t>
      </w:r>
    </w:p>
    <w:p w14:paraId="1EEFA37D" w14:textId="77777777" w:rsidR="003D49D8" w:rsidRDefault="003D49D8" w:rsidP="003D49D8">
      <w:pPr>
        <w:rPr>
          <w:sz w:val="16"/>
        </w:rPr>
      </w:pPr>
      <w:r w:rsidRPr="00F65527">
        <w:rPr>
          <w:rStyle w:val="StyleBoldUnderline"/>
          <w:highlight w:val="green"/>
        </w:rPr>
        <w:t>Green power is in its infancy in Mexico.</w:t>
      </w:r>
      <w:r w:rsidRPr="00703417">
        <w:rPr>
          <w:rStyle w:val="StyleBoldUnderline"/>
        </w:rPr>
        <w:t xml:space="preserve"> Facilitation of grid-connected applications is the main objective of a Pilot Plan launched in 1999 under an agreement between SENER and IIE, with the following criteria: close interaction with industry, to speed up the process of technology transfer; international cooperation, to close the growing gap with the more advanced countries; shared financial risk, to complement limited government funds;</w:t>
      </w:r>
      <w:r w:rsidRPr="00703417">
        <w:rPr>
          <w:sz w:val="16"/>
        </w:rPr>
        <w:t xml:space="preserve"> and operational links with academia, to foster the development of specialized human resources. </w:t>
      </w:r>
      <w:r w:rsidRPr="00703417">
        <w:rPr>
          <w:rStyle w:val="StyleBoldUnderline"/>
        </w:rPr>
        <w:t xml:space="preserve">This Pilot Plan includes PV </w:t>
      </w:r>
      <w:proofErr w:type="gramStart"/>
      <w:r w:rsidRPr="00703417">
        <w:rPr>
          <w:rStyle w:val="StyleBoldUnderline"/>
        </w:rPr>
        <w:t>roof tops</w:t>
      </w:r>
      <w:proofErr w:type="gramEnd"/>
      <w:r w:rsidRPr="00703417">
        <w:rPr>
          <w:rStyle w:val="StyleBoldUnderline"/>
        </w:rPr>
        <w:t xml:space="preserve"> for peak power shaving; solar concentrators for remote power generation; electricity generation for municipal services using biogas from sanitary landfills; and the development of technical and non-technical elements to support the large-scale implementation of wind energy.</w:t>
      </w:r>
      <w:r w:rsidRPr="00703417">
        <w:rPr>
          <w:sz w:val="16"/>
        </w:rPr>
        <w:t xml:space="preserve"> Off-grid PV has been applied for over one decade, mostly to bring electricity-based services to remote rural communities. Close to 90,000 solar home systems and over 13,000 PV-powered rural telephones have been installed thus far. Hundreds of schools, health </w:t>
      </w:r>
      <w:proofErr w:type="spellStart"/>
      <w:r w:rsidRPr="00703417">
        <w:rPr>
          <w:sz w:val="16"/>
        </w:rPr>
        <w:t>centres</w:t>
      </w:r>
      <w:proofErr w:type="spellEnd"/>
      <w:r w:rsidRPr="00703417">
        <w:rPr>
          <w:sz w:val="16"/>
        </w:rPr>
        <w:t xml:space="preserve"> and communal buildings are also equipped with PV. Over 2500 rural communities are now electrified with renewables (</w:t>
      </w:r>
      <w:proofErr w:type="spellStart"/>
      <w:r w:rsidRPr="00703417">
        <w:rPr>
          <w:sz w:val="16"/>
        </w:rPr>
        <w:t>Huacuz</w:t>
      </w:r>
      <w:proofErr w:type="spellEnd"/>
      <w:r w:rsidRPr="00703417">
        <w:rPr>
          <w:sz w:val="16"/>
        </w:rPr>
        <w:t xml:space="preserve"> and </w:t>
      </w:r>
      <w:proofErr w:type="spellStart"/>
      <w:r w:rsidRPr="00703417">
        <w:rPr>
          <w:sz w:val="16"/>
        </w:rPr>
        <w:t>Agredano</w:t>
      </w:r>
      <w:proofErr w:type="spellEnd"/>
      <w:r w:rsidRPr="00703417">
        <w:rPr>
          <w:sz w:val="16"/>
        </w:rPr>
        <w:t xml:space="preserve">, 1998). New </w:t>
      </w:r>
      <w:proofErr w:type="spellStart"/>
      <w:r w:rsidRPr="00703417">
        <w:rPr>
          <w:sz w:val="16"/>
        </w:rPr>
        <w:t>programmes</w:t>
      </w:r>
      <w:proofErr w:type="spellEnd"/>
      <w:r w:rsidRPr="00703417">
        <w:rPr>
          <w:sz w:val="16"/>
        </w:rPr>
        <w:t xml:space="preserve"> to serve native Indian communities currently without access to the electrical grid are under preparation. Electricity supply in off-shore oil rigs, </w:t>
      </w:r>
      <w:proofErr w:type="spellStart"/>
      <w:r w:rsidRPr="00703417">
        <w:rPr>
          <w:sz w:val="16"/>
        </w:rPr>
        <w:t>cathodic</w:t>
      </w:r>
      <w:proofErr w:type="spellEnd"/>
      <w:r w:rsidRPr="00703417">
        <w:rPr>
          <w:sz w:val="16"/>
        </w:rPr>
        <w:t xml:space="preserve"> protection of oil and gas ducts, </w:t>
      </w:r>
      <w:proofErr w:type="spellStart"/>
      <w:r w:rsidRPr="00703417">
        <w:rPr>
          <w:sz w:val="16"/>
        </w:rPr>
        <w:t>signalling</w:t>
      </w:r>
      <w:proofErr w:type="spellEnd"/>
      <w:r w:rsidRPr="00703417">
        <w:rPr>
          <w:sz w:val="16"/>
        </w:rPr>
        <w:t xml:space="preserve"> and telecommunications, eco-hotels, natural preserves and forest surveillance posts are also growing applications of PV in Mexico. 5.2. Bilateral and multilateral projects </w:t>
      </w:r>
      <w:proofErr w:type="gramStart"/>
      <w:r w:rsidRPr="00703417">
        <w:rPr>
          <w:rStyle w:val="StyleBoldUnderline"/>
        </w:rPr>
        <w:t>Several</w:t>
      </w:r>
      <w:proofErr w:type="gramEnd"/>
      <w:r w:rsidRPr="00703417">
        <w:rPr>
          <w:rStyle w:val="StyleBoldUnderline"/>
        </w:rPr>
        <w:t xml:space="preserve"> green power projects are in progress with financial support from the Global Environment Facility (GEF). The following are being implemented by the World Bank in association with Mexican Agencies: (a) A gas-fired combined cycle power plant of around 240 MW</w:t>
      </w:r>
      <w:r w:rsidRPr="00703417">
        <w:rPr>
          <w:sz w:val="16"/>
        </w:rPr>
        <w:t xml:space="preserve">, which may incorporate a fraction of no less than 25 MW using solar concentrators. As of this writing, a call for bids to build this project in northwest Mexico was in progress (CFE, 2002); (b) </w:t>
      </w:r>
      <w:r w:rsidRPr="00703417">
        <w:rPr>
          <w:rStyle w:val="StyleBoldUnderline"/>
        </w:rPr>
        <w:t>Electricity production with biogas from sanitary landfills, executed by the municipality of Monterrey in northern Mexico</w:t>
      </w:r>
      <w:r w:rsidRPr="00703417">
        <w:rPr>
          <w:sz w:val="16"/>
        </w:rPr>
        <w:t xml:space="preserve"> (World Bank, 2002). This project is already on line; (c) A water pumping project is in progress for small agro-industrial operations and cattle raising, implemented through the Mexican Trust Fund for Agricultural Infrastructure (FIRCO); (d) </w:t>
      </w:r>
      <w:proofErr w:type="gramStart"/>
      <w:r w:rsidRPr="00703417">
        <w:rPr>
          <w:sz w:val="16"/>
        </w:rPr>
        <w:t>A</w:t>
      </w:r>
      <w:proofErr w:type="gramEnd"/>
      <w:r w:rsidRPr="00703417">
        <w:rPr>
          <w:sz w:val="16"/>
        </w:rPr>
        <w:t xml:space="preserve"> new initiative under development with SENER seeks to establish a green fund to foster green power projects (GEF, 2003). The United Nations Development Program (UNDP) is implementing jointly with IIE the GEF-supported project “Plan of action for removing barriers to the full-scale commercial implementation of wind power in Mexico”, which includes the creation of the Regional Wind Energy Technology Centre in the state of Oaxaca. 6. The road ahead </w:t>
      </w:r>
      <w:r w:rsidRPr="00F65527">
        <w:rPr>
          <w:rStyle w:val="StyleBoldUnderline"/>
          <w:highlight w:val="green"/>
        </w:rPr>
        <w:t>Green power offers Mexico potential benefits,</w:t>
      </w:r>
      <w:r w:rsidRPr="00703417">
        <w:rPr>
          <w:rStyle w:val="StyleBoldUnderline"/>
        </w:rPr>
        <w:t xml:space="preserve"> beyond kW and kWh, </w:t>
      </w:r>
      <w:r w:rsidRPr="00F65527">
        <w:rPr>
          <w:rStyle w:val="StyleBoldUnderline"/>
          <w:highlight w:val="green"/>
        </w:rPr>
        <w:t>and good prospects for sustainable development. Green power is environmentally sound and can</w:t>
      </w:r>
      <w:r w:rsidRPr="00703417">
        <w:rPr>
          <w:rStyle w:val="StyleBoldUnderline"/>
        </w:rPr>
        <w:t xml:space="preserve"> help </w:t>
      </w:r>
      <w:r w:rsidRPr="00F65527">
        <w:rPr>
          <w:rStyle w:val="StyleBoldUnderline"/>
          <w:highlight w:val="green"/>
        </w:rPr>
        <w:t>solve</w:t>
      </w:r>
      <w:r w:rsidRPr="00703417">
        <w:rPr>
          <w:rStyle w:val="StyleBoldUnderline"/>
        </w:rPr>
        <w:t xml:space="preserve"> hard </w:t>
      </w:r>
      <w:r w:rsidRPr="00F65527">
        <w:rPr>
          <w:rStyle w:val="StyleBoldUnderline"/>
          <w:highlight w:val="green"/>
        </w:rPr>
        <w:t>recurring local environmental problems</w:t>
      </w:r>
      <w:r w:rsidRPr="00703417">
        <w:rPr>
          <w:sz w:val="16"/>
        </w:rPr>
        <w:t xml:space="preserve">; for instance, using urban solid waste as fuel, thus reducing the problem of final disposal, or reclaiming already deforested land for the production of energy crops. On the social dimension, renewables are oftentimes the only reasonable possibility of providing electricity-based services to remote communities, improving quality of life and facilitating local economic development through productive projects. In the urban and industrial sectors, </w:t>
      </w:r>
      <w:r w:rsidRPr="00703417">
        <w:rPr>
          <w:rStyle w:val="StyleBoldUnderline"/>
        </w:rPr>
        <w:t>renewables can constitute a “</w:t>
      </w:r>
      <w:proofErr w:type="spellStart"/>
      <w:r w:rsidRPr="00703417">
        <w:rPr>
          <w:rStyle w:val="StyleBoldUnderline"/>
        </w:rPr>
        <w:t>democratising</w:t>
      </w:r>
      <w:proofErr w:type="spellEnd"/>
      <w:r w:rsidRPr="00703417">
        <w:rPr>
          <w:rStyle w:val="StyleBoldUnderline"/>
        </w:rPr>
        <w:t xml:space="preserve"> force” to move away from centralized forms of energy supply</w:t>
      </w:r>
      <w:r w:rsidRPr="00703417">
        <w:rPr>
          <w:sz w:val="16"/>
        </w:rPr>
        <w:t xml:space="preserve">: individuals and businesses can generate their own power and hence financially contribute to the creation of energy infrastructure. </w:t>
      </w:r>
      <w:r w:rsidRPr="00F65527">
        <w:rPr>
          <w:rStyle w:val="StyleBoldUnderline"/>
          <w:highlight w:val="green"/>
        </w:rPr>
        <w:t>Larger green power projects can attract fresh private capital to build new generating capacity.</w:t>
      </w:r>
      <w:r w:rsidRPr="00703417">
        <w:rPr>
          <w:rStyle w:val="StyleBoldUnderline"/>
        </w:rPr>
        <w:t xml:space="preserve"> Green power technologies are well within the existing capabilities of the Mexican industry </w:t>
      </w:r>
      <w:r w:rsidRPr="00F65527">
        <w:rPr>
          <w:rStyle w:val="StyleBoldUnderline"/>
          <w:highlight w:val="green"/>
        </w:rPr>
        <w:t>and represent a good opportunity for participation in this new power technology market</w:t>
      </w:r>
      <w:r w:rsidRPr="00703417">
        <w:rPr>
          <w:sz w:val="16"/>
        </w:rPr>
        <w:t xml:space="preserve">. This will mean new jobs, new forms of the energy business and reactivation of stagnant industries. The use of renewables can help extend the </w:t>
      </w:r>
      <w:proofErr w:type="gramStart"/>
      <w:r w:rsidRPr="00703417">
        <w:rPr>
          <w:sz w:val="16"/>
        </w:rPr>
        <w:t>life time</w:t>
      </w:r>
      <w:proofErr w:type="gramEnd"/>
      <w:r w:rsidRPr="00703417">
        <w:rPr>
          <w:sz w:val="16"/>
        </w:rPr>
        <w:t xml:space="preserve"> of the national oil and natural gas reserves, lowering at the same time the carbon intensity index of the economy. This will put Mexico in a good position to </w:t>
      </w:r>
      <w:proofErr w:type="spellStart"/>
      <w:r w:rsidRPr="00703417">
        <w:rPr>
          <w:sz w:val="16"/>
        </w:rPr>
        <w:t>honour</w:t>
      </w:r>
      <w:proofErr w:type="spellEnd"/>
      <w:r w:rsidRPr="00703417">
        <w:rPr>
          <w:sz w:val="16"/>
        </w:rPr>
        <w:t xml:space="preserve"> international environmental obligations and to benefit from the economic mechanisms deriving from the Kyoto Protocol, which in turn may pay off in political benefits both at home and abroad. The question is how to move forward in a strategic manner to make all these potential benefits come true. The remaining of his section presents alternative scenarios that have been proposed for the penetration of renewables in the Mexican power sector over the next 10 years. Then, the rationale for an approach to the implementation of green power in alternative sectors is presented.</w:t>
      </w:r>
    </w:p>
    <w:p w14:paraId="6A5FB372" w14:textId="77777777" w:rsidR="003D49D8" w:rsidRDefault="003D49D8" w:rsidP="003D49D8">
      <w:pPr>
        <w:pStyle w:val="Heading3"/>
      </w:pPr>
      <w:r>
        <w:t>Say Yes</w:t>
      </w:r>
    </w:p>
    <w:p w14:paraId="74740FBA" w14:textId="77777777" w:rsidR="003D49D8" w:rsidRPr="00387EAE" w:rsidRDefault="003D49D8" w:rsidP="003D49D8">
      <w:pPr>
        <w:pStyle w:val="Heading4"/>
      </w:pPr>
      <w:r>
        <w:t>Empirics prove Mexico says yes to biofuels- helps farmers</w:t>
      </w:r>
    </w:p>
    <w:p w14:paraId="238C4151" w14:textId="77777777" w:rsidR="003D49D8" w:rsidRDefault="003D49D8" w:rsidP="003D49D8">
      <w:r>
        <w:rPr>
          <w:rStyle w:val="StyleStyleBold12pt"/>
        </w:rPr>
        <w:t xml:space="preserve">Rosenberg 07 </w:t>
      </w:r>
      <w:r w:rsidRPr="00387EAE">
        <w:rPr>
          <w:sz w:val="16"/>
          <w:szCs w:val="16"/>
        </w:rPr>
        <w:t xml:space="preserve">(Mica, reporter for Reuters, Mexico to encourage biodiesel production, 12/19/07, </w:t>
      </w:r>
      <w:hyperlink r:id="rId21" w:history="1">
        <w:r w:rsidRPr="00387EAE">
          <w:rPr>
            <w:rStyle w:val="Hyperlink"/>
            <w:sz w:val="16"/>
            <w:szCs w:val="16"/>
          </w:rPr>
          <w:t>http://uk.reuters.com/article/2007/12/19/environment-mexico-biofuels-dc-idUKN1941689220071219</w:t>
        </w:r>
      </w:hyperlink>
      <w:r w:rsidRPr="00387EAE">
        <w:rPr>
          <w:sz w:val="16"/>
          <w:szCs w:val="16"/>
        </w:rPr>
        <w:t xml:space="preserve">, </w:t>
      </w:r>
      <w:proofErr w:type="spellStart"/>
      <w:r w:rsidRPr="00387EAE">
        <w:rPr>
          <w:sz w:val="16"/>
          <w:szCs w:val="16"/>
        </w:rPr>
        <w:t>anuss</w:t>
      </w:r>
      <w:proofErr w:type="spellEnd"/>
      <w:r w:rsidRPr="00387EAE">
        <w:rPr>
          <w:sz w:val="16"/>
          <w:szCs w:val="16"/>
        </w:rPr>
        <w:t>)</w:t>
      </w:r>
    </w:p>
    <w:p w14:paraId="56B285E2" w14:textId="77777777" w:rsidR="003D49D8" w:rsidRPr="00387EAE" w:rsidRDefault="003D49D8" w:rsidP="003D49D8">
      <w:pPr>
        <w:rPr>
          <w:rStyle w:val="StyleBoldUnderline"/>
        </w:rPr>
      </w:pPr>
      <w:r w:rsidRPr="000547F8">
        <w:rPr>
          <w:rStyle w:val="StyleBoldUnderline"/>
          <w:highlight w:val="green"/>
        </w:rPr>
        <w:t>Mexico plans to encourage production of biodiesel</w:t>
      </w:r>
      <w:r w:rsidRPr="00387EAE">
        <w:rPr>
          <w:rStyle w:val="StyleBoldUnderline"/>
        </w:rPr>
        <w:t xml:space="preserve"> from crops like beets, yucca root and sorghum after a new biofuel law comes into effect early next year</w:t>
      </w:r>
      <w:r w:rsidRPr="00387EAE">
        <w:rPr>
          <w:sz w:val="16"/>
        </w:rPr>
        <w:t xml:space="preserve">, the country's agriculture minister said on Tuesday. </w:t>
      </w:r>
      <w:proofErr w:type="gramStart"/>
      <w:r w:rsidRPr="00387EAE">
        <w:rPr>
          <w:sz w:val="16"/>
        </w:rPr>
        <w:t>"</w:t>
      </w:r>
      <w:r w:rsidRPr="00387EAE">
        <w:rPr>
          <w:rStyle w:val="StyleBoldUnderline"/>
        </w:rPr>
        <w:t xml:space="preserve">Mexico </w:t>
      </w:r>
      <w:r w:rsidRPr="000547F8">
        <w:rPr>
          <w:rStyle w:val="StyleBoldUnderline"/>
          <w:highlight w:val="green"/>
        </w:rPr>
        <w:t>could develop biodiesel faster than ethanol</w:t>
      </w:r>
      <w:r w:rsidRPr="00387EAE">
        <w:rPr>
          <w:rStyle w:val="StyleBoldUnderline"/>
        </w:rPr>
        <w:t>," said Agriculture Minister Alberto Cardenas</w:t>
      </w:r>
      <w:r w:rsidRPr="00387EAE">
        <w:rPr>
          <w:sz w:val="16"/>
        </w:rPr>
        <w:t xml:space="preserve"> at a news conference.</w:t>
      </w:r>
      <w:proofErr w:type="gramEnd"/>
      <w:r w:rsidRPr="00387EAE">
        <w:rPr>
          <w:sz w:val="16"/>
        </w:rPr>
        <w:t xml:space="preserve"> Ethanol, an alcohol used as an additive in gasoline to reduce emissions, is usually made from corn or sugar. But competing with the United States, the world's number one corn producer and Brazil, a leader in sugar-based ethanol will be a challenge for Mexico, where cane is expensive to produce and farmers grow less corn than the country consumes. "</w:t>
      </w:r>
      <w:r w:rsidRPr="00387EAE">
        <w:rPr>
          <w:rStyle w:val="StyleBoldUnderline"/>
        </w:rPr>
        <w:t xml:space="preserve">We have to </w:t>
      </w:r>
      <w:r w:rsidRPr="000547F8">
        <w:rPr>
          <w:rStyle w:val="StyleBoldUnderline"/>
          <w:highlight w:val="green"/>
        </w:rPr>
        <w:t>seek out other sources for biofuel to differentiate</w:t>
      </w:r>
      <w:r w:rsidRPr="00387EAE">
        <w:rPr>
          <w:rStyle w:val="StyleBoldUnderline"/>
        </w:rPr>
        <w:t xml:space="preserve"> ourselves </w:t>
      </w:r>
      <w:r w:rsidRPr="000547F8">
        <w:rPr>
          <w:rStyle w:val="StyleBoldUnderline"/>
          <w:highlight w:val="green"/>
        </w:rPr>
        <w:t>from Brazil and the U.S</w:t>
      </w:r>
      <w:r w:rsidRPr="00387EAE">
        <w:rPr>
          <w:rStyle w:val="StyleBoldUnderline"/>
        </w:rPr>
        <w:t>.," said Cardenas.</w:t>
      </w:r>
      <w:r w:rsidRPr="00387EAE">
        <w:rPr>
          <w:sz w:val="16"/>
        </w:rPr>
        <w:t xml:space="preserve"> The law, passed last week, offers unspecified support to farmers that grow crops for the production of any renewable fuel. </w:t>
      </w:r>
      <w:r w:rsidRPr="00387EAE">
        <w:rPr>
          <w:rStyle w:val="StyleBoldUnderline"/>
        </w:rPr>
        <w:t xml:space="preserve">Cardenas said </w:t>
      </w:r>
      <w:r w:rsidRPr="000547F8">
        <w:rPr>
          <w:rStyle w:val="StyleBoldUnderline"/>
          <w:highlight w:val="green"/>
        </w:rPr>
        <w:t>a biodiesel industry would help the country's poorest farmers,</w:t>
      </w:r>
      <w:r w:rsidRPr="00387EAE">
        <w:rPr>
          <w:rStyle w:val="StyleBoldUnderline"/>
        </w:rPr>
        <w:t xml:space="preserve"> and that none of the crops Mexico currently grows for food would be replaced with biofuel plants.</w:t>
      </w:r>
    </w:p>
    <w:p w14:paraId="4563F879" w14:textId="06FACEDB" w:rsidR="003D49D8" w:rsidRDefault="008761B8" w:rsidP="003D49D8">
      <w:pPr>
        <w:pStyle w:val="Heading2"/>
      </w:pPr>
      <w:r>
        <w:t xml:space="preserve">Condition On </w:t>
      </w:r>
      <w:r w:rsidR="003D49D8">
        <w:t>Oil</w:t>
      </w:r>
      <w:r>
        <w:t xml:space="preserve"> </w:t>
      </w:r>
      <w:r w:rsidR="008D6EF8">
        <w:t>Privatization</w:t>
      </w:r>
    </w:p>
    <w:p w14:paraId="27401FC9" w14:textId="77777777" w:rsidR="003D49D8" w:rsidRDefault="003D49D8" w:rsidP="003D49D8">
      <w:pPr>
        <w:pStyle w:val="Heading3"/>
      </w:pPr>
      <w:r>
        <w:t>1NC</w:t>
      </w:r>
    </w:p>
    <w:p w14:paraId="62103616" w14:textId="77777777" w:rsidR="003D49D8" w:rsidRDefault="003D49D8" w:rsidP="003D49D8">
      <w:pPr>
        <w:pStyle w:val="Heading4"/>
      </w:pPr>
      <w:r>
        <w:t xml:space="preserve">The </w:t>
      </w:r>
      <w:proofErr w:type="spellStart"/>
      <w:r>
        <w:t>USfg</w:t>
      </w:r>
      <w:proofErr w:type="spellEnd"/>
      <w:r>
        <w:t xml:space="preserve"> should substantially</w:t>
      </w:r>
      <w:r w:rsidRPr="004B2D11">
        <w:t xml:space="preserve"> </w:t>
      </w:r>
      <w:r>
        <w:t xml:space="preserve">increase </w:t>
      </w:r>
      <w:r w:rsidRPr="00FE1802">
        <w:t>its economic engagement toward Mexico by assisting in the expansion of pr</w:t>
      </w:r>
      <w:r>
        <w:t>e-inspection clearance programs on the condition that they open the oil industry to private investors.</w:t>
      </w:r>
    </w:p>
    <w:p w14:paraId="22F7E28E" w14:textId="77777777" w:rsidR="003D49D8" w:rsidRDefault="003D49D8" w:rsidP="003D49D8">
      <w:pPr>
        <w:pStyle w:val="Heading4"/>
      </w:pPr>
      <w:r>
        <w:t>Private investors key to preventing industry collapse</w:t>
      </w:r>
    </w:p>
    <w:p w14:paraId="1ABB1F08" w14:textId="77777777" w:rsidR="003D49D8" w:rsidRPr="002D1166" w:rsidRDefault="003D49D8" w:rsidP="003D49D8">
      <w:pPr>
        <w:rPr>
          <w:rStyle w:val="StyleStyleBold12pt"/>
        </w:rPr>
      </w:pPr>
      <w:r>
        <w:rPr>
          <w:rStyle w:val="StyleStyleBold12pt"/>
        </w:rPr>
        <w:t xml:space="preserve">Montes 6/18 </w:t>
      </w:r>
      <w:r w:rsidRPr="002D1166">
        <w:rPr>
          <w:sz w:val="16"/>
          <w:szCs w:val="16"/>
        </w:rPr>
        <w:t xml:space="preserve">(Juan, reporter for the Wall Street Journal in politics and economics, Mexico in Talks to Open Energy Sector to Private Investors, 6/18/13, </w:t>
      </w:r>
      <w:hyperlink r:id="rId22" w:history="1">
        <w:r w:rsidRPr="002D1166">
          <w:rPr>
            <w:rStyle w:val="Hyperlink"/>
            <w:sz w:val="16"/>
            <w:szCs w:val="16"/>
          </w:rPr>
          <w:t>http://online.wsj.com/article/SB10001424127887324520904578551810770396702.html</w:t>
        </w:r>
      </w:hyperlink>
      <w:r w:rsidRPr="002D1166">
        <w:rPr>
          <w:sz w:val="16"/>
          <w:szCs w:val="16"/>
        </w:rPr>
        <w:t xml:space="preserve">, </w:t>
      </w:r>
      <w:proofErr w:type="spellStart"/>
      <w:r w:rsidRPr="002D1166">
        <w:rPr>
          <w:sz w:val="16"/>
          <w:szCs w:val="16"/>
        </w:rPr>
        <w:t>anuss</w:t>
      </w:r>
      <w:proofErr w:type="spellEnd"/>
      <w:r w:rsidRPr="002D1166">
        <w:rPr>
          <w:sz w:val="16"/>
          <w:szCs w:val="16"/>
        </w:rPr>
        <w:t>)</w:t>
      </w:r>
    </w:p>
    <w:p w14:paraId="17A22749" w14:textId="77777777" w:rsidR="003D49D8" w:rsidRDefault="003D49D8" w:rsidP="003D49D8">
      <w:pPr>
        <w:rPr>
          <w:sz w:val="16"/>
        </w:rPr>
      </w:pPr>
      <w:r w:rsidRPr="002D1166">
        <w:rPr>
          <w:sz w:val="16"/>
        </w:rPr>
        <w:t xml:space="preserve">"If they finally do it, </w:t>
      </w:r>
      <w:r w:rsidRPr="002D1166">
        <w:rPr>
          <w:rStyle w:val="StyleBoldUnderline"/>
        </w:rPr>
        <w:t xml:space="preserve">this would </w:t>
      </w:r>
      <w:r w:rsidRPr="00F65527">
        <w:rPr>
          <w:rStyle w:val="StyleBoldUnderline"/>
          <w:highlight w:val="green"/>
        </w:rPr>
        <w:t>undoubtedly be a game-changing reform</w:t>
      </w:r>
      <w:r w:rsidRPr="002D1166">
        <w:rPr>
          <w:rStyle w:val="StyleBoldUnderline"/>
        </w:rPr>
        <w:t>,</w:t>
      </w:r>
      <w:r w:rsidRPr="002D1166">
        <w:rPr>
          <w:sz w:val="16"/>
        </w:rPr>
        <w:t xml:space="preserve">" said Carlos </w:t>
      </w:r>
      <w:proofErr w:type="spellStart"/>
      <w:r w:rsidRPr="002D1166">
        <w:rPr>
          <w:sz w:val="16"/>
        </w:rPr>
        <w:t>Elizondo</w:t>
      </w:r>
      <w:proofErr w:type="spellEnd"/>
      <w:r w:rsidRPr="002D1166">
        <w:rPr>
          <w:sz w:val="16"/>
        </w:rPr>
        <w:t xml:space="preserve">, a political analyst at Mexico's CIDE college and research institute. "That's </w:t>
      </w:r>
      <w:r w:rsidRPr="002D1166">
        <w:rPr>
          <w:rStyle w:val="StyleBoldUnderline"/>
        </w:rPr>
        <w:t>the kind of change in the oil sector that every government in Mexico has dreamed of</w:t>
      </w:r>
      <w:r w:rsidRPr="002D1166">
        <w:rPr>
          <w:sz w:val="16"/>
        </w:rPr>
        <w:t xml:space="preserve">, and hasn't been able to do, for the last 20 years." </w:t>
      </w:r>
      <w:r w:rsidRPr="002D1166">
        <w:rPr>
          <w:rStyle w:val="StyleBoldUnderline"/>
        </w:rPr>
        <w:t>Mexico's crude output has stagnated at around 2.5 million barrels a day in recent years, down from a peak of 3.4 million in 2004.</w:t>
      </w:r>
      <w:r w:rsidRPr="002D1166">
        <w:rPr>
          <w:sz w:val="16"/>
        </w:rPr>
        <w:t xml:space="preserve"> Government officials estimate that the increased investment and production would add as much as two percentage points to Mexico's annual economic growth. For Mexico, </w:t>
      </w:r>
      <w:r w:rsidRPr="00F65527">
        <w:rPr>
          <w:rStyle w:val="StyleBoldUnderline"/>
          <w:highlight w:val="green"/>
        </w:rPr>
        <w:t>the overhaul could be the last chance to bring</w:t>
      </w:r>
      <w:r w:rsidRPr="002D1166">
        <w:rPr>
          <w:rStyle w:val="StyleBoldUnderline"/>
        </w:rPr>
        <w:t xml:space="preserve"> the </w:t>
      </w:r>
      <w:r w:rsidRPr="00F65527">
        <w:rPr>
          <w:rStyle w:val="StyleBoldUnderline"/>
          <w:highlight w:val="green"/>
        </w:rPr>
        <w:t>billions of dollars</w:t>
      </w:r>
      <w:r w:rsidRPr="002D1166">
        <w:rPr>
          <w:rStyle w:val="StyleBoldUnderline"/>
        </w:rPr>
        <w:t xml:space="preserve"> required </w:t>
      </w:r>
      <w:r w:rsidRPr="00F65527">
        <w:rPr>
          <w:rStyle w:val="StyleBoldUnderline"/>
          <w:highlight w:val="green"/>
        </w:rPr>
        <w:t>to develop deep-water reserves and</w:t>
      </w:r>
      <w:r w:rsidRPr="002D1166">
        <w:rPr>
          <w:rStyle w:val="StyleBoldUnderline"/>
        </w:rPr>
        <w:t xml:space="preserve"> to </w:t>
      </w:r>
      <w:r w:rsidRPr="00F65527">
        <w:rPr>
          <w:rStyle w:val="StyleBoldUnderline"/>
          <w:highlight w:val="green"/>
        </w:rPr>
        <w:t xml:space="preserve">avoid becoming </w:t>
      </w:r>
      <w:r w:rsidRPr="00F65527">
        <w:rPr>
          <w:rStyle w:val="Emphasis"/>
          <w:highlight w:val="green"/>
        </w:rPr>
        <w:t>a net importer of oil</w:t>
      </w:r>
      <w:r w:rsidRPr="002D1166">
        <w:rPr>
          <w:sz w:val="16"/>
        </w:rPr>
        <w:t xml:space="preserve">, which Pemex officials have warned could happen as early as 2020 if nothing is done. </w:t>
      </w:r>
      <w:r w:rsidRPr="00F65527">
        <w:rPr>
          <w:rStyle w:val="StyleBoldUnderline"/>
          <w:highlight w:val="green"/>
        </w:rPr>
        <w:t>For foreign firms, it could mean access to a major oil producer,</w:t>
      </w:r>
      <w:r w:rsidRPr="002D1166">
        <w:rPr>
          <w:rStyle w:val="StyleBoldUnderline"/>
        </w:rPr>
        <w:t xml:space="preserve"> with proven reserves of 13.9 billion barrels of </w:t>
      </w:r>
      <w:proofErr w:type="gramStart"/>
      <w:r w:rsidRPr="002D1166">
        <w:rPr>
          <w:rStyle w:val="StyleBoldUnderline"/>
        </w:rPr>
        <w:t>crude-oil</w:t>
      </w:r>
      <w:proofErr w:type="gramEnd"/>
      <w:r w:rsidRPr="002D1166">
        <w:rPr>
          <w:rStyle w:val="StyleBoldUnderline"/>
        </w:rPr>
        <w:t xml:space="preserve"> equivalent, and to possibly the world's fourth-largest shale-gas reserves, according to the </w:t>
      </w:r>
      <w:r w:rsidRPr="002D1166">
        <w:rPr>
          <w:sz w:val="16"/>
        </w:rPr>
        <w:t xml:space="preserve">U.S. </w:t>
      </w:r>
      <w:r w:rsidRPr="002D1166">
        <w:rPr>
          <w:rStyle w:val="Emphasis"/>
        </w:rPr>
        <w:t>E</w:t>
      </w:r>
      <w:r w:rsidRPr="002D1166">
        <w:rPr>
          <w:rStyle w:val="StyleBoldUnderline"/>
        </w:rPr>
        <w:t xml:space="preserve">nergy </w:t>
      </w:r>
      <w:r w:rsidRPr="002D1166">
        <w:rPr>
          <w:rStyle w:val="Emphasis"/>
        </w:rPr>
        <w:t>I</w:t>
      </w:r>
      <w:r w:rsidRPr="002D1166">
        <w:rPr>
          <w:rStyle w:val="StyleBoldUnderline"/>
        </w:rPr>
        <w:t xml:space="preserve">nformation </w:t>
      </w:r>
      <w:r w:rsidRPr="002D1166">
        <w:rPr>
          <w:rStyle w:val="Emphasis"/>
        </w:rPr>
        <w:t>A</w:t>
      </w:r>
      <w:r w:rsidRPr="002D1166">
        <w:rPr>
          <w:rStyle w:val="StyleBoldUnderline"/>
        </w:rPr>
        <w:t>dministration</w:t>
      </w:r>
      <w:r w:rsidRPr="002D1166">
        <w:rPr>
          <w:sz w:val="16"/>
        </w:rPr>
        <w:t xml:space="preserve">. The changes would bury one of the last symbols of Mexico's 20th century revolutionary nationalism, cemented when President </w:t>
      </w:r>
      <w:proofErr w:type="spellStart"/>
      <w:r w:rsidRPr="002D1166">
        <w:rPr>
          <w:sz w:val="16"/>
        </w:rPr>
        <w:t>Lázaro</w:t>
      </w:r>
      <w:proofErr w:type="spellEnd"/>
      <w:r w:rsidRPr="002D1166">
        <w:rPr>
          <w:sz w:val="16"/>
        </w:rPr>
        <w:t xml:space="preserve"> Cárdenas expropriated the oil industry in 1938. Mexico was the first major energy producer to nationalize, setting a </w:t>
      </w:r>
      <w:proofErr w:type="gramStart"/>
      <w:r w:rsidRPr="002D1166">
        <w:rPr>
          <w:sz w:val="16"/>
        </w:rPr>
        <w:t>trend which</w:t>
      </w:r>
      <w:proofErr w:type="gramEnd"/>
      <w:r w:rsidRPr="002D1166">
        <w:rPr>
          <w:sz w:val="16"/>
        </w:rPr>
        <w:t xml:space="preserve"> would last decades and sweep the industry. </w:t>
      </w:r>
      <w:r w:rsidRPr="00F65527">
        <w:rPr>
          <w:rStyle w:val="StyleBoldUnderline"/>
          <w:highlight w:val="green"/>
        </w:rPr>
        <w:t>The move highlights a willingness to break with the past among young, reformist members of the</w:t>
      </w:r>
      <w:r w:rsidRPr="002D1166">
        <w:rPr>
          <w:sz w:val="16"/>
        </w:rPr>
        <w:t xml:space="preserve"> Institutional Revolutionary Party, or </w:t>
      </w:r>
      <w:r w:rsidRPr="00F65527">
        <w:rPr>
          <w:rStyle w:val="StyleBoldUnderline"/>
          <w:highlight w:val="green"/>
        </w:rPr>
        <w:t>PRI, which nationalized</w:t>
      </w:r>
      <w:r w:rsidRPr="002D1166">
        <w:rPr>
          <w:rStyle w:val="StyleBoldUnderline"/>
        </w:rPr>
        <w:t xml:space="preserve"> the </w:t>
      </w:r>
      <w:r w:rsidRPr="00F65527">
        <w:rPr>
          <w:rStyle w:val="StyleBoldUnderline"/>
          <w:highlight w:val="green"/>
        </w:rPr>
        <w:t>oil</w:t>
      </w:r>
      <w:r w:rsidRPr="002D1166">
        <w:rPr>
          <w:sz w:val="16"/>
        </w:rPr>
        <w:t xml:space="preserve"> and ruled Mexico for much of last century. It returned to power in December after 12 years in opposition.</w:t>
      </w:r>
    </w:p>
    <w:p w14:paraId="42C9E9E5" w14:textId="77777777" w:rsidR="003D49D8" w:rsidRDefault="003D49D8" w:rsidP="003D49D8">
      <w:pPr>
        <w:pStyle w:val="Heading4"/>
      </w:pPr>
      <w:r>
        <w:t>Decline in Mexico oil industry causes global price rise</w:t>
      </w:r>
    </w:p>
    <w:p w14:paraId="571ECFE1" w14:textId="77777777" w:rsidR="003D49D8" w:rsidRPr="002D1166" w:rsidRDefault="003D49D8" w:rsidP="003D49D8">
      <w:pPr>
        <w:rPr>
          <w:rStyle w:val="StyleStyleBold12pt"/>
        </w:rPr>
      </w:pPr>
      <w:r>
        <w:rPr>
          <w:rStyle w:val="StyleStyleBold12pt"/>
        </w:rPr>
        <w:t xml:space="preserve">Hargreaves 12 </w:t>
      </w:r>
      <w:r w:rsidRPr="00F65527">
        <w:rPr>
          <w:sz w:val="16"/>
          <w:szCs w:val="16"/>
        </w:rPr>
        <w:t xml:space="preserve">(Steve Hargreaves, reporter for </w:t>
      </w:r>
      <w:proofErr w:type="spellStart"/>
      <w:r w:rsidRPr="00F65527">
        <w:rPr>
          <w:sz w:val="16"/>
          <w:szCs w:val="16"/>
        </w:rPr>
        <w:t>CNNMoney</w:t>
      </w:r>
      <w:proofErr w:type="spellEnd"/>
      <w:r w:rsidRPr="00F65527">
        <w:rPr>
          <w:sz w:val="16"/>
          <w:szCs w:val="16"/>
        </w:rPr>
        <w:t xml:space="preserve">, Mexico's big oil problem, 8/17/12, </w:t>
      </w:r>
      <w:hyperlink r:id="rId23" w:history="1">
        <w:r w:rsidRPr="00F65527">
          <w:rPr>
            <w:rStyle w:val="Hyperlink"/>
            <w:sz w:val="16"/>
            <w:szCs w:val="16"/>
          </w:rPr>
          <w:t>http://money.cnn.com/2012/08/17/news/economy/mexico-oil/index.html</w:t>
        </w:r>
      </w:hyperlink>
      <w:r w:rsidRPr="00F65527">
        <w:rPr>
          <w:sz w:val="16"/>
          <w:szCs w:val="16"/>
        </w:rPr>
        <w:t xml:space="preserve">, </w:t>
      </w:r>
      <w:proofErr w:type="spellStart"/>
      <w:r w:rsidRPr="00F65527">
        <w:rPr>
          <w:sz w:val="16"/>
          <w:szCs w:val="16"/>
        </w:rPr>
        <w:t>anuss</w:t>
      </w:r>
      <w:proofErr w:type="spellEnd"/>
      <w:r w:rsidRPr="00F65527">
        <w:rPr>
          <w:sz w:val="16"/>
          <w:szCs w:val="16"/>
        </w:rPr>
        <w:t>)</w:t>
      </w:r>
    </w:p>
    <w:p w14:paraId="5419D4D6" w14:textId="77777777" w:rsidR="003D49D8" w:rsidRDefault="003D49D8" w:rsidP="003D49D8">
      <w:pPr>
        <w:rPr>
          <w:rStyle w:val="StyleBoldUnderline"/>
        </w:rPr>
      </w:pPr>
      <w:r w:rsidRPr="00F65527">
        <w:rPr>
          <w:rStyle w:val="StyleBoldUnderline"/>
        </w:rPr>
        <w:t xml:space="preserve">Industry experts say </w:t>
      </w:r>
      <w:r w:rsidRPr="00F65527">
        <w:rPr>
          <w:rStyle w:val="StyleBoldUnderline"/>
          <w:highlight w:val="green"/>
        </w:rPr>
        <w:t>Mexico could revive production if it allowed more investment from international oil companies</w:t>
      </w:r>
      <w:r w:rsidRPr="00F65527">
        <w:rPr>
          <w:sz w:val="16"/>
        </w:rPr>
        <w:t xml:space="preserve">. But under current policy, </w:t>
      </w:r>
      <w:r w:rsidRPr="00F65527">
        <w:rPr>
          <w:rStyle w:val="StyleBoldUnderline"/>
        </w:rPr>
        <w:t xml:space="preserve">EIA says Mexico will have to start importing oil by 2020. </w:t>
      </w:r>
      <w:r w:rsidRPr="00F65527">
        <w:rPr>
          <w:sz w:val="16"/>
        </w:rPr>
        <w:t xml:space="preserve">For the United States, </w:t>
      </w:r>
      <w:r w:rsidRPr="00F65527">
        <w:rPr>
          <w:rStyle w:val="StyleBoldUnderline"/>
          <w:highlight w:val="green"/>
        </w:rPr>
        <w:t>the decline in Mexico's oil industry means it will</w:t>
      </w:r>
      <w:r w:rsidRPr="00F65527">
        <w:rPr>
          <w:rStyle w:val="StyleBoldUnderline"/>
        </w:rPr>
        <w:t xml:space="preserve"> likely </w:t>
      </w:r>
      <w:r w:rsidRPr="00F65527">
        <w:rPr>
          <w:rStyle w:val="StyleBoldUnderline"/>
          <w:highlight w:val="green"/>
        </w:rPr>
        <w:t>be buying</w:t>
      </w:r>
      <w:r w:rsidRPr="00F65527">
        <w:rPr>
          <w:rStyle w:val="StyleBoldUnderline"/>
        </w:rPr>
        <w:t xml:space="preserve"> more </w:t>
      </w:r>
      <w:r w:rsidRPr="00F65527">
        <w:rPr>
          <w:rStyle w:val="StyleBoldUnderline"/>
          <w:highlight w:val="green"/>
        </w:rPr>
        <w:t>oil from Canada and Saudi Arabia</w:t>
      </w:r>
      <w:r w:rsidRPr="00F65527">
        <w:rPr>
          <w:sz w:val="16"/>
        </w:rPr>
        <w:t xml:space="preserve">, the No. 1 and No. 2 sources of U.S. oil imports. Mexico is now third. Related: Wind power hits 57% mark in Colorado </w:t>
      </w:r>
      <w:proofErr w:type="gramStart"/>
      <w:r w:rsidRPr="00F65527">
        <w:rPr>
          <w:rStyle w:val="StyleBoldUnderline"/>
          <w:highlight w:val="green"/>
        </w:rPr>
        <w:t>And</w:t>
      </w:r>
      <w:proofErr w:type="gramEnd"/>
      <w:r w:rsidRPr="00F65527">
        <w:rPr>
          <w:rStyle w:val="StyleBoldUnderline"/>
          <w:highlight w:val="green"/>
        </w:rPr>
        <w:t xml:space="preserve"> because oil is a global market, any drop in production one place</w:t>
      </w:r>
      <w:r w:rsidRPr="00F65527">
        <w:rPr>
          <w:rStyle w:val="StyleBoldUnderline"/>
        </w:rPr>
        <w:t xml:space="preserve"> </w:t>
      </w:r>
      <w:r w:rsidRPr="00F65527">
        <w:rPr>
          <w:sz w:val="16"/>
          <w:szCs w:val="16"/>
        </w:rPr>
        <w:t>could</w:t>
      </w:r>
      <w:r w:rsidRPr="00F65527">
        <w:rPr>
          <w:rStyle w:val="StyleBoldUnderline"/>
        </w:rPr>
        <w:t xml:space="preserve"> </w:t>
      </w:r>
      <w:r w:rsidRPr="00F65527">
        <w:rPr>
          <w:rStyle w:val="StyleBoldUnderline"/>
          <w:highlight w:val="green"/>
        </w:rPr>
        <w:t>mean higher prices worldwide.</w:t>
      </w:r>
      <w:r w:rsidRPr="00F65527">
        <w:rPr>
          <w:rStyle w:val="StyleBoldUnderline"/>
        </w:rPr>
        <w:t xml:space="preserve"> The loss of Mexico's current exports of about 1 million barrels a day would be greater than the amount lost due to sanctions on Iran</w:t>
      </w:r>
      <w:r w:rsidRPr="00F65527">
        <w:rPr>
          <w:sz w:val="16"/>
        </w:rPr>
        <w:t xml:space="preserve"> -- albeit over a longer time period. </w:t>
      </w:r>
      <w:r w:rsidRPr="00F65527">
        <w:rPr>
          <w:rStyle w:val="StyleBoldUnderline"/>
          <w:highlight w:val="green"/>
        </w:rPr>
        <w:t>Many experts blame the structure of Mexico's oil industry for the decline.</w:t>
      </w:r>
      <w:r w:rsidRPr="00F65527">
        <w:rPr>
          <w:sz w:val="16"/>
        </w:rPr>
        <w:t xml:space="preserve"> Mexico: We want your investment money Mexico: We want your investment money Mexico nationalized its oil industry in 1938. Since then companies such as Exxon Mobil (XOM, Fortune 500), Royal Dutch Shell (RDSA) and BP (BP) have been prohibited from taking a meaningful stake in the country's oil operations. The state oil giant, </w:t>
      </w:r>
      <w:proofErr w:type="spellStart"/>
      <w:r w:rsidRPr="00F65527">
        <w:rPr>
          <w:sz w:val="16"/>
        </w:rPr>
        <w:t>Petroleos</w:t>
      </w:r>
      <w:proofErr w:type="spellEnd"/>
      <w:r w:rsidRPr="00F65527">
        <w:rPr>
          <w:sz w:val="16"/>
        </w:rPr>
        <w:t xml:space="preserve"> </w:t>
      </w:r>
      <w:proofErr w:type="spellStart"/>
      <w:r w:rsidRPr="00F65527">
        <w:rPr>
          <w:sz w:val="16"/>
        </w:rPr>
        <w:t>Mexicanos</w:t>
      </w:r>
      <w:proofErr w:type="spellEnd"/>
      <w:r w:rsidRPr="00F65527">
        <w:rPr>
          <w:sz w:val="16"/>
        </w:rPr>
        <w:t xml:space="preserve">, or PEMEX, has run the show. PEMEX is one of the largest companies in the world, and provides the Mexican government with 32% of its revenues, according to the EIA. But </w:t>
      </w:r>
      <w:r w:rsidRPr="00F65527">
        <w:rPr>
          <w:rStyle w:val="StyleBoldUnderline"/>
        </w:rPr>
        <w:t>oil exploration requires big investments and Mexican lawmakers have long resisted giving the firm the money it needs to go out and find new sources of crude.</w:t>
      </w:r>
    </w:p>
    <w:p w14:paraId="7E06F75F" w14:textId="77777777" w:rsidR="003D49D8" w:rsidRDefault="003D49D8" w:rsidP="003D49D8">
      <w:pPr>
        <w:rPr>
          <w:rStyle w:val="StyleBoldUnderline"/>
        </w:rPr>
      </w:pPr>
    </w:p>
    <w:p w14:paraId="145A9BAB" w14:textId="77777777" w:rsidR="008D6EF8" w:rsidRDefault="008D6EF8" w:rsidP="008D6EF8">
      <w:pPr>
        <w:pStyle w:val="Heading4"/>
      </w:pPr>
      <w:r>
        <w:t xml:space="preserve">High oil prices leads to a depression. </w:t>
      </w:r>
    </w:p>
    <w:p w14:paraId="7312B5C7" w14:textId="77777777" w:rsidR="008D6EF8" w:rsidRPr="00F5128E" w:rsidRDefault="008D6EF8" w:rsidP="008D6EF8">
      <w:proofErr w:type="spellStart"/>
      <w:r w:rsidRPr="00E4288E">
        <w:rPr>
          <w:rStyle w:val="StyleStyleBold12pt"/>
        </w:rPr>
        <w:t>Tverberg</w:t>
      </w:r>
      <w:proofErr w:type="spellEnd"/>
      <w:r w:rsidRPr="00E4288E">
        <w:rPr>
          <w:rStyle w:val="StyleStyleBold12pt"/>
        </w:rPr>
        <w:t xml:space="preserve"> ‘13</w:t>
      </w:r>
      <w:r>
        <w:t xml:space="preserve"> Gail </w:t>
      </w:r>
      <w:proofErr w:type="spellStart"/>
      <w:r>
        <w:t>Tverberg</w:t>
      </w:r>
      <w:proofErr w:type="spellEnd"/>
      <w:r>
        <w:t xml:space="preserve"> is a casualty actuary whose prior work involved forecasting and modeling in the insurance industry. Starting in 2005-2006, she decided to apply her skills to the question of how oil and other limits would affect the world. Besides writing on her own blog, Our Finite World, she is also an editor at The Oil Drum</w:t>
      </w:r>
      <w:proofErr w:type="gramStart"/>
      <w:r>
        <w:t>.,</w:t>
      </w:r>
      <w:proofErr w:type="gramEnd"/>
      <w:r>
        <w:t xml:space="preserve"> 3/30/13, Christian Science Monitor, “How high oil prices lead to financial collapse”, http://www.csmonitor.com/Environment/Energy-Voices/2013/0330/How-high-oil-prices-lead-to-financial-collapse</w:t>
      </w:r>
    </w:p>
    <w:p w14:paraId="2FD47826" w14:textId="77777777" w:rsidR="008D6EF8" w:rsidRPr="00F5128E" w:rsidRDefault="008D6EF8" w:rsidP="008D6EF8">
      <w:pPr>
        <w:rPr>
          <w:sz w:val="16"/>
        </w:rPr>
      </w:pPr>
      <w:r w:rsidRPr="00F5128E">
        <w:rPr>
          <w:sz w:val="16"/>
        </w:rPr>
        <w:t xml:space="preserve">Resource limits are invisible, so most people don’t realize that we could possibility be approaching them. In fact, my analysis indicates </w:t>
      </w:r>
      <w:r w:rsidRPr="00B97755">
        <w:rPr>
          <w:rStyle w:val="StyleBoldUnderline"/>
          <w:highlight w:val="cyan"/>
        </w:rPr>
        <w:t>resource limits are really financial limits</w:t>
      </w:r>
      <w:r w:rsidRPr="00F5128E">
        <w:rPr>
          <w:sz w:val="16"/>
        </w:rPr>
        <w:t xml:space="preserve">, and in fact, we seem to be approaching those limits right </w:t>
      </w:r>
      <w:proofErr w:type="spellStart"/>
      <w:proofErr w:type="gramStart"/>
      <w:r w:rsidRPr="00F5128E">
        <w:rPr>
          <w:sz w:val="16"/>
        </w:rPr>
        <w:t>now.Many</w:t>
      </w:r>
      <w:proofErr w:type="spellEnd"/>
      <w:proofErr w:type="gramEnd"/>
      <w:r w:rsidRPr="00F5128E">
        <w:rPr>
          <w:sz w:val="16"/>
        </w:rPr>
        <w:t xml:space="preserve"> analysts discussing resource limits are talking about a very different concern than I am talking about. Many from the “peak oil” community say that what we should worry about is a decline in world oil supply. In my view, the danger is quite different: </w:t>
      </w:r>
      <w:r w:rsidRPr="00B97755">
        <w:rPr>
          <w:rStyle w:val="StyleBoldUnderline"/>
          <w:highlight w:val="cyan"/>
        </w:rPr>
        <w:t xml:space="preserve">The real danger is financial collapse, coming much earlier than a decline in oil supply. This </w:t>
      </w:r>
      <w:r w:rsidRPr="00B97755">
        <w:rPr>
          <w:rStyle w:val="Emphasis"/>
          <w:highlight w:val="cyan"/>
        </w:rPr>
        <w:t>collapse is related to high oil price</w:t>
      </w:r>
      <w:r w:rsidRPr="00F5128E">
        <w:rPr>
          <w:sz w:val="16"/>
        </w:rPr>
        <w:t>, and also to higher costs for other resources as we approach limits (for example, desalination of water where water supply is a problem, and higher natural gas prices in much of the world)</w:t>
      </w:r>
      <w:proofErr w:type="gramStart"/>
      <w:r w:rsidRPr="00F5128E">
        <w:rPr>
          <w:sz w:val="16"/>
        </w:rPr>
        <w:t>.</w:t>
      </w:r>
      <w:r w:rsidRPr="00F5128E">
        <w:rPr>
          <w:sz w:val="12"/>
        </w:rPr>
        <w:t>¶</w:t>
      </w:r>
      <w:proofErr w:type="gramEnd"/>
      <w:r w:rsidRPr="00F5128E">
        <w:rPr>
          <w:sz w:val="16"/>
        </w:rPr>
        <w:t xml:space="preserve"> </w:t>
      </w:r>
      <w:r w:rsidRPr="00DE4FC9">
        <w:rPr>
          <w:rStyle w:val="StyleBoldUnderline"/>
        </w:rPr>
        <w:t xml:space="preserve">The financial collapse is related to </w:t>
      </w:r>
      <w:r w:rsidRPr="00F5128E">
        <w:rPr>
          <w:sz w:val="16"/>
        </w:rPr>
        <w:t>Energy Return on Energy Invested (</w:t>
      </w:r>
      <w:r w:rsidRPr="00DE4FC9">
        <w:rPr>
          <w:rStyle w:val="StyleBoldUnderline"/>
        </w:rPr>
        <w:t>EROEI) that is already too low</w:t>
      </w:r>
      <w:r w:rsidRPr="00F5128E">
        <w:rPr>
          <w:sz w:val="16"/>
        </w:rPr>
        <w:t>. I don’t see any particular EROEI target as being a threshold–the calculations for individual energy sources are not on a system-wide basis, so are not always helpful. The issue is not precisely low EROEI. Instead</w:t>
      </w:r>
      <w:r w:rsidRPr="00DE4FC9">
        <w:rPr>
          <w:rStyle w:val="StyleBoldUnderline"/>
        </w:rPr>
        <w:t xml:space="preserve">, </w:t>
      </w:r>
      <w:r w:rsidRPr="00B97755">
        <w:rPr>
          <w:rStyle w:val="StyleBoldUnderline"/>
          <w:highlight w:val="cyan"/>
        </w:rPr>
        <w:t>the issue is the loss of cheap fossil fuel energy to subsidize the rest of society</w:t>
      </w:r>
      <w:r>
        <w:rPr>
          <w:rStyle w:val="StyleBoldUnderline"/>
        </w:rPr>
        <w:t xml:space="preserve">. </w:t>
      </w:r>
      <w:r w:rsidRPr="00F5128E">
        <w:rPr>
          <w:sz w:val="16"/>
        </w:rPr>
        <w:t xml:space="preserve">If an energy source, such as oil back when the cost was $20 or $30 barrel, can produce a large amount of energy in the form it is needed with low inputs, it is likely to be a very profitable endeavor. Governments can tax it heavily (with severance taxes, royalties, rental for drilling rights, and other fees that are not necessarily called taxes). In many </w:t>
      </w:r>
      <w:proofErr w:type="gramStart"/>
      <w:r w:rsidRPr="00F5128E">
        <w:rPr>
          <w:sz w:val="16"/>
        </w:rPr>
        <w:t>oil exporting</w:t>
      </w:r>
      <w:proofErr w:type="gramEnd"/>
      <w:r w:rsidRPr="00F5128E">
        <w:rPr>
          <w:sz w:val="16"/>
        </w:rPr>
        <w:t xml:space="preserve"> countries, these oil-based revenues provide a large share of government revenues</w:t>
      </w:r>
      <w:r w:rsidRPr="00E93028">
        <w:rPr>
          <w:rStyle w:val="StyleBoldUnderline"/>
        </w:rPr>
        <w:t xml:space="preserve">. </w:t>
      </w:r>
      <w:r w:rsidRPr="00B97755">
        <w:rPr>
          <w:rStyle w:val="StyleBoldUnderline"/>
          <w:highlight w:val="cyan"/>
        </w:rPr>
        <w:t>The availability of cheap energy also allows inexpensive roads, bridges, pipelines, and schools to be built</w:t>
      </w:r>
      <w:r w:rsidRPr="00E93028">
        <w:rPr>
          <w:rStyle w:val="StyleBoldUnderline"/>
        </w:rPr>
        <w:t>.</w:t>
      </w:r>
      <w:r w:rsidRPr="00F5128E">
        <w:rPr>
          <w:sz w:val="16"/>
        </w:rPr>
        <w:t xml:space="preserve"> </w:t>
      </w:r>
      <w:r w:rsidRPr="00F5128E">
        <w:rPr>
          <w:sz w:val="12"/>
        </w:rPr>
        <w:t>¶</w:t>
      </w:r>
      <w:r w:rsidRPr="00F5128E">
        <w:rPr>
          <w:sz w:val="16"/>
        </w:rPr>
        <w:t xml:space="preserve"> </w:t>
      </w:r>
      <w:proofErr w:type="gramStart"/>
      <w:r w:rsidRPr="00E93028">
        <w:rPr>
          <w:rStyle w:val="StyleBoldUnderline"/>
        </w:rPr>
        <w:t>As</w:t>
      </w:r>
      <w:proofErr w:type="gramEnd"/>
      <w:r w:rsidRPr="00E93028">
        <w:rPr>
          <w:rStyle w:val="StyleBoldUnderline"/>
        </w:rPr>
        <w:t xml:space="preserve"> we move to energy that requires more expensive inputs for extraction</w:t>
      </w:r>
      <w:r w:rsidRPr="00F5128E">
        <w:rPr>
          <w:sz w:val="16"/>
        </w:rPr>
        <w:t xml:space="preserve"> (such as the current $90+ barrel oil), </w:t>
      </w:r>
      <w:r w:rsidRPr="00E93028">
        <w:rPr>
          <w:rStyle w:val="StyleBoldUnderline"/>
        </w:rPr>
        <w:t>these benefits are lost</w:t>
      </w:r>
      <w:r w:rsidRPr="00F5128E">
        <w:rPr>
          <w:sz w:val="16"/>
        </w:rPr>
        <w:t xml:space="preserve">. </w:t>
      </w:r>
      <w:r w:rsidRPr="00E93028">
        <w:rPr>
          <w:rStyle w:val="StyleBoldUnderline"/>
        </w:rPr>
        <w:t>The cost</w:t>
      </w:r>
      <w:r w:rsidRPr="00F5128E">
        <w:rPr>
          <w:sz w:val="16"/>
        </w:rPr>
        <w:t xml:space="preserve"> of roads, bridges, and pipelines </w:t>
      </w:r>
      <w:r w:rsidRPr="00E93028">
        <w:rPr>
          <w:rStyle w:val="StyleBoldUnderline"/>
        </w:rPr>
        <w:t>escalates</w:t>
      </w:r>
      <w:r w:rsidRPr="00F5128E">
        <w:rPr>
          <w:sz w:val="16"/>
        </w:rPr>
        <w:t xml:space="preserve">. It is this loss of a subsidy </w:t>
      </w:r>
      <w:proofErr w:type="spellStart"/>
      <w:r w:rsidRPr="00F5128E">
        <w:rPr>
          <w:sz w:val="16"/>
        </w:rPr>
        <w:t>fromcheap</w:t>
      </w:r>
      <w:proofErr w:type="spellEnd"/>
      <w:r w:rsidRPr="00F5128E">
        <w:rPr>
          <w:sz w:val="16"/>
        </w:rPr>
        <w:t xml:space="preserve"> fossil fuels that is significant part of what moves us toward financial collapse</w:t>
      </w:r>
      <w:proofErr w:type="gramStart"/>
      <w:r w:rsidRPr="00F5128E">
        <w:rPr>
          <w:sz w:val="16"/>
        </w:rPr>
        <w:t>.</w:t>
      </w:r>
      <w:r w:rsidRPr="00F5128E">
        <w:rPr>
          <w:sz w:val="12"/>
        </w:rPr>
        <w:t>¶</w:t>
      </w:r>
      <w:proofErr w:type="gramEnd"/>
      <w:r w:rsidRPr="00F5128E">
        <w:rPr>
          <w:sz w:val="16"/>
        </w:rPr>
        <w:t xml:space="preserve"> </w:t>
      </w:r>
      <w:r w:rsidRPr="00E93028">
        <w:rPr>
          <w:rStyle w:val="StyleBoldUnderline"/>
        </w:rPr>
        <w:t>Renewable energy</w:t>
      </w:r>
      <w:r w:rsidRPr="00F5128E">
        <w:rPr>
          <w:sz w:val="16"/>
        </w:rPr>
        <w:t xml:space="preserve"> generally </w:t>
      </w:r>
      <w:r w:rsidRPr="00E93028">
        <w:rPr>
          <w:rStyle w:val="StyleBoldUnderline"/>
        </w:rPr>
        <w:t>does not solve this problem</w:t>
      </w:r>
      <w:r w:rsidRPr="00F5128E">
        <w:rPr>
          <w:sz w:val="16"/>
        </w:rPr>
        <w:t xml:space="preserve">. In fact, </w:t>
      </w:r>
      <w:r w:rsidRPr="00E93028">
        <w:rPr>
          <w:rStyle w:val="StyleBoldUnderline"/>
        </w:rPr>
        <w:t>it can exacerbate the problem</w:t>
      </w:r>
      <w:r w:rsidRPr="00F5128E">
        <w:rPr>
          <w:sz w:val="16"/>
        </w:rPr>
        <w:t xml:space="preserve">, because </w:t>
      </w:r>
      <w:r w:rsidRPr="00E93028">
        <w:rPr>
          <w:rStyle w:val="StyleBoldUnderline"/>
        </w:rPr>
        <w:t xml:space="preserve">the </w:t>
      </w:r>
      <w:proofErr w:type="gramStart"/>
      <w:r w:rsidRPr="00E93028">
        <w:rPr>
          <w:rStyle w:val="StyleBoldUnderline"/>
        </w:rPr>
        <w:t>cost of its inputs tend</w:t>
      </w:r>
      <w:proofErr w:type="gramEnd"/>
      <w:r w:rsidRPr="00E93028">
        <w:rPr>
          <w:rStyle w:val="StyleBoldUnderline"/>
        </w:rPr>
        <w:t xml:space="preserve"> to be high and very “front-ended,” leading to a need for subsidies</w:t>
      </w:r>
      <w:r w:rsidRPr="00F5128E">
        <w:rPr>
          <w:sz w:val="16"/>
        </w:rPr>
        <w:t>. What is really needed is a way to replace lost tax revenue, and a way to bring down the high cost of new bridges and roads–that is a way to get back to the cost structure we had when oil (and other fossil fuels) could be extracted cheaply</w:t>
      </w:r>
      <w:proofErr w:type="gramStart"/>
      <w:r w:rsidRPr="00F5128E">
        <w:rPr>
          <w:sz w:val="16"/>
        </w:rPr>
        <w:t>.</w:t>
      </w:r>
      <w:r w:rsidRPr="00F5128E">
        <w:rPr>
          <w:sz w:val="12"/>
        </w:rPr>
        <w:t>¶</w:t>
      </w:r>
      <w:proofErr w:type="gramEnd"/>
      <w:r w:rsidRPr="00F5128E">
        <w:rPr>
          <w:sz w:val="16"/>
        </w:rPr>
        <w:t xml:space="preserve"> The Way Resource Extraction Reaches Financial Limits</w:t>
      </w:r>
      <w:r w:rsidRPr="00F5128E">
        <w:rPr>
          <w:sz w:val="12"/>
        </w:rPr>
        <w:t>¶</w:t>
      </w:r>
      <w:r w:rsidRPr="00F5128E">
        <w:rPr>
          <w:sz w:val="16"/>
        </w:rPr>
        <w:t xml:space="preserve"> </w:t>
      </w:r>
      <w:r w:rsidRPr="00285430">
        <w:rPr>
          <w:rStyle w:val="StyleBoldUnderline"/>
        </w:rPr>
        <w:t xml:space="preserve">When a company decides to extract a resource </w:t>
      </w:r>
      <w:r w:rsidRPr="00F5128E">
        <w:rPr>
          <w:sz w:val="16"/>
        </w:rPr>
        <w:t xml:space="preserve">such as oil, gold, or fresh water, </w:t>
      </w:r>
      <w:r w:rsidRPr="00285430">
        <w:rPr>
          <w:rStyle w:val="StyleBoldUnderline"/>
        </w:rPr>
        <w:t>it looks for the least expensive source available</w:t>
      </w:r>
      <w:r w:rsidRPr="00F5128E">
        <w:rPr>
          <w:sz w:val="16"/>
        </w:rPr>
        <w:t>. A</w:t>
      </w:r>
      <w:r w:rsidRPr="00285430">
        <w:rPr>
          <w:rStyle w:val="StyleBoldUnderline"/>
        </w:rPr>
        <w:t>fter many years of extraction, the least expensive sources become depleted, and the company must move on to more expensive resources.</w:t>
      </w:r>
      <w:r w:rsidRPr="00F5128E">
        <w:rPr>
          <w:sz w:val="16"/>
        </w:rPr>
        <w:t xml:space="preserve"> It always looks like there are plenty of resources left; they are just increasingly expensive to extract. </w:t>
      </w:r>
      <w:r w:rsidRPr="00285430">
        <w:rPr>
          <w:rStyle w:val="StyleBoldUnderline"/>
        </w:rPr>
        <w:t xml:space="preserve">Eventually an extraction limit is reached; this limit is a </w:t>
      </w:r>
      <w:proofErr w:type="spellStart"/>
      <w:r w:rsidRPr="00285430">
        <w:rPr>
          <w:rStyle w:val="StyleBoldUnderline"/>
        </w:rPr>
        <w:t>pricelimit</w:t>
      </w:r>
      <w:proofErr w:type="spellEnd"/>
      <w:proofErr w:type="gramStart"/>
      <w:r w:rsidRPr="00F5128E">
        <w:rPr>
          <w:sz w:val="16"/>
        </w:rPr>
        <w:t>.</w:t>
      </w:r>
      <w:r w:rsidRPr="00F5128E">
        <w:rPr>
          <w:sz w:val="12"/>
        </w:rPr>
        <w:t>¶</w:t>
      </w:r>
      <w:proofErr w:type="gramEnd"/>
      <w:r w:rsidRPr="00F5128E">
        <w:rPr>
          <w:sz w:val="16"/>
        </w:rPr>
        <w:t xml:space="preserve"> As easy to extract resources become more depleted, it becomes necessary to invest more resources of every type in extraction (for example, manpower, oil, natural gas, fresh water), in order to extract a similar amount of the resource. I have called this the Investment Sinkhole problem.</w:t>
      </w:r>
      <w:r>
        <w:rPr>
          <w:sz w:val="16"/>
        </w:rPr>
        <w:t xml:space="preserve"> </w:t>
      </w:r>
      <w:r w:rsidRPr="00E568C6">
        <w:rPr>
          <w:rStyle w:val="StyleBoldUnderline"/>
        </w:rPr>
        <w:t>The need to use greater resources in the process of resource extraction leaves fewer resources available for other purposes</w:t>
      </w:r>
      <w:r w:rsidRPr="00F5128E">
        <w:rPr>
          <w:sz w:val="16"/>
        </w:rPr>
        <w:t xml:space="preserve">. Prices adjust to reflect this out of balance. </w:t>
      </w:r>
      <w:r w:rsidRPr="00E568C6">
        <w:rPr>
          <w:rStyle w:val="StyleBoldUnderline"/>
        </w:rPr>
        <w:t>If there is no substitute available for the resource that is reaching limits, the economy adjusts by contracting to match the amount of resource that is available at an affordable price</w:t>
      </w:r>
      <w:r w:rsidRPr="00F5128E">
        <w:rPr>
          <w:sz w:val="16"/>
        </w:rPr>
        <w:t xml:space="preserve">. Some economists might call the situation “reduced demand at high price”. </w:t>
      </w:r>
      <w:r w:rsidRPr="00B97755">
        <w:rPr>
          <w:rStyle w:val="StyleBoldUnderline"/>
          <w:highlight w:val="cyan"/>
        </w:rPr>
        <w:t>What the situation looks like</w:t>
      </w:r>
      <w:r w:rsidRPr="00B97755">
        <w:rPr>
          <w:sz w:val="16"/>
          <w:highlight w:val="cyan"/>
        </w:rPr>
        <w:t>, in</w:t>
      </w:r>
      <w:r w:rsidRPr="00F5128E">
        <w:rPr>
          <w:sz w:val="16"/>
        </w:rPr>
        <w:t xml:space="preserve"> terms most of us are used to using</w:t>
      </w:r>
      <w:r w:rsidRPr="00E568C6">
        <w:rPr>
          <w:rStyle w:val="StyleBoldUnderline"/>
        </w:rPr>
        <w:t xml:space="preserve">, </w:t>
      </w:r>
      <w:r w:rsidRPr="00B97755">
        <w:rPr>
          <w:rStyle w:val="StyleBoldUnderline"/>
          <w:highlight w:val="cyan"/>
        </w:rPr>
        <w:t>is recession or depression</w:t>
      </w:r>
      <w:r w:rsidRPr="00B97755">
        <w:rPr>
          <w:sz w:val="16"/>
          <w:highlight w:val="cyan"/>
        </w:rPr>
        <w:t>.</w:t>
      </w:r>
    </w:p>
    <w:p w14:paraId="394E7232" w14:textId="77777777" w:rsidR="008440A6" w:rsidRPr="008440A6" w:rsidRDefault="008440A6" w:rsidP="008440A6"/>
    <w:p w14:paraId="5DEDAEA4" w14:textId="77777777" w:rsidR="003D49D8" w:rsidRPr="002D1166" w:rsidRDefault="003D49D8" w:rsidP="003D49D8">
      <w:pPr>
        <w:pStyle w:val="Heading3"/>
      </w:pPr>
      <w:r>
        <w:t>2NC Solvency</w:t>
      </w:r>
    </w:p>
    <w:p w14:paraId="0251A66B" w14:textId="77777777" w:rsidR="003D49D8" w:rsidRDefault="003D49D8" w:rsidP="003D49D8">
      <w:pPr>
        <w:pStyle w:val="Heading4"/>
      </w:pPr>
      <w:r>
        <w:t>Reform key to stop industry collapse</w:t>
      </w:r>
    </w:p>
    <w:p w14:paraId="116A0C60" w14:textId="77777777" w:rsidR="003D49D8" w:rsidRPr="00EC6EAC" w:rsidRDefault="003D49D8" w:rsidP="003D49D8">
      <w:pPr>
        <w:rPr>
          <w:rStyle w:val="StyleStyleBold12pt"/>
          <w:sz w:val="16"/>
          <w:szCs w:val="16"/>
        </w:rPr>
      </w:pPr>
      <w:r>
        <w:rPr>
          <w:rStyle w:val="StyleStyleBold12pt"/>
        </w:rPr>
        <w:t xml:space="preserve">Garcia and Barrera 7/18 </w:t>
      </w:r>
      <w:r w:rsidRPr="00EC6EAC">
        <w:rPr>
          <w:sz w:val="16"/>
          <w:szCs w:val="16"/>
        </w:rPr>
        <w:t xml:space="preserve">(David Garcia and Adriana Barrera are reporters on economics, politics, and international policy for Reuters, Mexico’s conservatives propose energy reform, concessions, 7/18/13, </w:t>
      </w:r>
      <w:hyperlink r:id="rId24" w:history="1">
        <w:r w:rsidRPr="00EC6EAC">
          <w:rPr>
            <w:rStyle w:val="Hyperlink"/>
            <w:sz w:val="16"/>
            <w:szCs w:val="16"/>
          </w:rPr>
          <w:t>http://www.reuters.com/article/2013/07/19/us-mexico-energy-idUSBRE96I02020130719</w:t>
        </w:r>
      </w:hyperlink>
      <w:r w:rsidRPr="00EC6EAC">
        <w:rPr>
          <w:sz w:val="16"/>
          <w:szCs w:val="16"/>
        </w:rPr>
        <w:t xml:space="preserve">, </w:t>
      </w:r>
      <w:proofErr w:type="spellStart"/>
      <w:r w:rsidRPr="00EC6EAC">
        <w:rPr>
          <w:sz w:val="16"/>
          <w:szCs w:val="16"/>
        </w:rPr>
        <w:t>anuss</w:t>
      </w:r>
      <w:proofErr w:type="spellEnd"/>
      <w:r w:rsidRPr="00EC6EAC">
        <w:rPr>
          <w:sz w:val="16"/>
          <w:szCs w:val="16"/>
        </w:rPr>
        <w:t>)</w:t>
      </w:r>
    </w:p>
    <w:p w14:paraId="2C696684" w14:textId="77777777" w:rsidR="003D49D8" w:rsidRPr="00EC6EAC" w:rsidRDefault="003D49D8" w:rsidP="003D49D8">
      <w:pPr>
        <w:rPr>
          <w:sz w:val="16"/>
        </w:rPr>
      </w:pPr>
      <w:r w:rsidRPr="00F65527">
        <w:rPr>
          <w:rStyle w:val="StyleBoldUnderline"/>
          <w:highlight w:val="green"/>
        </w:rPr>
        <w:t>The plan put forward by leaders of</w:t>
      </w:r>
      <w:r w:rsidRPr="00EC6EAC">
        <w:rPr>
          <w:rStyle w:val="StyleBoldUnderline"/>
        </w:rPr>
        <w:t xml:space="preserve"> the National Action Party, or </w:t>
      </w:r>
      <w:r w:rsidRPr="00F65527">
        <w:rPr>
          <w:rStyle w:val="StyleBoldUnderline"/>
          <w:highlight w:val="green"/>
        </w:rPr>
        <w:t>PAN, aims to amend</w:t>
      </w:r>
      <w:r w:rsidRPr="00EC6EAC">
        <w:rPr>
          <w:rStyle w:val="StyleBoldUnderline"/>
        </w:rPr>
        <w:t xml:space="preserve"> several </w:t>
      </w:r>
      <w:r w:rsidRPr="00F65527">
        <w:rPr>
          <w:rStyle w:val="StyleBoldUnderline"/>
          <w:highlight w:val="green"/>
        </w:rPr>
        <w:t>articles of Mexico's constitution</w:t>
      </w:r>
      <w:r w:rsidRPr="00F65527">
        <w:rPr>
          <w:sz w:val="16"/>
          <w:highlight w:val="green"/>
        </w:rPr>
        <w:t>,</w:t>
      </w:r>
      <w:r w:rsidRPr="00EC6EAC">
        <w:rPr>
          <w:sz w:val="16"/>
        </w:rPr>
        <w:t xml:space="preserve"> a long-standing roadblock </w:t>
      </w:r>
      <w:r w:rsidRPr="00F65527">
        <w:rPr>
          <w:rStyle w:val="StyleBoldUnderline"/>
          <w:highlight w:val="green"/>
        </w:rPr>
        <w:t>to permit</w:t>
      </w:r>
      <w:r w:rsidRPr="00EC6EAC">
        <w:rPr>
          <w:rStyle w:val="StyleBoldUnderline"/>
        </w:rPr>
        <w:t xml:space="preserve">ting </w:t>
      </w:r>
      <w:r w:rsidRPr="00F65527">
        <w:rPr>
          <w:rStyle w:val="StyleBoldUnderline"/>
          <w:highlight w:val="green"/>
        </w:rPr>
        <w:t>private concessions or joint ventures with multinational oil companies</w:t>
      </w:r>
      <w:r w:rsidRPr="00EC6EAC">
        <w:rPr>
          <w:rStyle w:val="StyleBoldUnderline"/>
        </w:rPr>
        <w:t>.</w:t>
      </w:r>
      <w:r w:rsidRPr="00EC6EAC">
        <w:rPr>
          <w:sz w:val="16"/>
        </w:rPr>
        <w:t xml:space="preserve"> President Enrique Pena Nieto of the centrist Institutional Revolutionary Party, or PRI, has also promised a sweeping energy reform, but details are not expected until September. </w:t>
      </w:r>
      <w:r w:rsidRPr="00EC6EAC">
        <w:rPr>
          <w:rStyle w:val="StyleBoldUnderline"/>
        </w:rPr>
        <w:t>The PAN's proposal follows the presentation of a separate energy reform plan by the leftist Party of the Democratic Revolution, increasing pressure on Pena Nieto to show his hand</w:t>
      </w:r>
      <w:r w:rsidRPr="00EC6EAC">
        <w:rPr>
          <w:sz w:val="16"/>
        </w:rPr>
        <w:t xml:space="preserve">. </w:t>
      </w:r>
      <w:r w:rsidRPr="00EC6EAC">
        <w:rPr>
          <w:rStyle w:val="StyleBoldUnderline"/>
        </w:rPr>
        <w:t>"</w:t>
      </w:r>
      <w:r w:rsidRPr="00F65527">
        <w:rPr>
          <w:rStyle w:val="StyleBoldUnderline"/>
          <w:highlight w:val="green"/>
        </w:rPr>
        <w:t>Our oil industry model has run dry</w:t>
      </w:r>
      <w:r w:rsidRPr="00EC6EAC">
        <w:rPr>
          <w:rStyle w:val="StyleBoldUnderline"/>
        </w:rPr>
        <w:t xml:space="preserve">," PAN party chairman Gustavo </w:t>
      </w:r>
      <w:r w:rsidRPr="00F65527">
        <w:rPr>
          <w:rStyle w:val="StyleBoldUnderline"/>
          <w:highlight w:val="green"/>
        </w:rPr>
        <w:t>Madero told reporters. "It is an unsustainable, non-viable model that needs to be thoroughly reformed in order to return to productivity</w:t>
      </w:r>
      <w:r w:rsidRPr="00EC6EAC">
        <w:rPr>
          <w:sz w:val="16"/>
        </w:rPr>
        <w:t xml:space="preserve">." Madero said turning around Mexico's flagging oil and gas production would be achieved "by means of concessions," and </w:t>
      </w:r>
      <w:r w:rsidRPr="00EC6EAC">
        <w:rPr>
          <w:rStyle w:val="StyleBoldUnderline"/>
        </w:rPr>
        <w:t xml:space="preserve">the party's plan would allow Pemex to operate more like a private company with managerial and budget autonomy. </w:t>
      </w:r>
      <w:r w:rsidRPr="00F65527">
        <w:rPr>
          <w:rStyle w:val="StyleBoldUnderline"/>
          <w:highlight w:val="green"/>
        </w:rPr>
        <w:t>Mexican oil production has fallen to 2.5 million barrels per day from a peak of 3.4 million bpd in 2004</w:t>
      </w:r>
      <w:r w:rsidRPr="00EC6EAC">
        <w:rPr>
          <w:rStyle w:val="StyleBoldUnderline"/>
        </w:rPr>
        <w:t>. Mexico's current legal framework gives Pemex exclusive rights to explore, produce, refine and commercialize the country's oil</w:t>
      </w:r>
      <w:r w:rsidRPr="00EC6EAC">
        <w:rPr>
          <w:sz w:val="16"/>
        </w:rPr>
        <w:t xml:space="preserve"> and its derivatives. Pemex is allowed to contract out to </w:t>
      </w:r>
      <w:proofErr w:type="gramStart"/>
      <w:r w:rsidRPr="00EC6EAC">
        <w:rPr>
          <w:sz w:val="16"/>
        </w:rPr>
        <w:t>third-parties</w:t>
      </w:r>
      <w:proofErr w:type="gramEnd"/>
      <w:r w:rsidRPr="00EC6EAC">
        <w:rPr>
          <w:sz w:val="16"/>
        </w:rPr>
        <w:t xml:space="preserve"> for a wide variety of oilfield services, but payment for services rendered as a percentage of production or profits is strictly prohibited. PAN congressman </w:t>
      </w:r>
      <w:r w:rsidRPr="00EC6EAC">
        <w:rPr>
          <w:rStyle w:val="StyleBoldUnderline"/>
        </w:rPr>
        <w:t xml:space="preserve">Ricardo Anaya described the plan as </w:t>
      </w:r>
      <w:r w:rsidRPr="00F65527">
        <w:rPr>
          <w:rStyle w:val="StyleBoldUnderline"/>
          <w:highlight w:val="green"/>
        </w:rPr>
        <w:t>a "deep reform" that would spur greater competition.</w:t>
      </w:r>
      <w:r w:rsidRPr="00EC6EAC">
        <w:rPr>
          <w:rStyle w:val="StyleBoldUnderline"/>
        </w:rPr>
        <w:t xml:space="preserve"> Such an opening,</w:t>
      </w:r>
      <w:r w:rsidRPr="00EC6EAC">
        <w:rPr>
          <w:sz w:val="16"/>
        </w:rPr>
        <w:t xml:space="preserve"> he said, </w:t>
      </w:r>
      <w:r w:rsidRPr="00F65527">
        <w:rPr>
          <w:rStyle w:val="StyleBoldUnderline"/>
          <w:highlight w:val="green"/>
        </w:rPr>
        <w:t>would lead to as much as $30 billion in annual private investment and at least 100,000 new jobs each year</w:t>
      </w:r>
      <w:r w:rsidRPr="00EC6EAC">
        <w:rPr>
          <w:rStyle w:val="StyleBoldUnderline"/>
        </w:rPr>
        <w:t>.</w:t>
      </w:r>
      <w:r w:rsidRPr="00EC6EAC">
        <w:rPr>
          <w:sz w:val="16"/>
        </w:rPr>
        <w:t xml:space="preserve"> Anaya stressed that </w:t>
      </w:r>
      <w:r w:rsidRPr="00EC6EAC">
        <w:rPr>
          <w:rStyle w:val="StyleBoldUnderline"/>
        </w:rPr>
        <w:t>the party's plan would keep oil and gas resources under state ownership. Mexico, the world's seventh largest crude producer, has jealously guarded its oil since nationalizing the industry in 1938</w:t>
      </w:r>
      <w:r w:rsidRPr="00EC6EAC">
        <w:rPr>
          <w:sz w:val="16"/>
        </w:rPr>
        <w:t>, and any plan that gives foreigners any ownership of the crude would meet strong opposition from leftists and traditionalists in Congress. The PAN's plan would put the national hydrocarbons commission in charge of awarding concessions, and create a new, independent Mexican Petroleum Fund charged with administering oil profits.</w:t>
      </w:r>
    </w:p>
    <w:p w14:paraId="628EA3CD" w14:textId="77777777" w:rsidR="003D49D8" w:rsidRPr="00192A05" w:rsidRDefault="003D49D8" w:rsidP="003D49D8"/>
    <w:p w14:paraId="152EE51D" w14:textId="77777777" w:rsidR="003D49D8" w:rsidRDefault="003D49D8" w:rsidP="003D49D8">
      <w:pPr>
        <w:pStyle w:val="Heading3"/>
      </w:pPr>
      <w:r>
        <w:t>Say Yes</w:t>
      </w:r>
    </w:p>
    <w:p w14:paraId="431843C1" w14:textId="77777777" w:rsidR="003D49D8" w:rsidRPr="00822C29" w:rsidRDefault="003D49D8" w:rsidP="003D49D8">
      <w:pPr>
        <w:pStyle w:val="Heading4"/>
      </w:pPr>
      <w:r>
        <w:t>Mexico’s ruling party will say yes- party platform proves</w:t>
      </w:r>
    </w:p>
    <w:p w14:paraId="14EC2220" w14:textId="77777777" w:rsidR="003D49D8" w:rsidRPr="00822C29" w:rsidRDefault="003D49D8" w:rsidP="003D49D8">
      <w:pPr>
        <w:rPr>
          <w:rStyle w:val="StyleStyleBold12pt"/>
        </w:rPr>
      </w:pPr>
      <w:proofErr w:type="spellStart"/>
      <w:r>
        <w:rPr>
          <w:rStyle w:val="StyleStyleBold12pt"/>
        </w:rPr>
        <w:t>Licon</w:t>
      </w:r>
      <w:proofErr w:type="spellEnd"/>
      <w:r>
        <w:rPr>
          <w:rStyle w:val="StyleStyleBold12pt"/>
        </w:rPr>
        <w:t xml:space="preserve"> 13 </w:t>
      </w:r>
      <w:r w:rsidRPr="00822C29">
        <w:rPr>
          <w:sz w:val="16"/>
          <w:szCs w:val="16"/>
        </w:rPr>
        <w:t xml:space="preserve">(Adriana, reporter for AP on government and politics, MEXICO'S RULING PARTY SAYS 'YES' TO ENERGY REFORM, 3/3/13, </w:t>
      </w:r>
      <w:hyperlink r:id="rId25" w:history="1">
        <w:r w:rsidRPr="00822C29">
          <w:rPr>
            <w:rStyle w:val="Hyperlink"/>
            <w:sz w:val="16"/>
            <w:szCs w:val="16"/>
          </w:rPr>
          <w:t>http://bigstory.ap.org/article/mexicos-ruling-party-says-yes-energy-reform</w:t>
        </w:r>
      </w:hyperlink>
      <w:r w:rsidRPr="00822C29">
        <w:rPr>
          <w:sz w:val="16"/>
          <w:szCs w:val="16"/>
        </w:rPr>
        <w:t xml:space="preserve">, </w:t>
      </w:r>
      <w:proofErr w:type="spellStart"/>
      <w:r w:rsidRPr="00822C29">
        <w:rPr>
          <w:sz w:val="16"/>
          <w:szCs w:val="16"/>
        </w:rPr>
        <w:t>anuss</w:t>
      </w:r>
      <w:proofErr w:type="spellEnd"/>
      <w:r w:rsidRPr="00822C29">
        <w:rPr>
          <w:sz w:val="16"/>
          <w:szCs w:val="16"/>
        </w:rPr>
        <w:t>)</w:t>
      </w:r>
    </w:p>
    <w:p w14:paraId="41E5E564" w14:textId="77777777" w:rsidR="003D49D8" w:rsidRDefault="003D49D8" w:rsidP="003D49D8">
      <w:pPr>
        <w:rPr>
          <w:rStyle w:val="StyleBoldUnderline"/>
        </w:rPr>
      </w:pPr>
      <w:r w:rsidRPr="000547F8">
        <w:rPr>
          <w:sz w:val="16"/>
        </w:rPr>
        <w:t xml:space="preserve">MEXICO CITY (AP) — </w:t>
      </w:r>
      <w:r w:rsidRPr="000547F8">
        <w:rPr>
          <w:rStyle w:val="StyleBoldUnderline"/>
          <w:highlight w:val="green"/>
        </w:rPr>
        <w:t>Mexico's ruling party changed its platform on Sunday to allow for private investment in the oil industry,</w:t>
      </w:r>
      <w:r w:rsidRPr="00822C29">
        <w:rPr>
          <w:rStyle w:val="StyleBoldUnderline"/>
        </w:rPr>
        <w:t xml:space="preserve"> paving the way for a possible overhaul of a state-owned company</w:t>
      </w:r>
      <w:r w:rsidRPr="000547F8">
        <w:rPr>
          <w:sz w:val="16"/>
        </w:rPr>
        <w:t xml:space="preserve"> that is seen as a pillar of the nation. Nearly </w:t>
      </w:r>
      <w:r w:rsidRPr="00387EAE">
        <w:rPr>
          <w:rStyle w:val="StyleBoldUnderline"/>
        </w:rPr>
        <w:t>5,000 members of the</w:t>
      </w:r>
      <w:r w:rsidRPr="000547F8">
        <w:rPr>
          <w:sz w:val="16"/>
        </w:rPr>
        <w:t xml:space="preserve"> Institutional Revolutionary Party, also known as the </w:t>
      </w:r>
      <w:r w:rsidRPr="000547F8">
        <w:rPr>
          <w:rStyle w:val="StyleBoldUnderline"/>
          <w:highlight w:val="green"/>
        </w:rPr>
        <w:t>PRI, voted unanimously a</w:t>
      </w:r>
      <w:r w:rsidRPr="00387EAE">
        <w:rPr>
          <w:rStyle w:val="StyleBoldUnderline"/>
        </w:rPr>
        <w:t xml:space="preserve">t their national convention </w:t>
      </w:r>
      <w:r w:rsidRPr="000547F8">
        <w:rPr>
          <w:rStyle w:val="StyleBoldUnderline"/>
          <w:highlight w:val="green"/>
        </w:rPr>
        <w:t>to remove language</w:t>
      </w:r>
      <w:r w:rsidRPr="00387EAE">
        <w:rPr>
          <w:rStyle w:val="StyleBoldUnderline"/>
        </w:rPr>
        <w:t xml:space="preserve"> in the party's platform </w:t>
      </w:r>
      <w:r w:rsidRPr="000547F8">
        <w:rPr>
          <w:rStyle w:val="StyleBoldUnderline"/>
          <w:highlight w:val="green"/>
        </w:rPr>
        <w:t>that</w:t>
      </w:r>
      <w:r w:rsidRPr="00387EAE">
        <w:rPr>
          <w:rStyle w:val="StyleBoldUnderline"/>
        </w:rPr>
        <w:t xml:space="preserve"> for years had </w:t>
      </w:r>
      <w:r w:rsidRPr="000547F8">
        <w:rPr>
          <w:rStyle w:val="StyleBoldUnderline"/>
          <w:highlight w:val="green"/>
        </w:rPr>
        <w:t>opposed injecting private money in the sector</w:t>
      </w:r>
      <w:r w:rsidRPr="000547F8">
        <w:rPr>
          <w:sz w:val="16"/>
        </w:rPr>
        <w:t xml:space="preserve">. </w:t>
      </w:r>
      <w:proofErr w:type="spellStart"/>
      <w:r w:rsidRPr="000547F8">
        <w:rPr>
          <w:sz w:val="16"/>
        </w:rPr>
        <w:t>Petroleos</w:t>
      </w:r>
      <w:proofErr w:type="spellEnd"/>
      <w:r w:rsidRPr="000547F8">
        <w:rPr>
          <w:sz w:val="16"/>
        </w:rPr>
        <w:t xml:space="preserve"> </w:t>
      </w:r>
      <w:proofErr w:type="spellStart"/>
      <w:r w:rsidRPr="000547F8">
        <w:rPr>
          <w:sz w:val="16"/>
        </w:rPr>
        <w:t>Mexicanos</w:t>
      </w:r>
      <w:proofErr w:type="spellEnd"/>
      <w:r w:rsidRPr="000547F8">
        <w:rPr>
          <w:sz w:val="16"/>
        </w:rPr>
        <w:t xml:space="preserve">, or Pemex, is the only company that can carry out oil refining. The party also erased its opposition to sales taxes on food and medicines. President Enrique Pena </w:t>
      </w:r>
      <w:r w:rsidRPr="000547F8">
        <w:rPr>
          <w:rStyle w:val="StyleBoldUnderline"/>
          <w:highlight w:val="green"/>
        </w:rPr>
        <w:t>Nieto</w:t>
      </w:r>
      <w:r w:rsidRPr="000547F8">
        <w:rPr>
          <w:sz w:val="16"/>
        </w:rPr>
        <w:t xml:space="preserve">, who led last year's electoral comeback for the party that governed from 1929 to 2000, </w:t>
      </w:r>
      <w:r w:rsidRPr="000547F8">
        <w:rPr>
          <w:rStyle w:val="StyleBoldUnderline"/>
          <w:highlight w:val="green"/>
        </w:rPr>
        <w:t>said the energy and fiscal reforms are needed for Mexico to become more competitive</w:t>
      </w:r>
      <w:r w:rsidRPr="00387EAE">
        <w:rPr>
          <w:rStyle w:val="StyleBoldUnderline"/>
        </w:rPr>
        <w:t>. He urged party members to support him when he sends the bills to Congress,</w:t>
      </w:r>
      <w:r w:rsidRPr="000547F8">
        <w:rPr>
          <w:sz w:val="16"/>
        </w:rPr>
        <w:t xml:space="preserve"> likely in the second half of this year. "The PRI is seeking renovation to bring the changes Mexico needs," Pena Nieto told a crowd of thousands. </w:t>
      </w:r>
      <w:r w:rsidRPr="00387EAE">
        <w:rPr>
          <w:rStyle w:val="StyleBoldUnderline"/>
        </w:rPr>
        <w:t>"The PRI is not pleased and it is choosing to reexamine and redefine where it stands on the challenges facing the country."</w:t>
      </w:r>
    </w:p>
    <w:p w14:paraId="54CB7588" w14:textId="77777777" w:rsidR="008440A6" w:rsidRPr="00B22C45" w:rsidRDefault="008440A6" w:rsidP="008440A6">
      <w:pPr>
        <w:pStyle w:val="Heading4"/>
      </w:pPr>
      <w:r>
        <w:t>Nieto says yes</w:t>
      </w:r>
    </w:p>
    <w:p w14:paraId="1C68C949" w14:textId="77777777" w:rsidR="008440A6" w:rsidRPr="00B22C45" w:rsidRDefault="008440A6" w:rsidP="008440A6">
      <w:pPr>
        <w:rPr>
          <w:rStyle w:val="StyleStyleBold12pt"/>
        </w:rPr>
      </w:pPr>
      <w:r>
        <w:rPr>
          <w:rStyle w:val="StyleStyleBold12pt"/>
        </w:rPr>
        <w:t xml:space="preserve">Bloomberg 6/20 </w:t>
      </w:r>
      <w:r w:rsidRPr="00B22C45">
        <w:rPr>
          <w:sz w:val="16"/>
          <w:szCs w:val="16"/>
        </w:rPr>
        <w:t xml:space="preserve">(Reputable news source on politics, economics and foreign policy, Mexico's President Pushes Reforms for State Oil Company Pemex, 6/20/13, </w:t>
      </w:r>
      <w:hyperlink r:id="rId26" w:history="1">
        <w:r w:rsidRPr="00B22C45">
          <w:rPr>
            <w:rStyle w:val="Hyperlink"/>
            <w:sz w:val="16"/>
            <w:szCs w:val="16"/>
          </w:rPr>
          <w:t>http://www.businessweek.com/articles/2013-06-20/mexicos-president-pushes-reforms-for-state-oil-company-pemex</w:t>
        </w:r>
      </w:hyperlink>
      <w:r w:rsidRPr="00B22C45">
        <w:rPr>
          <w:sz w:val="16"/>
          <w:szCs w:val="16"/>
        </w:rPr>
        <w:t xml:space="preserve">, </w:t>
      </w:r>
      <w:proofErr w:type="spellStart"/>
      <w:r w:rsidRPr="00B22C45">
        <w:rPr>
          <w:sz w:val="16"/>
          <w:szCs w:val="16"/>
        </w:rPr>
        <w:t>anuss</w:t>
      </w:r>
      <w:proofErr w:type="spellEnd"/>
      <w:r w:rsidRPr="00B22C45">
        <w:rPr>
          <w:sz w:val="16"/>
          <w:szCs w:val="16"/>
        </w:rPr>
        <w:t>)</w:t>
      </w:r>
    </w:p>
    <w:p w14:paraId="7AFEB80D" w14:textId="77777777" w:rsidR="008440A6" w:rsidRPr="00AF585C" w:rsidRDefault="008440A6" w:rsidP="008440A6">
      <w:pPr>
        <w:rPr>
          <w:sz w:val="16"/>
        </w:rPr>
      </w:pPr>
      <w:r w:rsidRPr="00AF585C">
        <w:rPr>
          <w:rStyle w:val="StyleBoldUnderline"/>
        </w:rPr>
        <w:t xml:space="preserve">The planets may be aligning for a solution: Mexican President Enrique Peña </w:t>
      </w:r>
      <w:r w:rsidRPr="003E18D0">
        <w:rPr>
          <w:rStyle w:val="StyleBoldUnderline"/>
          <w:highlight w:val="green"/>
        </w:rPr>
        <w:t>Nieto says he’s negotiating to get the political support he needs to break the state monopoly in oil</w:t>
      </w:r>
      <w:r w:rsidRPr="00AF585C">
        <w:rPr>
          <w:rStyle w:val="StyleBoldUnderline"/>
        </w:rPr>
        <w:t xml:space="preserve"> and gas exploration</w:t>
      </w:r>
      <w:r w:rsidRPr="00AF585C">
        <w:rPr>
          <w:sz w:val="16"/>
        </w:rPr>
        <w:t xml:space="preserve"> and production this year in a bid to accelerate Mexico’s economic growth. In the model envisioned by Peña Nieto, Pemex would develop certain fields, while foreign and private companies would tap others. </w:t>
      </w:r>
      <w:r w:rsidRPr="00AF585C">
        <w:rPr>
          <w:rStyle w:val="StyleBoldUnderline"/>
        </w:rPr>
        <w:t xml:space="preserve">The oil and gas reserves in the ground would still be the property of Mexico. Peña </w:t>
      </w:r>
      <w:r w:rsidRPr="003E18D0">
        <w:rPr>
          <w:rStyle w:val="StyleBoldUnderline"/>
          <w:highlight w:val="green"/>
        </w:rPr>
        <w:t>Nieto</w:t>
      </w:r>
      <w:r w:rsidRPr="00AF585C">
        <w:rPr>
          <w:rStyle w:val="StyleBoldUnderline"/>
        </w:rPr>
        <w:t xml:space="preserve"> declines to discuss many details of the proposal</w:t>
      </w:r>
      <w:r w:rsidRPr="00AF585C">
        <w:rPr>
          <w:sz w:val="16"/>
        </w:rPr>
        <w:t xml:space="preserve"> or whether it would include a change in the constitution, which limits how private companies can profit from the nation’s energy resources. </w:t>
      </w:r>
      <w:r w:rsidRPr="003E18D0">
        <w:rPr>
          <w:sz w:val="16"/>
          <w:highlight w:val="green"/>
        </w:rPr>
        <w:t>H</w:t>
      </w:r>
      <w:r w:rsidRPr="003E18D0">
        <w:rPr>
          <w:rStyle w:val="StyleBoldUnderline"/>
          <w:highlight w:val="green"/>
        </w:rPr>
        <w:t>e has</w:t>
      </w:r>
      <w:r w:rsidRPr="00AF585C">
        <w:rPr>
          <w:rStyle w:val="StyleBoldUnderline"/>
        </w:rPr>
        <w:t xml:space="preserve">, however, </w:t>
      </w:r>
      <w:r w:rsidRPr="003E18D0">
        <w:rPr>
          <w:rStyle w:val="StyleBoldUnderline"/>
          <w:highlight w:val="green"/>
        </w:rPr>
        <w:t xml:space="preserve">been </w:t>
      </w:r>
      <w:proofErr w:type="gramStart"/>
      <w:r w:rsidRPr="003E18D0">
        <w:rPr>
          <w:rStyle w:val="StyleBoldUnderline"/>
          <w:highlight w:val="green"/>
        </w:rPr>
        <w:t>sending signals</w:t>
      </w:r>
      <w:proofErr w:type="gramEnd"/>
      <w:r w:rsidRPr="003E18D0">
        <w:rPr>
          <w:rStyle w:val="StyleBoldUnderline"/>
          <w:highlight w:val="green"/>
        </w:rPr>
        <w:t xml:space="preserve"> to international oil companies that he needs their help to arrest eight years of decline in Mexico’s crude output</w:t>
      </w:r>
      <w:r w:rsidRPr="00AF585C">
        <w:rPr>
          <w:rStyle w:val="StyleBoldUnderline"/>
        </w:rPr>
        <w:t>. “I</w:t>
      </w:r>
      <w:r w:rsidRPr="00AF585C">
        <w:rPr>
          <w:sz w:val="16"/>
        </w:rPr>
        <w:t xml:space="preserve">t’s obvious that Pemex doesn’t have the financial capacity to be in every single front of energy generation,” the 46-year-old president said in an interview in London on June 17, before he traveled to Northern Ireland for meetings with Group of Eight leaders. “Shale is one of the areas where there’s room for private companies, but not the only one.” Peña Nieto says his administration will send the energy bill to Congress by September, when regular sessions resume. </w:t>
      </w:r>
      <w:r w:rsidRPr="00AF585C">
        <w:rPr>
          <w:rStyle w:val="StyleBoldUnderline"/>
        </w:rPr>
        <w:t>He’s relying on the Pact for Mexico, an alliance of the country’s top three political parties, which have vowed to work together to achieve major reforms</w:t>
      </w:r>
      <w:r w:rsidRPr="00AF585C">
        <w:rPr>
          <w:sz w:val="16"/>
        </w:rPr>
        <w:t>. Peña Nieto’s own party, the Institutional Revolutionary Party (PRI), doesn’t have enough votes on its own for a constitutional amendment.</w:t>
      </w:r>
    </w:p>
    <w:p w14:paraId="322FA45C" w14:textId="77777777" w:rsidR="008440A6" w:rsidRPr="000547F8" w:rsidRDefault="008440A6" w:rsidP="003D49D8">
      <w:pPr>
        <w:rPr>
          <w:sz w:val="16"/>
        </w:rPr>
      </w:pPr>
    </w:p>
    <w:p w14:paraId="63916106" w14:textId="77777777" w:rsidR="00D84C8F" w:rsidRDefault="00D84C8F" w:rsidP="00521871"/>
    <w:p w14:paraId="70F51403" w14:textId="10441956" w:rsidR="008761B8" w:rsidRDefault="008761B8" w:rsidP="008761B8">
      <w:pPr>
        <w:pStyle w:val="Heading2"/>
      </w:pPr>
      <w:r>
        <w:t xml:space="preserve">Affirmative Answers </w:t>
      </w:r>
    </w:p>
    <w:p w14:paraId="6DC33B4D" w14:textId="77777777" w:rsidR="008761B8" w:rsidRDefault="008761B8" w:rsidP="008761B8"/>
    <w:p w14:paraId="69FF2B5F" w14:textId="281F8467" w:rsidR="008761B8" w:rsidRDefault="008761B8" w:rsidP="008761B8">
      <w:pPr>
        <w:pStyle w:val="Heading3"/>
      </w:pPr>
      <w:r>
        <w:t>NB Is Inevitable</w:t>
      </w:r>
    </w:p>
    <w:p w14:paraId="7D2FDA83" w14:textId="77777777" w:rsidR="008761B8" w:rsidRPr="00201BBF" w:rsidRDefault="008761B8" w:rsidP="008761B8">
      <w:pPr>
        <w:pStyle w:val="Heading4"/>
      </w:pPr>
      <w:r w:rsidRPr="00201BBF">
        <w:t>It’s inevitable—Nieto pushing now</w:t>
      </w:r>
    </w:p>
    <w:p w14:paraId="2FDECF39" w14:textId="77777777" w:rsidR="008761B8" w:rsidRPr="00617279" w:rsidRDefault="008761B8" w:rsidP="008761B8">
      <w:r w:rsidRPr="00617279">
        <w:rPr>
          <w:rStyle w:val="StyleStyleBold12pt"/>
        </w:rPr>
        <w:t>Azul 12/18</w:t>
      </w:r>
      <w:r>
        <w:t xml:space="preserve"> (</w:t>
      </w:r>
      <w:r w:rsidRPr="00617279">
        <w:t>By Rafael Azul</w:t>
      </w:r>
      <w:r>
        <w:t xml:space="preserve"> </w:t>
      </w:r>
      <w:r w:rsidRPr="00617279">
        <w:t>18 December 2012</w:t>
      </w:r>
      <w:r>
        <w:t xml:space="preserve"> Reporter for World Socialist Web Site </w:t>
      </w:r>
      <w:r w:rsidRPr="00617279">
        <w:t>Published by the International Committee of the Fourth International (ICFI)</w:t>
      </w:r>
      <w:r>
        <w:t xml:space="preserve"> “</w:t>
      </w:r>
      <w:r w:rsidRPr="00617279">
        <w:t>Peña Nieto moves toward privatization of Mexican oil</w:t>
      </w:r>
      <w:r>
        <w:t xml:space="preserve">” </w:t>
      </w:r>
      <w:r w:rsidRPr="00617279">
        <w:t>http://www.wsws.org/en/articles/2012/12/18/mexi-d18.html</w:t>
      </w:r>
      <w:r>
        <w:t>)</w:t>
      </w:r>
    </w:p>
    <w:p w14:paraId="11C08C76" w14:textId="77777777" w:rsidR="008761B8" w:rsidRPr="00C85240" w:rsidRDefault="008761B8" w:rsidP="008761B8">
      <w:pPr>
        <w:rPr>
          <w:sz w:val="16"/>
          <w:szCs w:val="22"/>
        </w:rPr>
      </w:pPr>
      <w:r w:rsidRPr="00C85240">
        <w:rPr>
          <w:rStyle w:val="StyleBoldUnderline"/>
          <w:szCs w:val="22"/>
        </w:rPr>
        <w:t>No sooner had Enrique Peña Nieto</w:t>
      </w:r>
      <w:r w:rsidRPr="00C85240">
        <w:rPr>
          <w:sz w:val="16"/>
          <w:szCs w:val="22"/>
        </w:rPr>
        <w:t xml:space="preserve">, the candidate of the PRI (Institutional Revolutionary Party), </w:t>
      </w:r>
      <w:r w:rsidRPr="00C85240">
        <w:rPr>
          <w:rStyle w:val="StyleBoldUnderline"/>
          <w:szCs w:val="22"/>
        </w:rPr>
        <w:t xml:space="preserve">won the presidential election in </w:t>
      </w:r>
      <w:proofErr w:type="gramStart"/>
      <w:r w:rsidRPr="00C85240">
        <w:rPr>
          <w:rStyle w:val="StyleBoldUnderline"/>
          <w:szCs w:val="22"/>
        </w:rPr>
        <w:t>July,</w:t>
      </w:r>
      <w:proofErr w:type="gramEnd"/>
      <w:r w:rsidRPr="00C85240">
        <w:rPr>
          <w:rStyle w:val="StyleBoldUnderline"/>
          <w:szCs w:val="22"/>
        </w:rPr>
        <w:t xml:space="preserve"> he began to implement a conservative, pro-business agenda</w:t>
      </w:r>
      <w:r w:rsidRPr="00C85240">
        <w:rPr>
          <w:sz w:val="16"/>
          <w:szCs w:val="22"/>
        </w:rPr>
        <w:t xml:space="preserve">, first with his support for labor reform legislation and second by laying out an energy policy. </w:t>
      </w:r>
      <w:r w:rsidRPr="00C85240">
        <w:rPr>
          <w:rStyle w:val="StyleBoldUnderline"/>
          <w:szCs w:val="22"/>
        </w:rPr>
        <w:t>The lynchpin of that energy policy is the privatization of Pemex.</w:t>
      </w:r>
      <w:r w:rsidRPr="00C85240">
        <w:rPr>
          <w:sz w:val="16"/>
          <w:szCs w:val="22"/>
        </w:rPr>
        <w:t xml:space="preserve"> In a visit to Brazil in September, Peña Nieto indicated that he favored the so-called </w:t>
      </w:r>
      <w:proofErr w:type="spellStart"/>
      <w:r w:rsidRPr="00C85240">
        <w:rPr>
          <w:sz w:val="16"/>
          <w:szCs w:val="22"/>
        </w:rPr>
        <w:t>Petrobras</w:t>
      </w:r>
      <w:proofErr w:type="spellEnd"/>
      <w:r w:rsidRPr="00C85240">
        <w:rPr>
          <w:sz w:val="16"/>
          <w:szCs w:val="22"/>
        </w:rPr>
        <w:t xml:space="preserve"> model. </w:t>
      </w:r>
      <w:proofErr w:type="spellStart"/>
      <w:r w:rsidRPr="00C85240">
        <w:rPr>
          <w:sz w:val="16"/>
          <w:szCs w:val="22"/>
        </w:rPr>
        <w:t>Petrobras</w:t>
      </w:r>
      <w:proofErr w:type="spellEnd"/>
      <w:r w:rsidRPr="00C85240">
        <w:rPr>
          <w:sz w:val="16"/>
          <w:szCs w:val="22"/>
        </w:rPr>
        <w:t xml:space="preserve"> is the Brazilian national oil company. Starting in 1997, </w:t>
      </w:r>
      <w:proofErr w:type="spellStart"/>
      <w:r w:rsidRPr="00C85240">
        <w:rPr>
          <w:sz w:val="16"/>
          <w:szCs w:val="22"/>
        </w:rPr>
        <w:t>Petrobras</w:t>
      </w:r>
      <w:proofErr w:type="spellEnd"/>
      <w:r w:rsidRPr="00C85240">
        <w:rPr>
          <w:sz w:val="16"/>
          <w:szCs w:val="22"/>
        </w:rPr>
        <w:t xml:space="preserve"> was transformed from a fully national oil company, to an investor-owned company in which the state owns 60 percent of the shares. At a press conference following a meeting with Brazilian President </w:t>
      </w:r>
      <w:proofErr w:type="spellStart"/>
      <w:r w:rsidRPr="00C85240">
        <w:rPr>
          <w:sz w:val="16"/>
          <w:szCs w:val="22"/>
        </w:rPr>
        <w:t>Dilma</w:t>
      </w:r>
      <w:proofErr w:type="spellEnd"/>
      <w:r w:rsidRPr="00C85240">
        <w:rPr>
          <w:sz w:val="16"/>
          <w:szCs w:val="22"/>
        </w:rPr>
        <w:t xml:space="preserve"> </w:t>
      </w:r>
      <w:proofErr w:type="spellStart"/>
      <w:r w:rsidRPr="00C85240">
        <w:rPr>
          <w:sz w:val="16"/>
          <w:szCs w:val="22"/>
        </w:rPr>
        <w:t>Rousseff</w:t>
      </w:r>
      <w:proofErr w:type="spellEnd"/>
      <w:r w:rsidRPr="00C85240">
        <w:rPr>
          <w:sz w:val="16"/>
          <w:szCs w:val="22"/>
        </w:rPr>
        <w:t xml:space="preserve">, Peña Nieto declared that the </w:t>
      </w:r>
      <w:proofErr w:type="spellStart"/>
      <w:r w:rsidRPr="00C85240">
        <w:rPr>
          <w:sz w:val="16"/>
          <w:szCs w:val="22"/>
        </w:rPr>
        <w:t>Petrobras</w:t>
      </w:r>
      <w:proofErr w:type="spellEnd"/>
      <w:r w:rsidRPr="00C85240">
        <w:rPr>
          <w:sz w:val="16"/>
          <w:szCs w:val="22"/>
        </w:rPr>
        <w:t xml:space="preserve"> “model inspires what we want to do in Mexico.” The Mexican president attributes </w:t>
      </w:r>
      <w:proofErr w:type="spellStart"/>
      <w:r w:rsidRPr="00C85240">
        <w:rPr>
          <w:sz w:val="16"/>
          <w:szCs w:val="22"/>
        </w:rPr>
        <w:t>Petrobras</w:t>
      </w:r>
      <w:proofErr w:type="spellEnd"/>
      <w:r w:rsidRPr="00C85240">
        <w:rPr>
          <w:sz w:val="16"/>
          <w:szCs w:val="22"/>
        </w:rPr>
        <w:t xml:space="preserve">’ supposed efficiency to the entry of private capital. </w:t>
      </w:r>
      <w:r w:rsidRPr="00C85240">
        <w:rPr>
          <w:rStyle w:val="StyleBoldUnderline"/>
          <w:szCs w:val="22"/>
        </w:rPr>
        <w:t>Turning to Pemex, he said that an influx of private capital would leverage investments and job growth in Mexico.</w:t>
      </w:r>
      <w:r w:rsidRPr="00C85240">
        <w:rPr>
          <w:sz w:val="16"/>
          <w:szCs w:val="22"/>
        </w:rPr>
        <w:t xml:space="preserve"> A few weeks later in Germany, Peña Nieto again announced his intention to present before the legislature an energy reform law, declaring that his models for Pemex were </w:t>
      </w:r>
      <w:proofErr w:type="spellStart"/>
      <w:r w:rsidRPr="00C85240">
        <w:rPr>
          <w:sz w:val="16"/>
          <w:szCs w:val="22"/>
        </w:rPr>
        <w:t>Petrobras</w:t>
      </w:r>
      <w:proofErr w:type="spellEnd"/>
      <w:r w:rsidRPr="00C85240">
        <w:rPr>
          <w:sz w:val="16"/>
          <w:szCs w:val="22"/>
        </w:rPr>
        <w:t xml:space="preserve"> and the Colombian </w:t>
      </w:r>
      <w:proofErr w:type="spellStart"/>
      <w:r w:rsidRPr="00C85240">
        <w:rPr>
          <w:sz w:val="16"/>
          <w:szCs w:val="22"/>
        </w:rPr>
        <w:t>Ecopetrol</w:t>
      </w:r>
      <w:proofErr w:type="spellEnd"/>
      <w:r w:rsidRPr="00C85240">
        <w:rPr>
          <w:sz w:val="16"/>
          <w:szCs w:val="22"/>
        </w:rPr>
        <w:t xml:space="preserve">. “To cling to old resistances is to postpone benefits for Mexicans,” declared the newly elected president. As with Pemex, </w:t>
      </w:r>
      <w:proofErr w:type="spellStart"/>
      <w:r w:rsidRPr="00C85240">
        <w:rPr>
          <w:sz w:val="16"/>
          <w:szCs w:val="22"/>
        </w:rPr>
        <w:t>Petrobras</w:t>
      </w:r>
      <w:proofErr w:type="spellEnd"/>
      <w:r w:rsidRPr="00C85240">
        <w:rPr>
          <w:sz w:val="16"/>
          <w:szCs w:val="22"/>
        </w:rPr>
        <w:t xml:space="preserve"> was subjected to a campaign to discredit it in the eyes of the public. </w:t>
      </w:r>
      <w:r w:rsidRPr="00C85240">
        <w:rPr>
          <w:rStyle w:val="StyleBoldUnderline"/>
          <w:szCs w:val="22"/>
        </w:rPr>
        <w:t>As with Pemex it was starved of necessary funds to modernize</w:t>
      </w:r>
      <w:r w:rsidRPr="00C85240">
        <w:rPr>
          <w:sz w:val="16"/>
          <w:szCs w:val="22"/>
        </w:rPr>
        <w:t xml:space="preserve">. The Brazilian company’s privatization resulted in the loss of some 30,000 jobs. The world market sets domestic oil and fuel prices, while the profits of private investors are taxed at a relatively low rate, by international standards. The reference to </w:t>
      </w:r>
      <w:proofErr w:type="spellStart"/>
      <w:r w:rsidRPr="00C85240">
        <w:rPr>
          <w:sz w:val="16"/>
          <w:szCs w:val="22"/>
        </w:rPr>
        <w:t>Ecopetrol</w:t>
      </w:r>
      <w:proofErr w:type="spellEnd"/>
      <w:r w:rsidRPr="00C85240">
        <w:rPr>
          <w:sz w:val="16"/>
          <w:szCs w:val="22"/>
        </w:rPr>
        <w:t xml:space="preserve"> is even more ominous. The privatization of that company in 2003 was accompanied by savage attacks, kidnappings and murders of oil workers by right-wing paramilitary death squads. According to conservative estimates, some 200 workers have been killed at the hands of death squads since 2003. At least 400 others have been expelled, with their families, from their homes and towns. In May 2004, the Colombian government of former president Alvaro Uribe responded to a strike by 3,800 oil workers protesting savage repression in the oil center of Barrancabermeja by militarizing the region, terrorizing thousands of workers and their families and expelling militants from the oil fields and refineries. The main beneficiaries from </w:t>
      </w:r>
      <w:proofErr w:type="spellStart"/>
      <w:r w:rsidRPr="00C85240">
        <w:rPr>
          <w:sz w:val="16"/>
          <w:szCs w:val="22"/>
        </w:rPr>
        <w:t>Ecopetrol’s</w:t>
      </w:r>
      <w:proofErr w:type="spellEnd"/>
      <w:r w:rsidRPr="00C85240">
        <w:rPr>
          <w:sz w:val="16"/>
          <w:szCs w:val="22"/>
        </w:rPr>
        <w:t xml:space="preserve"> privatization have been Chevron Texaco (US), BP-Amoco (UK), and Schlumberger (Austria). The privatization of Pemex will inevitably spark strong opposition in Mexico, and President Peña Nieto is no stranger to repression. Mexican students and youth who protested his inauguration in Mexico City and Guadalajara on December 1 experienced this first hand; protesters were singled out, dragged and beaten. As a governor of the state of Mexico he ordered the 2006 attack on the community of San Salvador </w:t>
      </w:r>
      <w:proofErr w:type="spellStart"/>
      <w:r w:rsidRPr="00C85240">
        <w:rPr>
          <w:sz w:val="16"/>
          <w:szCs w:val="22"/>
        </w:rPr>
        <w:t>Atenco</w:t>
      </w:r>
      <w:proofErr w:type="spellEnd"/>
      <w:r w:rsidRPr="00C85240">
        <w:rPr>
          <w:sz w:val="16"/>
          <w:szCs w:val="22"/>
        </w:rPr>
        <w:t xml:space="preserve">, which resulted in two deaths, 100 wounded and sexual assault against two women, followed by draconian prison sentences against leaders of the community. During his campaign, organized PRI goons attacked protesting youth at campaign events. Pemex </w:t>
      </w:r>
      <w:proofErr w:type="spellStart"/>
      <w:r w:rsidRPr="00C85240">
        <w:rPr>
          <w:sz w:val="16"/>
          <w:szCs w:val="22"/>
        </w:rPr>
        <w:t>es</w:t>
      </w:r>
      <w:proofErr w:type="spellEnd"/>
      <w:r w:rsidRPr="00C85240">
        <w:rPr>
          <w:sz w:val="16"/>
          <w:szCs w:val="22"/>
        </w:rPr>
        <w:t xml:space="preserve"> de los </w:t>
      </w:r>
      <w:proofErr w:type="spellStart"/>
      <w:r w:rsidRPr="00C85240">
        <w:rPr>
          <w:sz w:val="16"/>
          <w:szCs w:val="22"/>
        </w:rPr>
        <w:t>mexicanos</w:t>
      </w:r>
      <w:proofErr w:type="spellEnd"/>
      <w:r w:rsidRPr="00C85240">
        <w:rPr>
          <w:sz w:val="16"/>
          <w:szCs w:val="22"/>
        </w:rPr>
        <w:t xml:space="preserve">, the slogan that Pemex belongs to all Mexicans, while never fully a reality, continues to be a source of nationalist pride for Mexicans. It is the one state-owned company that was not privatized in the 1980s. Since then, a backdoor form of privatization has proceeded in stages through outsourcing. According to Petroleum Industry Classified Workers Union </w:t>
      </w:r>
      <w:proofErr w:type="gramStart"/>
      <w:r w:rsidRPr="00C85240">
        <w:rPr>
          <w:sz w:val="16"/>
          <w:szCs w:val="22"/>
        </w:rPr>
        <w:t>( Unión</w:t>
      </w:r>
      <w:proofErr w:type="gramEnd"/>
      <w:r w:rsidRPr="00C85240">
        <w:rPr>
          <w:sz w:val="16"/>
          <w:szCs w:val="22"/>
        </w:rPr>
        <w:t xml:space="preserve"> de </w:t>
      </w:r>
      <w:proofErr w:type="spellStart"/>
      <w:r w:rsidRPr="00C85240">
        <w:rPr>
          <w:sz w:val="16"/>
          <w:szCs w:val="22"/>
        </w:rPr>
        <w:t>Trabajadores</w:t>
      </w:r>
      <w:proofErr w:type="spellEnd"/>
      <w:r w:rsidRPr="00C85240">
        <w:rPr>
          <w:sz w:val="16"/>
          <w:szCs w:val="22"/>
        </w:rPr>
        <w:t xml:space="preserve"> de </w:t>
      </w:r>
      <w:proofErr w:type="spellStart"/>
      <w:r w:rsidRPr="00C85240">
        <w:rPr>
          <w:sz w:val="16"/>
          <w:szCs w:val="22"/>
        </w:rPr>
        <w:t>Confianza</w:t>
      </w:r>
      <w:proofErr w:type="spellEnd"/>
      <w:r w:rsidRPr="00C85240">
        <w:rPr>
          <w:sz w:val="16"/>
          <w:szCs w:val="22"/>
        </w:rPr>
        <w:t xml:space="preserve"> ) spokesperson Alfredo Hernandez </w:t>
      </w:r>
      <w:proofErr w:type="spellStart"/>
      <w:r w:rsidRPr="00C85240">
        <w:rPr>
          <w:sz w:val="16"/>
          <w:szCs w:val="22"/>
        </w:rPr>
        <w:t>Peñalosa</w:t>
      </w:r>
      <w:proofErr w:type="spellEnd"/>
      <w:r w:rsidRPr="00C85240">
        <w:rPr>
          <w:sz w:val="16"/>
          <w:szCs w:val="22"/>
        </w:rPr>
        <w:t xml:space="preserve">, Pemex now contracts out over 60 percent of well drilling, maintenance and repair to privately owned foreign companies. Subcontracting accounts for 70 percent of the monies that Pemex budgets for such purposes. This policy has displaced thousands of skilled and technical workers. Those who do find work end up as low wage contract workers with little or no job security. In tandem with this outsourcing, Pemex has also dismantled much of its petrochemical infrastructure. The closure of a petrochemical plant in Camargo, Chihuahua State, will soon result in the destruction of 5000 jobs. The company was born in the oil industry nationalization of 1938, a response by the bourgeois nationalist government of President </w:t>
      </w:r>
      <w:proofErr w:type="spellStart"/>
      <w:r w:rsidRPr="00C85240">
        <w:rPr>
          <w:sz w:val="16"/>
          <w:szCs w:val="22"/>
        </w:rPr>
        <w:t>Lazaro</w:t>
      </w:r>
      <w:proofErr w:type="spellEnd"/>
      <w:r w:rsidRPr="00C85240">
        <w:rPr>
          <w:sz w:val="16"/>
          <w:szCs w:val="22"/>
        </w:rPr>
        <w:t xml:space="preserve"> Cardenas to the massive labor rebellion in the Shell and Standard Oil facilities. The strikes and occupations over wages and the length of the working day lasted seven months. Pemex’s original mission was that of insuring domestic oil needs and promoting national (i.e., bourgeois) interests. Currently, Pemex is the largest Mexican company, public or private. It generated over $124 billion in revenues last year from crude oil and refined products. High revenues do not translate into profits; it lost about $9 billion in the second quarter of 2012. It has now become an oil monopoly tied to the global energy market and committed, in the name of efficiency, to the profit interests of its bond holders—finance capital, the privately owned banks and financial institutions that own its debt—and private contractors. Pemex is also closely allied to </w:t>
      </w:r>
      <w:proofErr w:type="spellStart"/>
      <w:r w:rsidRPr="00C85240">
        <w:rPr>
          <w:sz w:val="16"/>
          <w:szCs w:val="22"/>
        </w:rPr>
        <w:t>Repsol</w:t>
      </w:r>
      <w:proofErr w:type="spellEnd"/>
      <w:r w:rsidRPr="00C85240">
        <w:rPr>
          <w:sz w:val="16"/>
          <w:szCs w:val="22"/>
        </w:rPr>
        <w:t xml:space="preserve">, the Spanish oil company, with whom earlier this year it announced a 10-year partnership that includes ownership by the Mexican firm of </w:t>
      </w:r>
      <w:proofErr w:type="spellStart"/>
      <w:r w:rsidRPr="00C85240">
        <w:rPr>
          <w:sz w:val="16"/>
          <w:szCs w:val="22"/>
        </w:rPr>
        <w:t>Repsol</w:t>
      </w:r>
      <w:proofErr w:type="spellEnd"/>
      <w:r w:rsidRPr="00C85240">
        <w:rPr>
          <w:sz w:val="16"/>
          <w:szCs w:val="22"/>
        </w:rPr>
        <w:t xml:space="preserve"> shares</w:t>
      </w:r>
      <w:r w:rsidRPr="00C85240">
        <w:rPr>
          <w:rStyle w:val="StyleBoldUnderline"/>
          <w:szCs w:val="22"/>
        </w:rPr>
        <w:t xml:space="preserve">. Private sector economists blame Pemex’s low profitability on shady contracts with suppliers of oil drilling and other equipment, on payoffs to the oil workers union to suppress worker discontent, on a fall in the value of </w:t>
      </w:r>
      <w:proofErr w:type="spellStart"/>
      <w:r w:rsidRPr="00C85240">
        <w:rPr>
          <w:rStyle w:val="StyleBoldUnderline"/>
          <w:szCs w:val="22"/>
        </w:rPr>
        <w:t>Repsol</w:t>
      </w:r>
      <w:proofErr w:type="spellEnd"/>
      <w:r w:rsidRPr="00C85240">
        <w:rPr>
          <w:rStyle w:val="StyleBoldUnderline"/>
          <w:szCs w:val="22"/>
        </w:rPr>
        <w:t xml:space="preserve"> stock, and on excessive government taxes</w:t>
      </w:r>
      <w:r w:rsidRPr="00C85240">
        <w:rPr>
          <w:sz w:val="16"/>
          <w:szCs w:val="22"/>
        </w:rPr>
        <w:t>—over one third of the federal government’s income comes from company revenues. Peña Nieto and the Mexican ruling class promote the notion that Pemex’s difficulties are the results of the intrinsic inefficiency of being a state-owned corporation and to the high wages, benefits and pensions that the company gives its workers</w:t>
      </w:r>
      <w:r w:rsidRPr="00C85240">
        <w:rPr>
          <w:rStyle w:val="StyleBoldUnderline"/>
          <w:szCs w:val="22"/>
        </w:rPr>
        <w:t xml:space="preserve">. All this will be solved, they insist, by the injection of private capital. </w:t>
      </w:r>
      <w:r w:rsidRPr="00C85240">
        <w:rPr>
          <w:sz w:val="16"/>
          <w:szCs w:val="22"/>
        </w:rPr>
        <w:t xml:space="preserve">Parallel to the process of privatization is the gradual elimination of fuel subsidies for domestic consumers, who will soon be forced to buy fuel at the world market price. The incorporation of Pemex into a publicly traded company is a way of handing it over to private companies; it is immaterial that the government plans to own a large chunk of its shares, or even a majority. In anticipation of the changes, both Exxon Mobil and BP have established closer ties with Pemex. A recent article in the Financial Times quotes Exxon Mobile CEO Rex </w:t>
      </w:r>
      <w:proofErr w:type="spellStart"/>
      <w:r w:rsidRPr="00C85240">
        <w:rPr>
          <w:sz w:val="16"/>
          <w:szCs w:val="22"/>
        </w:rPr>
        <w:t>Tillerson</w:t>
      </w:r>
      <w:proofErr w:type="spellEnd"/>
      <w:r w:rsidRPr="00C85240">
        <w:rPr>
          <w:sz w:val="16"/>
          <w:szCs w:val="22"/>
        </w:rPr>
        <w:t xml:space="preserve">, who said in June that this oil giant was carrying out joint studies with the Mexican firm “so we can get to know each other.” But he added: “It’s going to be a long process … </w:t>
      </w:r>
      <w:proofErr w:type="gramStart"/>
      <w:r w:rsidRPr="00C85240">
        <w:rPr>
          <w:sz w:val="16"/>
          <w:szCs w:val="22"/>
        </w:rPr>
        <w:t>And</w:t>
      </w:r>
      <w:proofErr w:type="gramEnd"/>
      <w:r w:rsidRPr="00C85240">
        <w:rPr>
          <w:sz w:val="16"/>
          <w:szCs w:val="22"/>
        </w:rPr>
        <w:t xml:space="preserve"> if the next step provides an avenue for Exxon Mobil to participate, we will.” BP has offered to share with Pemex the oil capping technology that it derived from its experience in the Gulf of Mexico, at “no cost” to the Mexicans, as a way of creating a working relationship with Pemex.</w:t>
      </w:r>
    </w:p>
    <w:p w14:paraId="22D93AAC" w14:textId="77777777" w:rsidR="008761B8" w:rsidRPr="00C85240" w:rsidRDefault="008761B8" w:rsidP="008761B8">
      <w:pPr>
        <w:rPr>
          <w:sz w:val="16"/>
          <w:szCs w:val="16"/>
        </w:rPr>
      </w:pPr>
    </w:p>
    <w:p w14:paraId="6DFC7A76" w14:textId="77777777" w:rsidR="008761B8" w:rsidRDefault="008761B8" w:rsidP="008761B8">
      <w:pPr>
        <w:rPr>
          <w:rStyle w:val="StyleBoldUnderline"/>
        </w:rPr>
      </w:pPr>
    </w:p>
    <w:p w14:paraId="09F2F65C" w14:textId="77777777" w:rsidR="008761B8" w:rsidRPr="00201BBF" w:rsidRDefault="008761B8" w:rsidP="008761B8">
      <w:pPr>
        <w:pStyle w:val="Heading4"/>
      </w:pPr>
      <w:r w:rsidRPr="00201BBF">
        <w:t>Status quo reforms solving—US not key because Mexico is fixing things now—says no</w:t>
      </w:r>
    </w:p>
    <w:p w14:paraId="48E1D3B4" w14:textId="77777777" w:rsidR="008761B8" w:rsidRPr="00764C48" w:rsidRDefault="008761B8" w:rsidP="008761B8">
      <w:proofErr w:type="spellStart"/>
      <w:r w:rsidRPr="00764C48">
        <w:rPr>
          <w:rStyle w:val="StyleStyleBold12pt"/>
        </w:rPr>
        <w:t>Oprita</w:t>
      </w:r>
      <w:proofErr w:type="spellEnd"/>
      <w:r w:rsidRPr="00764C48">
        <w:rPr>
          <w:rStyle w:val="StyleStyleBold12pt"/>
        </w:rPr>
        <w:t xml:space="preserve"> 6/19</w:t>
      </w:r>
      <w:r>
        <w:t xml:space="preserve"> (</w:t>
      </w:r>
      <w:r w:rsidRPr="00764C48">
        <w:t xml:space="preserve">19/06/2013 | Antonia </w:t>
      </w:r>
      <w:proofErr w:type="spellStart"/>
      <w:r w:rsidRPr="00764C48">
        <w:t>Oprita</w:t>
      </w:r>
      <w:proofErr w:type="spellEnd"/>
      <w:r>
        <w:t xml:space="preserve"> Reporter for Emerging Markets “</w:t>
      </w:r>
      <w:r w:rsidRPr="00764C48">
        <w:t>Mexico's Pemex will not be privatized: President</w:t>
      </w:r>
      <w:r>
        <w:t xml:space="preserve">” </w:t>
      </w:r>
      <w:r w:rsidRPr="00764C48">
        <w:t>http://www.emergingmarkets.org/Article/3220683/Mexicos-Pemex-will-not-be-privatized-President.html</w:t>
      </w:r>
      <w:r>
        <w:t>)</w:t>
      </w:r>
    </w:p>
    <w:p w14:paraId="1A8387A5" w14:textId="77777777" w:rsidR="008761B8" w:rsidRDefault="008761B8" w:rsidP="008761B8">
      <w:pPr>
        <w:rPr>
          <w:rStyle w:val="StyleBoldUnderline"/>
        </w:rPr>
      </w:pPr>
      <w:r w:rsidRPr="00764C48">
        <w:rPr>
          <w:sz w:val="16"/>
        </w:rPr>
        <w:t xml:space="preserve">Mexico's state-owned company, </w:t>
      </w:r>
      <w:r w:rsidRPr="00764C48">
        <w:rPr>
          <w:rStyle w:val="StyleBoldUnderline"/>
        </w:rPr>
        <w:t>Pemex, will not be privatized but reforms will be enacted to make the energy sector more efficient</w:t>
      </w:r>
      <w:r w:rsidRPr="00764C48">
        <w:rPr>
          <w:sz w:val="16"/>
        </w:rPr>
        <w:t xml:space="preserve">, Enrique Pena </w:t>
      </w:r>
      <w:r w:rsidRPr="00764C48">
        <w:rPr>
          <w:rStyle w:val="StyleBoldUnderline"/>
        </w:rPr>
        <w:t>Nieto says</w:t>
      </w:r>
      <w:r w:rsidRPr="00764C48">
        <w:rPr>
          <w:sz w:val="16"/>
        </w:rPr>
        <w:t xml:space="preserve"> Mexico's energy sector needs reforms that will allow other companies to invest to make it more efficient, but these reforms will not involve the privatization of state monopoly Pemex, Mexico's president said in a speech at London's Chatham House. "</w:t>
      </w:r>
      <w:r w:rsidRPr="00764C48">
        <w:rPr>
          <w:rStyle w:val="StyleBoldUnderline"/>
        </w:rPr>
        <w:t>We are not in the process of privatizing Pemex</w:t>
      </w:r>
      <w:r w:rsidRPr="00764C48">
        <w:rPr>
          <w:sz w:val="16"/>
        </w:rPr>
        <w:t xml:space="preserve">," Pena Nieto said. "But we need to expand its capabilities. Pemex needs more resources. If we want affordable gas, better production levels, we need to open up to private participations through methods that have been tested in other countries," he added. He did not elaborate on specific measures, but said the reforms, which were agreed under the "Pact for Mexico" coalition between the country's main political parties, would be discussed later this year. Mexico nationalized its oil industry more than 70 years ago and Pemex, which says it is the world's fifth-largest crude producer, is the only company that is allowed constitutionally to explore for and extract oil, but lack of funding and know-how have led to a steep fall in production. Pemex had total sales of $126.6 billion and a net profit of $200 million last year. Its income before taxes and duties was $69.6 billion; it paid $69.4 billion in taxes and duties. In an interview with the FT earlier in the week, Pena Nieto said that a proposal would be ready in two or three months and that he was convinced the reform would be "transformational." </w:t>
      </w:r>
      <w:r w:rsidRPr="00764C48">
        <w:rPr>
          <w:rStyle w:val="StyleBoldUnderline"/>
        </w:rPr>
        <w:t xml:space="preserve">Mexico has already passed reforms to make its </w:t>
      </w:r>
      <w:proofErr w:type="spellStart"/>
      <w:r w:rsidRPr="00764C48">
        <w:rPr>
          <w:rStyle w:val="StyleBoldUnderline"/>
        </w:rPr>
        <w:t>labour</w:t>
      </w:r>
      <w:proofErr w:type="spellEnd"/>
      <w:r w:rsidRPr="00764C48">
        <w:rPr>
          <w:rStyle w:val="StyleBoldUnderline"/>
        </w:rPr>
        <w:t xml:space="preserve"> sector more efficient</w:t>
      </w:r>
      <w:r w:rsidRPr="00764C48">
        <w:rPr>
          <w:sz w:val="16"/>
        </w:rPr>
        <w:t>, to strengthen the education sector and to open the telecommunications sector to competition. More from Emergingmarkets.org Protectionism surges quietly: report Emerging market currencies to depreciate further 'The world will be manufacturing for China' "The changes we have achieved so far are encouraging," he said. "</w:t>
      </w:r>
      <w:r w:rsidRPr="00764C48">
        <w:rPr>
          <w:rStyle w:val="StyleBoldUnderline"/>
        </w:rPr>
        <w:t>This is Mexico's moment, we are experiencing it. This is not rhetoric.</w:t>
      </w:r>
      <w:r w:rsidRPr="00764C48">
        <w:rPr>
          <w:sz w:val="16"/>
        </w:rPr>
        <w:t xml:space="preserve">" Apart from reform in the energy sector, the current administration also plans to push through a tax reform that would follow a progressive taxation system. "If you earn more, you must pay more," Pena Nieto said. Mexico, the second-largest economy in Latin America, has one of the worst levels of tax revenue in the region and the lowest in the OECD, at below 20% of GDP. The budget relies on oil taxes for nearly 40% of its revenues, which means it is very dependent on the price of oil. Another reform will be in the financial sector, to incentivize lending to small and medium sized companies and to individuals, the president said. Pena Nieto admitted that the "Pact of Mexico" was not free from tensions and disagreements, which he said were "natural" in a democracy, but added that </w:t>
      </w:r>
      <w:r w:rsidRPr="00764C48">
        <w:rPr>
          <w:rStyle w:val="StyleBoldUnderline"/>
        </w:rPr>
        <w:t>there was willingness to support the reforms.</w:t>
      </w:r>
    </w:p>
    <w:p w14:paraId="42F783F5" w14:textId="40394B8C" w:rsidR="008761B8" w:rsidRPr="008761B8" w:rsidRDefault="008761B8" w:rsidP="008761B8">
      <w:pPr>
        <w:pStyle w:val="Heading3"/>
      </w:pPr>
      <w:r w:rsidRPr="008761B8">
        <w:t>Says No</w:t>
      </w:r>
    </w:p>
    <w:p w14:paraId="3285AA23" w14:textId="77777777" w:rsidR="008761B8" w:rsidRPr="00201BBF" w:rsidRDefault="008761B8" w:rsidP="008761B8">
      <w:pPr>
        <w:pStyle w:val="Heading4"/>
      </w:pPr>
      <w:r w:rsidRPr="00201BBF">
        <w:t>Says no—national symbol of progress and identity</w:t>
      </w:r>
    </w:p>
    <w:p w14:paraId="4CDCCAAB" w14:textId="77777777" w:rsidR="008761B8" w:rsidRPr="00C85240" w:rsidRDefault="008761B8" w:rsidP="008761B8">
      <w:pPr>
        <w:rPr>
          <w:sz w:val="16"/>
          <w:szCs w:val="16"/>
        </w:rPr>
      </w:pPr>
      <w:r w:rsidRPr="00C85240">
        <w:rPr>
          <w:rStyle w:val="StyleStyleBold12pt"/>
        </w:rPr>
        <w:t>Xinhua 3/18</w:t>
      </w:r>
      <w:r>
        <w:rPr>
          <w:sz w:val="16"/>
          <w:szCs w:val="16"/>
        </w:rPr>
        <w:t xml:space="preserve"> (</w:t>
      </w:r>
      <w:r w:rsidRPr="00C85240">
        <w:rPr>
          <w:sz w:val="16"/>
          <w:szCs w:val="16"/>
        </w:rPr>
        <w:t>Xinhua | 2013-3-18 9:53:16</w:t>
      </w:r>
      <w:r>
        <w:rPr>
          <w:sz w:val="16"/>
          <w:szCs w:val="16"/>
        </w:rPr>
        <w:t>-Global Times “</w:t>
      </w:r>
      <w:r w:rsidRPr="00C85240">
        <w:rPr>
          <w:sz w:val="16"/>
          <w:szCs w:val="16"/>
        </w:rPr>
        <w:t>Mexican president denies privatizing state oil giant</w:t>
      </w:r>
      <w:r>
        <w:rPr>
          <w:sz w:val="16"/>
          <w:szCs w:val="16"/>
        </w:rPr>
        <w:t xml:space="preserve">” </w:t>
      </w:r>
      <w:r w:rsidRPr="00C85240">
        <w:rPr>
          <w:sz w:val="16"/>
          <w:szCs w:val="16"/>
        </w:rPr>
        <w:t>http://www.globaltimes.cn/content/768740.shtml#.UexdM2TwKq8</w:t>
      </w:r>
      <w:r>
        <w:rPr>
          <w:sz w:val="16"/>
          <w:szCs w:val="16"/>
        </w:rPr>
        <w:t>)</w:t>
      </w:r>
    </w:p>
    <w:p w14:paraId="4D57E6AD" w14:textId="77777777" w:rsidR="008761B8" w:rsidRPr="00C85240" w:rsidRDefault="008761B8" w:rsidP="008761B8">
      <w:pPr>
        <w:rPr>
          <w:rStyle w:val="StyleBoldUnderline"/>
        </w:rPr>
      </w:pPr>
      <w:r w:rsidRPr="00C85240">
        <w:rPr>
          <w:sz w:val="16"/>
          <w:szCs w:val="16"/>
        </w:rPr>
        <w:t xml:space="preserve">Mexican President Enrique Pena </w:t>
      </w:r>
      <w:r w:rsidRPr="00C85240">
        <w:rPr>
          <w:rStyle w:val="StyleBoldUnderline"/>
        </w:rPr>
        <w:t>Nieto on Sunday rejected accusations that his government sought to privatize the state oil giant Mexican Petroleum (Pemex).</w:t>
      </w:r>
      <w:r w:rsidRPr="00C85240">
        <w:rPr>
          <w:sz w:val="16"/>
          <w:szCs w:val="16"/>
        </w:rPr>
        <w:t xml:space="preserve"> In a ceremony to commemorate Pemex's 75th anniversary, he </w:t>
      </w:r>
      <w:proofErr w:type="gramStart"/>
      <w:r w:rsidRPr="00C85240">
        <w:rPr>
          <w:sz w:val="16"/>
          <w:szCs w:val="16"/>
        </w:rPr>
        <w:t>said</w:t>
      </w:r>
      <w:proofErr w:type="gramEnd"/>
      <w:r w:rsidRPr="00C85240">
        <w:rPr>
          <w:sz w:val="16"/>
          <w:szCs w:val="16"/>
        </w:rPr>
        <w:t xml:space="preserve"> "</w:t>
      </w:r>
      <w:r w:rsidRPr="00C85240">
        <w:rPr>
          <w:rStyle w:val="StyleBoldUnderline"/>
        </w:rPr>
        <w:t>neither will Pemex be sold, nor will it be privatized," adding that the company will continue to be a property of all Mexicans</w:t>
      </w:r>
      <w:r w:rsidRPr="00C85240">
        <w:rPr>
          <w:sz w:val="16"/>
          <w:szCs w:val="16"/>
        </w:rPr>
        <w:t xml:space="preserve">. Pemex "is not on </w:t>
      </w:r>
      <w:r w:rsidRPr="00C85240">
        <w:rPr>
          <w:rStyle w:val="StyleBoldUnderline"/>
        </w:rPr>
        <w:t>sale because it is a symbol of progress and national identity</w:t>
      </w:r>
      <w:r w:rsidRPr="00C85240">
        <w:rPr>
          <w:sz w:val="16"/>
          <w:szCs w:val="16"/>
        </w:rPr>
        <w:t xml:space="preserve">," he said. Pena Nieto's remarks were seen as defending his administration from accusations of left-wing leaders that it planned to privatize Pemex, the only company that can carry out oil refining in Latin America's second-biggest economy. In early March, Mexico's ruling party changed its platform to allow for private investment in the oil industry. The president, however, said </w:t>
      </w:r>
      <w:r w:rsidRPr="00C85240">
        <w:rPr>
          <w:rStyle w:val="StyleBoldUnderline"/>
        </w:rPr>
        <w:t>Pemex would be "modernized and transformed" to boost its competitiveness and efficiency. Moreover, "green growth" will be promoted in a bid to fight against climate change, Pena Nieto said.</w:t>
      </w:r>
    </w:p>
    <w:p w14:paraId="535D0495" w14:textId="77777777" w:rsidR="008761B8" w:rsidRDefault="008761B8" w:rsidP="008761B8">
      <w:pPr>
        <w:rPr>
          <w:rStyle w:val="StyleBoldUnderline"/>
        </w:rPr>
      </w:pPr>
    </w:p>
    <w:p w14:paraId="2C8E1EA1" w14:textId="77777777" w:rsidR="008761B8" w:rsidRPr="00201BBF" w:rsidRDefault="008761B8" w:rsidP="008761B8">
      <w:pPr>
        <w:pStyle w:val="Heading4"/>
      </w:pPr>
      <w:r w:rsidRPr="00201BBF">
        <w:t>Nieto has said no to privatization—won’t flip flop, status quo reforms are good enough to solve</w:t>
      </w:r>
    </w:p>
    <w:p w14:paraId="6339CB0C" w14:textId="77777777" w:rsidR="008761B8" w:rsidRPr="00E711E9" w:rsidRDefault="008761B8" w:rsidP="008761B8">
      <w:r w:rsidRPr="00E52B45">
        <w:rPr>
          <w:rStyle w:val="StyleStyleBold12pt"/>
        </w:rPr>
        <w:t>BNA ’13</w:t>
      </w:r>
      <w:r>
        <w:t xml:space="preserve"> (</w:t>
      </w:r>
      <w:r w:rsidRPr="00E711E9">
        <w:t>By Business News Americas staff reporter - Thursday, January 31, 2013</w:t>
      </w:r>
      <w:r>
        <w:t xml:space="preserve"> </w:t>
      </w:r>
      <w:r w:rsidRPr="00E711E9">
        <w:t xml:space="preserve">By Business News Americas staff reporter - </w:t>
      </w:r>
      <w:r>
        <w:t>“</w:t>
      </w:r>
      <w:r w:rsidRPr="00E711E9">
        <w:t>Pemex will not be privatized - Peña Nieto</w:t>
      </w:r>
      <w:r>
        <w:t xml:space="preserve">” </w:t>
      </w:r>
      <w:r w:rsidRPr="00E711E9">
        <w:t>http://www.bnamericas.com/news/oilandgas/pemex-will-not-be-privatized-pena-nieto1</w:t>
      </w:r>
      <w:r>
        <w:t>)</w:t>
      </w:r>
    </w:p>
    <w:p w14:paraId="3B2F6CEB" w14:textId="77777777" w:rsidR="008761B8" w:rsidRPr="00E711E9" w:rsidRDefault="008761B8" w:rsidP="008761B8">
      <w:pPr>
        <w:rPr>
          <w:rStyle w:val="StyleBoldUnderline"/>
        </w:rPr>
      </w:pPr>
      <w:r w:rsidRPr="00E711E9">
        <w:rPr>
          <w:rStyle w:val="StyleBoldUnderline"/>
        </w:rPr>
        <w:t>Claims that</w:t>
      </w:r>
      <w:r w:rsidRPr="00E711E9">
        <w:rPr>
          <w:sz w:val="16"/>
        </w:rPr>
        <w:t xml:space="preserve"> energy reform means </w:t>
      </w:r>
      <w:r w:rsidRPr="00E711E9">
        <w:rPr>
          <w:rStyle w:val="StyleBoldUnderline"/>
        </w:rPr>
        <w:t>privatization of Mexico's national oil company Pemex are deceptive and untrue</w:t>
      </w:r>
      <w:r w:rsidRPr="00E711E9">
        <w:rPr>
          <w:sz w:val="16"/>
        </w:rPr>
        <w:t>, Mexican President Enrique Peña Nieto said during a meeting with legislators from the ruling PRI party.</w:t>
      </w:r>
      <w:r>
        <w:rPr>
          <w:sz w:val="16"/>
        </w:rPr>
        <w:t xml:space="preserve"> </w:t>
      </w:r>
      <w:r w:rsidRPr="00E711E9">
        <w:rPr>
          <w:sz w:val="16"/>
        </w:rPr>
        <w:t xml:space="preserve">The president said the goal of energy </w:t>
      </w:r>
      <w:r w:rsidRPr="00E711E9">
        <w:rPr>
          <w:rStyle w:val="StyleBoldUnderline"/>
        </w:rPr>
        <w:t>reform is simply to increase Pemex's productivity</w:t>
      </w:r>
      <w:r w:rsidRPr="00E711E9">
        <w:rPr>
          <w:sz w:val="16"/>
        </w:rPr>
        <w:t xml:space="preserve"> and capacity via other mechanisms like so many other countries have with NOCs.</w:t>
      </w:r>
      <w:r>
        <w:rPr>
          <w:sz w:val="16"/>
        </w:rPr>
        <w:t xml:space="preserve"> </w:t>
      </w:r>
      <w:r w:rsidRPr="00E711E9">
        <w:rPr>
          <w:sz w:val="16"/>
        </w:rPr>
        <w:t>"Why not Mexico? Why do we keep clinging to dogmas, to this anachronistic and obsolete debate while other countries like Brazil, Colombia and Cuba have made reforms, precisely to become more productive?"</w:t>
      </w:r>
      <w:r>
        <w:rPr>
          <w:sz w:val="16"/>
        </w:rPr>
        <w:t xml:space="preserve"> </w:t>
      </w:r>
      <w:r w:rsidRPr="00E711E9">
        <w:rPr>
          <w:sz w:val="16"/>
        </w:rPr>
        <w:t>Peña Nieto said the other principal goal of energy reform would be to reduce energy power costs</w:t>
      </w:r>
      <w:r w:rsidRPr="00E711E9">
        <w:rPr>
          <w:rStyle w:val="StyleBoldUnderline"/>
        </w:rPr>
        <w:t xml:space="preserve">. The denial of privatization comes just two days after the leftist PRD party announced a campaign to defend Pemex from such reform. </w:t>
      </w:r>
    </w:p>
    <w:p w14:paraId="257239E1" w14:textId="77777777" w:rsidR="008761B8" w:rsidRPr="00764C48" w:rsidRDefault="008761B8" w:rsidP="008761B8">
      <w:pPr>
        <w:rPr>
          <w:sz w:val="16"/>
        </w:rPr>
      </w:pPr>
    </w:p>
    <w:p w14:paraId="4B85DA89" w14:textId="77777777" w:rsidR="008440A6" w:rsidRPr="00AF585C" w:rsidRDefault="008440A6" w:rsidP="008440A6">
      <w:pPr>
        <w:pStyle w:val="Heading4"/>
      </w:pPr>
      <w:r>
        <w:t>Empirics prove no oil reform</w:t>
      </w:r>
    </w:p>
    <w:p w14:paraId="691D92C8" w14:textId="77777777" w:rsidR="008440A6" w:rsidRPr="00AF585C" w:rsidRDefault="008440A6" w:rsidP="008440A6">
      <w:pPr>
        <w:rPr>
          <w:rStyle w:val="StyleStyleBold12pt"/>
          <w:b w:val="0"/>
          <w:bCs/>
          <w:sz w:val="22"/>
        </w:rPr>
      </w:pPr>
      <w:r>
        <w:rPr>
          <w:rStyle w:val="StyleStyleBold12pt"/>
        </w:rPr>
        <w:t xml:space="preserve">Wheatley 6/18 </w:t>
      </w:r>
      <w:r w:rsidRPr="00AF585C">
        <w:rPr>
          <w:sz w:val="16"/>
          <w:szCs w:val="16"/>
        </w:rPr>
        <w:t>(Jonathan Wheatley is the FT's deputy emerging markets editor. He was Brazil correspondent from 2005 to 2011, when he moved to London. He lived in São Paulo from 1992, writing for the FT, Business Week, the Economist Intelligence Unit and many others. He previously worked in television news, current affairs and documentaries in London, Mexico oil reform: in the pipeline</w:t>
      </w:r>
      <w:proofErr w:type="gramStart"/>
      <w:r w:rsidRPr="00AF585C">
        <w:rPr>
          <w:sz w:val="16"/>
          <w:szCs w:val="16"/>
        </w:rPr>
        <w:t>?,</w:t>
      </w:r>
      <w:proofErr w:type="gramEnd"/>
      <w:r w:rsidRPr="00AF585C">
        <w:rPr>
          <w:sz w:val="16"/>
          <w:szCs w:val="16"/>
        </w:rPr>
        <w:t xml:space="preserve"> 6/18/13, </w:t>
      </w:r>
      <w:hyperlink r:id="rId27" w:anchor="axzz2ZilpMRbl" w:history="1">
        <w:r w:rsidRPr="00AF585C">
          <w:rPr>
            <w:rStyle w:val="Hyperlink"/>
            <w:sz w:val="16"/>
            <w:szCs w:val="16"/>
          </w:rPr>
          <w:t>http://blogs.ft.com/beyond-brics/2013/06/18/mexico-oil-reform-in-the-pipeline/#axzz2ZilpMRbl</w:t>
        </w:r>
      </w:hyperlink>
      <w:r w:rsidRPr="00AF585C">
        <w:rPr>
          <w:sz w:val="16"/>
          <w:szCs w:val="16"/>
        </w:rPr>
        <w:t xml:space="preserve">, </w:t>
      </w:r>
      <w:proofErr w:type="spellStart"/>
      <w:r w:rsidRPr="00AF585C">
        <w:rPr>
          <w:sz w:val="16"/>
          <w:szCs w:val="16"/>
        </w:rPr>
        <w:t>anuss</w:t>
      </w:r>
      <w:proofErr w:type="spellEnd"/>
      <w:r w:rsidRPr="00AF585C">
        <w:rPr>
          <w:sz w:val="16"/>
          <w:szCs w:val="16"/>
        </w:rPr>
        <w:t>)</w:t>
      </w:r>
    </w:p>
    <w:p w14:paraId="2E94FAC5" w14:textId="77777777" w:rsidR="008440A6" w:rsidRPr="00AF585C" w:rsidRDefault="008440A6" w:rsidP="008440A6">
      <w:pPr>
        <w:rPr>
          <w:rStyle w:val="StyleBoldUnderline"/>
        </w:rPr>
      </w:pPr>
      <w:r w:rsidRPr="00AF585C">
        <w:rPr>
          <w:sz w:val="16"/>
        </w:rPr>
        <w:t xml:space="preserve">But </w:t>
      </w:r>
      <w:r w:rsidRPr="003E18D0">
        <w:rPr>
          <w:rStyle w:val="StyleBoldUnderline"/>
          <w:highlight w:val="green"/>
        </w:rPr>
        <w:t xml:space="preserve">for oil majors hoping to take part in a much-needed </w:t>
      </w:r>
      <w:proofErr w:type="spellStart"/>
      <w:r w:rsidRPr="003E18D0">
        <w:rPr>
          <w:rStyle w:val="StyleBoldUnderline"/>
          <w:highlight w:val="green"/>
        </w:rPr>
        <w:t>modernisation</w:t>
      </w:r>
      <w:proofErr w:type="spellEnd"/>
      <w:r w:rsidRPr="003E18D0">
        <w:rPr>
          <w:rStyle w:val="StyleBoldUnderline"/>
          <w:highlight w:val="green"/>
        </w:rPr>
        <w:t xml:space="preserve"> of Mexico’s oil industry</w:t>
      </w:r>
      <w:r w:rsidRPr="00AF585C">
        <w:rPr>
          <w:rStyle w:val="StyleBoldUnderline"/>
        </w:rPr>
        <w:t xml:space="preserve"> under Pemex, the state-owned oil company with a constitutional monopoly, </w:t>
      </w:r>
      <w:r w:rsidRPr="003E18D0">
        <w:rPr>
          <w:rStyle w:val="StyleBoldUnderline"/>
          <w:highlight w:val="green"/>
        </w:rPr>
        <w:t>not much is likely to change.</w:t>
      </w:r>
      <w:r w:rsidRPr="00AF585C">
        <w:rPr>
          <w:rStyle w:val="StyleBoldUnderline"/>
        </w:rPr>
        <w:t xml:space="preserve"> Previous attempts to bypass the constitution using production sharing agreements</w:t>
      </w:r>
      <w:r w:rsidRPr="00AF585C">
        <w:rPr>
          <w:sz w:val="16"/>
        </w:rPr>
        <w:t xml:space="preserve"> or service contracts </w:t>
      </w:r>
      <w:r w:rsidRPr="00AF585C">
        <w:rPr>
          <w:rStyle w:val="StyleBoldUnderline"/>
        </w:rPr>
        <w:t>have foundered on legal uncertainty</w:t>
      </w:r>
      <w:r w:rsidRPr="00AF585C">
        <w:rPr>
          <w:sz w:val="16"/>
        </w:rPr>
        <w:t xml:space="preserve">. Peña </w:t>
      </w:r>
      <w:r w:rsidRPr="003E18D0">
        <w:rPr>
          <w:rStyle w:val="StyleBoldUnderline"/>
          <w:highlight w:val="green"/>
        </w:rPr>
        <w:t>Nieto told the FT he hoped recent experience in Brazil</w:t>
      </w:r>
      <w:r w:rsidRPr="00AF585C">
        <w:rPr>
          <w:rStyle w:val="StyleBoldUnderline"/>
        </w:rPr>
        <w:t xml:space="preserve"> and Colombia </w:t>
      </w:r>
      <w:r w:rsidRPr="003E18D0">
        <w:rPr>
          <w:rStyle w:val="StyleBoldUnderline"/>
          <w:highlight w:val="green"/>
        </w:rPr>
        <w:t>would serve as an example</w:t>
      </w:r>
      <w:r w:rsidRPr="00AF585C">
        <w:rPr>
          <w:rStyle w:val="StyleBoldUnderline"/>
        </w:rPr>
        <w:t>. In Brazil, the government has migrated in recent years from a concessions system</w:t>
      </w:r>
      <w:r w:rsidRPr="00AF585C">
        <w:rPr>
          <w:sz w:val="16"/>
        </w:rPr>
        <w:t xml:space="preserve"> introduced in the 1990s, under which international oil companies operate on equal footing with state-controlled (but publicly traded) </w:t>
      </w:r>
      <w:proofErr w:type="spellStart"/>
      <w:r w:rsidRPr="00AF585C">
        <w:rPr>
          <w:sz w:val="16"/>
        </w:rPr>
        <w:t>Petrobras</w:t>
      </w:r>
      <w:proofErr w:type="spellEnd"/>
      <w:r w:rsidRPr="00AF585C">
        <w:rPr>
          <w:sz w:val="16"/>
        </w:rPr>
        <w:t xml:space="preserve">, to one of production sharing agreements in which ownership of Brazil’s oil is held securely by the state. </w:t>
      </w:r>
      <w:r w:rsidRPr="00AF585C">
        <w:rPr>
          <w:rStyle w:val="StyleBoldUnderline"/>
        </w:rPr>
        <w:t xml:space="preserve">But </w:t>
      </w:r>
      <w:r w:rsidRPr="003E18D0">
        <w:rPr>
          <w:rStyle w:val="StyleBoldUnderline"/>
          <w:highlight w:val="green"/>
        </w:rPr>
        <w:t>even Brazil’s latest model is unlikely to sit well with Mexican law</w:t>
      </w:r>
      <w:r w:rsidRPr="00AF585C">
        <w:rPr>
          <w:rStyle w:val="StyleBoldUnderline"/>
        </w:rPr>
        <w:t xml:space="preserve">. </w:t>
      </w:r>
      <w:r w:rsidRPr="00AF585C">
        <w:rPr>
          <w:sz w:val="16"/>
        </w:rPr>
        <w:t xml:space="preserve">This from a paper published by de la Vega in March 2012: </w:t>
      </w:r>
      <w:r w:rsidRPr="00AF585C">
        <w:rPr>
          <w:rStyle w:val="StyleBoldUnderline"/>
        </w:rPr>
        <w:t xml:space="preserve">For many years, </w:t>
      </w:r>
      <w:r w:rsidRPr="003E18D0">
        <w:rPr>
          <w:rStyle w:val="StyleBoldUnderline"/>
          <w:highlight w:val="green"/>
        </w:rPr>
        <w:t>the international oil industry has expected a deep reform of the Mexican oil regime</w:t>
      </w:r>
      <w:r w:rsidRPr="00AF585C">
        <w:rPr>
          <w:rStyle w:val="StyleBoldUnderline"/>
        </w:rPr>
        <w:t xml:space="preserve"> and its specific institutional and regulatory framework. </w:t>
      </w:r>
      <w:r w:rsidRPr="003E18D0">
        <w:rPr>
          <w:rStyle w:val="StyleBoldUnderline"/>
          <w:highlight w:val="green"/>
        </w:rPr>
        <w:t>Private participation in the oil industry is not allowed,</w:t>
      </w:r>
      <w:r w:rsidRPr="00AF585C">
        <w:rPr>
          <w:rStyle w:val="StyleBoldUnderline"/>
        </w:rPr>
        <w:t xml:space="preserve"> because this is strictly reserved for the state-owned monopoly PEMEX</w:t>
      </w:r>
      <w:r w:rsidRPr="00AF585C">
        <w:rPr>
          <w:sz w:val="16"/>
        </w:rPr>
        <w:t xml:space="preserve">. In this framework, </w:t>
      </w:r>
      <w:r w:rsidRPr="003E18D0">
        <w:rPr>
          <w:rStyle w:val="StyleBoldUnderline"/>
          <w:highlight w:val="green"/>
        </w:rPr>
        <w:t>it is very difficult to establish relations with private actors</w:t>
      </w:r>
      <w:r w:rsidRPr="00AF585C">
        <w:rPr>
          <w:sz w:val="16"/>
        </w:rPr>
        <w:t>, especially in the field of E&amp;P. Literally taken, “</w:t>
      </w:r>
      <w:r w:rsidRPr="00AF585C">
        <w:rPr>
          <w:rStyle w:val="StyleBoldUnderline"/>
        </w:rPr>
        <w:t>neither contracts nor concessions”, as it is stated in the constitution, means exactly that: all contracts can be considered unconstitutional</w:t>
      </w:r>
      <w:r w:rsidRPr="00AF585C">
        <w:rPr>
          <w:sz w:val="16"/>
        </w:rPr>
        <w:t xml:space="preserve">. Each new proposal is required to deal with this situation, be it “Multiple Service Contracts” (2003-2005) to produce only natural gas, “integrated contracts”, or “incentive contracts” in mature fields or deep waters. </w:t>
      </w:r>
      <w:r w:rsidRPr="00AF585C">
        <w:rPr>
          <w:rStyle w:val="StyleBoldUnderline"/>
        </w:rPr>
        <w:t>They are either considered unconstitutional, because they allow foreign companies to exploit and appropriate subsurface minerals, or they are regarded as functionally equivalent to privatization</w:t>
      </w:r>
      <w:r w:rsidRPr="00AF585C">
        <w:rPr>
          <w:sz w:val="16"/>
        </w:rPr>
        <w:t xml:space="preserve">. Even if the Supreme Court does not declare whether a given contract is unconstitutional, uncertainty pervades the discussion. </w:t>
      </w:r>
      <w:r w:rsidRPr="003E18D0">
        <w:rPr>
          <w:rStyle w:val="StyleBoldUnderline"/>
          <w:highlight w:val="green"/>
        </w:rPr>
        <w:t>Control of oil and gas production and reserves is at all times in PEMEX’s hands:</w:t>
      </w:r>
      <w:r w:rsidRPr="00AF585C">
        <w:rPr>
          <w:rStyle w:val="StyleBoldUnderline"/>
        </w:rPr>
        <w:t xml:space="preserve"> prohibition is explicitly established for contractors to register Mexican oil reserves as assets of their own.</w:t>
      </w:r>
      <w:r w:rsidRPr="00AF585C">
        <w:rPr>
          <w:sz w:val="16"/>
        </w:rPr>
        <w:t xml:space="preserve"> In short, within the 2008 reform, PEMEX may award works or services contracts, as long as it do not share reserves, production, or the “oil rent”. Ta</w:t>
      </w:r>
      <w:r w:rsidRPr="00AF585C">
        <w:rPr>
          <w:rStyle w:val="StyleBoldUnderline"/>
        </w:rPr>
        <w:t>king that into account, new oil contracts do not align to internationally accepted practices in the oil industry. Furthermore, they failed to recognize characteristics, behaviors and risks of key international energy actors, whose cooperation is needed. Major change, then, may still be a long way off.</w:t>
      </w:r>
    </w:p>
    <w:p w14:paraId="24651190" w14:textId="77777777" w:rsidR="008440A6" w:rsidRPr="00AF585C" w:rsidRDefault="008440A6" w:rsidP="008440A6"/>
    <w:p w14:paraId="75C6E2FE" w14:textId="77777777" w:rsidR="008761B8" w:rsidRPr="008761B8" w:rsidRDefault="008761B8" w:rsidP="008761B8"/>
    <w:sectPr w:rsidR="008761B8" w:rsidRPr="008761B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67B601" w14:textId="77777777" w:rsidR="008440A6" w:rsidRDefault="008440A6" w:rsidP="00E46E7E">
      <w:r>
        <w:separator/>
      </w:r>
    </w:p>
  </w:endnote>
  <w:endnote w:type="continuationSeparator" w:id="0">
    <w:p w14:paraId="025D50CB" w14:textId="77777777" w:rsidR="008440A6" w:rsidRDefault="008440A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DAF324" w14:textId="77777777" w:rsidR="008440A6" w:rsidRDefault="008440A6" w:rsidP="00E46E7E">
      <w:r>
        <w:separator/>
      </w:r>
    </w:p>
  </w:footnote>
  <w:footnote w:type="continuationSeparator" w:id="0">
    <w:p w14:paraId="01F01598" w14:textId="77777777" w:rsidR="008440A6" w:rsidRDefault="008440A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871"/>
    <w:rsid w:val="000140EC"/>
    <w:rsid w:val="00016A35"/>
    <w:rsid w:val="000654BF"/>
    <w:rsid w:val="00090C70"/>
    <w:rsid w:val="000B4D11"/>
    <w:rsid w:val="000C16B3"/>
    <w:rsid w:val="000E0EA0"/>
    <w:rsid w:val="00102F7A"/>
    <w:rsid w:val="00116FFD"/>
    <w:rsid w:val="001408C0"/>
    <w:rsid w:val="00143FD7"/>
    <w:rsid w:val="001463FB"/>
    <w:rsid w:val="00170743"/>
    <w:rsid w:val="00186DB7"/>
    <w:rsid w:val="001D7626"/>
    <w:rsid w:val="0020096D"/>
    <w:rsid w:val="00200BAB"/>
    <w:rsid w:val="00203B33"/>
    <w:rsid w:val="0022294E"/>
    <w:rsid w:val="002613DA"/>
    <w:rsid w:val="002B6353"/>
    <w:rsid w:val="002B68C8"/>
    <w:rsid w:val="002F35F4"/>
    <w:rsid w:val="002F3E28"/>
    <w:rsid w:val="002F40E6"/>
    <w:rsid w:val="00303E5B"/>
    <w:rsid w:val="00313226"/>
    <w:rsid w:val="0031425E"/>
    <w:rsid w:val="00325059"/>
    <w:rsid w:val="00341F36"/>
    <w:rsid w:val="00357719"/>
    <w:rsid w:val="00374144"/>
    <w:rsid w:val="003B2723"/>
    <w:rsid w:val="003B3EC7"/>
    <w:rsid w:val="003C0F12"/>
    <w:rsid w:val="003D49D8"/>
    <w:rsid w:val="003F42AF"/>
    <w:rsid w:val="003F4CAC"/>
    <w:rsid w:val="00412F6D"/>
    <w:rsid w:val="0042635A"/>
    <w:rsid w:val="00466B6F"/>
    <w:rsid w:val="004B3188"/>
    <w:rsid w:val="004B3DB3"/>
    <w:rsid w:val="004C63B5"/>
    <w:rsid w:val="004D3BA1"/>
    <w:rsid w:val="004D461E"/>
    <w:rsid w:val="00517479"/>
    <w:rsid w:val="00521871"/>
    <w:rsid w:val="0055533F"/>
    <w:rsid w:val="00596CFD"/>
    <w:rsid w:val="005A0BE5"/>
    <w:rsid w:val="005C0E1F"/>
    <w:rsid w:val="005E0D2B"/>
    <w:rsid w:val="005E2C99"/>
    <w:rsid w:val="006126BD"/>
    <w:rsid w:val="006317E0"/>
    <w:rsid w:val="00672258"/>
    <w:rsid w:val="0067575B"/>
    <w:rsid w:val="00692C26"/>
    <w:rsid w:val="006B1A47"/>
    <w:rsid w:val="006E6F52"/>
    <w:rsid w:val="006F2D3D"/>
    <w:rsid w:val="00700835"/>
    <w:rsid w:val="007124F1"/>
    <w:rsid w:val="00726F87"/>
    <w:rsid w:val="007333B9"/>
    <w:rsid w:val="0075760B"/>
    <w:rsid w:val="00791B7D"/>
    <w:rsid w:val="007A3515"/>
    <w:rsid w:val="007C26B0"/>
    <w:rsid w:val="007D7924"/>
    <w:rsid w:val="007E470C"/>
    <w:rsid w:val="007E5F71"/>
    <w:rsid w:val="00821415"/>
    <w:rsid w:val="00823D53"/>
    <w:rsid w:val="0083768F"/>
    <w:rsid w:val="008440A6"/>
    <w:rsid w:val="0086735B"/>
    <w:rsid w:val="008761B8"/>
    <w:rsid w:val="00883C2E"/>
    <w:rsid w:val="008D288A"/>
    <w:rsid w:val="008D6EF8"/>
    <w:rsid w:val="008E13B6"/>
    <w:rsid w:val="0091595A"/>
    <w:rsid w:val="009165EA"/>
    <w:rsid w:val="009655EC"/>
    <w:rsid w:val="009829F2"/>
    <w:rsid w:val="00993F61"/>
    <w:rsid w:val="009B0746"/>
    <w:rsid w:val="009C198B"/>
    <w:rsid w:val="009D207E"/>
    <w:rsid w:val="009E5272"/>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33B0"/>
    <w:rsid w:val="00B65E97"/>
    <w:rsid w:val="00B6679E"/>
    <w:rsid w:val="00B84180"/>
    <w:rsid w:val="00BE63EA"/>
    <w:rsid w:val="00C06315"/>
    <w:rsid w:val="00C42A3C"/>
    <w:rsid w:val="00C63893"/>
    <w:rsid w:val="00C63C1D"/>
    <w:rsid w:val="00C64E6B"/>
    <w:rsid w:val="00C7247C"/>
    <w:rsid w:val="00C87809"/>
    <w:rsid w:val="00CD2C6D"/>
    <w:rsid w:val="00CF1A0F"/>
    <w:rsid w:val="00D034B0"/>
    <w:rsid w:val="00D14821"/>
    <w:rsid w:val="00D36252"/>
    <w:rsid w:val="00D4330B"/>
    <w:rsid w:val="00D460F1"/>
    <w:rsid w:val="00D51B44"/>
    <w:rsid w:val="00D6085D"/>
    <w:rsid w:val="00D62BD6"/>
    <w:rsid w:val="00D66D57"/>
    <w:rsid w:val="00D72199"/>
    <w:rsid w:val="00D81480"/>
    <w:rsid w:val="00D84C8F"/>
    <w:rsid w:val="00DA2E40"/>
    <w:rsid w:val="00DA5BF8"/>
    <w:rsid w:val="00DC1452"/>
    <w:rsid w:val="00DC71AA"/>
    <w:rsid w:val="00DD2FAB"/>
    <w:rsid w:val="00DE627C"/>
    <w:rsid w:val="00DF1850"/>
    <w:rsid w:val="00DF7D1A"/>
    <w:rsid w:val="00E46E7E"/>
    <w:rsid w:val="00E75D90"/>
    <w:rsid w:val="00E95631"/>
    <w:rsid w:val="00ED49C7"/>
    <w:rsid w:val="00EE1EDE"/>
    <w:rsid w:val="00F1173B"/>
    <w:rsid w:val="00F354B4"/>
    <w:rsid w:val="00F45F2E"/>
    <w:rsid w:val="00FA538E"/>
    <w:rsid w:val="00FB48C7"/>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965D3B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7D1A"/>
    <w:rPr>
      <w:rFonts w:ascii="Calibri" w:hAnsi="Calibri"/>
      <w:sz w:val="22"/>
    </w:rPr>
  </w:style>
  <w:style w:type="paragraph" w:styleId="Heading1">
    <w:name w:val="heading 1"/>
    <w:aliases w:val="Pocket"/>
    <w:basedOn w:val="Normal"/>
    <w:next w:val="Normal"/>
    <w:link w:val="Heading1Char"/>
    <w:uiPriority w:val="9"/>
    <w:qFormat/>
    <w:rsid w:val="00DF7D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7D1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7D1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 Ch,Ch,Heading 2 Char2 Char,Heading 2 Char1 Char Char,no read,No Spacing11111,No Spacing12,No Spacing211,No Spacing5,No Spacing2111,t"/>
    <w:basedOn w:val="Normal"/>
    <w:next w:val="Normal"/>
    <w:link w:val="Heading4Char"/>
    <w:uiPriority w:val="9"/>
    <w:unhideWhenUsed/>
    <w:qFormat/>
    <w:rsid w:val="00DF7D1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Bold Underline,small,Qualifications"/>
    <w:basedOn w:val="DefaultParagraphFont"/>
    <w:uiPriority w:val="7"/>
    <w:qFormat/>
    <w:rsid w:val="00DF7D1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7D1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7D1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7D1A"/>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 Ch Char,Ch Char,Heading 2 Char2 Char Char,Heading 2 Char1 Char Char Char,no read Char,No Spacing11111 Char,No Spacing12 Char,No Spacing211 Char,t Char"/>
    <w:basedOn w:val="DefaultParagraphFont"/>
    <w:link w:val="Heading4"/>
    <w:uiPriority w:val="9"/>
    <w:rsid w:val="00DF7D1A"/>
    <w:rPr>
      <w:rFonts w:asciiTheme="majorHAnsi" w:eastAsiaTheme="majorEastAsia" w:hAnsiTheme="majorHAnsi" w:cstheme="majorBidi"/>
      <w:b/>
      <w:bCs/>
      <w:iCs/>
      <w:sz w:val="26"/>
    </w:rPr>
  </w:style>
  <w:style w:type="paragraph" w:styleId="NoSpacing">
    <w:name w:val="No Spacing"/>
    <w:uiPriority w:val="1"/>
    <w:rsid w:val="00DF7D1A"/>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1"/>
    <w:qFormat/>
    <w:rsid w:val="00DF7D1A"/>
    <w:rPr>
      <w:b/>
      <w:sz w:val="24"/>
      <w:u w:val="none"/>
    </w:rPr>
  </w:style>
  <w:style w:type="character" w:customStyle="1" w:styleId="StyleBoldUnderline">
    <w:name w:val="Style Bold Underline"/>
    <w:aliases w:val="Intense Emphasis,Underline,apple-style-span + 6 pt,Bold,Kern at 16 pt,Intense Emphasis1,Style,Intense Emphasis2,HHeading 3 + 12 pt,Cards + Font: 12 pt Char,Bold Cite Char,Citation Char Char Char,Underline Char,ci,Bo,c,cite,B"/>
    <w:basedOn w:val="DefaultParagraphFont"/>
    <w:uiPriority w:val="1"/>
    <w:qFormat/>
    <w:rsid w:val="00DF7D1A"/>
    <w:rPr>
      <w:b w:val="0"/>
      <w:sz w:val="22"/>
      <w:u w:val="single"/>
    </w:rPr>
  </w:style>
  <w:style w:type="paragraph" w:styleId="DocumentMap">
    <w:name w:val="Document Map"/>
    <w:basedOn w:val="Normal"/>
    <w:link w:val="DocumentMapChar"/>
    <w:uiPriority w:val="99"/>
    <w:semiHidden/>
    <w:unhideWhenUsed/>
    <w:rsid w:val="00DF7D1A"/>
    <w:rPr>
      <w:rFonts w:ascii="Lucida Grande" w:hAnsi="Lucida Grande" w:cs="Lucida Grande"/>
    </w:rPr>
  </w:style>
  <w:style w:type="character" w:customStyle="1" w:styleId="DocumentMapChar">
    <w:name w:val="Document Map Char"/>
    <w:basedOn w:val="DefaultParagraphFont"/>
    <w:link w:val="DocumentMap"/>
    <w:uiPriority w:val="99"/>
    <w:semiHidden/>
    <w:rsid w:val="00DF7D1A"/>
    <w:rPr>
      <w:rFonts w:ascii="Lucida Grande" w:hAnsi="Lucida Grande" w:cs="Lucida Grande"/>
      <w:sz w:val="22"/>
    </w:rPr>
  </w:style>
  <w:style w:type="paragraph" w:styleId="ListParagraph">
    <w:name w:val="List Paragraph"/>
    <w:basedOn w:val="Normal"/>
    <w:uiPriority w:val="34"/>
    <w:rsid w:val="00DF7D1A"/>
    <w:pPr>
      <w:ind w:left="720"/>
      <w:contextualSpacing/>
    </w:pPr>
  </w:style>
  <w:style w:type="paragraph" w:styleId="Header">
    <w:name w:val="header"/>
    <w:basedOn w:val="Normal"/>
    <w:link w:val="HeaderChar"/>
    <w:uiPriority w:val="99"/>
    <w:unhideWhenUsed/>
    <w:rsid w:val="00DF7D1A"/>
    <w:pPr>
      <w:tabs>
        <w:tab w:val="center" w:pos="4320"/>
        <w:tab w:val="right" w:pos="8640"/>
      </w:tabs>
    </w:pPr>
  </w:style>
  <w:style w:type="character" w:customStyle="1" w:styleId="HeaderChar">
    <w:name w:val="Header Char"/>
    <w:basedOn w:val="DefaultParagraphFont"/>
    <w:link w:val="Header"/>
    <w:uiPriority w:val="99"/>
    <w:rsid w:val="00DF7D1A"/>
    <w:rPr>
      <w:rFonts w:ascii="Calibri" w:hAnsi="Calibri"/>
      <w:sz w:val="22"/>
    </w:rPr>
  </w:style>
  <w:style w:type="paragraph" w:styleId="Footer">
    <w:name w:val="footer"/>
    <w:basedOn w:val="Normal"/>
    <w:link w:val="FooterChar"/>
    <w:uiPriority w:val="99"/>
    <w:unhideWhenUsed/>
    <w:rsid w:val="00DF7D1A"/>
    <w:pPr>
      <w:tabs>
        <w:tab w:val="center" w:pos="4320"/>
        <w:tab w:val="right" w:pos="8640"/>
      </w:tabs>
    </w:pPr>
  </w:style>
  <w:style w:type="character" w:customStyle="1" w:styleId="FooterChar">
    <w:name w:val="Footer Char"/>
    <w:basedOn w:val="DefaultParagraphFont"/>
    <w:link w:val="Footer"/>
    <w:uiPriority w:val="99"/>
    <w:rsid w:val="00DF7D1A"/>
    <w:rPr>
      <w:rFonts w:ascii="Calibri" w:hAnsi="Calibri"/>
      <w:sz w:val="22"/>
    </w:rPr>
  </w:style>
  <w:style w:type="character" w:styleId="PageNumber">
    <w:name w:val="page number"/>
    <w:basedOn w:val="DefaultParagraphFont"/>
    <w:uiPriority w:val="99"/>
    <w:semiHidden/>
    <w:unhideWhenUsed/>
    <w:rsid w:val="00DF7D1A"/>
  </w:style>
  <w:style w:type="character" w:styleId="Hyperlink">
    <w:name w:val="Hyperlink"/>
    <w:aliases w:val="heading 1 (block title),Important,Read,Card Text,Internet Link"/>
    <w:basedOn w:val="DefaultParagraphFont"/>
    <w:uiPriority w:val="99"/>
    <w:unhideWhenUsed/>
    <w:rsid w:val="00DF7D1A"/>
    <w:rPr>
      <w:color w:val="0000FF" w:themeColor="hyperlink"/>
      <w:u w:val="single"/>
    </w:rPr>
  </w:style>
  <w:style w:type="character" w:customStyle="1" w:styleId="TitleChar">
    <w:name w:val="Title Char"/>
    <w:basedOn w:val="DefaultParagraphFont"/>
    <w:link w:val="Title"/>
    <w:qFormat/>
    <w:rsid w:val="003D49D8"/>
    <w:rPr>
      <w:b/>
      <w:bCs/>
      <w:u w:val="single"/>
    </w:rPr>
  </w:style>
  <w:style w:type="paragraph" w:styleId="Title">
    <w:name w:val="Title"/>
    <w:basedOn w:val="Normal"/>
    <w:next w:val="Normal"/>
    <w:link w:val="TitleChar"/>
    <w:qFormat/>
    <w:rsid w:val="003D49D8"/>
    <w:pPr>
      <w:pBdr>
        <w:bottom w:val="single" w:sz="8" w:space="4" w:color="4F81BD"/>
      </w:pBdr>
      <w:spacing w:after="300" w:line="259" w:lineRule="auto"/>
      <w:contextualSpacing/>
    </w:pPr>
    <w:rPr>
      <w:rFonts w:asciiTheme="minorHAnsi" w:hAnsiTheme="minorHAnsi"/>
      <w:b/>
      <w:bCs/>
      <w:sz w:val="24"/>
      <w:u w:val="single"/>
    </w:rPr>
  </w:style>
  <w:style w:type="character" w:customStyle="1" w:styleId="TitleChar1">
    <w:name w:val="Title Char1"/>
    <w:basedOn w:val="DefaultParagraphFont"/>
    <w:uiPriority w:val="10"/>
    <w:rsid w:val="003D49D8"/>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7D1A"/>
    <w:rPr>
      <w:rFonts w:ascii="Calibri" w:hAnsi="Calibri"/>
      <w:sz w:val="22"/>
    </w:rPr>
  </w:style>
  <w:style w:type="paragraph" w:styleId="Heading1">
    <w:name w:val="heading 1"/>
    <w:aliases w:val="Pocket"/>
    <w:basedOn w:val="Normal"/>
    <w:next w:val="Normal"/>
    <w:link w:val="Heading1Char"/>
    <w:uiPriority w:val="9"/>
    <w:qFormat/>
    <w:rsid w:val="00DF7D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7D1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7D1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 Ch,Ch,Heading 2 Char2 Char,Heading 2 Char1 Char Char,no read,No Spacing11111,No Spacing12,No Spacing211,No Spacing5,No Spacing2111,t"/>
    <w:basedOn w:val="Normal"/>
    <w:next w:val="Normal"/>
    <w:link w:val="Heading4Char"/>
    <w:uiPriority w:val="9"/>
    <w:unhideWhenUsed/>
    <w:qFormat/>
    <w:rsid w:val="00DF7D1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Bold Underline,small,Qualifications"/>
    <w:basedOn w:val="DefaultParagraphFont"/>
    <w:uiPriority w:val="7"/>
    <w:qFormat/>
    <w:rsid w:val="00DF7D1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7D1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7D1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7D1A"/>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 Ch Char,Ch Char,Heading 2 Char2 Char Char,Heading 2 Char1 Char Char Char,no read Char,No Spacing11111 Char,No Spacing12 Char,No Spacing211 Char,t Char"/>
    <w:basedOn w:val="DefaultParagraphFont"/>
    <w:link w:val="Heading4"/>
    <w:uiPriority w:val="9"/>
    <w:rsid w:val="00DF7D1A"/>
    <w:rPr>
      <w:rFonts w:asciiTheme="majorHAnsi" w:eastAsiaTheme="majorEastAsia" w:hAnsiTheme="majorHAnsi" w:cstheme="majorBidi"/>
      <w:b/>
      <w:bCs/>
      <w:iCs/>
      <w:sz w:val="26"/>
    </w:rPr>
  </w:style>
  <w:style w:type="paragraph" w:styleId="NoSpacing">
    <w:name w:val="No Spacing"/>
    <w:uiPriority w:val="1"/>
    <w:rsid w:val="00DF7D1A"/>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1"/>
    <w:qFormat/>
    <w:rsid w:val="00DF7D1A"/>
    <w:rPr>
      <w:b/>
      <w:sz w:val="24"/>
      <w:u w:val="none"/>
    </w:rPr>
  </w:style>
  <w:style w:type="character" w:customStyle="1" w:styleId="StyleBoldUnderline">
    <w:name w:val="Style Bold Underline"/>
    <w:aliases w:val="Intense Emphasis,Underline,apple-style-span + 6 pt,Bold,Kern at 16 pt,Intense Emphasis1,Style,Intense Emphasis2,HHeading 3 + 12 pt,Cards + Font: 12 pt Char,Bold Cite Char,Citation Char Char Char,Underline Char,ci,Bo,c,cite,B"/>
    <w:basedOn w:val="DefaultParagraphFont"/>
    <w:uiPriority w:val="1"/>
    <w:qFormat/>
    <w:rsid w:val="00DF7D1A"/>
    <w:rPr>
      <w:b w:val="0"/>
      <w:sz w:val="22"/>
      <w:u w:val="single"/>
    </w:rPr>
  </w:style>
  <w:style w:type="paragraph" w:styleId="DocumentMap">
    <w:name w:val="Document Map"/>
    <w:basedOn w:val="Normal"/>
    <w:link w:val="DocumentMapChar"/>
    <w:uiPriority w:val="99"/>
    <w:semiHidden/>
    <w:unhideWhenUsed/>
    <w:rsid w:val="00DF7D1A"/>
    <w:rPr>
      <w:rFonts w:ascii="Lucida Grande" w:hAnsi="Lucida Grande" w:cs="Lucida Grande"/>
    </w:rPr>
  </w:style>
  <w:style w:type="character" w:customStyle="1" w:styleId="DocumentMapChar">
    <w:name w:val="Document Map Char"/>
    <w:basedOn w:val="DefaultParagraphFont"/>
    <w:link w:val="DocumentMap"/>
    <w:uiPriority w:val="99"/>
    <w:semiHidden/>
    <w:rsid w:val="00DF7D1A"/>
    <w:rPr>
      <w:rFonts w:ascii="Lucida Grande" w:hAnsi="Lucida Grande" w:cs="Lucida Grande"/>
      <w:sz w:val="22"/>
    </w:rPr>
  </w:style>
  <w:style w:type="paragraph" w:styleId="ListParagraph">
    <w:name w:val="List Paragraph"/>
    <w:basedOn w:val="Normal"/>
    <w:uiPriority w:val="34"/>
    <w:rsid w:val="00DF7D1A"/>
    <w:pPr>
      <w:ind w:left="720"/>
      <w:contextualSpacing/>
    </w:pPr>
  </w:style>
  <w:style w:type="paragraph" w:styleId="Header">
    <w:name w:val="header"/>
    <w:basedOn w:val="Normal"/>
    <w:link w:val="HeaderChar"/>
    <w:uiPriority w:val="99"/>
    <w:unhideWhenUsed/>
    <w:rsid w:val="00DF7D1A"/>
    <w:pPr>
      <w:tabs>
        <w:tab w:val="center" w:pos="4320"/>
        <w:tab w:val="right" w:pos="8640"/>
      </w:tabs>
    </w:pPr>
  </w:style>
  <w:style w:type="character" w:customStyle="1" w:styleId="HeaderChar">
    <w:name w:val="Header Char"/>
    <w:basedOn w:val="DefaultParagraphFont"/>
    <w:link w:val="Header"/>
    <w:uiPriority w:val="99"/>
    <w:rsid w:val="00DF7D1A"/>
    <w:rPr>
      <w:rFonts w:ascii="Calibri" w:hAnsi="Calibri"/>
      <w:sz w:val="22"/>
    </w:rPr>
  </w:style>
  <w:style w:type="paragraph" w:styleId="Footer">
    <w:name w:val="footer"/>
    <w:basedOn w:val="Normal"/>
    <w:link w:val="FooterChar"/>
    <w:uiPriority w:val="99"/>
    <w:unhideWhenUsed/>
    <w:rsid w:val="00DF7D1A"/>
    <w:pPr>
      <w:tabs>
        <w:tab w:val="center" w:pos="4320"/>
        <w:tab w:val="right" w:pos="8640"/>
      </w:tabs>
    </w:pPr>
  </w:style>
  <w:style w:type="character" w:customStyle="1" w:styleId="FooterChar">
    <w:name w:val="Footer Char"/>
    <w:basedOn w:val="DefaultParagraphFont"/>
    <w:link w:val="Footer"/>
    <w:uiPriority w:val="99"/>
    <w:rsid w:val="00DF7D1A"/>
    <w:rPr>
      <w:rFonts w:ascii="Calibri" w:hAnsi="Calibri"/>
      <w:sz w:val="22"/>
    </w:rPr>
  </w:style>
  <w:style w:type="character" w:styleId="PageNumber">
    <w:name w:val="page number"/>
    <w:basedOn w:val="DefaultParagraphFont"/>
    <w:uiPriority w:val="99"/>
    <w:semiHidden/>
    <w:unhideWhenUsed/>
    <w:rsid w:val="00DF7D1A"/>
  </w:style>
  <w:style w:type="character" w:styleId="Hyperlink">
    <w:name w:val="Hyperlink"/>
    <w:aliases w:val="heading 1 (block title),Important,Read,Card Text,Internet Link"/>
    <w:basedOn w:val="DefaultParagraphFont"/>
    <w:uiPriority w:val="99"/>
    <w:unhideWhenUsed/>
    <w:rsid w:val="00DF7D1A"/>
    <w:rPr>
      <w:color w:val="0000FF" w:themeColor="hyperlink"/>
      <w:u w:val="single"/>
    </w:rPr>
  </w:style>
  <w:style w:type="character" w:customStyle="1" w:styleId="TitleChar">
    <w:name w:val="Title Char"/>
    <w:basedOn w:val="DefaultParagraphFont"/>
    <w:link w:val="Title"/>
    <w:qFormat/>
    <w:rsid w:val="003D49D8"/>
    <w:rPr>
      <w:b/>
      <w:bCs/>
      <w:u w:val="single"/>
    </w:rPr>
  </w:style>
  <w:style w:type="paragraph" w:styleId="Title">
    <w:name w:val="Title"/>
    <w:basedOn w:val="Normal"/>
    <w:next w:val="Normal"/>
    <w:link w:val="TitleChar"/>
    <w:qFormat/>
    <w:rsid w:val="003D49D8"/>
    <w:pPr>
      <w:pBdr>
        <w:bottom w:val="single" w:sz="8" w:space="4" w:color="4F81BD"/>
      </w:pBdr>
      <w:spacing w:after="300" w:line="259" w:lineRule="auto"/>
      <w:contextualSpacing/>
    </w:pPr>
    <w:rPr>
      <w:rFonts w:asciiTheme="minorHAnsi" w:hAnsiTheme="minorHAnsi"/>
      <w:b/>
      <w:bCs/>
      <w:sz w:val="24"/>
      <w:u w:val="single"/>
    </w:rPr>
  </w:style>
  <w:style w:type="character" w:customStyle="1" w:styleId="TitleChar1">
    <w:name w:val="Title Char1"/>
    <w:basedOn w:val="DefaultParagraphFont"/>
    <w:uiPriority w:val="10"/>
    <w:rsid w:val="003D49D8"/>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nteramericansecuritywatch.com" TargetMode="External"/><Relationship Id="rId20" Type="http://schemas.openxmlformats.org/officeDocument/2006/relationships/hyperlink" Target="http://www.sciencedirect.com/science/article/pii/S0301421504001041" TargetMode="External"/><Relationship Id="rId21" Type="http://schemas.openxmlformats.org/officeDocument/2006/relationships/hyperlink" Target="http://uk.reuters.com/article/2007/12/19/environment-mexico-biofuels-dc-idUKN1941689220071219" TargetMode="External"/><Relationship Id="rId22" Type="http://schemas.openxmlformats.org/officeDocument/2006/relationships/hyperlink" Target="http://online.wsj.com/article/SB10001424127887324520904578551810770396702.html" TargetMode="External"/><Relationship Id="rId23" Type="http://schemas.openxmlformats.org/officeDocument/2006/relationships/hyperlink" Target="http://money.cnn.com/2012/08/17/news/economy/mexico-oil/index.html" TargetMode="External"/><Relationship Id="rId24" Type="http://schemas.openxmlformats.org/officeDocument/2006/relationships/hyperlink" Target="http://www.reuters.com/article/2013/07/19/us-mexico-energy-idUSBRE96I02020130719" TargetMode="External"/><Relationship Id="rId25" Type="http://schemas.openxmlformats.org/officeDocument/2006/relationships/hyperlink" Target="http://bigstory.ap.org/article/mexicos-ruling-party-says-yes-energy-reform" TargetMode="External"/><Relationship Id="rId26" Type="http://schemas.openxmlformats.org/officeDocument/2006/relationships/hyperlink" Target="http://www.businessweek.com/articles/2013-06-20/mexicos-president-pushes-reforms-for-state-oil-company-pemex" TargetMode="External"/><Relationship Id="rId27" Type="http://schemas.openxmlformats.org/officeDocument/2006/relationships/hyperlink" Target="http://blogs.ft.com/beyond-brics/2013/06/18/mexico-oil-reform-in-the-pipeline/"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www.interamericansecuritywatch.com" TargetMode="External"/><Relationship Id="rId11" Type="http://schemas.openxmlformats.org/officeDocument/2006/relationships/hyperlink" Target="http://www.afpc.org/files/getContentPostAttachment/213" TargetMode="External"/><Relationship Id="rId12" Type="http://schemas.openxmlformats.org/officeDocument/2006/relationships/hyperlink" Target="http://www.hudson.org/files/publications/Iran_Latin_America_Daremblum_Jan2011.pdf" TargetMode="External"/><Relationship Id="rId13" Type="http://schemas.openxmlformats.org/officeDocument/2006/relationships/hyperlink" Target="https://www.wikileaks.org/plusd/cables/09BRASILIA95_a.html" TargetMode="External"/><Relationship Id="rId14" Type="http://schemas.openxmlformats.org/officeDocument/2006/relationships/hyperlink" Target="http://www.emirates247.com/eb247/news/americas/castro-blasts-eu-condition-on-lifting-sanctions-2008-06-21-1.220046" TargetMode="External"/><Relationship Id="rId15" Type="http://schemas.openxmlformats.org/officeDocument/2006/relationships/hyperlink" Target="http://www.sciencedirect.com/science/article/pii/S0360544207001351" TargetMode="External"/><Relationship Id="rId16" Type="http://schemas.openxmlformats.org/officeDocument/2006/relationships/hyperlink" Target="http://www.sciencedirect.com/science/article/pii/S0360544207001351" TargetMode="External"/><Relationship Id="rId17" Type="http://schemas.openxmlformats.org/officeDocument/2006/relationships/hyperlink" Target="http://www.sciencedirect.com/science/article/pii/S0360544207001351" TargetMode="External"/><Relationship Id="rId18" Type="http://schemas.openxmlformats.org/officeDocument/2006/relationships/hyperlink" Target="http://www.sciencedirect.com/science/article/pii/S0360544207001351" TargetMode="External"/><Relationship Id="rId19" Type="http://schemas.openxmlformats.org/officeDocument/2006/relationships/hyperlink" Target="http://science.time.com/2013/05/02/greenhouse-effect-co2-concentrations-set-to-hit-record-high/"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thehill.com/blogs/congress-blog/foreign-policy/249049-nonproliferation-requires-enforc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72</TotalTime>
  <Pages>74</Pages>
  <Words>42900</Words>
  <Characters>244535</Characters>
  <Application>Microsoft Macintosh Word</Application>
  <DocSecurity>0</DocSecurity>
  <Lines>2037</Lines>
  <Paragraphs>573</Paragraphs>
  <ScaleCrop>false</ScaleCrop>
  <Company>Whitman College</Company>
  <LinksUpToDate>false</LinksUpToDate>
  <CharactersWithSpaces>286862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Shackelford</cp:lastModifiedBy>
  <cp:revision>49</cp:revision>
  <dcterms:created xsi:type="dcterms:W3CDTF">2013-07-18T22:46:00Z</dcterms:created>
  <dcterms:modified xsi:type="dcterms:W3CDTF">2013-07-23T00:59:00Z</dcterms:modified>
</cp:coreProperties>
</file>