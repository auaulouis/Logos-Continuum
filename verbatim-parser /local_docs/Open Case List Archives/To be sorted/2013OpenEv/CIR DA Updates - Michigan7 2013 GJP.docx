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6328A1" w14:textId="7461E50E" w:rsidR="00402156" w:rsidRDefault="00402156" w:rsidP="00402156">
      <w:pPr>
        <w:pStyle w:val="Heading1"/>
      </w:pPr>
      <w:r>
        <w:t>Immigration Updates</w:t>
      </w:r>
      <w:r w:rsidR="00A5500A">
        <w:t xml:space="preserve"> – July 15 – GJP 7wk</w:t>
      </w:r>
    </w:p>
    <w:p w14:paraId="781A97E7" w14:textId="77777777" w:rsidR="00402156" w:rsidRDefault="00402156" w:rsidP="00402156">
      <w:pPr>
        <w:pStyle w:val="Heading1"/>
      </w:pPr>
      <w:r>
        <w:lastRenderedPageBreak/>
        <w:t>NEG</w:t>
      </w:r>
    </w:p>
    <w:p w14:paraId="2F427D05" w14:textId="77777777" w:rsidR="00402156" w:rsidRDefault="00402156" w:rsidP="00402156"/>
    <w:p w14:paraId="24C2E549" w14:textId="77777777" w:rsidR="00402156" w:rsidRPr="004220FA" w:rsidRDefault="00402156" w:rsidP="00402156">
      <w:pPr>
        <w:pStyle w:val="Heading3"/>
        <w:rPr>
          <w:sz w:val="28"/>
        </w:rPr>
      </w:pPr>
      <w:r>
        <w:rPr>
          <w:sz w:val="28"/>
        </w:rPr>
        <w:lastRenderedPageBreak/>
        <w:t>Obama Pushing</w:t>
      </w:r>
      <w:bookmarkStart w:id="0" w:name="_GoBack"/>
      <w:bookmarkEnd w:id="0"/>
    </w:p>
    <w:p w14:paraId="63E2EB66" w14:textId="77777777" w:rsidR="00402156" w:rsidRDefault="00402156" w:rsidP="00402156">
      <w:pPr>
        <w:rPr>
          <w:b/>
        </w:rPr>
      </w:pPr>
    </w:p>
    <w:p w14:paraId="136D85A5" w14:textId="77777777" w:rsidR="00402156" w:rsidRPr="00115392" w:rsidRDefault="00402156" w:rsidP="00402156">
      <w:pPr>
        <w:rPr>
          <w:b/>
        </w:rPr>
      </w:pPr>
      <w:r w:rsidRPr="00115392">
        <w:rPr>
          <w:b/>
        </w:rPr>
        <w:t>Obama pushing</w:t>
      </w:r>
      <w:r>
        <w:rPr>
          <w:b/>
        </w:rPr>
        <w:t xml:space="preserve"> immigration reform</w:t>
      </w:r>
    </w:p>
    <w:p w14:paraId="6BACB965" w14:textId="77777777" w:rsidR="00402156" w:rsidRDefault="00402156" w:rsidP="00402156">
      <w:pPr>
        <w:rPr>
          <w:sz w:val="16"/>
        </w:rPr>
      </w:pPr>
      <w:r w:rsidRPr="00115392">
        <w:rPr>
          <w:b/>
        </w:rPr>
        <w:t>The</w:t>
      </w:r>
      <w:r>
        <w:rPr>
          <w:b/>
        </w:rPr>
        <w:t xml:space="preserve"> Daily Caller 7/</w:t>
      </w:r>
      <w:r w:rsidRPr="00115392">
        <w:rPr>
          <w:b/>
        </w:rPr>
        <w:t>8</w:t>
      </w:r>
      <w:r w:rsidRPr="00115392">
        <w:t xml:space="preserve"> </w:t>
      </w:r>
      <w:r>
        <w:rPr>
          <w:sz w:val="16"/>
        </w:rPr>
        <w:t xml:space="preserve">(“Obama plans road trip to push immigration” July 7 2013 </w:t>
      </w:r>
      <w:r w:rsidRPr="004220FA">
        <w:rPr>
          <w:sz w:val="16"/>
        </w:rPr>
        <w:t>http://dailycaller.com/2013/07/08/obama-plans-road-trip-to-push-immigration/</w:t>
      </w:r>
      <w:r>
        <w:rPr>
          <w:sz w:val="16"/>
        </w:rPr>
        <w:t>)</w:t>
      </w:r>
    </w:p>
    <w:p w14:paraId="5C514935" w14:textId="77777777" w:rsidR="00402156" w:rsidRPr="004220FA" w:rsidRDefault="00402156" w:rsidP="00402156">
      <w:pPr>
        <w:rPr>
          <w:sz w:val="14"/>
        </w:rPr>
      </w:pPr>
      <w:r w:rsidRPr="004220FA">
        <w:rPr>
          <w:sz w:val="14"/>
        </w:rPr>
        <w:t xml:space="preserve">President Barack </w:t>
      </w:r>
      <w:r w:rsidRPr="00391999">
        <w:rPr>
          <w:u w:val="single"/>
        </w:rPr>
        <w:t>Obama is heading out on the road to promote the Senate’s immigration rewrite bill, amid increasingly effective opposition from the Republican base.</w:t>
      </w:r>
      <w:r>
        <w:rPr>
          <w:u w:val="single"/>
        </w:rPr>
        <w:t xml:space="preserve"> </w:t>
      </w:r>
      <w:r w:rsidRPr="004220FA">
        <w:rPr>
          <w:sz w:val="14"/>
        </w:rPr>
        <w:t>“Obama likely will travel in the coming months to some of the battleground states he won with the help of a robust Latino vote—possibly including Nevada, New Mexico, Colorado and Florida—to argue the economic case for passing the immigration overhaul,” according to a July 7 report in the Wall Street Journal. “</w:t>
      </w:r>
      <w:r w:rsidRPr="00862385">
        <w:rPr>
          <w:u w:val="single"/>
        </w:rPr>
        <w:t>He will also try to convince reticent Republican lawmakers that the GOP’s viability as a national party with aspirations of winning back the White House is linked to the fate of the bill,”</w:t>
      </w:r>
      <w:r w:rsidRPr="004220FA">
        <w:rPr>
          <w:sz w:val="14"/>
        </w:rPr>
        <w:t xml:space="preserve"> said the report, which was attributed to White House officials. That goal means that </w:t>
      </w:r>
      <w:r w:rsidRPr="00862385">
        <w:rPr>
          <w:u w:val="single"/>
        </w:rPr>
        <w:t>Obama is pushing himself into the middle of an emerging fight between populists and business-minded immigration advocates within the GOP.</w:t>
      </w:r>
      <w:r>
        <w:rPr>
          <w:u w:val="single"/>
        </w:rPr>
        <w:t xml:space="preserve"> </w:t>
      </w:r>
      <w:r w:rsidRPr="004220FA">
        <w:rPr>
          <w:u w:val="single"/>
        </w:rPr>
        <w:t>O</w:t>
      </w:r>
      <w:r w:rsidRPr="00862385">
        <w:rPr>
          <w:u w:val="single"/>
        </w:rPr>
        <w:t xml:space="preserve">bama’s pending road-trip marks a reversal of his previously under-the-radar tactics, </w:t>
      </w:r>
      <w:r w:rsidRPr="004220FA">
        <w:rPr>
          <w:sz w:val="14"/>
        </w:rPr>
        <w:t xml:space="preserve">which helped push the far-reaching rewrite through the Senate. All 55 Democratic Senators supported the bill, as did 14 GOP Senators. However, there’s increasing opposition from the GOP’s base, including Tea Party groups. That opposition helped split a bipartisan group of eight House legislators, who are now finishing to proposals that have similar provisions for the 11 million illegal immigrants living in the United States, yet have very different provisions for guest workers. A former member of the House’s “Gang of Eight,” Rep. Raul Labrador, warned July 7 that an immigration rewrite could wreck the GOP. “If we don’t do it right, politically it’s going to be the death of the Republican Party,” he told NBC’s “Met The Press” Sunday show. “If we don’t do it right what’s going to happen is we’re going to lose our base because we’re still going to have a large number of illegal immigrants coming into the United States,” he said. Also, </w:t>
      </w:r>
      <w:proofErr w:type="gramStart"/>
      <w:r w:rsidRPr="004220FA">
        <w:rPr>
          <w:sz w:val="14"/>
        </w:rPr>
        <w:t>a poorly designed bill could leave the Democrats with the ability to win over Latino votes by offering more government benefits</w:t>
      </w:r>
      <w:proofErr w:type="gramEnd"/>
      <w:r w:rsidRPr="004220FA">
        <w:rPr>
          <w:sz w:val="14"/>
        </w:rPr>
        <w:t xml:space="preserve">, </w:t>
      </w:r>
      <w:proofErr w:type="gramStart"/>
      <w:r w:rsidRPr="004220FA">
        <w:rPr>
          <w:sz w:val="14"/>
        </w:rPr>
        <w:t>he warmed</w:t>
      </w:r>
      <w:proofErr w:type="gramEnd"/>
      <w:r w:rsidRPr="004220FA">
        <w:rPr>
          <w:sz w:val="14"/>
        </w:rPr>
        <w:t xml:space="preserve">. </w:t>
      </w:r>
    </w:p>
    <w:p w14:paraId="35725749" w14:textId="77777777" w:rsidR="00402156" w:rsidRDefault="00402156" w:rsidP="00402156"/>
    <w:p w14:paraId="7E8B6DF9" w14:textId="77777777" w:rsidR="00402156" w:rsidRDefault="00402156" w:rsidP="00402156">
      <w:pPr>
        <w:rPr>
          <w:b/>
        </w:rPr>
      </w:pPr>
      <w:r>
        <w:rPr>
          <w:b/>
        </w:rPr>
        <w:t>Obama pushing CIR now</w:t>
      </w:r>
    </w:p>
    <w:p w14:paraId="4606DD39" w14:textId="77777777" w:rsidR="00402156" w:rsidRPr="0063524D" w:rsidRDefault="00402156" w:rsidP="00402156">
      <w:pPr>
        <w:rPr>
          <w:sz w:val="16"/>
          <w:szCs w:val="16"/>
        </w:rPr>
      </w:pPr>
      <w:r>
        <w:rPr>
          <w:b/>
        </w:rPr>
        <w:t>Economic Times 7/14</w:t>
      </w:r>
      <w:r>
        <w:t xml:space="preserve"> </w:t>
      </w:r>
      <w:r w:rsidRPr="0063524D">
        <w:rPr>
          <w:sz w:val="16"/>
          <w:szCs w:val="16"/>
        </w:rPr>
        <w:t xml:space="preserve">“Barack Obama urges Republicans to pass immigration bill; 240,000 Indians to benefit”, </w:t>
      </w:r>
      <w:bookmarkStart w:id="1" w:name="OLE_LINK3"/>
      <w:r w:rsidRPr="0063524D">
        <w:rPr>
          <w:sz w:val="16"/>
          <w:szCs w:val="16"/>
        </w:rPr>
        <w:t>http://economictimes.indiatimes.com/news/nri/visa-and-immigration/barack-obama-urges-republicans-to-pass-immigration-bill-240000-indians-to-benefit/articleshow/21068887.cms</w:t>
      </w:r>
      <w:bookmarkEnd w:id="1"/>
      <w:r w:rsidRPr="0063524D">
        <w:rPr>
          <w:sz w:val="16"/>
          <w:szCs w:val="16"/>
        </w:rPr>
        <w:t>, 7/14/13</w:t>
      </w:r>
    </w:p>
    <w:p w14:paraId="10619F9D" w14:textId="77777777" w:rsidR="00402156" w:rsidRPr="00031F5B" w:rsidRDefault="00402156" w:rsidP="00402156">
      <w:pPr>
        <w:rPr>
          <w:sz w:val="14"/>
        </w:rPr>
      </w:pPr>
      <w:r w:rsidRPr="00031F5B">
        <w:rPr>
          <w:sz w:val="14"/>
        </w:rPr>
        <w:t xml:space="preserve">US President Barack </w:t>
      </w:r>
      <w:r w:rsidRPr="00E50820">
        <w:rPr>
          <w:rStyle w:val="StyleBoldUnderline"/>
        </w:rPr>
        <w:t>Obama has asked Americans to use all communication means to prod their Republican lawmakers to pass a landmark immigration reform bill that would boost economy and create a pathway to citizenship for 11 million illegal immigrants</w:t>
      </w:r>
      <w:r w:rsidRPr="00031F5B">
        <w:rPr>
          <w:rStyle w:val="StyleBoldUnderline"/>
          <w:b w:val="0"/>
          <w:sz w:val="14"/>
          <w:u w:val="none"/>
        </w:rPr>
        <w:t>, including over 240,000 Indians</w:t>
      </w:r>
      <w:r w:rsidRPr="00031F5B">
        <w:rPr>
          <w:b/>
          <w:sz w:val="14"/>
        </w:rPr>
        <w:t>.</w:t>
      </w:r>
      <w:r w:rsidRPr="00031F5B">
        <w:rPr>
          <w:sz w:val="14"/>
        </w:rPr>
        <w:t xml:space="preserve">   In his latest weekly Internet and radio address, Obama recalled </w:t>
      </w:r>
      <w:proofErr w:type="gramStart"/>
      <w:r w:rsidRPr="00031F5B">
        <w:rPr>
          <w:sz w:val="14"/>
        </w:rPr>
        <w:t>that</w:t>
      </w:r>
      <w:proofErr w:type="gramEnd"/>
      <w:r w:rsidRPr="00031F5B">
        <w:rPr>
          <w:sz w:val="14"/>
        </w:rPr>
        <w:t xml:space="preserve"> two weeks ago, a large bipartisan majority of Senators voted to pass commonsense, comprehensive immigration reform - taking an important step towards fixing our broken immigration system once and for all.   "This bill was a compromise, and neither side got everything they wanted. But it was largely consistent with the key principles of commonsense reform that most of us in both parties have repeatedly laid out," Obama said</w:t>
      </w:r>
      <w:r w:rsidRPr="00031F5B">
        <w:rPr>
          <w:rStyle w:val="StyleBoldUnderline"/>
          <w:b w:val="0"/>
          <w:sz w:val="14"/>
          <w:u w:val="none"/>
        </w:rPr>
        <w:t>.   "If passed, the Senate's plan would build on the historic gains we've made in border security over the past four years with the most aggressive border security plan in our history.   "It would offer a pathway to earned citizenship</w:t>
      </w:r>
      <w:r w:rsidRPr="00031F5B">
        <w:rPr>
          <w:sz w:val="14"/>
        </w:rPr>
        <w:t xml:space="preserve"> for the 11 million people who are in this country illegally - a pathway that includes paying penalties, learning English, and going to the end of the line behind everyone trying to come here legally. And it would </w:t>
      </w:r>
      <w:proofErr w:type="spellStart"/>
      <w:r w:rsidRPr="00031F5B">
        <w:rPr>
          <w:sz w:val="14"/>
        </w:rPr>
        <w:t>modernise</w:t>
      </w:r>
      <w:proofErr w:type="spellEnd"/>
      <w:r w:rsidRPr="00031F5B">
        <w:rPr>
          <w:sz w:val="14"/>
        </w:rPr>
        <w:t xml:space="preserve"> our legal immigration system to make it more consistent with our values," he said</w:t>
      </w:r>
      <w:r w:rsidRPr="00E50820">
        <w:rPr>
          <w:rStyle w:val="StyleBoldUnderline"/>
        </w:rPr>
        <w:t xml:space="preserve">.   Obama's message </w:t>
      </w:r>
      <w:r w:rsidRPr="00031F5B">
        <w:rPr>
          <w:rStyle w:val="StyleBoldUnderline"/>
          <w:b w:val="0"/>
          <w:sz w:val="14"/>
          <w:u w:val="none"/>
        </w:rPr>
        <w:t>aired on Saturday</w:t>
      </w:r>
      <w:r w:rsidRPr="00E50820">
        <w:rPr>
          <w:rStyle w:val="StyleBoldUnderline"/>
        </w:rPr>
        <w:t xml:space="preserve"> was aimed at the Republican-controlled House </w:t>
      </w:r>
      <w:r w:rsidRPr="00031F5B">
        <w:rPr>
          <w:rStyle w:val="StyleBoldUnderline"/>
          <w:b w:val="0"/>
          <w:sz w:val="14"/>
          <w:u w:val="none"/>
        </w:rPr>
        <w:t>of Representatives,</w:t>
      </w:r>
      <w:r w:rsidRPr="00E50820">
        <w:rPr>
          <w:rStyle w:val="StyleBoldUnderline"/>
        </w:rPr>
        <w:t xml:space="preserve"> which has balked at approving the bipartisan Senate bill.</w:t>
      </w:r>
      <w:r w:rsidRPr="00031F5B">
        <w:rPr>
          <w:sz w:val="14"/>
        </w:rPr>
        <w:t xml:space="preserve">   Long supportive of the Senate measure, </w:t>
      </w:r>
      <w:r w:rsidRPr="00470CF0">
        <w:rPr>
          <w:rStyle w:val="StyleBoldUnderline"/>
        </w:rPr>
        <w:t>Obama and his aides have pushed the House of Representatives to take up the immigration reform bill</w:t>
      </w:r>
      <w:r w:rsidRPr="00031F5B">
        <w:rPr>
          <w:rStyle w:val="StyleBoldUnderline"/>
          <w:b w:val="0"/>
          <w:sz w:val="14"/>
          <w:u w:val="none"/>
        </w:rPr>
        <w:t>, which includes a pathway to citizenship</w:t>
      </w:r>
      <w:r w:rsidRPr="00031F5B">
        <w:rPr>
          <w:b/>
          <w:sz w:val="14"/>
        </w:rPr>
        <w:t xml:space="preserve"> </w:t>
      </w:r>
      <w:r w:rsidRPr="00031F5B">
        <w:rPr>
          <w:sz w:val="14"/>
        </w:rPr>
        <w:t xml:space="preserve">for 11 million undocumented immigrants and strict border security provisions. There are some 240,000 Indians in the category of undocumented immigrants in the US.   Some House Republicans have been resistant of the Senate -approved legislation, however, saying any pathway to citizenship amounts to amnesty.   But </w:t>
      </w:r>
      <w:r w:rsidRPr="00031F5B">
        <w:rPr>
          <w:rStyle w:val="StyleBoldUnderline"/>
          <w:b w:val="0"/>
          <w:sz w:val="14"/>
          <w:u w:val="none"/>
        </w:rPr>
        <w:t>Obama said</w:t>
      </w:r>
      <w:proofErr w:type="gramStart"/>
      <w:r w:rsidRPr="00031F5B">
        <w:rPr>
          <w:rStyle w:val="StyleBoldUnderline"/>
          <w:b w:val="0"/>
          <w:sz w:val="14"/>
          <w:u w:val="none"/>
        </w:rPr>
        <w:t>,</w:t>
      </w:r>
      <w:proofErr w:type="gramEnd"/>
      <w:r w:rsidRPr="00031F5B">
        <w:rPr>
          <w:rStyle w:val="StyleBoldUnderline"/>
          <w:b w:val="0"/>
          <w:sz w:val="14"/>
          <w:u w:val="none"/>
        </w:rPr>
        <w:t xml:space="preserve"> the US House of Representatives must act now on the immigration bill.   "Now the House needs to act so I can sign commonsense immigration reform into law. And if you agree, tell your Representatives that now is the time. Call or email or post on their Facebook walls and ask them to get this done. Because together, we can grow our economy and keep America strong for years to come," the US President said</w:t>
      </w:r>
      <w:r w:rsidRPr="00031F5B">
        <w:rPr>
          <w:b/>
          <w:sz w:val="14"/>
        </w:rPr>
        <w:t xml:space="preserve">. </w:t>
      </w:r>
    </w:p>
    <w:p w14:paraId="0C34FD97" w14:textId="77777777" w:rsidR="00402156" w:rsidRPr="004220FA" w:rsidRDefault="00402156" w:rsidP="00402156"/>
    <w:p w14:paraId="67F13C21" w14:textId="77777777" w:rsidR="00402156" w:rsidRDefault="00402156" w:rsidP="00402156">
      <w:pPr>
        <w:pStyle w:val="Heading3"/>
        <w:rPr>
          <w:sz w:val="28"/>
        </w:rPr>
      </w:pPr>
      <w:r>
        <w:rPr>
          <w:sz w:val="28"/>
        </w:rPr>
        <w:lastRenderedPageBreak/>
        <w:t>Will Pass</w:t>
      </w:r>
    </w:p>
    <w:p w14:paraId="2C9CB99F" w14:textId="77777777" w:rsidR="00402156" w:rsidRDefault="00402156" w:rsidP="00402156">
      <w:pPr>
        <w:rPr>
          <w:b/>
        </w:rPr>
      </w:pPr>
    </w:p>
    <w:p w14:paraId="1389D75D" w14:textId="77777777" w:rsidR="00402156" w:rsidRPr="00F16AB0" w:rsidRDefault="00402156" w:rsidP="00402156">
      <w:r w:rsidRPr="00F16AB0">
        <w:rPr>
          <w:b/>
        </w:rPr>
        <w:t>Immigration reform is moving forward</w:t>
      </w:r>
      <w:r>
        <w:rPr>
          <w:b/>
        </w:rPr>
        <w:t xml:space="preserve"> – this card answers all their warrants – House and Senate are closer than most think</w:t>
      </w:r>
    </w:p>
    <w:p w14:paraId="2A17D305" w14:textId="0580B08D" w:rsidR="00402156" w:rsidRPr="00F16AB0" w:rsidRDefault="0001384E" w:rsidP="00402156">
      <w:r>
        <w:rPr>
          <w:b/>
        </w:rPr>
        <w:t>Rubin 7/11</w:t>
      </w:r>
      <w:r w:rsidR="00402156" w:rsidRPr="00F16AB0">
        <w:t xml:space="preserve"> </w:t>
      </w:r>
      <w:r w:rsidR="00402156" w:rsidRPr="00F16AB0">
        <w:rPr>
          <w:sz w:val="16"/>
          <w:szCs w:val="16"/>
        </w:rPr>
        <w:t>(Jennifer, “Wheels Turning On Immigration – Slowly”, The Washington Post, 7/11, http://www.washingtonpost.com/blogs/right-turn/wp/2013/07/11/wheels-turning-on-immigration-slowly/)//mm</w:t>
      </w:r>
    </w:p>
    <w:p w14:paraId="6F071E30" w14:textId="77777777" w:rsidR="00402156" w:rsidRPr="00031F5B" w:rsidRDefault="00402156" w:rsidP="00402156">
      <w:pPr>
        <w:rPr>
          <w:sz w:val="16"/>
        </w:rPr>
      </w:pPr>
      <w:r w:rsidRPr="00031F5B">
        <w:rPr>
          <w:sz w:val="16"/>
        </w:rPr>
        <w:t xml:space="preserve">Since I </w:t>
      </w:r>
      <w:hyperlink r:id="rId8" w:history="1">
        <w:r w:rsidRPr="00031F5B">
          <w:rPr>
            <w:sz w:val="16"/>
          </w:rPr>
          <w:t>reported this morning</w:t>
        </w:r>
      </w:hyperlink>
      <w:r w:rsidRPr="00031F5B">
        <w:rPr>
          <w:sz w:val="16"/>
        </w:rPr>
        <w:t xml:space="preserve"> that House work on immigration reform is inching along with a long, steep road to </w:t>
      </w:r>
      <w:proofErr w:type="spellStart"/>
      <w:r w:rsidRPr="00031F5B">
        <w:rPr>
          <w:sz w:val="16"/>
        </w:rPr>
        <w:t>climb,</w:t>
      </w:r>
      <w:hyperlink r:id="rId9" w:history="1">
        <w:r w:rsidRPr="00031F5B">
          <w:rPr>
            <w:sz w:val="16"/>
          </w:rPr>
          <w:t>others</w:t>
        </w:r>
        <w:proofErr w:type="spellEnd"/>
      </w:hyperlink>
      <w:r w:rsidRPr="00031F5B">
        <w:rPr>
          <w:sz w:val="16"/>
        </w:rPr>
        <w:t xml:space="preserve"> have </w:t>
      </w:r>
      <w:hyperlink r:id="rId10" w:history="1">
        <w:r w:rsidRPr="00031F5B">
          <w:rPr>
            <w:sz w:val="16"/>
          </w:rPr>
          <w:t>discovered</w:t>
        </w:r>
      </w:hyperlink>
      <w:r w:rsidRPr="00031F5B">
        <w:rPr>
          <w:sz w:val="16"/>
        </w:rPr>
        <w:t xml:space="preserve"> that immigration reform is not “dead.” Well of course not. The leadership’s statement yesterday made clear that the House would work on its own bill, just not the Senate’s bill. </w:t>
      </w:r>
      <w:r w:rsidRPr="00031F5B">
        <w:rPr>
          <w:b/>
          <w:u w:val="single"/>
        </w:rPr>
        <w:t>The question is not whether immigration reform is “dead” but whether the House can pass something</w:t>
      </w:r>
      <w:proofErr w:type="gramStart"/>
      <w:r w:rsidRPr="00031F5B">
        <w:rPr>
          <w:b/>
          <w:u w:val="single"/>
        </w:rPr>
        <w:t>.</w:t>
      </w:r>
      <w:r w:rsidRPr="00031F5B">
        <w:rPr>
          <w:sz w:val="12"/>
        </w:rPr>
        <w:t>¶</w:t>
      </w:r>
      <w:proofErr w:type="gramEnd"/>
      <w:r w:rsidRPr="00031F5B">
        <w:rPr>
          <w:b/>
          <w:u w:val="single"/>
        </w:rPr>
        <w:t xml:space="preserve"> You have to listen carefully</w:t>
      </w:r>
      <w:r w:rsidRPr="00031F5B">
        <w:rPr>
          <w:sz w:val="16"/>
        </w:rPr>
        <w:t xml:space="preserve">, sometimes, </w:t>
      </w:r>
      <w:r w:rsidRPr="00031F5B">
        <w:rPr>
          <w:b/>
          <w:szCs w:val="22"/>
          <w:u w:val="single"/>
        </w:rPr>
        <w:t>to hear the nuance in House Republicans’ proclamations.</w:t>
      </w:r>
      <w:r w:rsidRPr="00031F5B">
        <w:rPr>
          <w:sz w:val="16"/>
        </w:rPr>
        <w:t xml:space="preserve"> </w:t>
      </w:r>
      <w:r w:rsidRPr="00031F5B">
        <w:rPr>
          <w:b/>
          <w:u w:val="single"/>
        </w:rPr>
        <w:t>House leadership will say privately that a “path to citizenship” is off the table but they may get to a “path to legalization.” In part, that means rolling out immigration reform in steps. But the Senate bill does that since all the border security triggers are completed and 10 years pass before anyone is getting citizenship</w:t>
      </w:r>
      <w:proofErr w:type="gramStart"/>
      <w:r w:rsidRPr="00031F5B">
        <w:rPr>
          <w:b/>
          <w:u w:val="single"/>
        </w:rPr>
        <w:t>.</w:t>
      </w:r>
      <w:r w:rsidRPr="00031F5B">
        <w:rPr>
          <w:sz w:val="12"/>
        </w:rPr>
        <w:t>¶</w:t>
      </w:r>
      <w:proofErr w:type="gramEnd"/>
      <w:r w:rsidRPr="00031F5B">
        <w:rPr>
          <w:sz w:val="16"/>
        </w:rPr>
        <w:t xml:space="preserve"> As one Senate adviser explained, under both current law and the Senate bill, nobody can just “get citizenship.” It’s something you have to apply for after you have a green card for at least three years. The only difference the Senate bill would make is that the new green card holders wouldn’t have to go home first before applying for citizenship</w:t>
      </w:r>
      <w:proofErr w:type="gramStart"/>
      <w:r w:rsidRPr="00031F5B">
        <w:rPr>
          <w:sz w:val="16"/>
        </w:rPr>
        <w:t>.</w:t>
      </w:r>
      <w:r w:rsidRPr="00031F5B">
        <w:rPr>
          <w:sz w:val="12"/>
        </w:rPr>
        <w:t>¶</w:t>
      </w:r>
      <w:proofErr w:type="gramEnd"/>
      <w:r w:rsidRPr="00031F5B">
        <w:rPr>
          <w:sz w:val="16"/>
        </w:rPr>
        <w:t xml:space="preserve"> </w:t>
      </w:r>
      <w:r w:rsidRPr="00031F5B">
        <w:rPr>
          <w:b/>
          <w:u w:val="single"/>
        </w:rPr>
        <w:t xml:space="preserve">The House </w:t>
      </w:r>
      <w:r w:rsidRPr="00031F5B">
        <w:rPr>
          <w:sz w:val="16"/>
        </w:rPr>
        <w:t xml:space="preserve">may want to change or tighten those triggers or get a super-duper certification, but, </w:t>
      </w:r>
      <w:r w:rsidRPr="00031F5B">
        <w:rPr>
          <w:b/>
          <w:u w:val="single"/>
        </w:rPr>
        <w:t>ultimately,</w:t>
      </w:r>
      <w:r w:rsidRPr="00031F5B">
        <w:rPr>
          <w:sz w:val="16"/>
        </w:rPr>
        <w:t xml:space="preserve"> it</w:t>
      </w:r>
      <w:r w:rsidRPr="00F16AB0">
        <w:rPr>
          <w:u w:val="single"/>
        </w:rPr>
        <w:t xml:space="preserve"> </w:t>
      </w:r>
      <w:r w:rsidRPr="00031F5B">
        <w:rPr>
          <w:b/>
          <w:u w:val="single"/>
        </w:rPr>
        <w:t xml:space="preserve">will have to devote resources and employ methods akin to those used in the Senate bill </w:t>
      </w:r>
      <w:r w:rsidRPr="00031F5B">
        <w:rPr>
          <w:sz w:val="16"/>
        </w:rPr>
        <w:t>to satisfy themselves that we have control over who enters and exits the country, although the House can add in some measures, perhaps something similar to the e-Verify proposal by Sen. Rob Portman (R-Ohio).</w:t>
      </w:r>
      <w:r w:rsidRPr="00031F5B">
        <w:rPr>
          <w:sz w:val="12"/>
        </w:rPr>
        <w:t>¶</w:t>
      </w:r>
      <w:r w:rsidRPr="00031F5B">
        <w:rPr>
          <w:sz w:val="16"/>
        </w:rPr>
        <w:t xml:space="preserve"> At some point, House legislation would determine that we’ve fixed the illegal immigration inflow as much as humanely possible. But then what? Would the House provide for deportation of those who came here illegally? </w:t>
      </w:r>
      <w:proofErr w:type="gramStart"/>
      <w:r w:rsidRPr="00031F5B">
        <w:rPr>
          <w:sz w:val="16"/>
        </w:rPr>
        <w:t>Of course not.</w:t>
      </w:r>
      <w:proofErr w:type="gramEnd"/>
      <w:r w:rsidRPr="00031F5B">
        <w:rPr>
          <w:sz w:val="16"/>
        </w:rPr>
        <w:t xml:space="preserve"> Would the House want background checks, fines, English fluency, etc.? Yes — just like the Senate bill. So the question will come down to what sort of status these people can obtain. Permanent residency</w:t>
      </w:r>
      <w:proofErr w:type="gramStart"/>
      <w:r w:rsidRPr="00031F5B">
        <w:rPr>
          <w:sz w:val="16"/>
        </w:rPr>
        <w:t>?</w:t>
      </w:r>
      <w:r w:rsidRPr="00031F5B">
        <w:rPr>
          <w:sz w:val="12"/>
        </w:rPr>
        <w:t>¶</w:t>
      </w:r>
      <w:proofErr w:type="gramEnd"/>
      <w:r w:rsidRPr="00031F5B">
        <w:rPr>
          <w:sz w:val="16"/>
        </w:rPr>
        <w:t xml:space="preserve"> Presumably the point of all this would be to get the 11 million people out of the shadows. The House may decide to grant green cards. Well, in that case those people would become like other green card holders — eligible at some point to apply for citizenship. Or maybe they want to come up with a different type of green card (talk about confusion). Frankly, the last thing they want to do is leave the status of these people up in the air — an open invitation for Obama to handle their status by executive decree</w:t>
      </w:r>
      <w:proofErr w:type="gramStart"/>
      <w:r w:rsidRPr="00031F5B">
        <w:rPr>
          <w:sz w:val="16"/>
        </w:rPr>
        <w:t>.</w:t>
      </w:r>
      <w:r w:rsidRPr="00031F5B">
        <w:rPr>
          <w:sz w:val="12"/>
        </w:rPr>
        <w:t>¶</w:t>
      </w:r>
      <w:proofErr w:type="gramEnd"/>
      <w:r w:rsidRPr="00031F5B">
        <w:rPr>
          <w:sz w:val="16"/>
        </w:rPr>
        <w:t xml:space="preserve"> </w:t>
      </w:r>
      <w:r w:rsidRPr="00031F5B">
        <w:rPr>
          <w:b/>
          <w:u w:val="single"/>
        </w:rPr>
        <w:t>Frankly, as the House marches through the same issues and the same alternatives that the Senate considered, it is not impossible that a House bill will be different from but within shouting distance of the Senate bill.</w:t>
      </w:r>
      <w:r w:rsidRPr="00031F5B">
        <w:rPr>
          <w:sz w:val="16"/>
        </w:rPr>
        <w:t xml:space="preserve"> That is what immigration reformers hope. And that is why the anti-immigration (even anti-legal-immigration) crowd wants to do nothing; but that is not happening. </w:t>
      </w:r>
      <w:r w:rsidRPr="00031F5B">
        <w:rPr>
          <w:b/>
          <w:u w:val="single"/>
        </w:rPr>
        <w:t>The wheels are slowly turning.</w:t>
      </w:r>
      <w:r w:rsidRPr="00F16AB0">
        <w:rPr>
          <w:u w:val="single"/>
        </w:rPr>
        <w:t xml:space="preserve"> </w:t>
      </w:r>
      <w:r w:rsidRPr="00031F5B">
        <w:rPr>
          <w:sz w:val="16"/>
        </w:rPr>
        <w:t>How smoothly the wheels turn and where they take the House remain to be seen.</w:t>
      </w:r>
    </w:p>
    <w:p w14:paraId="7F1DFA31" w14:textId="77777777" w:rsidR="00402156" w:rsidRDefault="00402156" w:rsidP="00402156">
      <w:pPr>
        <w:rPr>
          <w:b/>
        </w:rPr>
      </w:pPr>
    </w:p>
    <w:p w14:paraId="3C14133A" w14:textId="77777777" w:rsidR="00402156" w:rsidRDefault="00402156" w:rsidP="00402156">
      <w:pPr>
        <w:rPr>
          <w:b/>
        </w:rPr>
      </w:pPr>
      <w:r>
        <w:rPr>
          <w:b/>
        </w:rPr>
        <w:t>Immigration reform will pass – Obama pushing and compromise possible</w:t>
      </w:r>
    </w:p>
    <w:p w14:paraId="6932616C" w14:textId="77777777" w:rsidR="00402156" w:rsidRPr="0063524D" w:rsidRDefault="00402156" w:rsidP="00402156">
      <w:pPr>
        <w:rPr>
          <w:sz w:val="16"/>
          <w:szCs w:val="16"/>
        </w:rPr>
      </w:pPr>
      <w:proofErr w:type="spellStart"/>
      <w:r>
        <w:rPr>
          <w:b/>
        </w:rPr>
        <w:t>Liptak</w:t>
      </w:r>
      <w:proofErr w:type="spellEnd"/>
      <w:r>
        <w:rPr>
          <w:b/>
        </w:rPr>
        <w:t xml:space="preserve"> 7/13</w:t>
      </w:r>
      <w:r w:rsidRPr="0063524D">
        <w:rPr>
          <w:sz w:val="16"/>
          <w:szCs w:val="16"/>
        </w:rPr>
        <w:t xml:space="preserve"> (Kevin, “Obama Evokes George W. Bush in Push for Immigration Reform,” CNN, 7/13/13, </w:t>
      </w:r>
      <w:r w:rsidRPr="004220FA">
        <w:rPr>
          <w:sz w:val="16"/>
          <w:szCs w:val="16"/>
        </w:rPr>
        <w:t>http://politicalticker.blogs.cnn.com/2013/07/13/obama-evokes-george-w-bush-in-push-for-immigration-reform/)//SR</w:t>
      </w:r>
    </w:p>
    <w:p w14:paraId="4CD065C5" w14:textId="77777777" w:rsidR="00402156" w:rsidRPr="00FA7857" w:rsidRDefault="00402156" w:rsidP="00402156">
      <w:pPr>
        <w:rPr>
          <w:rStyle w:val="StyleBoldUnderline"/>
        </w:rPr>
      </w:pPr>
      <w:r w:rsidRPr="004220FA">
        <w:rPr>
          <w:b/>
          <w:u w:val="single"/>
        </w:rPr>
        <w:t>The massive overhaul of</w:t>
      </w:r>
      <w:r w:rsidRPr="004220FA">
        <w:rPr>
          <w:sz w:val="14"/>
        </w:rPr>
        <w:t xml:space="preserve"> the nation's </w:t>
      </w:r>
      <w:r w:rsidRPr="004220FA">
        <w:rPr>
          <w:b/>
          <w:u w:val="single"/>
        </w:rPr>
        <w:t>immigration</w:t>
      </w:r>
      <w:r w:rsidRPr="004220FA">
        <w:rPr>
          <w:sz w:val="14"/>
        </w:rPr>
        <w:t xml:space="preserve"> system </w:t>
      </w:r>
      <w:r w:rsidRPr="004220FA">
        <w:rPr>
          <w:b/>
          <w:u w:val="single"/>
        </w:rPr>
        <w:t>that was approved by the Senate</w:t>
      </w:r>
      <w:r w:rsidRPr="004220FA">
        <w:rPr>
          <w:sz w:val="14"/>
        </w:rPr>
        <w:t xml:space="preserve"> last month </w:t>
      </w:r>
      <w:r w:rsidRPr="004220FA">
        <w:rPr>
          <w:b/>
          <w:u w:val="single"/>
        </w:rPr>
        <w:t>should be adopted by the House</w:t>
      </w:r>
      <w:r w:rsidRPr="004220FA">
        <w:rPr>
          <w:sz w:val="14"/>
        </w:rPr>
        <w:t xml:space="preserve">, President Barack </w:t>
      </w:r>
      <w:r w:rsidRPr="004220FA">
        <w:rPr>
          <w:b/>
          <w:u w:val="single"/>
        </w:rPr>
        <w:t>Obama argued Saturday</w:t>
      </w:r>
      <w:r w:rsidRPr="004220FA">
        <w:rPr>
          <w:sz w:val="14"/>
        </w:rPr>
        <w:t xml:space="preserve">. Speaking in his weekly address, </w:t>
      </w:r>
      <w:r w:rsidRPr="004220FA">
        <w:rPr>
          <w:b/>
          <w:u w:val="single"/>
        </w:rPr>
        <w:t>Obama pointed to similar</w:t>
      </w:r>
      <w:r w:rsidRPr="004220FA">
        <w:rPr>
          <w:sz w:val="14"/>
        </w:rPr>
        <w:t xml:space="preserve"> immigration </w:t>
      </w:r>
      <w:r w:rsidRPr="004220FA">
        <w:rPr>
          <w:b/>
          <w:u w:val="single"/>
        </w:rPr>
        <w:t>changes that were pushed by</w:t>
      </w:r>
      <w:r w:rsidRPr="004220FA">
        <w:rPr>
          <w:b/>
          <w:sz w:val="14"/>
        </w:rPr>
        <w:t xml:space="preserve"> </w:t>
      </w:r>
      <w:r w:rsidRPr="004220FA">
        <w:rPr>
          <w:sz w:val="14"/>
        </w:rPr>
        <w:t xml:space="preserve">his predecessor, Republican President George W. </w:t>
      </w:r>
      <w:r w:rsidRPr="004220FA">
        <w:rPr>
          <w:b/>
          <w:u w:val="single"/>
        </w:rPr>
        <w:t>Bush, who gave a soft endorsement</w:t>
      </w:r>
      <w:r w:rsidRPr="004220FA">
        <w:rPr>
          <w:sz w:val="14"/>
        </w:rPr>
        <w:t xml:space="preserve"> this week </w:t>
      </w:r>
      <w:r w:rsidRPr="004220FA">
        <w:rPr>
          <w:b/>
          <w:u w:val="single"/>
        </w:rPr>
        <w:t>of new reform laws</w:t>
      </w:r>
      <w:r w:rsidRPr="004220FA">
        <w:rPr>
          <w:sz w:val="14"/>
        </w:rPr>
        <w:t xml:space="preserve">. 'We've been debating this issue for more than a decade – ever since President Bush first proposed the broad outlines of immigration reform – and I think he gave a very good speech this past week expressing his hope that a bipartisan, comprehensive bill can become law," Obama said in his address. On Wednesday, during a swearing-in ceremony for new American citizens, </w:t>
      </w:r>
      <w:r w:rsidRPr="004220FA">
        <w:rPr>
          <w:b/>
          <w:u w:val="single"/>
        </w:rPr>
        <w:t>Bush said, "The laws governing the</w:t>
      </w:r>
      <w:r w:rsidRPr="004220FA">
        <w:rPr>
          <w:sz w:val="14"/>
        </w:rPr>
        <w:t xml:space="preserve"> immigration </w:t>
      </w:r>
      <w:r w:rsidRPr="004220FA">
        <w:rPr>
          <w:b/>
          <w:u w:val="single"/>
        </w:rPr>
        <w:t>system aren't working. The system is broken</w:t>
      </w:r>
      <w:r w:rsidRPr="004220FA">
        <w:rPr>
          <w:sz w:val="14"/>
        </w:rPr>
        <w:t xml:space="preserve">." "I don't intend to get involved in the politics or the specifics of policy, but </w:t>
      </w:r>
      <w:r w:rsidRPr="004220FA">
        <w:rPr>
          <w:b/>
          <w:u w:val="single"/>
        </w:rPr>
        <w:t>I do hope there is a positive resolution to the debate</w:t>
      </w:r>
      <w:r w:rsidRPr="004220FA">
        <w:rPr>
          <w:sz w:val="14"/>
        </w:rPr>
        <w:t>," Bush continued. "</w:t>
      </w:r>
      <w:r w:rsidRPr="004220FA">
        <w:rPr>
          <w:b/>
          <w:u w:val="single"/>
        </w:rPr>
        <w:t>I hope</w:t>
      </w:r>
      <w:r w:rsidRPr="004220FA">
        <w:rPr>
          <w:sz w:val="14"/>
        </w:rPr>
        <w:t xml:space="preserve"> during the debate that </w:t>
      </w:r>
      <w:r w:rsidRPr="004220FA">
        <w:rPr>
          <w:b/>
          <w:u w:val="single"/>
        </w:rPr>
        <w:t>we keep a benevolent spirit</w:t>
      </w:r>
      <w:r w:rsidRPr="004220FA">
        <w:rPr>
          <w:sz w:val="14"/>
        </w:rPr>
        <w:t xml:space="preserve"> in mind. </w:t>
      </w:r>
      <w:r w:rsidRPr="004220FA">
        <w:rPr>
          <w:b/>
          <w:u w:val="single"/>
        </w:rPr>
        <w:t>We understand the contributions immigrants make</w:t>
      </w:r>
      <w:r w:rsidRPr="004220FA">
        <w:rPr>
          <w:sz w:val="14"/>
        </w:rPr>
        <w:t xml:space="preserve"> to our country." Bush didn't specifically mention the immigration reform efforts underway on Capitol Hill. While the Senate measure gained bipartisan approval, the law has stalled in the GOP-controlled House. </w:t>
      </w:r>
      <w:r w:rsidRPr="004220FA">
        <w:rPr>
          <w:b/>
          <w:u w:val="single"/>
        </w:rPr>
        <w:t>Obama again called on the House to approve the measure</w:t>
      </w:r>
      <w:r w:rsidRPr="004220FA">
        <w:rPr>
          <w:b/>
          <w:sz w:val="14"/>
        </w:rPr>
        <w:t>,</w:t>
      </w:r>
      <w:r w:rsidRPr="004220FA">
        <w:rPr>
          <w:sz w:val="14"/>
        </w:rPr>
        <w:t xml:space="preserve"> saying </w:t>
      </w:r>
      <w:r w:rsidRPr="004220FA">
        <w:rPr>
          <w:b/>
          <w:u w:val="single"/>
        </w:rPr>
        <w:t>some compromise must be possible if he and Bush are in agreement</w:t>
      </w:r>
      <w:r w:rsidRPr="004220FA">
        <w:rPr>
          <w:b/>
          <w:sz w:val="14"/>
        </w:rPr>
        <w:t>. "</w:t>
      </w:r>
      <w:r w:rsidRPr="004220FA">
        <w:rPr>
          <w:sz w:val="14"/>
        </w:rPr>
        <w:t xml:space="preserve">If Democrats and Republicans – including President Bush and </w:t>
      </w:r>
      <w:r w:rsidRPr="004220FA">
        <w:rPr>
          <w:sz w:val="14"/>
        </w:rPr>
        <w:lastRenderedPageBreak/>
        <w:t xml:space="preserve">I – can agree on something, </w:t>
      </w:r>
      <w:r w:rsidRPr="004220FA">
        <w:rPr>
          <w:b/>
          <w:u w:val="single"/>
        </w:rPr>
        <w:t>that's a pretty good place to start</w:t>
      </w:r>
      <w:r w:rsidRPr="004220FA">
        <w:rPr>
          <w:sz w:val="14"/>
        </w:rPr>
        <w:t>," he said. "Now the House needs to act so I can sign commonsense immigration reform into law."</w:t>
      </w:r>
    </w:p>
    <w:p w14:paraId="71DD01DE" w14:textId="77777777" w:rsidR="00402156" w:rsidRDefault="00402156" w:rsidP="00402156"/>
    <w:p w14:paraId="469D908B" w14:textId="77777777" w:rsidR="00402156" w:rsidRPr="004548FC" w:rsidRDefault="00402156" w:rsidP="00402156">
      <w:pPr>
        <w:rPr>
          <w:b/>
        </w:rPr>
      </w:pPr>
      <w:r w:rsidRPr="004548FC">
        <w:rPr>
          <w:b/>
        </w:rPr>
        <w:t xml:space="preserve">Will pass – </w:t>
      </w:r>
      <w:r>
        <w:rPr>
          <w:b/>
        </w:rPr>
        <w:t>has momentum – issues will be resolved</w:t>
      </w:r>
    </w:p>
    <w:p w14:paraId="25BEF7BE" w14:textId="77777777" w:rsidR="00402156" w:rsidRPr="004548FC" w:rsidRDefault="00402156" w:rsidP="00402156">
      <w:pPr>
        <w:rPr>
          <w:sz w:val="16"/>
        </w:rPr>
      </w:pPr>
      <w:proofErr w:type="spellStart"/>
      <w:r>
        <w:rPr>
          <w:b/>
        </w:rPr>
        <w:t>Cirilli</w:t>
      </w:r>
      <w:proofErr w:type="spellEnd"/>
      <w:r>
        <w:rPr>
          <w:b/>
        </w:rPr>
        <w:t xml:space="preserve"> </w:t>
      </w:r>
      <w:r w:rsidRPr="004548FC">
        <w:rPr>
          <w:b/>
        </w:rPr>
        <w:t>7/7</w:t>
      </w:r>
      <w:r>
        <w:rPr>
          <w:sz w:val="16"/>
        </w:rPr>
        <w:t xml:space="preserve"> </w:t>
      </w:r>
      <w:r w:rsidRPr="004548FC">
        <w:rPr>
          <w:sz w:val="16"/>
        </w:rPr>
        <w:t xml:space="preserve">(Kevin, “Bush: Immigration bill has a chance to pass”, </w:t>
      </w:r>
      <w:r>
        <w:rPr>
          <w:sz w:val="16"/>
        </w:rPr>
        <w:t xml:space="preserve">Politico, </w:t>
      </w:r>
      <w:r w:rsidRPr="004548FC">
        <w:rPr>
          <w:sz w:val="16"/>
        </w:rPr>
        <w:t>7/7/13, http://www.politico.com/blogs/politico-live/2013/07/bush-immigration-bill-has-a-chance-to-pass-167695.html</w:t>
      </w:r>
      <w:proofErr w:type="gramStart"/>
      <w:r w:rsidRPr="004548FC">
        <w:rPr>
          <w:sz w:val="16"/>
        </w:rPr>
        <w:t>?hp</w:t>
      </w:r>
      <w:proofErr w:type="gramEnd"/>
      <w:r w:rsidRPr="004548FC">
        <w:rPr>
          <w:sz w:val="16"/>
        </w:rPr>
        <w:t>=r3) EK</w:t>
      </w:r>
    </w:p>
    <w:p w14:paraId="2A33064C" w14:textId="77777777" w:rsidR="00402156" w:rsidRPr="00031F5B" w:rsidRDefault="00402156" w:rsidP="00402156">
      <w:pPr>
        <w:rPr>
          <w:sz w:val="16"/>
        </w:rPr>
      </w:pPr>
      <w:r w:rsidRPr="004548FC">
        <w:rPr>
          <w:sz w:val="16"/>
        </w:rPr>
        <w:t xml:space="preserve">Former President George W. Bush says the </w:t>
      </w:r>
      <w:r w:rsidRPr="004548FC">
        <w:rPr>
          <w:rStyle w:val="StyleBoldUnderline"/>
        </w:rPr>
        <w:t>immigration reform bill has a chance to pass</w:t>
      </w:r>
      <w:proofErr w:type="gramStart"/>
      <w:r w:rsidRPr="004548FC">
        <w:rPr>
          <w:sz w:val="16"/>
        </w:rPr>
        <w:t>.</w:t>
      </w:r>
      <w:r w:rsidRPr="004548FC">
        <w:rPr>
          <w:sz w:val="12"/>
        </w:rPr>
        <w:t>¶</w:t>
      </w:r>
      <w:proofErr w:type="gramEnd"/>
      <w:r w:rsidRPr="004548FC">
        <w:rPr>
          <w:sz w:val="12"/>
        </w:rPr>
        <w:t xml:space="preserve"> </w:t>
      </w:r>
      <w:r w:rsidRPr="004548FC">
        <w:rPr>
          <w:sz w:val="16"/>
        </w:rPr>
        <w:t xml:space="preserve">"Sometimes, </w:t>
      </w:r>
      <w:r w:rsidRPr="004548FC">
        <w:rPr>
          <w:rStyle w:val="StyleBoldUnderline"/>
        </w:rPr>
        <w:t>it takes time for some of these complex issues to evolve. And it looks like immigration</w:t>
      </w:r>
      <w:r w:rsidRPr="004548FC">
        <w:rPr>
          <w:sz w:val="16"/>
        </w:rPr>
        <w:t xml:space="preserve">, you know, </w:t>
      </w:r>
      <w:r w:rsidRPr="004548FC">
        <w:rPr>
          <w:rStyle w:val="StyleBoldUnderline"/>
        </w:rPr>
        <w:t>has a chance to pass</w:t>
      </w:r>
      <w:r w:rsidRPr="004548FC">
        <w:rPr>
          <w:sz w:val="16"/>
        </w:rPr>
        <w:t>," he said in an interview aired Sunday on ABC's "This Week." "</w:t>
      </w:r>
      <w:r w:rsidRPr="004548FC">
        <w:rPr>
          <w:rStyle w:val="StyleBoldUnderline"/>
        </w:rPr>
        <w:t>The reason to pass immigration reform is not to bolster a Republican Party</w:t>
      </w:r>
      <w:r w:rsidRPr="004548FC">
        <w:rPr>
          <w:sz w:val="16"/>
        </w:rPr>
        <w:t xml:space="preserve"> -- </w:t>
      </w:r>
      <w:r w:rsidRPr="004548FC">
        <w:rPr>
          <w:rStyle w:val="StyleBoldUnderline"/>
        </w:rPr>
        <w:t>it's to fix a system that's broken</w:t>
      </w:r>
      <w:r w:rsidRPr="004548FC">
        <w:rPr>
          <w:sz w:val="16"/>
        </w:rPr>
        <w:t>. Good policy yields good politics as far as I'm concerned."</w:t>
      </w:r>
      <w:r w:rsidRPr="004548FC">
        <w:rPr>
          <w:sz w:val="12"/>
        </w:rPr>
        <w:t xml:space="preserve">¶ </w:t>
      </w:r>
      <w:r w:rsidRPr="004548FC">
        <w:rPr>
          <w:rStyle w:val="StyleBoldUnderline"/>
        </w:rPr>
        <w:t>Last month, the Senate passed an immigration bill, but it's unclear what will happen to the legislation in the House</w:t>
      </w:r>
      <w:proofErr w:type="gramStart"/>
      <w:r w:rsidRPr="004548FC">
        <w:rPr>
          <w:sz w:val="16"/>
        </w:rPr>
        <w:t>.</w:t>
      </w:r>
      <w:r w:rsidRPr="004548FC">
        <w:rPr>
          <w:sz w:val="12"/>
        </w:rPr>
        <w:t>¶</w:t>
      </w:r>
      <w:proofErr w:type="gramEnd"/>
      <w:r w:rsidRPr="004548FC">
        <w:rPr>
          <w:sz w:val="12"/>
        </w:rPr>
        <w:t xml:space="preserve"> </w:t>
      </w:r>
      <w:r w:rsidRPr="004548FC">
        <w:rPr>
          <w:sz w:val="16"/>
        </w:rPr>
        <w:t xml:space="preserve">"It's very important to fix a broken system, to treat people with respect and have confidence in our capacity to assimilate people," Bush said. "It's a very difficult bill to pass because there's a </w:t>
      </w:r>
      <w:proofErr w:type="spellStart"/>
      <w:r w:rsidRPr="004548FC">
        <w:rPr>
          <w:sz w:val="16"/>
        </w:rPr>
        <w:t>lotta</w:t>
      </w:r>
      <w:proofErr w:type="spellEnd"/>
      <w:r w:rsidRPr="004548FC">
        <w:rPr>
          <w:sz w:val="16"/>
        </w:rPr>
        <w:t xml:space="preserve"> moving parts. And the legislative process is-- can be ugly. But </w:t>
      </w:r>
      <w:r w:rsidRPr="004548FC">
        <w:rPr>
          <w:rStyle w:val="StyleBoldUnderline"/>
        </w:rPr>
        <w:t>it looks like they're making some progress</w:t>
      </w:r>
      <w:r w:rsidRPr="004548FC">
        <w:rPr>
          <w:sz w:val="16"/>
        </w:rPr>
        <w:t>."</w:t>
      </w:r>
    </w:p>
    <w:p w14:paraId="02855606" w14:textId="77777777" w:rsidR="00402156" w:rsidRDefault="00402156" w:rsidP="00402156"/>
    <w:p w14:paraId="5041D170" w14:textId="77777777" w:rsidR="00402156" w:rsidRDefault="00402156" w:rsidP="00402156">
      <w:pPr>
        <w:rPr>
          <w:b/>
        </w:rPr>
      </w:pPr>
      <w:r>
        <w:rPr>
          <w:b/>
        </w:rPr>
        <w:t>Immigration reform will be a fight but it will pass</w:t>
      </w:r>
    </w:p>
    <w:p w14:paraId="080C8471" w14:textId="77777777" w:rsidR="00402156" w:rsidRPr="0063524D" w:rsidRDefault="00402156" w:rsidP="00402156">
      <w:pPr>
        <w:rPr>
          <w:sz w:val="16"/>
          <w:szCs w:val="16"/>
        </w:rPr>
      </w:pPr>
      <w:r>
        <w:rPr>
          <w:b/>
        </w:rPr>
        <w:t xml:space="preserve">NPR 7/11 </w:t>
      </w:r>
      <w:r w:rsidRPr="0063524D">
        <w:rPr>
          <w:sz w:val="16"/>
          <w:szCs w:val="16"/>
        </w:rPr>
        <w:t>(“Some House Republicans Optimistic About Passing Immigration Reform”, http://www.npr.org/2013/07/11/201200444/some-house-republicans-optimistic-about-passing-immigration-reform, 7/11/2013)//SR</w:t>
      </w:r>
    </w:p>
    <w:p w14:paraId="6341A9DB" w14:textId="77777777" w:rsidR="00402156" w:rsidRDefault="00402156" w:rsidP="00402156">
      <w:pPr>
        <w:rPr>
          <w:sz w:val="12"/>
        </w:rPr>
      </w:pPr>
      <w:r w:rsidRPr="00E66ADF">
        <w:rPr>
          <w:rStyle w:val="StyleBoldUnderline"/>
        </w:rPr>
        <w:t>House GOP leaders are saying</w:t>
      </w:r>
      <w:r w:rsidRPr="00031F5B">
        <w:rPr>
          <w:sz w:val="12"/>
        </w:rPr>
        <w:t xml:space="preserve"> this about the idea of overhauling immigration policy: </w:t>
      </w:r>
      <w:r w:rsidRPr="00E66ADF">
        <w:rPr>
          <w:rStyle w:val="StyleBoldUnderline"/>
        </w:rPr>
        <w:t xml:space="preserve">Let's slow it down and take it step by step. Republicans </w:t>
      </w:r>
      <w:r w:rsidRPr="00031F5B">
        <w:rPr>
          <w:rStyle w:val="StyleBoldUnderline"/>
          <w:b w:val="0"/>
          <w:sz w:val="12"/>
          <w:u w:val="none"/>
        </w:rPr>
        <w:t>held a closed door meeting yesterday.</w:t>
      </w:r>
      <w:r w:rsidRPr="00E66ADF">
        <w:rPr>
          <w:rStyle w:val="StyleBoldUnderline"/>
        </w:rPr>
        <w:t xml:space="preserve"> </w:t>
      </w:r>
      <w:r w:rsidRPr="00031F5B">
        <w:rPr>
          <w:sz w:val="12"/>
        </w:rPr>
        <w:t xml:space="preserve">They emerged saying they </w:t>
      </w:r>
      <w:r w:rsidRPr="00E66ADF">
        <w:rPr>
          <w:rStyle w:val="StyleBoldUnderline"/>
        </w:rPr>
        <w:t xml:space="preserve">do not want everything all rolled into one bill. </w:t>
      </w:r>
      <w:r w:rsidRPr="00031F5B">
        <w:rPr>
          <w:rStyle w:val="StyleBoldUnderline"/>
          <w:b w:val="0"/>
          <w:sz w:val="12"/>
          <w:u w:val="none"/>
        </w:rPr>
        <w:t>T</w:t>
      </w:r>
      <w:r w:rsidRPr="00031F5B">
        <w:rPr>
          <w:sz w:val="12"/>
        </w:rPr>
        <w:t xml:space="preserve">hat appeared to </w:t>
      </w:r>
      <w:r w:rsidRPr="00031F5B">
        <w:rPr>
          <w:rStyle w:val="StyleBoldUnderline"/>
          <w:b w:val="0"/>
          <w:sz w:val="12"/>
          <w:u w:val="none"/>
        </w:rPr>
        <w:t>dim prospects for a comprehensive bill</w:t>
      </w:r>
      <w:r w:rsidRPr="00031F5B">
        <w:rPr>
          <w:sz w:val="12"/>
        </w:rPr>
        <w:t xml:space="preserve"> that passed the Senate last month.  Despite that, Democrat Chuck Schumer and Republican John McCain, two key Senators who helped craft that Senate measure, expressed optimism this morning after a meeting with the president.  Here's Senator McCain.  SENATOR JOHN </w:t>
      </w:r>
      <w:r w:rsidRPr="00031F5B">
        <w:rPr>
          <w:b/>
          <w:u w:val="single"/>
        </w:rPr>
        <w:t>MCCAIN</w:t>
      </w:r>
      <w:r w:rsidRPr="00031F5B">
        <w:rPr>
          <w:sz w:val="12"/>
        </w:rPr>
        <w:t xml:space="preserve">: </w:t>
      </w:r>
      <w:r w:rsidRPr="00E66ADF">
        <w:rPr>
          <w:rStyle w:val="StyleBoldUnderline"/>
        </w:rPr>
        <w:t xml:space="preserve">I could have drawn you a scenario where the Republican conference, would have just said: We're not taking up the legislation - we're not having anything to do with it. That's not what they said. </w:t>
      </w:r>
      <w:proofErr w:type="gramStart"/>
      <w:r w:rsidRPr="00E66ADF">
        <w:rPr>
          <w:rStyle w:val="StyleBoldUnderline"/>
        </w:rPr>
        <w:t>They said, we recognize the problem.</w:t>
      </w:r>
      <w:proofErr w:type="gramEnd"/>
      <w:r w:rsidRPr="00E66ADF">
        <w:rPr>
          <w:rStyle w:val="StyleBoldUnderline"/>
        </w:rPr>
        <w:t xml:space="preserve"> We're ready to work with the Senate in coming up with a solution. </w:t>
      </w:r>
      <w:r w:rsidRPr="00031F5B">
        <w:rPr>
          <w:rStyle w:val="StyleBoldUnderline"/>
          <w:b w:val="0"/>
          <w:sz w:val="16"/>
          <w:u w:val="none"/>
        </w:rPr>
        <w:t>And yes,</w:t>
      </w:r>
      <w:r w:rsidRPr="00031F5B">
        <w:rPr>
          <w:rStyle w:val="StyleBoldUnderline"/>
          <w:sz w:val="16"/>
        </w:rPr>
        <w:t xml:space="preserve"> </w:t>
      </w:r>
      <w:r w:rsidRPr="00E66ADF">
        <w:rPr>
          <w:rStyle w:val="StyleBoldUnderline"/>
        </w:rPr>
        <w:t>it will be difficult.</w:t>
      </w:r>
      <w:r w:rsidRPr="00031F5B">
        <w:rPr>
          <w:sz w:val="12"/>
        </w:rPr>
        <w:t xml:space="preserve">  CORNISH: Joining me to talk more about this is </w:t>
      </w:r>
      <w:r w:rsidRPr="00031F5B">
        <w:rPr>
          <w:rStyle w:val="StyleBoldUnderline"/>
          <w:b w:val="0"/>
          <w:sz w:val="12"/>
          <w:u w:val="none"/>
        </w:rPr>
        <w:t>Florida Republican Representative Mario Diaz Balart</w:t>
      </w:r>
      <w:r w:rsidRPr="00031F5B">
        <w:rPr>
          <w:b/>
          <w:sz w:val="12"/>
        </w:rPr>
        <w:t>.</w:t>
      </w:r>
      <w:r w:rsidRPr="00031F5B">
        <w:rPr>
          <w:sz w:val="12"/>
        </w:rPr>
        <w:t xml:space="preserve"> And Congressman Diaz Balart, are you as optimistic as Senator McCain that something might pass the House?  REPRESENTATIVE MARIO DIAZ BALART: I am. </w:t>
      </w:r>
      <w:r w:rsidRPr="00031F5B">
        <w:rPr>
          <w:rStyle w:val="StyleBoldUnderline"/>
          <w:b w:val="0"/>
          <w:sz w:val="12"/>
          <w:u w:val="none"/>
        </w:rPr>
        <w:t xml:space="preserve">I'm actually optimistic that </w:t>
      </w:r>
      <w:r w:rsidRPr="00F0318E">
        <w:rPr>
          <w:rStyle w:val="StyleBoldUnderline"/>
        </w:rPr>
        <w:t xml:space="preserve">we're going to get a bill. </w:t>
      </w:r>
      <w:r w:rsidRPr="00031F5B">
        <w:rPr>
          <w:rStyle w:val="StyleBoldUnderline"/>
          <w:b w:val="0"/>
          <w:sz w:val="12"/>
          <w:u w:val="none"/>
        </w:rPr>
        <w:t>You know, this is a very complicated process</w:t>
      </w:r>
      <w:r w:rsidRPr="00031F5B">
        <w:rPr>
          <w:b/>
          <w:sz w:val="12"/>
        </w:rPr>
        <w:t>.</w:t>
      </w:r>
      <w:r w:rsidRPr="00031F5B">
        <w:rPr>
          <w:sz w:val="12"/>
        </w:rPr>
        <w:t xml:space="preserve"> And the issue itself is very complicated and very controversial. But ultimately, I think the important thing is that </w:t>
      </w:r>
      <w:r w:rsidRPr="00031F5B">
        <w:rPr>
          <w:rStyle w:val="StyleBoldUnderline"/>
          <w:b w:val="0"/>
          <w:sz w:val="12"/>
          <w:u w:val="none"/>
        </w:rPr>
        <w:t>we get a bill that is a good bill; that we get a bill that fixes the broken immigration system, does it away that's enforceable and enforced. And I ultimately think we're going to get ther</w:t>
      </w:r>
      <w:r w:rsidRPr="00031F5B">
        <w:rPr>
          <w:b/>
          <w:sz w:val="12"/>
        </w:rPr>
        <w:t>e</w:t>
      </w:r>
      <w:r w:rsidRPr="00031F5B">
        <w:rPr>
          <w:sz w:val="12"/>
        </w:rPr>
        <w:t>.  CORNISH: And I believe you've been working with a bipartisan House group, trying to draft its own kind of comprehensive immigration bill. Did you win anybody over to your point of view of doing something in one big package?  BALART: You know, I - to me, the issue of doing it in one big package, or doing it in smaller bits and then, eventually, you know, getting it all together - whether it's passing it all together or not - is really a tactical decision. What I am concerned about is fixing what is evidently a broken immigration system. Getting there is going to be a slow process because I think what the House is going to insist, is to make sure that we get it right.  Why? Because we've been promised, for example, border security in the past and it was never delivered. In the past, we were promised that, it was never delivered. I think getting it right is the key</w:t>
      </w:r>
      <w:r w:rsidRPr="00031F5B">
        <w:rPr>
          <w:rStyle w:val="StyleBoldUnderline"/>
          <w:b w:val="0"/>
          <w:sz w:val="12"/>
          <w:u w:val="none"/>
        </w:rPr>
        <w:t>. And when we get it right, I think we will pass a good immigration bill.</w:t>
      </w:r>
      <w:r w:rsidRPr="00031F5B">
        <w:rPr>
          <w:sz w:val="12"/>
        </w:rPr>
        <w:t xml:space="preserve">  </w:t>
      </w:r>
    </w:p>
    <w:p w14:paraId="691E2959" w14:textId="77777777" w:rsidR="00402156" w:rsidRDefault="00402156" w:rsidP="00402156">
      <w:pPr>
        <w:rPr>
          <w:sz w:val="12"/>
        </w:rPr>
      </w:pPr>
    </w:p>
    <w:p w14:paraId="45251FA9" w14:textId="77777777" w:rsidR="00402156" w:rsidRDefault="00402156" w:rsidP="00402156">
      <w:pPr>
        <w:rPr>
          <w:sz w:val="12"/>
        </w:rPr>
      </w:pPr>
    </w:p>
    <w:p w14:paraId="3C3C788D" w14:textId="77777777" w:rsidR="00402156" w:rsidRPr="00663E7D" w:rsidRDefault="00402156" w:rsidP="00402156">
      <w:pPr>
        <w:rPr>
          <w:b/>
          <w:shd w:val="clear" w:color="auto" w:fill="FFFFFF"/>
        </w:rPr>
      </w:pPr>
      <w:r>
        <w:rPr>
          <w:b/>
          <w:shd w:val="clear" w:color="auto" w:fill="FFFFFF"/>
        </w:rPr>
        <w:t>Will pass – differences between House &amp; Senate can be worked out</w:t>
      </w:r>
    </w:p>
    <w:p w14:paraId="76E9911C" w14:textId="77777777" w:rsidR="00402156" w:rsidRPr="007B7522" w:rsidRDefault="00402156" w:rsidP="00402156">
      <w:pPr>
        <w:rPr>
          <w:sz w:val="16"/>
          <w:szCs w:val="16"/>
        </w:rPr>
      </w:pPr>
      <w:proofErr w:type="spellStart"/>
      <w:r w:rsidRPr="00663E7D">
        <w:rPr>
          <w:rStyle w:val="StyleStyleBold12pt"/>
          <w:sz w:val="22"/>
          <w:szCs w:val="22"/>
        </w:rPr>
        <w:t>Canham</w:t>
      </w:r>
      <w:proofErr w:type="spellEnd"/>
      <w:r w:rsidRPr="00663E7D">
        <w:rPr>
          <w:rStyle w:val="StyleStyleBold12pt"/>
          <w:sz w:val="22"/>
          <w:szCs w:val="22"/>
        </w:rPr>
        <w:t xml:space="preserve"> 7/14</w:t>
      </w:r>
      <w:r w:rsidRPr="006F396B">
        <w:rPr>
          <w:rStyle w:val="StyleStyleBold12pt"/>
        </w:rPr>
        <w:t xml:space="preserve"> </w:t>
      </w:r>
      <w:r>
        <w:rPr>
          <w:rStyle w:val="StyleStyleBold12pt"/>
        </w:rPr>
        <w:br/>
      </w:r>
      <w:proofErr w:type="spellStart"/>
      <w:r w:rsidRPr="007B7522">
        <w:rPr>
          <w:sz w:val="16"/>
          <w:szCs w:val="16"/>
        </w:rPr>
        <w:t>Canham</w:t>
      </w:r>
      <w:proofErr w:type="spellEnd"/>
      <w:r w:rsidRPr="007B7522">
        <w:rPr>
          <w:sz w:val="16"/>
          <w:szCs w:val="16"/>
        </w:rPr>
        <w:t xml:space="preserve"> is a Reporter for the Salt Lake Tribune (Matt, July 14, 2013, Salt Lake Tribune, </w:t>
      </w:r>
      <w:r w:rsidRPr="00663E7D">
        <w:rPr>
          <w:sz w:val="16"/>
          <w:szCs w:val="16"/>
        </w:rPr>
        <w:t>http://www.sltrib.com/sltrib/politics/56593892-90/hatch-senate-sltrib-counting.html.csp</w:t>
      </w:r>
      <w:r w:rsidRPr="007B7522">
        <w:rPr>
          <w:sz w:val="16"/>
          <w:szCs w:val="16"/>
        </w:rPr>
        <w:t>)//AA</w:t>
      </w:r>
    </w:p>
    <w:p w14:paraId="7970E1D8" w14:textId="77777777" w:rsidR="00402156" w:rsidRDefault="00402156" w:rsidP="00402156">
      <w:pPr>
        <w:rPr>
          <w:sz w:val="14"/>
          <w:szCs w:val="22"/>
        </w:rPr>
      </w:pPr>
      <w:r w:rsidRPr="00663E7D">
        <w:rPr>
          <w:sz w:val="14"/>
          <w:szCs w:val="22"/>
        </w:rPr>
        <w:t>Washington » In the tone of a supportive father,</w:t>
      </w:r>
      <w:r w:rsidRPr="00663E7D">
        <w:rPr>
          <w:rStyle w:val="StyleBoldUnderline"/>
          <w:sz w:val="14"/>
          <w:szCs w:val="22"/>
          <w:u w:val="none"/>
        </w:rPr>
        <w:t xml:space="preserve"> </w:t>
      </w:r>
      <w:r w:rsidRPr="00663E7D">
        <w:rPr>
          <w:rStyle w:val="StyleBoldUnderline"/>
          <w:b w:val="0"/>
          <w:sz w:val="14"/>
          <w:szCs w:val="22"/>
          <w:u w:val="none"/>
        </w:rPr>
        <w:t>Sen. Orrin</w:t>
      </w:r>
      <w:r w:rsidRPr="00663E7D">
        <w:rPr>
          <w:rStyle w:val="StyleBoldUnderline"/>
          <w:szCs w:val="22"/>
        </w:rPr>
        <w:t xml:space="preserve"> Hatch encouraged House Republicans </w:t>
      </w:r>
      <w:r w:rsidRPr="00663E7D">
        <w:rPr>
          <w:sz w:val="14"/>
        </w:rPr>
        <w:t>on Sunday</w:t>
      </w:r>
      <w:r w:rsidRPr="00663E7D">
        <w:rPr>
          <w:rStyle w:val="StyleBoldUnderline"/>
          <w:szCs w:val="22"/>
        </w:rPr>
        <w:t xml:space="preserve"> to pass immigration legislation </w:t>
      </w:r>
      <w:r w:rsidRPr="00663E7D">
        <w:rPr>
          <w:rStyle w:val="StyleBoldUnderline"/>
          <w:b w:val="0"/>
          <w:sz w:val="14"/>
          <w:szCs w:val="22"/>
          <w:u w:val="none"/>
        </w:rPr>
        <w:t xml:space="preserve">that when merged with </w:t>
      </w:r>
      <w:r w:rsidRPr="00663E7D">
        <w:rPr>
          <w:b/>
        </w:rPr>
        <w:fldChar w:fldCharType="begin"/>
      </w:r>
      <w:r w:rsidRPr="00663E7D">
        <w:rPr>
          <w:b/>
          <w:sz w:val="14"/>
          <w:szCs w:val="22"/>
        </w:rPr>
        <w:instrText xml:space="preserve"> HYPERLINK "http://www.sltrib.com/sltrib/politics/56522822-90/immigration-senate-bill-citizenship.html.csp" \t "_blank" </w:instrText>
      </w:r>
      <w:r w:rsidRPr="00663E7D">
        <w:rPr>
          <w:b/>
        </w:rPr>
        <w:fldChar w:fldCharType="separate"/>
      </w:r>
      <w:r w:rsidRPr="00663E7D">
        <w:rPr>
          <w:rStyle w:val="StyleBoldUnderline"/>
          <w:b w:val="0"/>
          <w:sz w:val="14"/>
          <w:szCs w:val="22"/>
          <w:u w:val="none"/>
        </w:rPr>
        <w:t>the Senate plan</w:t>
      </w:r>
      <w:r w:rsidRPr="00663E7D">
        <w:rPr>
          <w:rStyle w:val="StyleBoldUnderline"/>
          <w:b w:val="0"/>
          <w:sz w:val="14"/>
          <w:szCs w:val="22"/>
          <w:u w:val="none"/>
        </w:rPr>
        <w:fldChar w:fldCharType="end"/>
      </w:r>
      <w:r w:rsidRPr="00663E7D">
        <w:rPr>
          <w:rStyle w:val="StyleBoldUnderline"/>
          <w:b w:val="0"/>
          <w:sz w:val="14"/>
          <w:szCs w:val="22"/>
          <w:u w:val="none"/>
        </w:rPr>
        <w:t xml:space="preserve"> would ultimately "solve this festering sore that exists in our country today."</w:t>
      </w:r>
      <w:r w:rsidRPr="00663E7D">
        <w:rPr>
          <w:sz w:val="14"/>
          <w:szCs w:val="22"/>
        </w:rPr>
        <w:t xml:space="preserve"> He was referring to the 11 million people now in the country illegally, the touchiest topic in the immigration reform debate. "Most of them are pretty good people and they’d like to be Americans, or at least they would like to have a job here," said Hatch, R-Utah, on ABC News’ This Week. "</w:t>
      </w:r>
      <w:r w:rsidRPr="00663E7D">
        <w:rPr>
          <w:rStyle w:val="StyleBoldUnderline"/>
          <w:szCs w:val="22"/>
        </w:rPr>
        <w:t xml:space="preserve">We can work these problems out </w:t>
      </w:r>
      <w:r w:rsidRPr="00663E7D">
        <w:rPr>
          <w:sz w:val="14"/>
        </w:rPr>
        <w:t>and I think</w:t>
      </w:r>
      <w:r w:rsidRPr="00663E7D">
        <w:rPr>
          <w:rStyle w:val="StyleBoldUnderline"/>
          <w:szCs w:val="22"/>
        </w:rPr>
        <w:t xml:space="preserve"> the Senate bill goes a long way in trying to do that</w:t>
      </w:r>
      <w:r w:rsidRPr="00663E7D">
        <w:rPr>
          <w:sz w:val="14"/>
          <w:szCs w:val="22"/>
        </w:rPr>
        <w:t xml:space="preserve">." </w:t>
      </w:r>
      <w:r w:rsidRPr="00663E7D">
        <w:rPr>
          <w:rStyle w:val="StyleBoldUnderline"/>
          <w:szCs w:val="22"/>
        </w:rPr>
        <w:t xml:space="preserve">But </w:t>
      </w:r>
      <w:r w:rsidRPr="00663E7D">
        <w:rPr>
          <w:rStyle w:val="StyleBoldUnderline"/>
          <w:b w:val="0"/>
          <w:sz w:val="14"/>
          <w:szCs w:val="22"/>
          <w:u w:val="none"/>
        </w:rPr>
        <w:t>the House refuses to debate the Senate bill, with</w:t>
      </w:r>
      <w:r w:rsidRPr="00663E7D">
        <w:rPr>
          <w:rStyle w:val="StyleBoldUnderline"/>
          <w:szCs w:val="22"/>
        </w:rPr>
        <w:t xml:space="preserve"> </w:t>
      </w:r>
      <w:r w:rsidRPr="00663E7D">
        <w:fldChar w:fldCharType="begin"/>
      </w:r>
      <w:r w:rsidRPr="00663E7D">
        <w:rPr>
          <w:szCs w:val="22"/>
        </w:rPr>
        <w:instrText xml:space="preserve"> HYPERLINK "http://www.sltrib.com/sltrib/politics/56579284-90/bishop-chaffetz-citizenship-immigrants.html.csp" \t "_blank" </w:instrText>
      </w:r>
      <w:r w:rsidRPr="00663E7D">
        <w:fldChar w:fldCharType="separate"/>
      </w:r>
      <w:r w:rsidRPr="00663E7D">
        <w:rPr>
          <w:rStyle w:val="StyleBoldUnderline"/>
          <w:szCs w:val="22"/>
        </w:rPr>
        <w:t>the Republican majority deciding last week</w:t>
      </w:r>
      <w:r w:rsidRPr="00663E7D">
        <w:rPr>
          <w:rStyle w:val="StyleBoldUnderline"/>
          <w:szCs w:val="22"/>
        </w:rPr>
        <w:fldChar w:fldCharType="end"/>
      </w:r>
      <w:r w:rsidRPr="00663E7D">
        <w:rPr>
          <w:rStyle w:val="StyleBoldUnderline"/>
          <w:szCs w:val="22"/>
        </w:rPr>
        <w:t xml:space="preserve"> to push their own piecemeal legislation.</w:t>
      </w:r>
      <w:r w:rsidRPr="00663E7D">
        <w:rPr>
          <w:sz w:val="14"/>
          <w:szCs w:val="22"/>
        </w:rPr>
        <w:t xml:space="preserve"> None of those proposals so far deal with the broad legalization of the undocumented. Utah’s three Republican </w:t>
      </w:r>
      <w:r w:rsidRPr="00663E7D">
        <w:rPr>
          <w:rStyle w:val="StyleBoldUnderline"/>
          <w:szCs w:val="22"/>
        </w:rPr>
        <w:t>House members agreed with the move for smaller proposals</w:t>
      </w:r>
      <w:r w:rsidRPr="00663E7D">
        <w:rPr>
          <w:b/>
          <w:szCs w:val="22"/>
          <w:u w:val="single"/>
        </w:rPr>
        <w:t xml:space="preserve"> that will focus first on border security</w:t>
      </w:r>
      <w:r w:rsidRPr="00663E7D">
        <w:rPr>
          <w:sz w:val="14"/>
          <w:szCs w:val="22"/>
        </w:rPr>
        <w:t xml:space="preserve"> and two of them — Reps. Jason </w:t>
      </w:r>
      <w:proofErr w:type="spellStart"/>
      <w:r w:rsidRPr="00663E7D">
        <w:rPr>
          <w:sz w:val="14"/>
          <w:szCs w:val="22"/>
        </w:rPr>
        <w:t>Chaffetz</w:t>
      </w:r>
      <w:proofErr w:type="spellEnd"/>
      <w:r w:rsidRPr="00663E7D">
        <w:rPr>
          <w:sz w:val="14"/>
          <w:szCs w:val="22"/>
        </w:rPr>
        <w:t xml:space="preserve"> and Chris Stewart — </w:t>
      </w:r>
      <w:r w:rsidRPr="00663E7D">
        <w:rPr>
          <w:rStyle w:val="StyleBoldUnderline"/>
          <w:b w:val="0"/>
          <w:sz w:val="14"/>
          <w:szCs w:val="22"/>
          <w:u w:val="none"/>
        </w:rPr>
        <w:t>have said they oppose plans that offer amnesty to immigrants who illegally crossed the border or overstayed a visa.</w:t>
      </w:r>
      <w:r w:rsidRPr="00663E7D">
        <w:rPr>
          <w:b/>
          <w:sz w:val="14"/>
          <w:szCs w:val="22"/>
        </w:rPr>
        <w:t xml:space="preserve"> </w:t>
      </w:r>
      <w:r w:rsidRPr="00663E7D">
        <w:rPr>
          <w:sz w:val="14"/>
          <w:szCs w:val="22"/>
        </w:rPr>
        <w:t xml:space="preserve">Rep. Rob Bishop, R-Utah, and Rep. Jim Matheson, D-Utah, have not made such definitive statements on the issue, though they also haven’t supported the Senate’s path to citizenship, which would take at least 13 years. Hatch was one of 14 Republicans who did back that plan, saying it ends the current "de facto amnesty" for </w:t>
      </w:r>
      <w:r w:rsidRPr="00663E7D">
        <w:rPr>
          <w:sz w:val="14"/>
          <w:szCs w:val="22"/>
        </w:rPr>
        <w:lastRenderedPageBreak/>
        <w:t xml:space="preserve">unauthorized immigrants by requiring them to register with the government, pay a fine and start paying taxes. </w:t>
      </w:r>
      <w:r w:rsidRPr="00663E7D">
        <w:rPr>
          <w:rStyle w:val="StyleBoldUnderline"/>
          <w:szCs w:val="22"/>
        </w:rPr>
        <w:t>The rift has caused many in the political world</w:t>
      </w:r>
      <w:r w:rsidRPr="00663E7D">
        <w:rPr>
          <w:sz w:val="14"/>
          <w:szCs w:val="22"/>
        </w:rPr>
        <w:t xml:space="preserve">, including people like Stewart, </w:t>
      </w:r>
      <w:r w:rsidRPr="00663E7D">
        <w:rPr>
          <w:b/>
          <w:szCs w:val="22"/>
          <w:u w:val="single"/>
        </w:rPr>
        <w:t>to take a pessimistic view that Congress will pass a new immigration law soon</w:t>
      </w:r>
      <w:r w:rsidRPr="00663E7D">
        <w:rPr>
          <w:sz w:val="14"/>
          <w:szCs w:val="22"/>
        </w:rPr>
        <w:t xml:space="preserve">. Hatch isn’t one of them. He believes that </w:t>
      </w:r>
      <w:r w:rsidRPr="00663E7D">
        <w:rPr>
          <w:b/>
          <w:szCs w:val="22"/>
          <w:u w:val="single"/>
        </w:rPr>
        <w:t>the Republican House could offer proposals to strengthen the Senate bill and that a conference committee of the two bodies could craft a plan that could ultimately become law</w:t>
      </w:r>
      <w:r w:rsidRPr="00663E7D">
        <w:rPr>
          <w:sz w:val="14"/>
          <w:szCs w:val="22"/>
        </w:rPr>
        <w:t xml:space="preserve">. </w:t>
      </w:r>
      <w:r w:rsidRPr="00663E7D">
        <w:rPr>
          <w:b/>
          <w:sz w:val="14"/>
          <w:szCs w:val="22"/>
        </w:rPr>
        <w:t>"</w:t>
      </w:r>
      <w:r w:rsidRPr="00663E7D">
        <w:rPr>
          <w:rStyle w:val="StyleBoldUnderline"/>
          <w:b w:val="0"/>
          <w:sz w:val="14"/>
          <w:szCs w:val="22"/>
          <w:u w:val="none"/>
        </w:rPr>
        <w:t>I do think that our House members are going to take this as a very serious challenge and quite frankly I’m counting on them</w:t>
      </w:r>
      <w:r w:rsidRPr="00663E7D">
        <w:rPr>
          <w:b/>
          <w:sz w:val="14"/>
          <w:szCs w:val="22"/>
        </w:rPr>
        <w:t>,"</w:t>
      </w:r>
      <w:r w:rsidRPr="00663E7D">
        <w:rPr>
          <w:sz w:val="14"/>
          <w:szCs w:val="22"/>
        </w:rPr>
        <w:t xml:space="preserve"> he said on the program. "Let me tell you something, I’m counting on the House. I’m counting on the House making [the Senate bill] even better, I’m counting on the House that we can’t just continue on with this de facto amnesty." This Week host George Stephanopoulos also asked Hatch, who appeared on a panel with three other members of Congress, about the George Zimmerman trial, which ended in an acquittal on Saturday. Hatch, like other panelists, encouraged a broader discussion of race relations stemming from the case where Zimmerman shot and killed </w:t>
      </w:r>
      <w:proofErr w:type="spellStart"/>
      <w:r w:rsidRPr="00663E7D">
        <w:rPr>
          <w:sz w:val="14"/>
          <w:szCs w:val="22"/>
        </w:rPr>
        <w:t>Trayvon</w:t>
      </w:r>
      <w:proofErr w:type="spellEnd"/>
      <w:r w:rsidRPr="00663E7D">
        <w:rPr>
          <w:sz w:val="14"/>
          <w:szCs w:val="22"/>
        </w:rPr>
        <w:t xml:space="preserve"> Martin, but he agreed with the jury’s verdict in the self-defense case. "There was plenty of reasonable doubt there," said Hatch, an attorney and a member of the Senate Judiciary Committee. "At least from all I watched, it seems to me that it was an accurate verdict." </w:t>
      </w:r>
    </w:p>
    <w:p w14:paraId="7A951347" w14:textId="77777777" w:rsidR="00402156" w:rsidRDefault="00402156" w:rsidP="00402156">
      <w:pPr>
        <w:rPr>
          <w:sz w:val="14"/>
          <w:szCs w:val="22"/>
        </w:rPr>
      </w:pPr>
    </w:p>
    <w:p w14:paraId="441175B7" w14:textId="77777777" w:rsidR="00402156" w:rsidRDefault="00402156" w:rsidP="00402156">
      <w:pPr>
        <w:rPr>
          <w:rFonts w:eastAsia="Times New Roman" w:cs="Arial"/>
          <w:b/>
          <w:color w:val="000000"/>
          <w:szCs w:val="21"/>
          <w:shd w:val="clear" w:color="auto" w:fill="FFFFFF"/>
        </w:rPr>
      </w:pPr>
      <w:r>
        <w:rPr>
          <w:rFonts w:eastAsia="Times New Roman" w:cs="Arial"/>
          <w:b/>
          <w:color w:val="000000"/>
          <w:szCs w:val="21"/>
          <w:shd w:val="clear" w:color="auto" w:fill="FFFFFF"/>
        </w:rPr>
        <w:t>Will pass – bipartisan signals coming from House</w:t>
      </w:r>
    </w:p>
    <w:p w14:paraId="145F5904" w14:textId="11BDA03C" w:rsidR="00402156" w:rsidRPr="00C47AF2" w:rsidRDefault="00402156" w:rsidP="00402156">
      <w:pPr>
        <w:rPr>
          <w:sz w:val="16"/>
        </w:rPr>
      </w:pPr>
      <w:r>
        <w:rPr>
          <w:rFonts w:eastAsia="Times New Roman" w:cs="Arial"/>
          <w:b/>
          <w:color w:val="000000"/>
          <w:szCs w:val="21"/>
          <w:shd w:val="clear" w:color="auto" w:fill="FFFFFF"/>
        </w:rPr>
        <w:t>Walsh &amp; Cohen 7/11</w:t>
      </w:r>
      <w:r>
        <w:rPr>
          <w:rFonts w:eastAsia="Times New Roman" w:cs="Arial"/>
          <w:b/>
          <w:color w:val="000000"/>
          <w:szCs w:val="21"/>
          <w:shd w:val="clear" w:color="auto" w:fill="FFFFFF"/>
        </w:rPr>
        <w:br/>
      </w:r>
      <w:r>
        <w:rPr>
          <w:rFonts w:eastAsia="Times New Roman" w:cs="Arial"/>
          <w:color w:val="000000"/>
          <w:sz w:val="16"/>
          <w:szCs w:val="21"/>
          <w:shd w:val="clear" w:color="auto" w:fill="FFFFFF"/>
        </w:rPr>
        <w:t xml:space="preserve">Deirdre &amp; Tom, </w:t>
      </w:r>
      <w:r>
        <w:rPr>
          <w:rFonts w:eastAsia="Times New Roman" w:cs="Arial"/>
          <w:i/>
          <w:color w:val="000000"/>
          <w:sz w:val="16"/>
          <w:szCs w:val="21"/>
          <w:shd w:val="clear" w:color="auto" w:fill="FFFFFF"/>
        </w:rPr>
        <w:t>House GOP split on immigration reform</w:t>
      </w:r>
      <w:r w:rsidRPr="00C7399B">
        <w:rPr>
          <w:rFonts w:eastAsia="Times New Roman" w:cs="Arial"/>
          <w:color w:val="000000"/>
          <w:sz w:val="16"/>
          <w:szCs w:val="21"/>
          <w:shd w:val="clear" w:color="auto" w:fill="FFFFFF"/>
        </w:rPr>
        <w:t>, http://www.cnn.com/2013/07/10/politics/immigration-reform</w:t>
      </w:r>
      <w:r>
        <w:rPr>
          <w:rFonts w:eastAsia="Times New Roman" w:cs="Arial"/>
          <w:color w:val="000000"/>
          <w:sz w:val="16"/>
          <w:szCs w:val="21"/>
          <w:shd w:val="clear" w:color="auto" w:fill="FFFFFF"/>
        </w:rPr>
        <w:br/>
      </w:r>
      <w:r w:rsidRPr="00C7399B">
        <w:rPr>
          <w:rFonts w:eastAsia="Times New Roman" w:cs="Arial"/>
          <w:color w:val="000000"/>
          <w:sz w:val="16"/>
          <w:szCs w:val="21"/>
          <w:shd w:val="clear" w:color="auto" w:fill="FFFFFF"/>
        </w:rPr>
        <w:t>At the same time, House GOP leaders made clear they intended to slow the process down by tackling individual components of the broad measure passed by the Democratic-led Senate last month with bipartisan support</w:t>
      </w:r>
      <w:proofErr w:type="gramStart"/>
      <w:r w:rsidRPr="00C7399B">
        <w:rPr>
          <w:rFonts w:eastAsia="Times New Roman" w:cs="Arial"/>
          <w:color w:val="000000"/>
          <w:sz w:val="16"/>
          <w:szCs w:val="21"/>
          <w:shd w:val="clear" w:color="auto" w:fill="FFFFFF"/>
        </w:rPr>
        <w:t>.</w:t>
      </w:r>
      <w:r w:rsidRPr="00C7399B">
        <w:rPr>
          <w:rFonts w:eastAsia="Times New Roman" w:cs="Times New Roman"/>
          <w:sz w:val="12"/>
          <w:szCs w:val="20"/>
        </w:rPr>
        <w:t>¶</w:t>
      </w:r>
      <w:proofErr w:type="gramEnd"/>
      <w:r w:rsidRPr="00C7399B">
        <w:rPr>
          <w:rFonts w:eastAsia="Times New Roman" w:cs="Times New Roman"/>
          <w:sz w:val="16"/>
          <w:szCs w:val="20"/>
        </w:rPr>
        <w:t xml:space="preserve"> </w:t>
      </w:r>
      <w:r w:rsidRPr="00C7399B">
        <w:rPr>
          <w:sz w:val="16"/>
        </w:rPr>
        <w:t>That means taking up smaller bills on specific provisions, such as border security and employment verification measures, in coming months while also seeking a compromise within the caucus on providing legal status for undocumented immigrants.</w:t>
      </w:r>
      <w:r w:rsidRPr="00C7399B">
        <w:rPr>
          <w:sz w:val="12"/>
        </w:rPr>
        <w:t>¶</w:t>
      </w:r>
      <w:r w:rsidRPr="00C7399B">
        <w:rPr>
          <w:sz w:val="16"/>
        </w:rPr>
        <w:t xml:space="preserve"> House Speaker John </w:t>
      </w:r>
      <w:r w:rsidRPr="00C7399B">
        <w:rPr>
          <w:b/>
          <w:u w:val="single"/>
        </w:rPr>
        <w:t>Boehner warned his caucus that Republicans would face political attacks if they failed to move legislation, according to several GOP sources</w:t>
      </w:r>
      <w:r w:rsidRPr="00C7399B">
        <w:rPr>
          <w:sz w:val="16"/>
        </w:rPr>
        <w:t xml:space="preserve"> in the room.</w:t>
      </w:r>
      <w:r w:rsidRPr="00C7399B">
        <w:rPr>
          <w:sz w:val="12"/>
        </w:rPr>
        <w:t>¶</w:t>
      </w:r>
      <w:r w:rsidRPr="00C7399B">
        <w:rPr>
          <w:sz w:val="16"/>
        </w:rPr>
        <w:t xml:space="preserve"> "We don't want the White House to hope that we fail to make it a campaign issue," said GOP Rep. Michael </w:t>
      </w:r>
      <w:proofErr w:type="spellStart"/>
      <w:r w:rsidRPr="00C7399B">
        <w:rPr>
          <w:sz w:val="16"/>
        </w:rPr>
        <w:t>McCaul</w:t>
      </w:r>
      <w:proofErr w:type="spellEnd"/>
      <w:r w:rsidRPr="00C7399B">
        <w:rPr>
          <w:sz w:val="16"/>
        </w:rPr>
        <w:t xml:space="preserve"> of Texas. "House Republicans want to do this on our terms, and not on the Senate's terms and not on the White House terms."</w:t>
      </w:r>
      <w:r w:rsidRPr="00C7399B">
        <w:rPr>
          <w:sz w:val="12"/>
        </w:rPr>
        <w:t>¶</w:t>
      </w:r>
      <w:r w:rsidRPr="00C7399B">
        <w:rPr>
          <w:sz w:val="16"/>
        </w:rPr>
        <w:t xml:space="preserve"> Another prominent House GOP leader, Budget Committee Chairman Rep. </w:t>
      </w:r>
      <w:r w:rsidRPr="00C7399B">
        <w:rPr>
          <w:b/>
          <w:u w:val="single"/>
        </w:rPr>
        <w:t>Paul Ryan</w:t>
      </w:r>
      <w:r w:rsidRPr="00C7399B">
        <w:rPr>
          <w:sz w:val="16"/>
        </w:rPr>
        <w:t xml:space="preserve"> of Wisconsin, </w:t>
      </w:r>
      <w:r w:rsidRPr="00C7399B">
        <w:rPr>
          <w:b/>
          <w:u w:val="single"/>
        </w:rPr>
        <w:t>told his colleagues that doing nothing was not an option</w:t>
      </w:r>
      <w:proofErr w:type="gramStart"/>
      <w:r w:rsidRPr="00C7399B">
        <w:rPr>
          <w:b/>
          <w:u w:val="single"/>
        </w:rPr>
        <w:t>.</w:t>
      </w:r>
      <w:r w:rsidRPr="00C7399B">
        <w:rPr>
          <w:sz w:val="12"/>
        </w:rPr>
        <w:t>¶</w:t>
      </w:r>
      <w:proofErr w:type="gramEnd"/>
      <w:r w:rsidRPr="00C7399B">
        <w:rPr>
          <w:sz w:val="16"/>
        </w:rPr>
        <w:t xml:space="preserve"> The unsuccessful Republican vice presidential nominee in last year's election, </w:t>
      </w:r>
      <w:r w:rsidRPr="00C7399B">
        <w:rPr>
          <w:b/>
          <w:u w:val="single"/>
        </w:rPr>
        <w:t>Ryan made the case also pushed by the White House that immigration reform would help boost the American economy</w:t>
      </w:r>
      <w:r w:rsidRPr="00C7399B">
        <w:rPr>
          <w:sz w:val="16"/>
        </w:rPr>
        <w:t>, participants said.</w:t>
      </w:r>
      <w:r w:rsidRPr="00C7399B">
        <w:rPr>
          <w:sz w:val="12"/>
        </w:rPr>
        <w:t>¶</w:t>
      </w:r>
      <w:r w:rsidRPr="00C7399B">
        <w:rPr>
          <w:sz w:val="16"/>
        </w:rPr>
        <w:t xml:space="preserve"> Meanwhile, </w:t>
      </w:r>
      <w:r w:rsidRPr="00C7399B">
        <w:rPr>
          <w:b/>
          <w:u w:val="single"/>
        </w:rPr>
        <w:t>a group of bipartisan House legislators trying to draft its own immigration measure met for several hours</w:t>
      </w:r>
      <w:r w:rsidRPr="00C7399B">
        <w:rPr>
          <w:sz w:val="16"/>
        </w:rPr>
        <w:t xml:space="preserve"> on Tuesday night and would continue its work, said Democratic Rep. Xavier Becerra of California.</w:t>
      </w:r>
      <w:r w:rsidRPr="00C7399B">
        <w:rPr>
          <w:sz w:val="12"/>
        </w:rPr>
        <w:t>¶</w:t>
      </w:r>
      <w:r w:rsidRPr="00C7399B">
        <w:rPr>
          <w:sz w:val="16"/>
        </w:rPr>
        <w:t xml:space="preserve"> </w:t>
      </w:r>
      <w:r w:rsidRPr="00C7399B">
        <w:rPr>
          <w:b/>
          <w:u w:val="single"/>
        </w:rPr>
        <w:t>The group is working on a comprehensive bill closer in form to the Senate measure</w:t>
      </w:r>
      <w:r w:rsidRPr="00C7399B">
        <w:rPr>
          <w:sz w:val="16"/>
        </w:rPr>
        <w:t xml:space="preserve"> and Becerra argued the incremental approach advocated by House Republicans wouldn't work.</w:t>
      </w:r>
    </w:p>
    <w:p w14:paraId="28E69B0A" w14:textId="77777777" w:rsidR="00402156" w:rsidRDefault="00402156" w:rsidP="00402156">
      <w:pPr>
        <w:rPr>
          <w:sz w:val="14"/>
          <w:szCs w:val="22"/>
        </w:rPr>
      </w:pPr>
    </w:p>
    <w:p w14:paraId="31D68508" w14:textId="77777777" w:rsidR="00402156" w:rsidRDefault="00402156" w:rsidP="00402156">
      <w:pPr>
        <w:rPr>
          <w:b/>
        </w:rPr>
      </w:pPr>
      <w:r>
        <w:rPr>
          <w:b/>
        </w:rPr>
        <w:t>CIR will pass – House leadership negotiating a comprehensive bill now</w:t>
      </w:r>
    </w:p>
    <w:p w14:paraId="40ED8298" w14:textId="548F1FA3" w:rsidR="00402156" w:rsidRPr="00C47AF2" w:rsidRDefault="00402156" w:rsidP="00402156">
      <w:pPr>
        <w:rPr>
          <w:rFonts w:cs="Arial"/>
          <w:sz w:val="16"/>
        </w:rPr>
      </w:pPr>
      <w:r w:rsidRPr="00D03609">
        <w:rPr>
          <w:b/>
        </w:rPr>
        <w:t>Matthews 7/14</w:t>
      </w:r>
      <w:r>
        <w:rPr>
          <w:b/>
          <w:sz w:val="16"/>
        </w:rPr>
        <w:t xml:space="preserve"> </w:t>
      </w:r>
      <w:r>
        <w:rPr>
          <w:sz w:val="16"/>
        </w:rPr>
        <w:t xml:space="preserve">Laura, </w:t>
      </w:r>
      <w:r>
        <w:rPr>
          <w:i/>
          <w:sz w:val="16"/>
        </w:rPr>
        <w:t>Immigration reform 2013: House comprehensive bill to come ‘at some point’</w:t>
      </w:r>
      <w:r>
        <w:rPr>
          <w:sz w:val="16"/>
        </w:rPr>
        <w:t xml:space="preserve">, </w:t>
      </w:r>
      <w:r w:rsidRPr="00D03609">
        <w:rPr>
          <w:sz w:val="16"/>
        </w:rPr>
        <w:t>http://www.ibtimes.com/immigration-reform-2013-house-comprehensive-bill-come-some-point-1344899#</w:t>
      </w:r>
      <w:r w:rsidRPr="00D03609">
        <w:rPr>
          <w:sz w:val="16"/>
        </w:rPr>
        <w:br/>
        <w:t xml:space="preserve">Though the chances of a 2013 immigration reform bill passing Congress seem to be going the way of gun control for now, </w:t>
      </w:r>
      <w:r w:rsidRPr="00C7399B">
        <w:rPr>
          <w:b/>
          <w:u w:val="single"/>
        </w:rPr>
        <w:t>some Republicans in the House are refusing to call it quits just yet, saying a comprehensive bill will come “at some point</w:t>
      </w:r>
      <w:r w:rsidRPr="00D03609">
        <w:rPr>
          <w:sz w:val="16"/>
        </w:rPr>
        <w:t>.”</w:t>
      </w:r>
      <w:r w:rsidRPr="00D03609">
        <w:rPr>
          <w:sz w:val="12"/>
        </w:rPr>
        <w:t>¶</w:t>
      </w:r>
      <w:r w:rsidRPr="00D03609">
        <w:rPr>
          <w:sz w:val="16"/>
        </w:rPr>
        <w:t xml:space="preserve"> </w:t>
      </w:r>
      <w:proofErr w:type="gramStart"/>
      <w:r w:rsidRPr="00D03609">
        <w:rPr>
          <w:rFonts w:cs="Arial"/>
          <w:sz w:val="16"/>
        </w:rPr>
        <w:t>Those</w:t>
      </w:r>
      <w:proofErr w:type="gramEnd"/>
      <w:r w:rsidRPr="00D03609">
        <w:rPr>
          <w:rFonts w:cs="Arial"/>
          <w:sz w:val="16"/>
        </w:rPr>
        <w:t xml:space="preserve"> are the words of Rep. Tom Cole, R-Okla., </w:t>
      </w:r>
      <w:r w:rsidRPr="00C7399B">
        <w:rPr>
          <w:rFonts w:cs="Arial"/>
          <w:b/>
          <w:u w:val="single"/>
        </w:rPr>
        <w:t>a member of the leadership</w:t>
      </w:r>
      <w:r w:rsidRPr="00D03609">
        <w:rPr>
          <w:rFonts w:cs="Arial"/>
          <w:sz w:val="16"/>
        </w:rPr>
        <w:t xml:space="preserve">, who said it’s no surprise to him that the Senate-passed bill, which contains a path to citizenship and a doubling of border patrol agents, will not make it to the House floor. </w:t>
      </w:r>
      <w:r w:rsidRPr="00C7399B">
        <w:rPr>
          <w:rFonts w:cs="Arial"/>
          <w:b/>
          <w:u w:val="single"/>
        </w:rPr>
        <w:t>Cole</w:t>
      </w:r>
      <w:r w:rsidRPr="00D03609">
        <w:rPr>
          <w:rFonts w:cs="Arial"/>
          <w:sz w:val="16"/>
        </w:rPr>
        <w:t xml:space="preserve">, speaking on ABC’s “This Week,” nevertheless </w:t>
      </w:r>
      <w:r w:rsidRPr="00C7399B">
        <w:rPr>
          <w:rFonts w:cs="Arial"/>
          <w:b/>
          <w:u w:val="single"/>
        </w:rPr>
        <w:t>commended the Senate’s “Gang of Eight” bipartisan lawmakers for producing “decent” legislation</w:t>
      </w:r>
      <w:proofErr w:type="gramStart"/>
      <w:r w:rsidRPr="00D03609">
        <w:rPr>
          <w:rFonts w:cs="Arial"/>
          <w:sz w:val="16"/>
        </w:rPr>
        <w:t>.</w:t>
      </w:r>
      <w:r w:rsidRPr="00D03609">
        <w:rPr>
          <w:rFonts w:cs="Arial"/>
          <w:sz w:val="12"/>
        </w:rPr>
        <w:t>¶</w:t>
      </w:r>
      <w:proofErr w:type="gramEnd"/>
      <w:r w:rsidRPr="00D03609">
        <w:rPr>
          <w:rFonts w:cs="Arial"/>
          <w:sz w:val="16"/>
        </w:rPr>
        <w:t xml:space="preserve"> “Now on our side, we have opted for the individual approach, but </w:t>
      </w:r>
      <w:r w:rsidRPr="00C7399B">
        <w:rPr>
          <w:rFonts w:cs="Arial"/>
          <w:b/>
          <w:u w:val="single"/>
        </w:rPr>
        <w:t>there’s</w:t>
      </w:r>
      <w:r w:rsidRPr="00D03609">
        <w:rPr>
          <w:rFonts w:cs="Arial"/>
          <w:sz w:val="16"/>
        </w:rPr>
        <w:t xml:space="preserve"> also </w:t>
      </w:r>
      <w:r w:rsidRPr="00C7399B">
        <w:rPr>
          <w:rFonts w:cs="Arial"/>
          <w:b/>
          <w:u w:val="single"/>
        </w:rPr>
        <w:t>negotiations going on between our own individual Gang of Seven for a larger, more comprehensive bill</w:t>
      </w:r>
      <w:r w:rsidRPr="00D03609">
        <w:rPr>
          <w:rFonts w:cs="Arial"/>
          <w:sz w:val="16"/>
        </w:rPr>
        <w:t>,” Cole added. “We’ll see that at some point.”</w:t>
      </w:r>
      <w:r w:rsidRPr="00D03609">
        <w:rPr>
          <w:rFonts w:cs="Arial"/>
          <w:sz w:val="12"/>
        </w:rPr>
        <w:t>¶</w:t>
      </w:r>
      <w:r w:rsidRPr="00D03609">
        <w:rPr>
          <w:rFonts w:cs="Arial"/>
          <w:sz w:val="16"/>
        </w:rPr>
        <w:t xml:space="preserve"> The House “Gang of Seven” has been working on a comprehensive bill for about four years.</w:t>
      </w:r>
    </w:p>
    <w:p w14:paraId="742AF112" w14:textId="77777777" w:rsidR="0001384E" w:rsidRDefault="0001384E" w:rsidP="00402156">
      <w:pPr>
        <w:rPr>
          <w:sz w:val="14"/>
          <w:szCs w:val="22"/>
        </w:rPr>
      </w:pPr>
    </w:p>
    <w:p w14:paraId="3A8D3F3D" w14:textId="7A6A215E" w:rsidR="0001384E" w:rsidRDefault="0001384E" w:rsidP="0001384E">
      <w:pPr>
        <w:rPr>
          <w:b/>
          <w:u w:val="single"/>
        </w:rPr>
      </w:pPr>
      <w:r>
        <w:rPr>
          <w:b/>
        </w:rPr>
        <w:t xml:space="preserve">Immigration reform will pass but it will be a tough fight </w:t>
      </w:r>
      <w:r>
        <w:rPr>
          <w:b/>
        </w:rPr>
        <w:br/>
      </w:r>
      <w:proofErr w:type="spellStart"/>
      <w:r>
        <w:rPr>
          <w:b/>
        </w:rPr>
        <w:t>Nevarez</w:t>
      </w:r>
      <w:proofErr w:type="spellEnd"/>
      <w:r>
        <w:rPr>
          <w:b/>
        </w:rPr>
        <w:t xml:space="preserve"> 7/5</w:t>
      </w:r>
      <w:r>
        <w:rPr>
          <w:b/>
        </w:rPr>
        <w:br/>
      </w:r>
      <w:r w:rsidRPr="00242115">
        <w:rPr>
          <w:sz w:val="16"/>
        </w:rPr>
        <w:t xml:space="preserve">Griselda, </w:t>
      </w:r>
      <w:r w:rsidRPr="00242115">
        <w:rPr>
          <w:i/>
          <w:sz w:val="16"/>
        </w:rPr>
        <w:t xml:space="preserve">Immigration reform advocates prepare for the tough road ahead, </w:t>
      </w:r>
      <w:r w:rsidRPr="00242115">
        <w:rPr>
          <w:sz w:val="16"/>
        </w:rPr>
        <w:t>http://www.huffingtonpost.com/2013/07/05/immigration-reform-advocates_n_3550153.html</w:t>
      </w:r>
      <w:r w:rsidRPr="00242115">
        <w:rPr>
          <w:sz w:val="10"/>
        </w:rPr>
        <w:br/>
      </w:r>
      <w:proofErr w:type="gramStart"/>
      <w:r w:rsidRPr="00242115">
        <w:rPr>
          <w:sz w:val="16"/>
        </w:rPr>
        <w:t>It</w:t>
      </w:r>
      <w:proofErr w:type="gramEnd"/>
      <w:r w:rsidRPr="00242115">
        <w:rPr>
          <w:sz w:val="16"/>
        </w:rPr>
        <w:t>’s going to be</w:t>
      </w:r>
      <w:r w:rsidRPr="00242115">
        <w:rPr>
          <w:b/>
          <w:u w:val="single"/>
        </w:rPr>
        <w:t xml:space="preserve"> tough but doable. That’s how immigration reform advocates describe the road ahead to pass an immigration reform bill</w:t>
      </w:r>
      <w:r w:rsidRPr="00242115">
        <w:rPr>
          <w:sz w:val="16"/>
        </w:rPr>
        <w:t xml:space="preserve"> in the Republican-led House of Representatives</w:t>
      </w:r>
      <w:proofErr w:type="gramStart"/>
      <w:r w:rsidRPr="00242115">
        <w:rPr>
          <w:sz w:val="16"/>
        </w:rPr>
        <w:t>.</w:t>
      </w:r>
      <w:r w:rsidRPr="00242115">
        <w:rPr>
          <w:sz w:val="12"/>
        </w:rPr>
        <w:t>¶</w:t>
      </w:r>
      <w:proofErr w:type="gramEnd"/>
      <w:r w:rsidRPr="00242115">
        <w:rPr>
          <w:sz w:val="16"/>
        </w:rPr>
        <w:t xml:space="preserve"> “</w:t>
      </w:r>
      <w:r w:rsidRPr="00242115">
        <w:rPr>
          <w:b/>
          <w:u w:val="single"/>
        </w:rPr>
        <w:t xml:space="preserve">We’re going to need to persuade </w:t>
      </w:r>
      <w:r w:rsidRPr="00242115">
        <w:rPr>
          <w:sz w:val="16"/>
        </w:rPr>
        <w:t xml:space="preserve">a lot </w:t>
      </w:r>
      <w:r w:rsidRPr="00242115">
        <w:rPr>
          <w:b/>
          <w:u w:val="single"/>
        </w:rPr>
        <w:t>more conservatives to get on board</w:t>
      </w:r>
      <w:r w:rsidRPr="00242115">
        <w:rPr>
          <w:sz w:val="16"/>
        </w:rPr>
        <w:t xml:space="preserve"> and support immigration reform—that’s going to be the tough part, but </w:t>
      </w:r>
      <w:r w:rsidRPr="00242115">
        <w:rPr>
          <w:b/>
          <w:u w:val="single"/>
        </w:rPr>
        <w:t>it’s doable</w:t>
      </w:r>
      <w:r w:rsidRPr="00242115">
        <w:rPr>
          <w:sz w:val="16"/>
        </w:rPr>
        <w:t xml:space="preserve">,” said </w:t>
      </w:r>
      <w:proofErr w:type="spellStart"/>
      <w:r w:rsidRPr="00242115">
        <w:rPr>
          <w:sz w:val="16"/>
        </w:rPr>
        <w:t>Kica</w:t>
      </w:r>
      <w:proofErr w:type="spellEnd"/>
      <w:r w:rsidRPr="00242115">
        <w:rPr>
          <w:sz w:val="16"/>
        </w:rPr>
        <w:t xml:space="preserve"> Matos, spokesperson for the</w:t>
      </w:r>
      <w:r w:rsidRPr="00242115">
        <w:rPr>
          <w:sz w:val="16"/>
        </w:rPr>
        <w:fldChar w:fldCharType="begin"/>
      </w:r>
      <w:r w:rsidRPr="00242115">
        <w:rPr>
          <w:sz w:val="16"/>
        </w:rPr>
        <w:instrText xml:space="preserve"> HYPERLINK "http://www.fairimmigration.org/" \t "_hplink" </w:instrText>
      </w:r>
      <w:r w:rsidRPr="00242115">
        <w:rPr>
          <w:sz w:val="16"/>
        </w:rPr>
      </w:r>
      <w:r w:rsidRPr="00242115">
        <w:rPr>
          <w:sz w:val="16"/>
        </w:rPr>
        <w:fldChar w:fldCharType="separate"/>
      </w:r>
      <w:r w:rsidRPr="00242115">
        <w:rPr>
          <w:sz w:val="16"/>
          <w:bdr w:val="none" w:sz="0" w:space="0" w:color="auto" w:frame="1"/>
        </w:rPr>
        <w:t xml:space="preserve"> Fair Immigration Reform Movement (FIRM),</w:t>
      </w:r>
      <w:r w:rsidRPr="00242115">
        <w:rPr>
          <w:sz w:val="16"/>
        </w:rPr>
        <w:fldChar w:fldCharType="end"/>
      </w:r>
      <w:r w:rsidRPr="00242115">
        <w:rPr>
          <w:sz w:val="16"/>
        </w:rPr>
        <w:t xml:space="preserve"> a coalition of immigrant rights groups spread across 30 states.</w:t>
      </w:r>
      <w:r w:rsidRPr="00242115">
        <w:rPr>
          <w:sz w:val="12"/>
        </w:rPr>
        <w:t>¶</w:t>
      </w:r>
      <w:r w:rsidRPr="00242115">
        <w:rPr>
          <w:sz w:val="16"/>
        </w:rPr>
        <w:t xml:space="preserve"> Matos said it’s doable because so </w:t>
      </w:r>
      <w:r w:rsidRPr="00242115">
        <w:rPr>
          <w:b/>
          <w:u w:val="single"/>
        </w:rPr>
        <w:t xml:space="preserve">much has changed since the close attempt </w:t>
      </w:r>
      <w:r w:rsidRPr="00242115">
        <w:rPr>
          <w:sz w:val="16"/>
        </w:rPr>
        <w:t xml:space="preserve">to pass an immigration reform bill </w:t>
      </w:r>
      <w:r w:rsidRPr="00242115">
        <w:rPr>
          <w:b/>
          <w:u w:val="single"/>
        </w:rPr>
        <w:t>in 2007</w:t>
      </w:r>
      <w:r w:rsidRPr="00242115">
        <w:rPr>
          <w:sz w:val="16"/>
        </w:rPr>
        <w:t xml:space="preserve">. She said that compared to that year, </w:t>
      </w:r>
      <w:r w:rsidRPr="00242115">
        <w:rPr>
          <w:b/>
          <w:u w:val="single"/>
        </w:rPr>
        <w:t>the</w:t>
      </w:r>
      <w:r w:rsidRPr="00242115">
        <w:rPr>
          <w:sz w:val="16"/>
        </w:rPr>
        <w:t xml:space="preserve"> pro-immigration reform </w:t>
      </w:r>
      <w:r w:rsidRPr="00242115">
        <w:rPr>
          <w:b/>
          <w:u w:val="single"/>
        </w:rPr>
        <w:t>movement is now much more strategic, better organized, bigger, stronger and more diverse.</w:t>
      </w:r>
    </w:p>
    <w:p w14:paraId="2E6F2EF5" w14:textId="77777777" w:rsidR="0001384E" w:rsidRDefault="0001384E" w:rsidP="0001384E">
      <w:pPr>
        <w:rPr>
          <w:b/>
          <w:u w:val="single"/>
        </w:rPr>
      </w:pPr>
    </w:p>
    <w:p w14:paraId="57BFCD11" w14:textId="2922681B" w:rsidR="0001384E" w:rsidRPr="005937B8" w:rsidRDefault="0001384E" w:rsidP="0001384E">
      <w:r>
        <w:rPr>
          <w:b/>
        </w:rPr>
        <w:t>Will pass – Boehner can get the votes</w:t>
      </w:r>
      <w:r>
        <w:rPr>
          <w:b/>
        </w:rPr>
        <w:br/>
        <w:t>Winters 7/3</w:t>
      </w:r>
      <w:r>
        <w:rPr>
          <w:b/>
        </w:rPr>
        <w:br/>
      </w:r>
      <w:r w:rsidRPr="005937B8">
        <w:rPr>
          <w:sz w:val="16"/>
        </w:rPr>
        <w:t xml:space="preserve">Michael Sean, </w:t>
      </w:r>
      <w:r w:rsidRPr="005937B8">
        <w:rPr>
          <w:i/>
          <w:sz w:val="16"/>
        </w:rPr>
        <w:t>Congress begins Fourth of July recess with host of issues unresolved</w:t>
      </w:r>
      <w:r w:rsidRPr="005937B8">
        <w:rPr>
          <w:sz w:val="16"/>
        </w:rPr>
        <w:t>, http://ncronline.org/news/politics/dangerously-incapable-governing</w:t>
      </w:r>
      <w:r w:rsidRPr="005937B8">
        <w:rPr>
          <w:sz w:val="20"/>
        </w:rPr>
        <w:br/>
      </w:r>
      <w:r w:rsidRPr="005937B8">
        <w:rPr>
          <w:sz w:val="16"/>
        </w:rPr>
        <w:t xml:space="preserve">The politics of immigration reform are different from other issues, however. </w:t>
      </w:r>
      <w:r w:rsidRPr="005937B8">
        <w:rPr>
          <w:b/>
          <w:u w:val="single"/>
        </w:rPr>
        <w:t>Individual Republican members of Congress may feel the need to oppose any bill that grants a pathway to citizenship</w:t>
      </w:r>
      <w:r w:rsidRPr="005937B8">
        <w:t xml:space="preserve"> </w:t>
      </w:r>
      <w:r w:rsidRPr="005937B8">
        <w:rPr>
          <w:sz w:val="16"/>
        </w:rPr>
        <w:t>for undocumented immigrants</w:t>
      </w:r>
      <w:r w:rsidRPr="005937B8">
        <w:t xml:space="preserve">. </w:t>
      </w:r>
      <w:r w:rsidRPr="005937B8">
        <w:rPr>
          <w:b/>
          <w:u w:val="single"/>
        </w:rPr>
        <w:t>But they may also realize that if they block immigration reform, no Republican will win the White House in the near future</w:t>
      </w:r>
      <w:r w:rsidRPr="005937B8">
        <w:t xml:space="preserve">. </w:t>
      </w:r>
      <w:r w:rsidRPr="005937B8">
        <w:rPr>
          <w:sz w:val="16"/>
        </w:rPr>
        <w:t xml:space="preserve">Last year, Barack Obama took 71 percent of the Latino vote to Mitt Romney's 27 percent, and Latinos are the fastest-growing demographic in the electorate. If the 2012 electorate had the racial characteristics of the 2000 electorate, Romney probably could have won. In 2016, the electorate will include even more Latinos and other minorities, not fewer. Speaker John </w:t>
      </w:r>
      <w:r w:rsidRPr="005937B8">
        <w:rPr>
          <w:b/>
          <w:u w:val="single"/>
        </w:rPr>
        <w:t>Boehner</w:t>
      </w:r>
      <w:r w:rsidRPr="005937B8">
        <w:t>,</w:t>
      </w:r>
      <w:r w:rsidRPr="005937B8">
        <w:rPr>
          <w:sz w:val="16"/>
        </w:rPr>
        <w:t xml:space="preserve"> R-Ohio, who is Catholic, </w:t>
      </w:r>
      <w:r w:rsidRPr="005937B8">
        <w:rPr>
          <w:b/>
          <w:u w:val="single"/>
        </w:rPr>
        <w:t>will ultimately decide if he wants to bring an immigration bill to the floor even if it lacks the support of a majority of his caucus. "What will matter is not how many Republican votes [Boehner] gets but whether a majority of his caucus quietly decides that passing immigration reform is better for the party than blocking it is</w:t>
      </w:r>
      <w:r w:rsidRPr="005937B8">
        <w:t xml:space="preserve">," </w:t>
      </w:r>
      <w:r w:rsidRPr="005937B8">
        <w:rPr>
          <w:sz w:val="16"/>
        </w:rPr>
        <w:t>E.J. Dionne wrote in </w:t>
      </w:r>
      <w:r w:rsidRPr="005937B8">
        <w:rPr>
          <w:rFonts w:ascii="inherit" w:hAnsi="inherit"/>
          <w:i/>
          <w:iCs/>
          <w:sz w:val="16"/>
          <w:bdr w:val="none" w:sz="0" w:space="0" w:color="auto" w:frame="1"/>
        </w:rPr>
        <w:t>The Washington Post</w:t>
      </w:r>
      <w:r w:rsidRPr="005937B8">
        <w:rPr>
          <w:sz w:val="16"/>
        </w:rPr>
        <w:t>. "</w:t>
      </w:r>
      <w:r w:rsidRPr="005937B8">
        <w:rPr>
          <w:b/>
          <w:u w:val="single"/>
        </w:rPr>
        <w:t>Many in such a majority might actually vote against a bill they privately want to see enacted</w:t>
      </w:r>
      <w:r w:rsidRPr="005937B8">
        <w:t xml:space="preserve">. </w:t>
      </w:r>
      <w:r w:rsidRPr="005937B8">
        <w:rPr>
          <w:sz w:val="16"/>
        </w:rPr>
        <w:t xml:space="preserve">By doing so, they could satisfy their base voters back home while getting the immigration issue off the political agenda and ending the GOP's cold war with Latino voters." </w:t>
      </w:r>
      <w:r w:rsidRPr="005937B8">
        <w:rPr>
          <w:b/>
          <w:u w:val="single"/>
        </w:rPr>
        <w:t>Republican House members could avoid facing a primary challenge from their right</w:t>
      </w:r>
      <w:r w:rsidRPr="005937B8">
        <w:t xml:space="preserve"> </w:t>
      </w:r>
      <w:r w:rsidRPr="005937B8">
        <w:rPr>
          <w:sz w:val="16"/>
        </w:rPr>
        <w:t>because they vote against reform</w:t>
      </w:r>
      <w:r w:rsidRPr="005937B8">
        <w:t xml:space="preserve">, </w:t>
      </w:r>
      <w:r w:rsidRPr="005937B8">
        <w:rPr>
          <w:b/>
          <w:u w:val="single"/>
        </w:rPr>
        <w:t>while allowing Boehner to pass it with mostly Democratic votes</w:t>
      </w:r>
      <w:r w:rsidRPr="005937B8">
        <w:t xml:space="preserve"> </w:t>
      </w:r>
      <w:r w:rsidRPr="005937B8">
        <w:rPr>
          <w:sz w:val="16"/>
        </w:rPr>
        <w:t>could save the GOP's chances in national elections, too.</w:t>
      </w:r>
    </w:p>
    <w:p w14:paraId="3501B3B1" w14:textId="77777777" w:rsidR="0001384E" w:rsidRPr="00663E7D" w:rsidRDefault="0001384E" w:rsidP="00402156">
      <w:pPr>
        <w:rPr>
          <w:sz w:val="14"/>
          <w:szCs w:val="22"/>
        </w:rPr>
      </w:pPr>
    </w:p>
    <w:p w14:paraId="72B7DE0D" w14:textId="77777777" w:rsidR="00402156" w:rsidRPr="00641C4D" w:rsidRDefault="00402156" w:rsidP="00402156"/>
    <w:p w14:paraId="12CE9AF3" w14:textId="77777777" w:rsidR="00402156" w:rsidRDefault="00402156" w:rsidP="00402156">
      <w:pPr>
        <w:pStyle w:val="Heading3"/>
        <w:rPr>
          <w:sz w:val="28"/>
        </w:rPr>
      </w:pPr>
      <w:r>
        <w:rPr>
          <w:sz w:val="28"/>
        </w:rPr>
        <w:lastRenderedPageBreak/>
        <w:t xml:space="preserve">---AT Passage Inevitable - Hispanic Vote </w:t>
      </w:r>
      <w:r>
        <w:rPr>
          <w:sz w:val="28"/>
        </w:rPr>
        <w:br/>
      </w:r>
    </w:p>
    <w:p w14:paraId="1B1B2A6E" w14:textId="77777777" w:rsidR="00402156" w:rsidRDefault="00402156" w:rsidP="00402156">
      <w:pPr>
        <w:rPr>
          <w:b/>
          <w:szCs w:val="22"/>
        </w:rPr>
      </w:pPr>
      <w:r>
        <w:rPr>
          <w:b/>
          <w:szCs w:val="22"/>
        </w:rPr>
        <w:t>House Republicans are more worried about short-term tea party backlash than the Latino vote</w:t>
      </w:r>
    </w:p>
    <w:p w14:paraId="7C3782BE" w14:textId="77777777" w:rsidR="00402156" w:rsidRPr="00EB337B" w:rsidRDefault="00402156" w:rsidP="00402156">
      <w:pPr>
        <w:rPr>
          <w:szCs w:val="22"/>
        </w:rPr>
      </w:pPr>
      <w:r>
        <w:rPr>
          <w:b/>
          <w:szCs w:val="22"/>
        </w:rPr>
        <w:t xml:space="preserve">Kelly 7/10 </w:t>
      </w:r>
      <w:r>
        <w:rPr>
          <w:b/>
          <w:szCs w:val="22"/>
        </w:rPr>
        <w:br/>
      </w:r>
      <w:r w:rsidRPr="004162C1">
        <w:rPr>
          <w:sz w:val="16"/>
          <w:szCs w:val="16"/>
        </w:rPr>
        <w:t>(Erin, 7/10/2013, Washington Bureau Reporter, “U.S. House tackles immigration-reform issue” AZ Central, http://www.azcentral.com/news/politics/articles/20130709house-tackles-migrant-issue.html)//SG</w:t>
      </w:r>
    </w:p>
    <w:p w14:paraId="789FA97B" w14:textId="77777777" w:rsidR="00402156" w:rsidRDefault="00402156" w:rsidP="00402156">
      <w:pPr>
        <w:rPr>
          <w:sz w:val="16"/>
          <w:szCs w:val="22"/>
        </w:rPr>
      </w:pPr>
      <w:r w:rsidRPr="004162C1">
        <w:rPr>
          <w:szCs w:val="16"/>
          <w:u w:val="single"/>
        </w:rPr>
        <w:t>Analysts say</w:t>
      </w:r>
      <w:r w:rsidRPr="004162C1">
        <w:rPr>
          <w:szCs w:val="22"/>
          <w:u w:val="single"/>
        </w:rPr>
        <w:t xml:space="preserve"> the passage of immigration-reform legislation hinges on whether supporters can convince GOP House members that voting for a path to citizenship will help them politically more than it will hurt them</w:t>
      </w:r>
      <w:r w:rsidRPr="004162C1">
        <w:rPr>
          <w:sz w:val="16"/>
          <w:szCs w:val="22"/>
        </w:rPr>
        <w:t xml:space="preserve">. </w:t>
      </w:r>
      <w:r w:rsidRPr="004162C1">
        <w:rPr>
          <w:sz w:val="16"/>
          <w:szCs w:val="16"/>
        </w:rPr>
        <w:t>“In the short term, Republicans don’t need to pass comprehensive immigration reform to keep control of the House,” said Stephen Yale-</w:t>
      </w:r>
      <w:proofErr w:type="spellStart"/>
      <w:r w:rsidRPr="004162C1">
        <w:rPr>
          <w:sz w:val="16"/>
          <w:szCs w:val="16"/>
        </w:rPr>
        <w:t>Loehr</w:t>
      </w:r>
      <w:proofErr w:type="spellEnd"/>
      <w:r w:rsidRPr="004162C1">
        <w:rPr>
          <w:sz w:val="16"/>
          <w:szCs w:val="16"/>
        </w:rPr>
        <w:t>, an immigration expert and professor at Cornell University Law School. “</w:t>
      </w:r>
      <w:r w:rsidRPr="004162C1">
        <w:rPr>
          <w:sz w:val="16"/>
          <w:szCs w:val="22"/>
        </w:rPr>
        <w:t>But for their long-term national strategy, they’d be better off passing it and vying for the hearts and minds of the new citizens it creates</w:t>
      </w:r>
      <w:r w:rsidRPr="004162C1">
        <w:rPr>
          <w:sz w:val="16"/>
          <w:szCs w:val="16"/>
        </w:rPr>
        <w:t>.” Obama, a Democrat, won re-election in 2012 in part by winning 71 percent of the Hispanic vote</w:t>
      </w:r>
      <w:r w:rsidRPr="004162C1">
        <w:rPr>
          <w:sz w:val="16"/>
          <w:szCs w:val="22"/>
        </w:rPr>
        <w:t xml:space="preserve">. </w:t>
      </w:r>
      <w:r w:rsidRPr="00EB337B">
        <w:rPr>
          <w:szCs w:val="22"/>
          <w:u w:val="single"/>
        </w:rPr>
        <w:t>By 2060, almost one in three U.S. residents will be Hispanic,</w:t>
      </w:r>
      <w:r w:rsidRPr="004162C1">
        <w:rPr>
          <w:sz w:val="16"/>
          <w:szCs w:val="22"/>
        </w:rPr>
        <w:t xml:space="preserve"> </w:t>
      </w:r>
      <w:r w:rsidRPr="004162C1">
        <w:rPr>
          <w:sz w:val="16"/>
          <w:szCs w:val="16"/>
        </w:rPr>
        <w:t>according to U.S. Census Bureau projections.</w:t>
      </w:r>
      <w:r w:rsidRPr="004162C1">
        <w:rPr>
          <w:sz w:val="16"/>
          <w:szCs w:val="22"/>
        </w:rPr>
        <w:t xml:space="preserve"> </w:t>
      </w:r>
      <w:r w:rsidRPr="00967FA5">
        <w:rPr>
          <w:szCs w:val="22"/>
          <w:u w:val="single"/>
        </w:rPr>
        <w:t>While Republican leaders fret about losing national and some statewide elections if they don’t capture more of the Latino vote, most rank-and-file House Republicans are more concerned about the prospect of facing GOP primary challenges from tea-party conservatives if they look soft on illegal immigration</w:t>
      </w:r>
      <w:r w:rsidRPr="004162C1">
        <w:rPr>
          <w:sz w:val="16"/>
          <w:szCs w:val="16"/>
        </w:rPr>
        <w:t>, analysts said. “</w:t>
      </w:r>
      <w:r w:rsidRPr="004162C1">
        <w:rPr>
          <w:szCs w:val="16"/>
          <w:u w:val="single"/>
        </w:rPr>
        <w:t>If you’re a House Republican, you’re not focusing on your party’s future, you’re focusing on your own re-election next year</w:t>
      </w:r>
      <w:r w:rsidRPr="004162C1">
        <w:rPr>
          <w:sz w:val="16"/>
          <w:szCs w:val="16"/>
        </w:rPr>
        <w:t>,” said Jack Pitney, a political scientist at Claremont McKenna College in Southern California. “</w:t>
      </w:r>
      <w:r w:rsidRPr="00967FA5">
        <w:rPr>
          <w:szCs w:val="22"/>
          <w:u w:val="single"/>
        </w:rPr>
        <w:t>It makes the long-term argument for immigration reform a tough sell</w:t>
      </w:r>
      <w:r w:rsidRPr="004162C1">
        <w:rPr>
          <w:sz w:val="16"/>
          <w:szCs w:val="22"/>
        </w:rPr>
        <w:t>.”</w:t>
      </w:r>
    </w:p>
    <w:p w14:paraId="2035DAA2" w14:textId="77777777" w:rsidR="00402156" w:rsidRDefault="00402156" w:rsidP="00402156">
      <w:pPr>
        <w:rPr>
          <w:sz w:val="16"/>
          <w:szCs w:val="22"/>
        </w:rPr>
      </w:pPr>
    </w:p>
    <w:p w14:paraId="4D113192" w14:textId="77777777" w:rsidR="00402156" w:rsidRPr="001E54B7" w:rsidRDefault="00402156" w:rsidP="00402156">
      <w:pPr>
        <w:rPr>
          <w:b/>
        </w:rPr>
      </w:pPr>
      <w:r>
        <w:rPr>
          <w:b/>
        </w:rPr>
        <w:t>Hispanic vote does not ensure passage</w:t>
      </w:r>
    </w:p>
    <w:p w14:paraId="27A79B23" w14:textId="77777777" w:rsidR="00402156" w:rsidRDefault="00402156" w:rsidP="00402156">
      <w:proofErr w:type="spellStart"/>
      <w:r w:rsidRPr="001E54B7">
        <w:rPr>
          <w:b/>
        </w:rPr>
        <w:t>Salvanto</w:t>
      </w:r>
      <w:proofErr w:type="spellEnd"/>
      <w:r w:rsidRPr="001E54B7">
        <w:rPr>
          <w:b/>
        </w:rPr>
        <w:t xml:space="preserve"> 7-13</w:t>
      </w:r>
      <w:r>
        <w:t xml:space="preserve"> </w:t>
      </w:r>
      <w:r w:rsidRPr="001E54B7">
        <w:rPr>
          <w:sz w:val="16"/>
          <w:szCs w:val="16"/>
        </w:rPr>
        <w:t xml:space="preserve">(Anthony </w:t>
      </w:r>
      <w:proofErr w:type="spellStart"/>
      <w:r w:rsidRPr="001E54B7">
        <w:rPr>
          <w:sz w:val="16"/>
          <w:szCs w:val="16"/>
        </w:rPr>
        <w:t>Salvanto</w:t>
      </w:r>
      <w:proofErr w:type="spellEnd"/>
      <w:r w:rsidRPr="001E54B7">
        <w:rPr>
          <w:sz w:val="16"/>
          <w:szCs w:val="16"/>
        </w:rPr>
        <w:t xml:space="preserve">, Writer for CBS News, July 13, 2013. “Why immigration Reform Faces an Uphill Battle in the House.” </w:t>
      </w:r>
      <w:r w:rsidRPr="00B03ADE">
        <w:rPr>
          <w:sz w:val="16"/>
          <w:szCs w:val="16"/>
        </w:rPr>
        <w:t>http://www.cbsnews.com/8301-250_162-57593521/why-immigration-reform-faces-an-uphill-battle-in-the-house/</w:t>
      </w:r>
      <w:r w:rsidRPr="001E54B7">
        <w:rPr>
          <w:sz w:val="16"/>
          <w:szCs w:val="16"/>
        </w:rPr>
        <w:t>)//NR</w:t>
      </w:r>
    </w:p>
    <w:p w14:paraId="223EA770" w14:textId="32B8E67A" w:rsidR="00402156" w:rsidRPr="00C47AF2" w:rsidRDefault="00402156" w:rsidP="00402156">
      <w:pPr>
        <w:rPr>
          <w:sz w:val="16"/>
        </w:rPr>
      </w:pPr>
      <w:r w:rsidRPr="00B03ADE">
        <w:rPr>
          <w:sz w:val="16"/>
        </w:rPr>
        <w:t xml:space="preserve">We haven't seen any polling on this, but we'd wager that few Americans outside D.C. know what </w:t>
      </w:r>
      <w:r w:rsidRPr="00B03ADE">
        <w:rPr>
          <w:sz w:val="16"/>
          <w:szCs w:val="22"/>
        </w:rPr>
        <w:t>the "Hastert Rule</w:t>
      </w:r>
      <w:r w:rsidRPr="00B03ADE">
        <w:rPr>
          <w:sz w:val="16"/>
        </w:rPr>
        <w:t xml:space="preserve">" is. And who could blame them? It isn't even a written rule. But it does help </w:t>
      </w:r>
      <w:r w:rsidRPr="00B03ADE">
        <w:rPr>
          <w:rStyle w:val="StyleBoldUnderline"/>
          <w:b w:val="0"/>
          <w:sz w:val="16"/>
          <w:u w:val="none"/>
        </w:rPr>
        <w:t>highlight the pressures in the Republican conference</w:t>
      </w:r>
      <w:r w:rsidRPr="00B03ADE">
        <w:rPr>
          <w:sz w:val="16"/>
        </w:rPr>
        <w:t xml:space="preserve"> right now as it wrangles with immigration reform, and the way Congress operates in this new era. When they assembled this week to map out their approach, House Republicans made clear they won't be taking up the Senate's "gang of eight" </w:t>
      </w:r>
      <w:r w:rsidRPr="00B03ADE">
        <w:rPr>
          <w:sz w:val="16"/>
          <w:szCs w:val="22"/>
        </w:rPr>
        <w:t>bill because</w:t>
      </w:r>
      <w:r w:rsidRPr="00B03ADE">
        <w:rPr>
          <w:sz w:val="16"/>
        </w:rPr>
        <w:t xml:space="preserve"> </w:t>
      </w:r>
      <w:r w:rsidRPr="00B03ADE">
        <w:rPr>
          <w:rStyle w:val="StyleBoldUnderline"/>
          <w:b w:val="0"/>
          <w:sz w:val="16"/>
          <w:u w:val="none"/>
        </w:rPr>
        <w:t>not all House GOP members support it</w:t>
      </w:r>
      <w:r w:rsidRPr="00B03ADE">
        <w:rPr>
          <w:sz w:val="16"/>
        </w:rPr>
        <w:t xml:space="preserve">. Many expressed principled disagreement with the policy; still others said they were skeptical that the Senate bill's plan for border enforcement - which they prioritize - would really happen. Dim prospects for comprehensive immigration bill in House McCain, Schumer put positive spin on House immigration plans Many national Republicans see an immigration measure as a step toward making inroads with Hispanic voters, who have growing clout and have voted overwhelmingly Democratic. But House members' political calculus can be - by design - very different from the Senate's, and probably from those looking to steer the national party's "brand." The thought of </w:t>
      </w:r>
      <w:r w:rsidRPr="00B03ADE">
        <w:rPr>
          <w:b/>
          <w:u w:val="single"/>
        </w:rPr>
        <w:t>primaries or voter anger back home might outweigh the allure of any gains for the national party from appealing to Hispanic voters</w:t>
      </w:r>
      <w:r w:rsidRPr="00B03ADE">
        <w:rPr>
          <w:sz w:val="16"/>
        </w:rPr>
        <w:t xml:space="preserve"> (or, at least, by not continuing to do things unappealing to Hispanic voters). On "Face the Nation" two weeks </w:t>
      </w:r>
      <w:proofErr w:type="gramStart"/>
      <w:r w:rsidRPr="00B03ADE">
        <w:rPr>
          <w:sz w:val="16"/>
        </w:rPr>
        <w:t>ago,</w:t>
      </w:r>
      <w:proofErr w:type="gramEnd"/>
      <w:r w:rsidRPr="00B03ADE">
        <w:rPr>
          <w:sz w:val="16"/>
        </w:rPr>
        <w:t xml:space="preserve"> host Bob </w:t>
      </w:r>
      <w:proofErr w:type="spellStart"/>
      <w:r w:rsidRPr="00B03ADE">
        <w:rPr>
          <w:sz w:val="16"/>
        </w:rPr>
        <w:t>Schieffer</w:t>
      </w:r>
      <w:proofErr w:type="spellEnd"/>
      <w:r w:rsidRPr="00B03ADE">
        <w:rPr>
          <w:sz w:val="16"/>
        </w:rPr>
        <w:t xml:space="preserve"> pointed out the conservative and non-minority composition of many GOP districts, adding he's "noticed over the years that when politicians of either party are given the choice between personal survival and party survival, they usually choose personal." </w:t>
      </w:r>
      <w:r w:rsidRPr="00B03ADE">
        <w:rPr>
          <w:b/>
          <w:u w:val="single"/>
        </w:rPr>
        <w:t>Republicans' districts average just 10 percent Hispanic voting age</w:t>
      </w:r>
      <w:r w:rsidRPr="00B03ADE">
        <w:rPr>
          <w:sz w:val="16"/>
        </w:rPr>
        <w:t xml:space="preserve"> population. (By contrast, Democrats' districts average more than twice that, on average.) </w:t>
      </w:r>
      <w:r w:rsidRPr="00B03ADE">
        <w:rPr>
          <w:b/>
          <w:u w:val="single"/>
        </w:rPr>
        <w:t>There simply aren't many Hispanic voters</w:t>
      </w:r>
      <w:r w:rsidRPr="00B03ADE">
        <w:rPr>
          <w:sz w:val="16"/>
        </w:rPr>
        <w:t xml:space="preserve"> for many of these members to appeal to. Here's the kicker: even the handful of GOP districts that do have a sizeable Hispanic share (greater than 20 percent) are not even swing districts. They have a CBS average partisan rating of +9 so Republicans don't usually need the Hispanic voters in them, anyway. All told, this is only 14 percent of their conference, or 32 seats. There are some - particularly in Texas, California, and perhaps Florida - where a GOP House member might breathe a little easier if they got more of the Hispanic vote, but those are not numerous enough that those members can force the conference. No one is saying the House can't pass immigration reform. The question is: Can it pass something with a path to citizenship for those immigrants in the country illegally, which is a requirement of the Senate Democrats and the president?</w:t>
      </w:r>
    </w:p>
    <w:p w14:paraId="58AA2F1B" w14:textId="77777777" w:rsidR="00402156" w:rsidRPr="004162C1" w:rsidRDefault="00402156" w:rsidP="00402156"/>
    <w:p w14:paraId="13DDFA39" w14:textId="77777777" w:rsidR="00402156" w:rsidRDefault="00402156" w:rsidP="00402156">
      <w:pPr>
        <w:pStyle w:val="Heading1"/>
      </w:pPr>
      <w:r>
        <w:t>AFF</w:t>
      </w:r>
    </w:p>
    <w:p w14:paraId="45D52743" w14:textId="77777777" w:rsidR="00402156" w:rsidRDefault="00402156" w:rsidP="00402156">
      <w:pPr>
        <w:pStyle w:val="Heading3"/>
        <w:rPr>
          <w:sz w:val="28"/>
        </w:rPr>
      </w:pPr>
      <w:r>
        <w:rPr>
          <w:sz w:val="28"/>
        </w:rPr>
        <w:t>Won’t Pass</w:t>
      </w:r>
    </w:p>
    <w:p w14:paraId="71E4625E" w14:textId="77777777" w:rsidR="001A3A69" w:rsidRDefault="001A3A69" w:rsidP="001A3A69"/>
    <w:p w14:paraId="3EB264F3" w14:textId="4D6A985E" w:rsidR="00147290" w:rsidRDefault="00147290" w:rsidP="001A3A69">
      <w:pPr>
        <w:rPr>
          <w:b/>
        </w:rPr>
      </w:pPr>
      <w:r>
        <w:rPr>
          <w:b/>
        </w:rPr>
        <w:t>CIR won’t pass due to House opposition – the bill is all but dead</w:t>
      </w:r>
    </w:p>
    <w:p w14:paraId="7C436B66" w14:textId="33D2F29E" w:rsidR="001A3A69" w:rsidRPr="00147290" w:rsidRDefault="00147290" w:rsidP="001A3A69">
      <w:pPr>
        <w:rPr>
          <w:sz w:val="16"/>
        </w:rPr>
      </w:pPr>
      <w:proofErr w:type="spellStart"/>
      <w:r>
        <w:rPr>
          <w:b/>
        </w:rPr>
        <w:t>Bierman</w:t>
      </w:r>
      <w:proofErr w:type="spellEnd"/>
      <w:r>
        <w:rPr>
          <w:b/>
        </w:rPr>
        <w:t xml:space="preserve"> 7/15</w:t>
      </w:r>
      <w:r>
        <w:rPr>
          <w:b/>
        </w:rPr>
        <w:br/>
      </w:r>
      <w:r w:rsidRPr="00147290">
        <w:rPr>
          <w:sz w:val="16"/>
        </w:rPr>
        <w:t xml:space="preserve">Noah, </w:t>
      </w:r>
      <w:r w:rsidRPr="00147290">
        <w:rPr>
          <w:i/>
          <w:sz w:val="16"/>
        </w:rPr>
        <w:t>Hope for broad action on immigration dims</w:t>
      </w:r>
      <w:r w:rsidRPr="00147290">
        <w:rPr>
          <w:sz w:val="16"/>
        </w:rPr>
        <w:t>, http://www.bostonglobe.com/news/nation/2013/07/14/immigration-law-supporters-clinging-hopes-that-overhaul-will-not-die-congress/ARpXDadkhQol3Jafrr9xAP/story.html</w:t>
      </w:r>
      <w:r>
        <w:rPr>
          <w:sz w:val="16"/>
        </w:rPr>
        <w:br/>
      </w:r>
      <w:r w:rsidR="001A3A69" w:rsidRPr="00147290">
        <w:rPr>
          <w:sz w:val="16"/>
        </w:rPr>
        <w:t xml:space="preserve">WASHINGTON — Of the issues deemed most likely to break through congressional sclerosis this year, immigration policy overhaul once topped the list. But now </w:t>
      </w:r>
      <w:r w:rsidR="001A3A69" w:rsidRPr="00147290">
        <w:rPr>
          <w:b/>
          <w:u w:val="single"/>
        </w:rPr>
        <w:t>a comprehensive Senate plan that passed with bipartisan support is dead in the House, casting serious doubt on further action</w:t>
      </w:r>
      <w:r w:rsidR="001A3A69" w:rsidRPr="00147290">
        <w:rPr>
          <w:sz w:val="16"/>
        </w:rPr>
        <w:t xml:space="preserve"> on one of the nation’s most vexing issues</w:t>
      </w:r>
      <w:proofErr w:type="gramStart"/>
      <w:r w:rsidR="001A3A69" w:rsidRPr="00147290">
        <w:rPr>
          <w:sz w:val="16"/>
        </w:rPr>
        <w:t>.</w:t>
      </w:r>
      <w:r w:rsidRPr="00147290">
        <w:rPr>
          <w:sz w:val="12"/>
        </w:rPr>
        <w:t>¶</w:t>
      </w:r>
      <w:proofErr w:type="gramEnd"/>
      <w:r w:rsidR="001A3A69" w:rsidRPr="00147290">
        <w:rPr>
          <w:sz w:val="16"/>
        </w:rPr>
        <w:t xml:space="preserve"> </w:t>
      </w:r>
      <w:r w:rsidR="001A3A69" w:rsidRPr="00147290">
        <w:rPr>
          <w:b/>
          <w:u w:val="single"/>
        </w:rPr>
        <w:t>House conservatives have balked</w:t>
      </w:r>
      <w:r w:rsidR="001A3A69" w:rsidRPr="00147290">
        <w:rPr>
          <w:sz w:val="16"/>
        </w:rPr>
        <w:t>, saying the Senate version is too ambitious and too lenient.</w:t>
      </w:r>
      <w:r w:rsidRPr="00147290">
        <w:rPr>
          <w:sz w:val="12"/>
        </w:rPr>
        <w:t>¶</w:t>
      </w:r>
      <w:r w:rsidR="001A3A69" w:rsidRPr="00147290">
        <w:rPr>
          <w:sz w:val="16"/>
        </w:rPr>
        <w:t xml:space="preserve"> Sunday, several Republican and Democratic lawmakers took to talk shows in an effort to revive the issue, expressing hope that the House Republican plan to split the bill into pieces can somehow keep the debate going long enough to bring disparate lawmakers together.</w:t>
      </w:r>
      <w:r w:rsidRPr="00147290">
        <w:rPr>
          <w:sz w:val="12"/>
        </w:rPr>
        <w:t>¶</w:t>
      </w:r>
      <w:r w:rsidR="001A3A69" w:rsidRPr="00147290">
        <w:rPr>
          <w:sz w:val="16"/>
        </w:rPr>
        <w:t xml:space="preserve"> “I don’t think it’s dead,” said Senator Orrin Hatch of Utah, one of 14 Republicans to back the bill, on ABC’s “This Week.” “I do think that our House members are going to take this as a very serious challenge, and frankly, I’m counting on them</w:t>
      </w:r>
      <w:r w:rsidRPr="00147290">
        <w:rPr>
          <w:rFonts w:eastAsia="Times New Roman" w:cs="Times New Roman"/>
          <w:color w:val="9B1518"/>
          <w:sz w:val="12"/>
          <w:szCs w:val="20"/>
        </w:rPr>
        <w:t>¶</w:t>
      </w:r>
      <w:r w:rsidR="001A3A69" w:rsidRPr="00147290">
        <w:rPr>
          <w:rFonts w:eastAsia="Times New Roman" w:cs="Times New Roman"/>
          <w:color w:val="9B1518"/>
          <w:sz w:val="16"/>
          <w:szCs w:val="20"/>
        </w:rPr>
        <w:t xml:space="preserve"> </w:t>
      </w:r>
      <w:r w:rsidR="001A3A69" w:rsidRPr="00147290">
        <w:rPr>
          <w:sz w:val="16"/>
        </w:rPr>
        <w:t>Representative Mike Kelly, a Republican of Pennsylvania, promised on CBS’s “Face the Nation’’ that House Republicans would eventually produce “something that makes sense for the American people.”</w:t>
      </w:r>
      <w:r w:rsidRPr="00147290">
        <w:rPr>
          <w:rFonts w:cs="Times New Roman"/>
          <w:sz w:val="12"/>
        </w:rPr>
        <w:t>¶</w:t>
      </w:r>
      <w:r w:rsidR="001A3A69" w:rsidRPr="00147290">
        <w:rPr>
          <w:rFonts w:cs="Times New Roman"/>
          <w:sz w:val="16"/>
        </w:rPr>
        <w:t xml:space="preserve"> </w:t>
      </w:r>
      <w:r w:rsidR="001A3A69" w:rsidRPr="00147290">
        <w:rPr>
          <w:sz w:val="16"/>
        </w:rPr>
        <w:t>“If we can’t do that, then shame on us,” Kelly said</w:t>
      </w:r>
      <w:proofErr w:type="gramStart"/>
      <w:r w:rsidR="001A3A69" w:rsidRPr="00147290">
        <w:rPr>
          <w:sz w:val="16"/>
        </w:rPr>
        <w:t>.</w:t>
      </w:r>
      <w:r w:rsidRPr="00147290">
        <w:rPr>
          <w:sz w:val="12"/>
        </w:rPr>
        <w:t>¶</w:t>
      </w:r>
      <w:proofErr w:type="gramEnd"/>
      <w:r w:rsidR="001A3A69" w:rsidRPr="00147290">
        <w:rPr>
          <w:sz w:val="16"/>
        </w:rPr>
        <w:t xml:space="preserve"> Many Republican leaders have worried that conservatives’ opposition to comprehensive immigration legislation will give the party an “anti-immigrant” reputation, one that could undermine its bid to regain the White House. But to their deep consternation, </w:t>
      </w:r>
      <w:r w:rsidR="001A3A69" w:rsidRPr="00147290">
        <w:rPr>
          <w:b/>
          <w:u w:val="single"/>
        </w:rPr>
        <w:t>many House conservatives are resolute in their opposition to the Senate plan</w:t>
      </w:r>
      <w:proofErr w:type="gramStart"/>
      <w:r w:rsidR="001A3A69" w:rsidRPr="00147290">
        <w:rPr>
          <w:b/>
          <w:u w:val="single"/>
        </w:rPr>
        <w:t>.</w:t>
      </w:r>
      <w:r w:rsidRPr="00147290">
        <w:rPr>
          <w:sz w:val="12"/>
        </w:rPr>
        <w:t>¶</w:t>
      </w:r>
      <w:proofErr w:type="gramEnd"/>
      <w:r w:rsidR="001A3A69" w:rsidRPr="00147290">
        <w:rPr>
          <w:b/>
          <w:sz w:val="12"/>
          <w:u w:val="single"/>
        </w:rPr>
        <w:t xml:space="preserve"> </w:t>
      </w:r>
      <w:r w:rsidR="001A3A69" w:rsidRPr="00147290">
        <w:rPr>
          <w:b/>
          <w:u w:val="single"/>
        </w:rPr>
        <w:t>“Leaders of the party were not elected. We were. And we’re listening to our constituents</w:t>
      </w:r>
      <w:r w:rsidR="001A3A69" w:rsidRPr="00147290">
        <w:rPr>
          <w:sz w:val="16"/>
        </w:rPr>
        <w:t>,” said Representative Jim Sensenbrenner, a Wisconsin Republican, emerging from a closed-door meeting last week, where the GOP caucus aired its differences on the issue</w:t>
      </w:r>
      <w:proofErr w:type="gramStart"/>
      <w:r w:rsidR="001A3A69" w:rsidRPr="00147290">
        <w:rPr>
          <w:sz w:val="16"/>
        </w:rPr>
        <w:t>.</w:t>
      </w:r>
      <w:r w:rsidRPr="00147290">
        <w:rPr>
          <w:sz w:val="12"/>
        </w:rPr>
        <w:t>¶</w:t>
      </w:r>
      <w:proofErr w:type="gramEnd"/>
      <w:r w:rsidR="001A3A69" w:rsidRPr="00147290">
        <w:rPr>
          <w:sz w:val="16"/>
        </w:rPr>
        <w:t xml:space="preserve"> </w:t>
      </w:r>
      <w:r w:rsidR="001A3A69" w:rsidRPr="00147290">
        <w:rPr>
          <w:b/>
          <w:u w:val="single"/>
        </w:rPr>
        <w:t>Many House Republicans object to a path to citizenship</w:t>
      </w:r>
      <w:r w:rsidR="001A3A69" w:rsidRPr="00147290">
        <w:rPr>
          <w:sz w:val="16"/>
        </w:rPr>
        <w:t xml:space="preserve"> for 11 million illegal immigrants. </w:t>
      </w:r>
      <w:r w:rsidR="001A3A69" w:rsidRPr="00147290">
        <w:rPr>
          <w:b/>
          <w:u w:val="single"/>
        </w:rPr>
        <w:t>They oppose greater authority for the president over border security. And they see the immigration bill as too sweeping, in the same category of big-government solution as</w:t>
      </w:r>
      <w:r w:rsidR="001A3A69" w:rsidRPr="00147290">
        <w:rPr>
          <w:sz w:val="16"/>
        </w:rPr>
        <w:t xml:space="preserve"> President </w:t>
      </w:r>
      <w:r w:rsidR="001A3A69" w:rsidRPr="00147290">
        <w:rPr>
          <w:b/>
          <w:u w:val="single"/>
        </w:rPr>
        <w:t>Obama’s health care law</w:t>
      </w:r>
      <w:proofErr w:type="gramStart"/>
      <w:r w:rsidR="001A3A69" w:rsidRPr="00147290">
        <w:rPr>
          <w:sz w:val="16"/>
        </w:rPr>
        <w:t>.</w:t>
      </w:r>
      <w:r w:rsidRPr="00147290">
        <w:rPr>
          <w:sz w:val="12"/>
        </w:rPr>
        <w:t>¶</w:t>
      </w:r>
      <w:proofErr w:type="gramEnd"/>
      <w:r w:rsidR="001A3A69" w:rsidRPr="00147290">
        <w:rPr>
          <w:sz w:val="16"/>
        </w:rPr>
        <w:t xml:space="preserve"> The Senate bill affects nearly every segment of immigration law. It includes an enforcement plan that adds $46 billion for a border security “surge,” boosts the number of work visas, and increases employment verification</w:t>
      </w:r>
      <w:proofErr w:type="gramStart"/>
      <w:r w:rsidR="001A3A69" w:rsidRPr="00147290">
        <w:rPr>
          <w:sz w:val="16"/>
        </w:rPr>
        <w:t>.</w:t>
      </w:r>
      <w:r w:rsidRPr="00147290">
        <w:rPr>
          <w:sz w:val="12"/>
        </w:rPr>
        <w:t>¶</w:t>
      </w:r>
      <w:proofErr w:type="gramEnd"/>
      <w:r w:rsidR="001A3A69" w:rsidRPr="00147290">
        <w:rPr>
          <w:sz w:val="16"/>
        </w:rPr>
        <w:t xml:space="preserve"> A 13-year path to citizenship is at the legislation’s core — and also at the core of conservatives’ opposition.</w:t>
      </w:r>
      <w:r w:rsidRPr="00147290">
        <w:rPr>
          <w:sz w:val="12"/>
        </w:rPr>
        <w:t>¶</w:t>
      </w:r>
      <w:r w:rsidR="001A3A69" w:rsidRPr="00147290">
        <w:rPr>
          <w:sz w:val="16"/>
        </w:rPr>
        <w:t xml:space="preserve"> </w:t>
      </w:r>
      <w:r w:rsidR="001A3A69" w:rsidRPr="00147290">
        <w:rPr>
          <w:b/>
          <w:u w:val="single"/>
        </w:rPr>
        <w:t>Supporters of the overhaul are now grasping at anything to keep the bill from dying</w:t>
      </w:r>
      <w:r w:rsidR="001A3A69" w:rsidRPr="00147290">
        <w:rPr>
          <w:sz w:val="16"/>
        </w:rPr>
        <w:t>, hoping that pleas delivered during a raucous closed-door meeting last week from House leaders to rank-and-file members to at least engage in the issue will rescue it. They argue that doing nothing about the 11 million illegal immigrants amounts to de facto amnesty, leaving an entire class of people to operate in the shadows of American society.</w:t>
      </w:r>
    </w:p>
    <w:p w14:paraId="619E9FDD" w14:textId="77777777" w:rsidR="001A3A69" w:rsidRPr="001A3A69" w:rsidRDefault="001A3A69" w:rsidP="001A3A69"/>
    <w:p w14:paraId="1D5004EB" w14:textId="77777777" w:rsidR="00402156" w:rsidRPr="00353295" w:rsidRDefault="00402156" w:rsidP="00402156">
      <w:pPr>
        <w:pStyle w:val="Heading3"/>
        <w:rPr>
          <w:sz w:val="28"/>
        </w:rPr>
      </w:pPr>
      <w:r w:rsidRPr="00353295">
        <w:rPr>
          <w:sz w:val="28"/>
        </w:rPr>
        <w:t>---Multiple Reasons</w:t>
      </w:r>
    </w:p>
    <w:p w14:paraId="21D95B1A" w14:textId="77777777" w:rsidR="00402156" w:rsidRDefault="00402156" w:rsidP="00402156">
      <w:pPr>
        <w:rPr>
          <w:b/>
          <w:szCs w:val="22"/>
        </w:rPr>
      </w:pPr>
    </w:p>
    <w:p w14:paraId="2A88C2F9" w14:textId="77777777" w:rsidR="00402156" w:rsidRDefault="00402156" w:rsidP="00402156">
      <w:pPr>
        <w:rPr>
          <w:b/>
        </w:rPr>
      </w:pPr>
      <w:r>
        <w:rPr>
          <w:b/>
        </w:rPr>
        <w:t>Won’t pass – five reasons</w:t>
      </w:r>
    </w:p>
    <w:p w14:paraId="5BAC8BB8" w14:textId="77777777" w:rsidR="00402156" w:rsidRDefault="00402156" w:rsidP="00402156">
      <w:pPr>
        <w:rPr>
          <w:sz w:val="16"/>
        </w:rPr>
      </w:pPr>
      <w:proofErr w:type="spellStart"/>
      <w:r>
        <w:rPr>
          <w:b/>
        </w:rPr>
        <w:t>Silverlieb</w:t>
      </w:r>
      <w:proofErr w:type="spellEnd"/>
      <w:r>
        <w:rPr>
          <w:b/>
        </w:rPr>
        <w:t xml:space="preserve"> and Cohen 7/12</w:t>
      </w:r>
      <w:r>
        <w:rPr>
          <w:sz w:val="16"/>
        </w:rPr>
        <w:t xml:space="preserve"> – (Alan, T</w:t>
      </w:r>
      <w:r w:rsidRPr="00B77949">
        <w:rPr>
          <w:sz w:val="16"/>
        </w:rPr>
        <w:t>om, “Five reasons immigration reform isn't close to the finish line”</w:t>
      </w:r>
      <w:r>
        <w:rPr>
          <w:sz w:val="16"/>
        </w:rPr>
        <w:t xml:space="preserve">, CNN, 7/12/13, </w:t>
      </w:r>
      <w:r w:rsidRPr="00B77949">
        <w:rPr>
          <w:sz w:val="16"/>
        </w:rPr>
        <w:t>http://www.cnn.com/2013/07/11/politics/immigration-reform-5-things/index.html</w:t>
      </w:r>
      <w:r>
        <w:rPr>
          <w:sz w:val="16"/>
        </w:rPr>
        <w:t>) EK</w:t>
      </w:r>
    </w:p>
    <w:p w14:paraId="0578F3B4" w14:textId="77777777" w:rsidR="00402156" w:rsidRDefault="00402156" w:rsidP="00402156">
      <w:pPr>
        <w:rPr>
          <w:sz w:val="16"/>
        </w:rPr>
      </w:pPr>
      <w:r w:rsidRPr="00B77949">
        <w:rPr>
          <w:sz w:val="16"/>
        </w:rPr>
        <w:t>Two weeks ago, the Senate passed a comprehensive immigration reform bill on a 68-32 vote, with 14 Republicans joining the Democratic majority to send the measure drafted by a bipartisan "Gang of Eight" to the GOP-controlled House</w:t>
      </w:r>
      <w:proofErr w:type="gramStart"/>
      <w:r w:rsidRPr="00B77949">
        <w:rPr>
          <w:sz w:val="16"/>
        </w:rPr>
        <w:t>.</w:t>
      </w:r>
      <w:r w:rsidRPr="00B77949">
        <w:rPr>
          <w:sz w:val="12"/>
        </w:rPr>
        <w:t>¶</w:t>
      </w:r>
      <w:proofErr w:type="gramEnd"/>
      <w:r w:rsidRPr="00B77949">
        <w:rPr>
          <w:sz w:val="12"/>
        </w:rPr>
        <w:t xml:space="preserve"> </w:t>
      </w:r>
      <w:r w:rsidRPr="00B77949">
        <w:rPr>
          <w:sz w:val="16"/>
        </w:rPr>
        <w:t xml:space="preserve">President Barack </w:t>
      </w:r>
      <w:r w:rsidRPr="003340B9">
        <w:rPr>
          <w:rStyle w:val="StyleBoldUnderline"/>
        </w:rPr>
        <w:t>Obama pushed for the House to quickly take up the measure that would provide a path to citizenship for 11 million immigrants living illegally in the country while bolstering security along the Mexican border</w:t>
      </w:r>
      <w:r w:rsidRPr="00B77949">
        <w:rPr>
          <w:sz w:val="16"/>
        </w:rPr>
        <w:t>.</w:t>
      </w:r>
      <w:r w:rsidRPr="00B77949">
        <w:rPr>
          <w:sz w:val="12"/>
        </w:rPr>
        <w:t xml:space="preserve">¶ </w:t>
      </w:r>
      <w:r w:rsidRPr="00B77949">
        <w:rPr>
          <w:sz w:val="16"/>
        </w:rPr>
        <w:t>The proposal also includes stronger worker eligibility verification standards and overall border entry-exit controls.</w:t>
      </w:r>
      <w:r w:rsidRPr="00B77949">
        <w:rPr>
          <w:sz w:val="12"/>
        </w:rPr>
        <w:t xml:space="preserve">¶ </w:t>
      </w:r>
      <w:r w:rsidRPr="00B77949">
        <w:rPr>
          <w:sz w:val="16"/>
        </w:rPr>
        <w:t xml:space="preserve">However, House </w:t>
      </w:r>
      <w:r w:rsidRPr="003340B9">
        <w:rPr>
          <w:rStyle w:val="StyleBoldUnderline"/>
        </w:rPr>
        <w:t>Republicans made clear</w:t>
      </w:r>
      <w:r w:rsidRPr="00B77949">
        <w:rPr>
          <w:sz w:val="16"/>
        </w:rPr>
        <w:t xml:space="preserve"> Wednesday </w:t>
      </w:r>
      <w:r w:rsidRPr="003340B9">
        <w:rPr>
          <w:rStyle w:val="StyleBoldUnderline"/>
        </w:rPr>
        <w:t>they opposed the comprehensive approach of the Senate and intended to consider the issue in a series of bills that will take months to reach final votes.</w:t>
      </w:r>
      <w:r w:rsidRPr="00B77949">
        <w:rPr>
          <w:sz w:val="12"/>
        </w:rPr>
        <w:t xml:space="preserve">¶ </w:t>
      </w:r>
      <w:r w:rsidRPr="00B77949">
        <w:rPr>
          <w:sz w:val="16"/>
        </w:rPr>
        <w:t>In addition, the House GOP caucus was deeply divided on the question of eventual citizenship for undocumented immigrants, with some calling for a path to legal status while others opposed any kind of what they labeled amnesty for those who broke the law.</w:t>
      </w:r>
      <w:r w:rsidRPr="00B77949">
        <w:rPr>
          <w:sz w:val="12"/>
        </w:rPr>
        <w:t xml:space="preserve">¶ </w:t>
      </w:r>
      <w:r w:rsidRPr="003340B9">
        <w:rPr>
          <w:rStyle w:val="StyleBoldUnderline"/>
        </w:rPr>
        <w:t>While House leaders warned the party faced political harm if it failed to act on immigration legislation</w:t>
      </w:r>
      <w:r w:rsidRPr="00B77949">
        <w:rPr>
          <w:sz w:val="16"/>
        </w:rPr>
        <w:t xml:space="preserve">, a vital issue for Hispanic Americans who comprise the nation's largest minority demographic, </w:t>
      </w:r>
      <w:r w:rsidRPr="003340B9">
        <w:rPr>
          <w:rStyle w:val="StyleBoldUnderline"/>
        </w:rPr>
        <w:t>the piecemeal approach and divisions over the legalization issue portend a messy and uncertain future for the issue</w:t>
      </w:r>
      <w:r w:rsidRPr="00B77949">
        <w:rPr>
          <w:sz w:val="16"/>
        </w:rPr>
        <w:t>.</w:t>
      </w:r>
      <w:r w:rsidRPr="00B77949">
        <w:rPr>
          <w:sz w:val="12"/>
        </w:rPr>
        <w:t xml:space="preserve">¶ </w:t>
      </w:r>
      <w:r w:rsidRPr="00B77949">
        <w:rPr>
          <w:sz w:val="16"/>
        </w:rPr>
        <w:t xml:space="preserve">Here are </w:t>
      </w:r>
      <w:r w:rsidRPr="003340B9">
        <w:rPr>
          <w:rStyle w:val="StyleBoldUnderline"/>
        </w:rPr>
        <w:t>five reasons</w:t>
      </w:r>
      <w:r w:rsidRPr="00B77949">
        <w:rPr>
          <w:sz w:val="16"/>
        </w:rPr>
        <w:t xml:space="preserve"> why:</w:t>
      </w:r>
      <w:r w:rsidRPr="00B77949">
        <w:rPr>
          <w:sz w:val="12"/>
        </w:rPr>
        <w:t xml:space="preserve">¶ </w:t>
      </w:r>
      <w:r w:rsidRPr="00EF6628">
        <w:rPr>
          <w:rStyle w:val="Emphasis"/>
        </w:rPr>
        <w:t>Bipartisanship necessary</w:t>
      </w:r>
      <w:r w:rsidRPr="003340B9">
        <w:rPr>
          <w:rStyle w:val="StyleBoldUnderline"/>
        </w:rPr>
        <w:t xml:space="preserve"> in Senate, not the House</w:t>
      </w:r>
      <w:r w:rsidRPr="00B77949">
        <w:rPr>
          <w:sz w:val="16"/>
        </w:rPr>
        <w:t>.</w:t>
      </w:r>
      <w:r w:rsidRPr="00B77949">
        <w:rPr>
          <w:sz w:val="12"/>
        </w:rPr>
        <w:t xml:space="preserve">¶ </w:t>
      </w:r>
      <w:r w:rsidRPr="00B77949">
        <w:rPr>
          <w:sz w:val="16"/>
        </w:rPr>
        <w:t>A 60-vote majority is needed to push major legislation through the 100-member Senate, which means Senate Democrats and Republicans usually have to work together to get anything substantive accomplished.</w:t>
      </w:r>
      <w:r w:rsidRPr="00B77949">
        <w:rPr>
          <w:sz w:val="12"/>
        </w:rPr>
        <w:t xml:space="preserve">¶ </w:t>
      </w:r>
      <w:r w:rsidRPr="003340B9">
        <w:rPr>
          <w:rStyle w:val="StyleBoldUnderline"/>
        </w:rPr>
        <w:t>The House</w:t>
      </w:r>
      <w:r w:rsidRPr="00B77949">
        <w:rPr>
          <w:sz w:val="16"/>
        </w:rPr>
        <w:t xml:space="preserve">, however, </w:t>
      </w:r>
      <w:r w:rsidRPr="003340B9">
        <w:rPr>
          <w:rStyle w:val="StyleBoldUnderline"/>
        </w:rPr>
        <w:t>does not often require</w:t>
      </w:r>
      <w:r w:rsidRPr="00B77949">
        <w:rPr>
          <w:sz w:val="16"/>
        </w:rPr>
        <w:t xml:space="preserve"> such </w:t>
      </w:r>
      <w:r w:rsidRPr="003340B9">
        <w:rPr>
          <w:rStyle w:val="StyleBoldUnderline"/>
        </w:rPr>
        <w:t>a super-majority</w:t>
      </w:r>
      <w:r w:rsidRPr="00B77949">
        <w:rPr>
          <w:sz w:val="16"/>
        </w:rPr>
        <w:t>. As long as a simple majority sticks together, it can do virtually anything it pleases</w:t>
      </w:r>
      <w:proofErr w:type="gramStart"/>
      <w:r w:rsidRPr="00B77949">
        <w:rPr>
          <w:sz w:val="16"/>
        </w:rPr>
        <w:t>.</w:t>
      </w:r>
      <w:r w:rsidRPr="00B77949">
        <w:rPr>
          <w:sz w:val="12"/>
        </w:rPr>
        <w:t>¶</w:t>
      </w:r>
      <w:proofErr w:type="gramEnd"/>
      <w:r w:rsidRPr="00B77949">
        <w:rPr>
          <w:sz w:val="12"/>
        </w:rPr>
        <w:t xml:space="preserve"> </w:t>
      </w:r>
      <w:r w:rsidRPr="003340B9">
        <w:rPr>
          <w:rStyle w:val="StyleBoldUnderline"/>
        </w:rPr>
        <w:t>Mix that rule with increasing ideological orthodoxy and a decreasing willingness to compromise</w:t>
      </w:r>
      <w:r w:rsidRPr="00B77949">
        <w:rPr>
          <w:sz w:val="16"/>
        </w:rPr>
        <w:t xml:space="preserve"> -- particularly within the conservative ranks of the majority House GOP </w:t>
      </w:r>
      <w:r w:rsidRPr="003340B9">
        <w:rPr>
          <w:rStyle w:val="StyleBoldUnderline"/>
        </w:rPr>
        <w:t>-- and you have a recipe for stalemate</w:t>
      </w:r>
      <w:r w:rsidRPr="00B77949">
        <w:rPr>
          <w:sz w:val="16"/>
        </w:rPr>
        <w:t xml:space="preserve"> with the Democratic-controlled Senate.</w:t>
      </w:r>
      <w:r w:rsidRPr="00B77949">
        <w:rPr>
          <w:sz w:val="12"/>
        </w:rPr>
        <w:t xml:space="preserve">¶ </w:t>
      </w:r>
      <w:r w:rsidRPr="00B77949">
        <w:rPr>
          <w:sz w:val="16"/>
        </w:rPr>
        <w:t xml:space="preserve">"Passing any version of the Gang of Eight's bill would be worse public policy than passing nothing," conservative pundits Bill </w:t>
      </w:r>
      <w:proofErr w:type="spellStart"/>
      <w:r w:rsidRPr="00B77949">
        <w:rPr>
          <w:sz w:val="16"/>
        </w:rPr>
        <w:t>Kristol</w:t>
      </w:r>
      <w:proofErr w:type="spellEnd"/>
      <w:r w:rsidRPr="00B77949">
        <w:rPr>
          <w:sz w:val="16"/>
        </w:rPr>
        <w:t xml:space="preserve"> and Rich Lowry argued Tuesday in National Review Online. "House Republicans can do the country a service by putting a stake through its heart."</w:t>
      </w:r>
      <w:r w:rsidRPr="00B77949">
        <w:rPr>
          <w:sz w:val="12"/>
        </w:rPr>
        <w:t xml:space="preserve">¶ </w:t>
      </w:r>
      <w:r w:rsidRPr="00B77949">
        <w:rPr>
          <w:sz w:val="16"/>
        </w:rPr>
        <w:t>In today's hyper-partisan political climate, doing nothing is the easiest path for House Republicans to take and even a bragging point for tea party conservatives who came to Washington to shake up the status quo</w:t>
      </w:r>
      <w:proofErr w:type="gramStart"/>
      <w:r w:rsidRPr="00B77949">
        <w:rPr>
          <w:sz w:val="16"/>
        </w:rPr>
        <w:t>.</w:t>
      </w:r>
      <w:r w:rsidRPr="00B77949">
        <w:rPr>
          <w:sz w:val="12"/>
        </w:rPr>
        <w:t>¶</w:t>
      </w:r>
      <w:proofErr w:type="gramEnd"/>
      <w:r w:rsidRPr="00B77949">
        <w:rPr>
          <w:sz w:val="12"/>
        </w:rPr>
        <w:t xml:space="preserve"> </w:t>
      </w:r>
      <w:r w:rsidRPr="00B77949">
        <w:rPr>
          <w:sz w:val="16"/>
        </w:rPr>
        <w:t>While moderate House GOP leaders call for passing some kind of immigration legislation to avoid a potential political backlash, conservatives in the rank-and-file say such fears are unfounded as voters will reward Republicans for opposing what they call a bad Senate bill.</w:t>
      </w:r>
      <w:r w:rsidRPr="00B77949">
        <w:rPr>
          <w:sz w:val="12"/>
        </w:rPr>
        <w:t xml:space="preserve">¶ </w:t>
      </w:r>
      <w:r w:rsidRPr="00BA4798">
        <w:rPr>
          <w:rStyle w:val="StyleBoldUnderline"/>
        </w:rPr>
        <w:t xml:space="preserve">Republicans don't trust Obama on </w:t>
      </w:r>
      <w:r w:rsidRPr="00EF6628">
        <w:rPr>
          <w:rStyle w:val="Emphasis"/>
        </w:rPr>
        <w:t>border security</w:t>
      </w:r>
      <w:r w:rsidRPr="00B77949">
        <w:rPr>
          <w:sz w:val="16"/>
        </w:rPr>
        <w:t>.</w:t>
      </w:r>
      <w:r w:rsidRPr="00B77949">
        <w:rPr>
          <w:sz w:val="12"/>
        </w:rPr>
        <w:t xml:space="preserve">¶ </w:t>
      </w:r>
      <w:r w:rsidRPr="00B77949">
        <w:rPr>
          <w:sz w:val="16"/>
        </w:rPr>
        <w:t xml:space="preserve">Kansas Rep. Tim </w:t>
      </w:r>
      <w:proofErr w:type="spellStart"/>
      <w:r w:rsidRPr="00BA4798">
        <w:rPr>
          <w:rStyle w:val="StyleBoldUnderline"/>
        </w:rPr>
        <w:t>Huelskamp</w:t>
      </w:r>
      <w:proofErr w:type="spellEnd"/>
      <w:r w:rsidRPr="00B77949">
        <w:rPr>
          <w:sz w:val="16"/>
        </w:rPr>
        <w:t xml:space="preserve"> might have </w:t>
      </w:r>
      <w:r w:rsidRPr="00BA4798">
        <w:rPr>
          <w:rStyle w:val="StyleBoldUnderline"/>
        </w:rPr>
        <w:t>said</w:t>
      </w:r>
      <w:r w:rsidRPr="00B77949">
        <w:rPr>
          <w:sz w:val="16"/>
        </w:rPr>
        <w:t xml:space="preserve"> it best. The two-term conservative Republican tweeted Wednesday that "</w:t>
      </w:r>
      <w:r w:rsidRPr="00BA4798">
        <w:rPr>
          <w:rStyle w:val="StyleBoldUnderline"/>
        </w:rPr>
        <w:t>trusting Obama (with) border security is like trusting Bill Clinton (with) your daughter</w:t>
      </w:r>
      <w:r w:rsidRPr="00B77949">
        <w:rPr>
          <w:sz w:val="16"/>
        </w:rPr>
        <w:t>."</w:t>
      </w:r>
      <w:r w:rsidRPr="00B77949">
        <w:rPr>
          <w:sz w:val="12"/>
        </w:rPr>
        <w:t xml:space="preserve">¶ </w:t>
      </w:r>
      <w:r w:rsidRPr="00B77949">
        <w:rPr>
          <w:sz w:val="16"/>
        </w:rPr>
        <w:t>Ouch</w:t>
      </w:r>
      <w:proofErr w:type="gramStart"/>
      <w:r w:rsidRPr="00B77949">
        <w:rPr>
          <w:sz w:val="16"/>
        </w:rPr>
        <w:t>.</w:t>
      </w:r>
      <w:r w:rsidRPr="00B77949">
        <w:rPr>
          <w:sz w:val="12"/>
        </w:rPr>
        <w:t>¶</w:t>
      </w:r>
      <w:proofErr w:type="gramEnd"/>
      <w:r w:rsidRPr="00B77949">
        <w:rPr>
          <w:sz w:val="12"/>
        </w:rPr>
        <w:t xml:space="preserve"> </w:t>
      </w:r>
      <w:r w:rsidRPr="00B77949">
        <w:rPr>
          <w:sz w:val="16"/>
        </w:rPr>
        <w:t xml:space="preserve">Virtually every congressional Republican says the Mexican border needs to be properly enforced before Democrats get their priority -- a path to citizenship for America's 11 million undocumented residents. Sens. Bob Corker, R-Tennessee, and John </w:t>
      </w:r>
      <w:proofErr w:type="spellStart"/>
      <w:r w:rsidRPr="00B77949">
        <w:rPr>
          <w:sz w:val="16"/>
        </w:rPr>
        <w:t>Hoeven</w:t>
      </w:r>
      <w:proofErr w:type="spellEnd"/>
      <w:r w:rsidRPr="00B77949">
        <w:rPr>
          <w:sz w:val="16"/>
        </w:rPr>
        <w:t>, R-North Dakota, added billions for Mexican border security to the "Gang of Eight" bill</w:t>
      </w:r>
      <w:proofErr w:type="gramStart"/>
      <w:r w:rsidRPr="00B77949">
        <w:rPr>
          <w:sz w:val="16"/>
        </w:rPr>
        <w:t>.</w:t>
      </w:r>
      <w:r w:rsidRPr="00B77949">
        <w:rPr>
          <w:sz w:val="12"/>
        </w:rPr>
        <w:t>¶</w:t>
      </w:r>
      <w:proofErr w:type="gramEnd"/>
      <w:r w:rsidRPr="00B77949">
        <w:rPr>
          <w:sz w:val="12"/>
        </w:rPr>
        <w:t xml:space="preserve"> </w:t>
      </w:r>
      <w:r w:rsidRPr="00B77949">
        <w:rPr>
          <w:sz w:val="16"/>
        </w:rPr>
        <w:t>For a lot of Republicans, though, the issue involves trust, not money. They remember the last major immigration reform effort, in 1986 under GOP President Ronald Reagan, that also called for tightened immigration controls while giving three million undocumented immigrants legal status</w:t>
      </w:r>
      <w:proofErr w:type="gramStart"/>
      <w:r w:rsidRPr="00B77949">
        <w:rPr>
          <w:sz w:val="16"/>
        </w:rPr>
        <w:t>.</w:t>
      </w:r>
      <w:r w:rsidRPr="00B77949">
        <w:rPr>
          <w:sz w:val="12"/>
        </w:rPr>
        <w:t>¶</w:t>
      </w:r>
      <w:proofErr w:type="gramEnd"/>
      <w:r w:rsidRPr="00B77949">
        <w:rPr>
          <w:sz w:val="12"/>
        </w:rPr>
        <w:t xml:space="preserve"> </w:t>
      </w:r>
      <w:r w:rsidRPr="00B77949">
        <w:rPr>
          <w:sz w:val="16"/>
        </w:rPr>
        <w:t>They say the amnesty occurred but the tougher border controls didn't, leading to the much-worse situation today.</w:t>
      </w:r>
      <w:r w:rsidRPr="00B77949">
        <w:rPr>
          <w:sz w:val="12"/>
        </w:rPr>
        <w:t xml:space="preserve">¶ </w:t>
      </w:r>
      <w:r w:rsidRPr="00B77949">
        <w:rPr>
          <w:sz w:val="16"/>
        </w:rPr>
        <w:t>Now they don't trust Homeland Security Secretary Janet Napolitano to secure the border. They also claim Obama's recent decision to delay implementation of part of health care reform showed the administration can't be counted on to fully enforce any law</w:t>
      </w:r>
      <w:proofErr w:type="gramStart"/>
      <w:r w:rsidRPr="00B77949">
        <w:rPr>
          <w:sz w:val="16"/>
        </w:rPr>
        <w:t>.</w:t>
      </w:r>
      <w:r w:rsidRPr="00B77949">
        <w:rPr>
          <w:sz w:val="12"/>
        </w:rPr>
        <w:t>¶</w:t>
      </w:r>
      <w:proofErr w:type="gramEnd"/>
      <w:r w:rsidRPr="00B77949">
        <w:rPr>
          <w:sz w:val="12"/>
        </w:rPr>
        <w:t xml:space="preserve"> </w:t>
      </w:r>
      <w:r w:rsidRPr="00B77949">
        <w:rPr>
          <w:sz w:val="16"/>
        </w:rPr>
        <w:t>By taking a piecemeal approach, House Republicans hope to secure the tougher border security they seek before acting on a separate plan that could provide legal status for at least some undocumented immigrants.</w:t>
      </w:r>
      <w:r w:rsidRPr="00B77949">
        <w:rPr>
          <w:sz w:val="12"/>
        </w:rPr>
        <w:t xml:space="preserve">¶ </w:t>
      </w:r>
      <w:r w:rsidRPr="00B77949">
        <w:rPr>
          <w:sz w:val="16"/>
        </w:rPr>
        <w:t>In short, pass a border security bill now, and then come back to the legalization issue once everyone agrees the border is sealed. Democrats reject such an approach</w:t>
      </w:r>
      <w:proofErr w:type="gramStart"/>
      <w:r w:rsidRPr="00B77949">
        <w:rPr>
          <w:sz w:val="16"/>
        </w:rPr>
        <w:t>.</w:t>
      </w:r>
      <w:r w:rsidRPr="00B77949">
        <w:rPr>
          <w:sz w:val="12"/>
        </w:rPr>
        <w:t>¶</w:t>
      </w:r>
      <w:proofErr w:type="gramEnd"/>
      <w:r w:rsidRPr="00B77949">
        <w:rPr>
          <w:sz w:val="12"/>
        </w:rPr>
        <w:t xml:space="preserve"> </w:t>
      </w:r>
      <w:r w:rsidRPr="00BA4798">
        <w:rPr>
          <w:rStyle w:val="StyleBoldUnderline"/>
        </w:rPr>
        <w:t xml:space="preserve">The conundrum of </w:t>
      </w:r>
      <w:r w:rsidRPr="00EF6628">
        <w:rPr>
          <w:rStyle w:val="Emphasis"/>
        </w:rPr>
        <w:t>citizenship/legalization</w:t>
      </w:r>
      <w:r w:rsidRPr="00B77949">
        <w:rPr>
          <w:sz w:val="12"/>
        </w:rPr>
        <w:t xml:space="preserve">¶ </w:t>
      </w:r>
      <w:r w:rsidRPr="00B77949">
        <w:rPr>
          <w:sz w:val="16"/>
        </w:rPr>
        <w:t>While the Senate measure provides a multi-year path to citizenship for most undocumented immigrants, House Republicans made clear Wednesday they remained split about 50-50 on the matter.</w:t>
      </w:r>
      <w:r w:rsidRPr="00B77949">
        <w:rPr>
          <w:sz w:val="12"/>
        </w:rPr>
        <w:t xml:space="preserve">¶ </w:t>
      </w:r>
      <w:r w:rsidRPr="00BA4798">
        <w:rPr>
          <w:rStyle w:val="StyleBoldUnderline"/>
        </w:rPr>
        <w:t>Reasons for opposing any kind of legalization range from punishing lawbreakers to political protectionism, with conservatives fearing that most immigrants given what they call amnesty and the eventual right to vote will lean Democratic</w:t>
      </w:r>
      <w:r w:rsidRPr="00B77949">
        <w:rPr>
          <w:sz w:val="16"/>
        </w:rPr>
        <w:t>.</w:t>
      </w:r>
      <w:r w:rsidRPr="00B77949">
        <w:rPr>
          <w:sz w:val="12"/>
        </w:rPr>
        <w:t xml:space="preserve">¶ </w:t>
      </w:r>
      <w:r w:rsidRPr="00B77949">
        <w:rPr>
          <w:sz w:val="16"/>
        </w:rPr>
        <w:t xml:space="preserve">However, </w:t>
      </w:r>
      <w:r w:rsidRPr="00BA4798">
        <w:rPr>
          <w:rStyle w:val="StyleBoldUnderline"/>
        </w:rPr>
        <w:t>the issue</w:t>
      </w:r>
      <w:r w:rsidRPr="00B77949">
        <w:rPr>
          <w:sz w:val="16"/>
        </w:rPr>
        <w:t xml:space="preserve"> of legalizing immigrants </w:t>
      </w:r>
      <w:r w:rsidRPr="00BA4798">
        <w:rPr>
          <w:rStyle w:val="StyleBoldUnderline"/>
        </w:rPr>
        <w:t>is broad and complex, creating lots of uncertainty</w:t>
      </w:r>
      <w:r w:rsidRPr="00B77949">
        <w:rPr>
          <w:sz w:val="16"/>
        </w:rPr>
        <w:t>.</w:t>
      </w:r>
      <w:r w:rsidRPr="00B77949">
        <w:rPr>
          <w:sz w:val="12"/>
        </w:rPr>
        <w:t xml:space="preserve">¶ </w:t>
      </w:r>
      <w:r w:rsidRPr="00B77949">
        <w:rPr>
          <w:sz w:val="16"/>
        </w:rPr>
        <w:t>For example, the Senate bill would automatically give immigrants living illegally in the United States temporary legal status as "registered provisional immigrants." Only when certain border security steps had been taken could they apply for permanent residency, or green cards, as a step toward potential citizenship in process that would take more than a decade</w:t>
      </w:r>
      <w:proofErr w:type="gramStart"/>
      <w:r w:rsidRPr="00B77949">
        <w:rPr>
          <w:sz w:val="16"/>
        </w:rPr>
        <w:t>.</w:t>
      </w:r>
      <w:r w:rsidRPr="00B77949">
        <w:rPr>
          <w:sz w:val="12"/>
        </w:rPr>
        <w:t>¶</w:t>
      </w:r>
      <w:proofErr w:type="gramEnd"/>
      <w:r w:rsidRPr="00B77949">
        <w:rPr>
          <w:sz w:val="12"/>
        </w:rPr>
        <w:t xml:space="preserve"> </w:t>
      </w:r>
      <w:r w:rsidRPr="00B77949">
        <w:rPr>
          <w:sz w:val="16"/>
        </w:rPr>
        <w:t>Many House Republicans made clear they don't want any kind of legal status for undocumented immigrants until the borders are secure. Even those open to legalization don't want it to include a path to full citizenship</w:t>
      </w:r>
      <w:proofErr w:type="gramStart"/>
      <w:r w:rsidRPr="00B77949">
        <w:rPr>
          <w:sz w:val="16"/>
        </w:rPr>
        <w:t>.</w:t>
      </w:r>
      <w:r w:rsidRPr="00B77949">
        <w:rPr>
          <w:sz w:val="12"/>
        </w:rPr>
        <w:t>¶</w:t>
      </w:r>
      <w:proofErr w:type="gramEnd"/>
      <w:r w:rsidRPr="00B77949">
        <w:rPr>
          <w:sz w:val="12"/>
        </w:rPr>
        <w:t xml:space="preserve"> </w:t>
      </w:r>
      <w:r w:rsidRPr="00B77949">
        <w:rPr>
          <w:sz w:val="16"/>
        </w:rPr>
        <w:t>The labels and definitions of legal status will be a major sticking point in the continuing debate, but also could be a source of compromise.</w:t>
      </w:r>
      <w:r w:rsidRPr="00B77949">
        <w:rPr>
          <w:sz w:val="12"/>
        </w:rPr>
        <w:t xml:space="preserve">¶ </w:t>
      </w:r>
      <w:r w:rsidRPr="00B77949">
        <w:rPr>
          <w:sz w:val="16"/>
        </w:rPr>
        <w:t>House Majority Leader Eric Cantor of Virginia told Wednesday's GOP caucus meeting that children of undocumented immigrants brought illegally to America through no fault of their own should be provided a path to legal status, a position strongly favored by Democrats.</w:t>
      </w:r>
      <w:r w:rsidRPr="00B77949">
        <w:rPr>
          <w:sz w:val="12"/>
        </w:rPr>
        <w:t xml:space="preserve">¶ </w:t>
      </w:r>
      <w:r w:rsidRPr="00B77949">
        <w:rPr>
          <w:sz w:val="16"/>
        </w:rPr>
        <w:t>The backing of Cantor and other House Republicans for such a provision showed room for maneuvering exists.</w:t>
      </w:r>
      <w:r w:rsidRPr="00B77949">
        <w:rPr>
          <w:sz w:val="12"/>
        </w:rPr>
        <w:t xml:space="preserve">¶ </w:t>
      </w:r>
      <w:r w:rsidRPr="00B77949">
        <w:rPr>
          <w:sz w:val="16"/>
        </w:rPr>
        <w:t>After meeting with Obama at the White House on Thursday, GOP Sen. John McCain of Arizona called on House Republicans to negotiate an immigration bill.</w:t>
      </w:r>
      <w:r w:rsidRPr="00B77949">
        <w:rPr>
          <w:sz w:val="12"/>
        </w:rPr>
        <w:t xml:space="preserve">¶ </w:t>
      </w:r>
      <w:r w:rsidRPr="00B77949">
        <w:rPr>
          <w:sz w:val="16"/>
        </w:rPr>
        <w:t>"We are ready to sit down with you and negotiate and bring this issue to a conclusion," said McCain, part of the bipartisan Senate "Gang of Eight."</w:t>
      </w:r>
      <w:r w:rsidRPr="00B77949">
        <w:rPr>
          <w:sz w:val="12"/>
        </w:rPr>
        <w:t xml:space="preserve">¶ </w:t>
      </w:r>
      <w:r w:rsidRPr="00EF6628">
        <w:rPr>
          <w:rStyle w:val="Emphasis"/>
        </w:rPr>
        <w:t>Sweeping reform isn't popular</w:t>
      </w:r>
      <w:r w:rsidRPr="00BA4798">
        <w:rPr>
          <w:rStyle w:val="StyleBoldUnderline"/>
        </w:rPr>
        <w:t xml:space="preserve"> with GOP in either chamber</w:t>
      </w:r>
      <w:proofErr w:type="gramStart"/>
      <w:r w:rsidRPr="00B77949">
        <w:rPr>
          <w:sz w:val="16"/>
        </w:rPr>
        <w:t>.</w:t>
      </w:r>
      <w:r w:rsidRPr="00B77949">
        <w:rPr>
          <w:sz w:val="12"/>
        </w:rPr>
        <w:t>¶</w:t>
      </w:r>
      <w:proofErr w:type="gramEnd"/>
      <w:r w:rsidRPr="00B77949">
        <w:rPr>
          <w:sz w:val="12"/>
        </w:rPr>
        <w:t xml:space="preserve"> </w:t>
      </w:r>
      <w:r w:rsidRPr="00BA4798">
        <w:rPr>
          <w:rStyle w:val="StyleBoldUnderline"/>
        </w:rPr>
        <w:t>There may be more Senate GOP support for comprehensive immigration reform, but not that much. Only 14 of 46 GOP senators backed the "Gang of Eight" bill</w:t>
      </w:r>
      <w:r w:rsidRPr="00B77949">
        <w:rPr>
          <w:sz w:val="16"/>
        </w:rPr>
        <w:t xml:space="preserve"> heralded in its creation as a triumph of bipartisanship in a sharply divided Congress. Why should House Republicans be more in favor</w:t>
      </w:r>
      <w:proofErr w:type="gramStart"/>
      <w:r w:rsidRPr="00B77949">
        <w:rPr>
          <w:sz w:val="16"/>
        </w:rPr>
        <w:t>?</w:t>
      </w:r>
      <w:r w:rsidRPr="00B77949">
        <w:rPr>
          <w:sz w:val="12"/>
        </w:rPr>
        <w:t>¶</w:t>
      </w:r>
      <w:proofErr w:type="gramEnd"/>
      <w:r w:rsidRPr="00B77949">
        <w:rPr>
          <w:sz w:val="12"/>
        </w:rPr>
        <w:t xml:space="preserve"> </w:t>
      </w:r>
      <w:r w:rsidRPr="00B77949">
        <w:rPr>
          <w:sz w:val="16"/>
        </w:rPr>
        <w:t>Remember that all politics is still local -- especially in the House. Many House Republicans represent ruby red districts with few Hispanics, where any path to citizenship is unpopular and the big fear is a primary challenge from the right</w:t>
      </w:r>
      <w:proofErr w:type="gramStart"/>
      <w:r w:rsidRPr="00B77949">
        <w:rPr>
          <w:sz w:val="16"/>
        </w:rPr>
        <w:t>.</w:t>
      </w:r>
      <w:r w:rsidRPr="00B77949">
        <w:rPr>
          <w:sz w:val="12"/>
        </w:rPr>
        <w:t>¶</w:t>
      </w:r>
      <w:proofErr w:type="gramEnd"/>
      <w:r w:rsidRPr="00B77949">
        <w:rPr>
          <w:sz w:val="12"/>
        </w:rPr>
        <w:t xml:space="preserve"> </w:t>
      </w:r>
      <w:r w:rsidRPr="00B77949">
        <w:rPr>
          <w:sz w:val="16"/>
        </w:rPr>
        <w:t>Which leads us to ...</w:t>
      </w:r>
      <w:r w:rsidRPr="00B77949">
        <w:rPr>
          <w:sz w:val="12"/>
        </w:rPr>
        <w:t xml:space="preserve">¶ </w:t>
      </w:r>
      <w:r w:rsidRPr="00EF6628">
        <w:rPr>
          <w:rStyle w:val="Emphasis"/>
        </w:rPr>
        <w:t>The Hastert rule</w:t>
      </w:r>
      <w:r w:rsidRPr="00B77949">
        <w:rPr>
          <w:sz w:val="12"/>
        </w:rPr>
        <w:t xml:space="preserve">¶ </w:t>
      </w:r>
      <w:r w:rsidRPr="00B77949">
        <w:rPr>
          <w:sz w:val="16"/>
        </w:rPr>
        <w:t xml:space="preserve">House Speaker John </w:t>
      </w:r>
      <w:r w:rsidRPr="00BA4798">
        <w:rPr>
          <w:rStyle w:val="StyleBoldUnderline"/>
        </w:rPr>
        <w:t>Boehner has made clear that the House will only take up immigration reform that is backed by a majority of its Republican members. That is keeping with the maxim of former</w:t>
      </w:r>
      <w:r w:rsidRPr="00B77949">
        <w:rPr>
          <w:sz w:val="16"/>
        </w:rPr>
        <w:t xml:space="preserve"> House </w:t>
      </w:r>
      <w:r w:rsidRPr="00BA4798">
        <w:rPr>
          <w:rStyle w:val="StyleBoldUnderline"/>
        </w:rPr>
        <w:t>Speaker</w:t>
      </w:r>
      <w:r w:rsidRPr="00B77949">
        <w:rPr>
          <w:sz w:val="16"/>
        </w:rPr>
        <w:t xml:space="preserve"> Dennis </w:t>
      </w:r>
      <w:r w:rsidRPr="00BA4798">
        <w:rPr>
          <w:rStyle w:val="StyleBoldUnderline"/>
        </w:rPr>
        <w:t>Hastert that prevented votes on legislation that lacked strong support from the controlling party</w:t>
      </w:r>
      <w:proofErr w:type="gramStart"/>
      <w:r w:rsidRPr="00B77949">
        <w:rPr>
          <w:sz w:val="16"/>
        </w:rPr>
        <w:t>.</w:t>
      </w:r>
      <w:r w:rsidRPr="00B77949">
        <w:rPr>
          <w:sz w:val="12"/>
        </w:rPr>
        <w:t>¶</w:t>
      </w:r>
      <w:proofErr w:type="gramEnd"/>
      <w:r w:rsidRPr="00B77949">
        <w:rPr>
          <w:sz w:val="12"/>
        </w:rPr>
        <w:t xml:space="preserve"> </w:t>
      </w:r>
      <w:r w:rsidRPr="00B77949">
        <w:rPr>
          <w:sz w:val="16"/>
        </w:rPr>
        <w:t>Democrats contend the Senate version would pass the House with a few dozen Republicans joining them to overcome opposition by most of the GOP caucus.</w:t>
      </w:r>
      <w:r w:rsidRPr="00B77949">
        <w:rPr>
          <w:sz w:val="12"/>
        </w:rPr>
        <w:t xml:space="preserve">¶ </w:t>
      </w:r>
      <w:r w:rsidRPr="00B77949">
        <w:rPr>
          <w:sz w:val="16"/>
        </w:rPr>
        <w:t>While it is unclear if that's true, permitting it to happen would antagonize many of Boehner's fellow Republicans.</w:t>
      </w:r>
      <w:r w:rsidRPr="00B77949">
        <w:rPr>
          <w:sz w:val="12"/>
        </w:rPr>
        <w:t xml:space="preserve">¶ </w:t>
      </w:r>
      <w:r w:rsidRPr="00B77949">
        <w:rPr>
          <w:sz w:val="16"/>
        </w:rPr>
        <w:t>"If the speaker allows a vote on any immigration bill that results in passage despite a majority of the Republican conference voting against it, then it will be interesting to see if he can muster the votes to get re-elected after the next election," Alabama GOP Rep. Mo Brooks recently told CNN.</w:t>
      </w:r>
    </w:p>
    <w:p w14:paraId="0C29FC69" w14:textId="77777777" w:rsidR="00402156" w:rsidRDefault="00402156" w:rsidP="00402156">
      <w:pPr>
        <w:rPr>
          <w:b/>
          <w:szCs w:val="22"/>
        </w:rPr>
      </w:pPr>
    </w:p>
    <w:p w14:paraId="41C50E94" w14:textId="77777777" w:rsidR="00402156" w:rsidRDefault="00402156" w:rsidP="00402156">
      <w:pPr>
        <w:rPr>
          <w:b/>
          <w:szCs w:val="22"/>
        </w:rPr>
      </w:pPr>
      <w:r>
        <w:rPr>
          <w:b/>
          <w:szCs w:val="22"/>
        </w:rPr>
        <w:t>GOP won’t pass CIR – 3 reasons</w:t>
      </w:r>
    </w:p>
    <w:p w14:paraId="3FCD13B7" w14:textId="77777777" w:rsidR="00402156" w:rsidRPr="00425063" w:rsidRDefault="00402156" w:rsidP="00402156">
      <w:pPr>
        <w:rPr>
          <w:sz w:val="16"/>
          <w:szCs w:val="16"/>
        </w:rPr>
      </w:pPr>
      <w:r>
        <w:rPr>
          <w:b/>
          <w:szCs w:val="22"/>
        </w:rPr>
        <w:t>Cooper 7/10</w:t>
      </w:r>
      <w:r w:rsidRPr="009A6ECA">
        <w:rPr>
          <w:b/>
          <w:szCs w:val="16"/>
        </w:rPr>
        <w:t xml:space="preserve"> </w:t>
      </w:r>
      <w:r>
        <w:rPr>
          <w:b/>
          <w:szCs w:val="16"/>
        </w:rPr>
        <w:br/>
      </w:r>
      <w:r w:rsidRPr="00425063">
        <w:rPr>
          <w:sz w:val="16"/>
          <w:szCs w:val="16"/>
        </w:rPr>
        <w:t>[</w:t>
      </w:r>
      <w:proofErr w:type="spellStart"/>
      <w:r w:rsidRPr="00425063">
        <w:rPr>
          <w:sz w:val="16"/>
          <w:szCs w:val="16"/>
        </w:rPr>
        <w:t>Adom</w:t>
      </w:r>
      <w:proofErr w:type="spellEnd"/>
      <w:r w:rsidRPr="00425063">
        <w:rPr>
          <w:sz w:val="16"/>
          <w:szCs w:val="16"/>
        </w:rPr>
        <w:t xml:space="preserve"> Cooper, Child Marriage Initiative Consultant at United Nations Population Fund (UNFPA) &amp; Contributor to Policy </w:t>
      </w:r>
      <w:proofErr w:type="spellStart"/>
      <w:r w:rsidRPr="00425063">
        <w:rPr>
          <w:sz w:val="16"/>
          <w:szCs w:val="16"/>
        </w:rPr>
        <w:t>Mic</w:t>
      </w:r>
      <w:proofErr w:type="spellEnd"/>
      <w:r w:rsidRPr="00425063">
        <w:rPr>
          <w:sz w:val="16"/>
          <w:szCs w:val="16"/>
        </w:rPr>
        <w:t xml:space="preserve">, 7/10/2013, “Immigration Reform 2013: 3 Reasons House </w:t>
      </w:r>
      <w:proofErr w:type="spellStart"/>
      <w:r w:rsidRPr="00425063">
        <w:rPr>
          <w:sz w:val="16"/>
          <w:szCs w:val="16"/>
        </w:rPr>
        <w:t>GOPers</w:t>
      </w:r>
      <w:proofErr w:type="spellEnd"/>
      <w:r w:rsidRPr="00425063">
        <w:rPr>
          <w:sz w:val="16"/>
          <w:szCs w:val="16"/>
        </w:rPr>
        <w:t xml:space="preserve"> Feel No Pressure to Act” Policy </w:t>
      </w:r>
      <w:proofErr w:type="spellStart"/>
      <w:r w:rsidRPr="00425063">
        <w:rPr>
          <w:sz w:val="16"/>
          <w:szCs w:val="16"/>
        </w:rPr>
        <w:t>Mic</w:t>
      </w:r>
      <w:proofErr w:type="spellEnd"/>
      <w:r w:rsidRPr="00425063">
        <w:rPr>
          <w:sz w:val="16"/>
          <w:szCs w:val="16"/>
        </w:rPr>
        <w:t>, http://www.policymic.com/articles/53523/immigration-reform-2013-3-reasons-house-gopers-feel-no-pressure-to-act)//SG</w:t>
      </w:r>
    </w:p>
    <w:p w14:paraId="397A260D" w14:textId="77777777" w:rsidR="00402156" w:rsidRDefault="00402156" w:rsidP="00402156">
      <w:pPr>
        <w:rPr>
          <w:sz w:val="16"/>
          <w:szCs w:val="16"/>
        </w:rPr>
      </w:pPr>
      <w:r w:rsidRPr="00425063">
        <w:rPr>
          <w:sz w:val="16"/>
          <w:szCs w:val="16"/>
        </w:rPr>
        <w:t>While Congress decides how to proceed on the newest, highly debatable immigration bill,</w:t>
      </w:r>
      <w:r w:rsidRPr="00425063">
        <w:rPr>
          <w:sz w:val="16"/>
          <w:szCs w:val="22"/>
        </w:rPr>
        <w:t xml:space="preserve"> </w:t>
      </w:r>
      <w:r w:rsidRPr="009A6ECA">
        <w:rPr>
          <w:szCs w:val="22"/>
          <w:u w:val="single"/>
        </w:rPr>
        <w:t>House Republicans are sitting rather pretty, with no substantial incentive or pressure to act</w:t>
      </w:r>
      <w:r w:rsidRPr="009A6ECA">
        <w:rPr>
          <w:szCs w:val="16"/>
          <w:u w:val="single"/>
        </w:rPr>
        <w:t>.</w:t>
      </w:r>
      <w:r w:rsidRPr="00425063">
        <w:rPr>
          <w:sz w:val="16"/>
          <w:szCs w:val="16"/>
        </w:rPr>
        <w:t xml:space="preserve"> Demographics are changing in the United States, and as the Latino community becomes the majority, it will begin to command legislative efforts, including immigration reform. Even so</w:t>
      </w:r>
      <w:r w:rsidRPr="00425063">
        <w:rPr>
          <w:sz w:val="16"/>
          <w:szCs w:val="22"/>
        </w:rPr>
        <w:t xml:space="preserve">, </w:t>
      </w:r>
      <w:r w:rsidRPr="009A6ECA">
        <w:rPr>
          <w:szCs w:val="22"/>
          <w:u w:val="single"/>
        </w:rPr>
        <w:t xml:space="preserve">there are several reasons House Republicans do not believe it is in the country’s best interests to ensure that a comprehensive bill gets passed at this time. </w:t>
      </w:r>
      <w:r w:rsidRPr="00425063">
        <w:rPr>
          <w:rStyle w:val="Emphasis"/>
        </w:rPr>
        <w:t>1. Little public demand,</w:t>
      </w:r>
      <w:r w:rsidRPr="00425063">
        <w:rPr>
          <w:sz w:val="16"/>
          <w:szCs w:val="22"/>
        </w:rPr>
        <w:t xml:space="preserve"> </w:t>
      </w:r>
      <w:r w:rsidRPr="00425063">
        <w:rPr>
          <w:sz w:val="16"/>
          <w:szCs w:val="16"/>
        </w:rPr>
        <w:t>especially for agreed upon provisions of the bill Let’s face it.</w:t>
      </w:r>
      <w:r w:rsidRPr="00425063">
        <w:rPr>
          <w:sz w:val="16"/>
          <w:szCs w:val="22"/>
        </w:rPr>
        <w:t xml:space="preserve"> </w:t>
      </w:r>
      <w:r w:rsidRPr="009A6ECA">
        <w:rPr>
          <w:szCs w:val="22"/>
          <w:u w:val="single"/>
        </w:rPr>
        <w:t>U.S. citizens are not lining up in revolutionary formations</w:t>
      </w:r>
      <w:r w:rsidRPr="00425063">
        <w:rPr>
          <w:sz w:val="16"/>
          <w:szCs w:val="22"/>
        </w:rPr>
        <w:t xml:space="preserve"> </w:t>
      </w:r>
      <w:r w:rsidRPr="00425063">
        <w:rPr>
          <w:sz w:val="16"/>
          <w:szCs w:val="16"/>
        </w:rPr>
        <w:t>to ensure that an immigration bill gets through Congress. Yes</w:t>
      </w:r>
      <w:r w:rsidRPr="00425063">
        <w:rPr>
          <w:sz w:val="16"/>
          <w:szCs w:val="22"/>
        </w:rPr>
        <w:t xml:space="preserve">, </w:t>
      </w:r>
      <w:r w:rsidRPr="009A6ECA">
        <w:rPr>
          <w:szCs w:val="22"/>
          <w:u w:val="single"/>
        </w:rPr>
        <w:t>some Americans are concerned</w:t>
      </w:r>
      <w:r w:rsidRPr="00425063">
        <w:rPr>
          <w:sz w:val="16"/>
          <w:szCs w:val="22"/>
        </w:rPr>
        <w:t xml:space="preserve"> </w:t>
      </w:r>
      <w:r w:rsidRPr="00425063">
        <w:rPr>
          <w:sz w:val="16"/>
          <w:szCs w:val="16"/>
        </w:rPr>
        <w:t>that the border with Mexico is inadequately secured, and believe the immigration system is broken and needs fixing. But there is</w:t>
      </w:r>
      <w:r w:rsidRPr="00425063">
        <w:rPr>
          <w:sz w:val="16"/>
          <w:szCs w:val="22"/>
        </w:rPr>
        <w:t xml:space="preserve"> </w:t>
      </w:r>
      <w:r w:rsidRPr="009A6ECA">
        <w:rPr>
          <w:szCs w:val="22"/>
          <w:u w:val="single"/>
        </w:rPr>
        <w:t>no pressing reason to implement a concrete and comprehensive path to citizenship for illegal immigrants</w:t>
      </w:r>
      <w:r w:rsidRPr="00425063">
        <w:rPr>
          <w:sz w:val="16"/>
          <w:szCs w:val="16"/>
        </w:rPr>
        <w:t xml:space="preserve">. The public is preoccupied with unemployment numbers, marriage equality, NSA security leaks (and a fugitive on the run), student-loan rate increases, the </w:t>
      </w:r>
      <w:proofErr w:type="spellStart"/>
      <w:r w:rsidRPr="00425063">
        <w:rPr>
          <w:sz w:val="16"/>
          <w:szCs w:val="16"/>
        </w:rPr>
        <w:t>Trayvon</w:t>
      </w:r>
      <w:proofErr w:type="spellEnd"/>
      <w:r w:rsidRPr="00425063">
        <w:rPr>
          <w:sz w:val="16"/>
          <w:szCs w:val="16"/>
        </w:rPr>
        <w:t xml:space="preserve"> Martin case, and the developing situation in Egypt.</w:t>
      </w:r>
      <w:r w:rsidRPr="00425063">
        <w:rPr>
          <w:sz w:val="16"/>
          <w:szCs w:val="22"/>
        </w:rPr>
        <w:t xml:space="preserve"> </w:t>
      </w:r>
      <w:r w:rsidRPr="009A6ECA">
        <w:rPr>
          <w:szCs w:val="22"/>
          <w:u w:val="single"/>
        </w:rPr>
        <w:t>House Republicans are aware of this, and see no reason to try and add another issue to the mix</w:t>
      </w:r>
      <w:r w:rsidRPr="00425063">
        <w:rPr>
          <w:sz w:val="16"/>
          <w:szCs w:val="22"/>
        </w:rPr>
        <w:t xml:space="preserve">. </w:t>
      </w:r>
      <w:r w:rsidRPr="00425063">
        <w:rPr>
          <w:sz w:val="16"/>
          <w:szCs w:val="16"/>
        </w:rPr>
        <w:t>House Republicans are torn between voting for a bill that could hurt them in districts dominated by white voters, and alienating the Latino community, which largely voted against the party in the 2012 presidential election. The country appears to be split on the immigration issue, including the question of how to best secure the border. Until the public decides which immigration issues need to be taken care of, and galvanizes support for specific solutions (taking a cue from the gay marriage campaign),</w:t>
      </w:r>
      <w:r w:rsidRPr="00425063">
        <w:rPr>
          <w:sz w:val="16"/>
          <w:szCs w:val="22"/>
        </w:rPr>
        <w:t xml:space="preserve"> </w:t>
      </w:r>
      <w:r w:rsidRPr="009A6ECA">
        <w:rPr>
          <w:szCs w:val="22"/>
          <w:u w:val="single"/>
        </w:rPr>
        <w:t xml:space="preserve">House Republicans can play the waiting game. </w:t>
      </w:r>
      <w:r w:rsidRPr="004162C1">
        <w:rPr>
          <w:rStyle w:val="Emphasis"/>
        </w:rPr>
        <w:t>2. The economy</w:t>
      </w:r>
      <w:r w:rsidRPr="009A6ECA">
        <w:rPr>
          <w:szCs w:val="22"/>
          <w:u w:val="single"/>
        </w:rPr>
        <w:t xml:space="preserve"> It is no secret that the U.S. economy is struggling</w:t>
      </w:r>
      <w:r w:rsidRPr="00425063">
        <w:rPr>
          <w:sz w:val="16"/>
          <w:szCs w:val="22"/>
        </w:rPr>
        <w:t xml:space="preserve">. </w:t>
      </w:r>
      <w:r w:rsidRPr="00425063">
        <w:rPr>
          <w:sz w:val="16"/>
          <w:szCs w:val="16"/>
        </w:rPr>
        <w:t xml:space="preserve">Although recent job numbers are encouraging, the long-term effects of the economic downturn will last far longer than anyone expected. </w:t>
      </w:r>
      <w:r w:rsidRPr="009A6ECA">
        <w:rPr>
          <w:szCs w:val="16"/>
          <w:u w:val="single"/>
        </w:rPr>
        <w:t>Immigration</w:t>
      </w:r>
      <w:r w:rsidRPr="009A6ECA">
        <w:rPr>
          <w:szCs w:val="22"/>
          <w:u w:val="single"/>
        </w:rPr>
        <w:t xml:space="preserve"> legislation like the DREAM Act affects the economy. If more individuals become U.S. citizens, it is inevitable that many of them will not find employment in the struggling economy,</w:t>
      </w:r>
      <w:r w:rsidRPr="00425063">
        <w:rPr>
          <w:sz w:val="16"/>
          <w:szCs w:val="22"/>
        </w:rPr>
        <w:t xml:space="preserve"> </w:t>
      </w:r>
      <w:r w:rsidRPr="00425063">
        <w:rPr>
          <w:sz w:val="16"/>
          <w:szCs w:val="16"/>
        </w:rPr>
        <w:t>leading to an increase in unemployment benefit applications. And those who do secure employment will partake in the costly benefits of living in the United States, such as Medicare and Social Security.</w:t>
      </w:r>
      <w:r w:rsidRPr="00425063">
        <w:rPr>
          <w:sz w:val="16"/>
          <w:szCs w:val="22"/>
        </w:rPr>
        <w:t xml:space="preserve"> </w:t>
      </w:r>
      <w:r w:rsidRPr="009A6ECA">
        <w:rPr>
          <w:szCs w:val="22"/>
          <w:u w:val="single"/>
        </w:rPr>
        <w:t>This would divert resources away from current U.S. citizens, causing further resentment for immigrants</w:t>
      </w:r>
      <w:r w:rsidRPr="00425063">
        <w:rPr>
          <w:sz w:val="16"/>
          <w:szCs w:val="22"/>
        </w:rPr>
        <w:t xml:space="preserve">. </w:t>
      </w:r>
      <w:r w:rsidRPr="00425063">
        <w:rPr>
          <w:sz w:val="16"/>
          <w:szCs w:val="16"/>
        </w:rPr>
        <w:t>Given the economic environment – and a bunker mentality focused keeping America "America"</w:t>
      </w:r>
      <w:r w:rsidRPr="00425063">
        <w:rPr>
          <w:sz w:val="16"/>
          <w:szCs w:val="22"/>
        </w:rPr>
        <w:t xml:space="preserve"> </w:t>
      </w:r>
      <w:r w:rsidRPr="009A6ECA">
        <w:rPr>
          <w:szCs w:val="22"/>
          <w:u w:val="single"/>
        </w:rPr>
        <w:t>– it does not make sense for House Republicans to provide a legitimate path to citizenship for millions of illegal immigrants</w:t>
      </w:r>
      <w:r w:rsidRPr="00425063">
        <w:rPr>
          <w:sz w:val="16"/>
          <w:szCs w:val="22"/>
        </w:rPr>
        <w:t>, r</w:t>
      </w:r>
      <w:r w:rsidRPr="00425063">
        <w:rPr>
          <w:sz w:val="16"/>
          <w:szCs w:val="16"/>
        </w:rPr>
        <w:t xml:space="preserve">ather than focusing on creating and stabilizing employment for current U.S. citizens. </w:t>
      </w:r>
      <w:r w:rsidRPr="004162C1">
        <w:rPr>
          <w:rStyle w:val="Emphasis"/>
        </w:rPr>
        <w:t>3. The Affordable Care Act</w:t>
      </w:r>
      <w:r w:rsidRPr="009A6ECA">
        <w:rPr>
          <w:szCs w:val="22"/>
          <w:u w:val="single"/>
        </w:rPr>
        <w:t xml:space="preserve"> From the start, Republicans have had a vendetta against the Affordable Care Act</w:t>
      </w:r>
      <w:r w:rsidRPr="00425063">
        <w:rPr>
          <w:sz w:val="16"/>
          <w:szCs w:val="22"/>
        </w:rPr>
        <w:t xml:space="preserve">. </w:t>
      </w:r>
      <w:r w:rsidRPr="009A6ECA">
        <w:rPr>
          <w:szCs w:val="22"/>
          <w:u w:val="single"/>
        </w:rPr>
        <w:t>Eliminating President Barack Obama’s universal health care program will always be on the agenda for House Republicans</w:t>
      </w:r>
      <w:r w:rsidRPr="00425063">
        <w:rPr>
          <w:sz w:val="16"/>
          <w:szCs w:val="22"/>
        </w:rPr>
        <w:t>.</w:t>
      </w:r>
      <w:r w:rsidRPr="00425063">
        <w:rPr>
          <w:sz w:val="16"/>
          <w:szCs w:val="16"/>
        </w:rPr>
        <w:t xml:space="preserve"> When the bill was signed into law in 2010, Republicans viewed it as a significant defeat, and the achievement certainly helped Obama’s 2012 campaign. House Republicans do not wish to suffer another significant legislative defeat, especially with regard to a topic so important to demographics. They will continue to fight the provisions of the Affordable Care Act until there </w:t>
      </w:r>
      <w:proofErr w:type="gramStart"/>
      <w:r w:rsidRPr="00425063">
        <w:rPr>
          <w:sz w:val="16"/>
          <w:szCs w:val="16"/>
        </w:rPr>
        <w:t>are</w:t>
      </w:r>
      <w:proofErr w:type="gramEnd"/>
      <w:r w:rsidRPr="00425063">
        <w:rPr>
          <w:sz w:val="16"/>
          <w:szCs w:val="16"/>
        </w:rPr>
        <w:t xml:space="preserve"> none left to haggle over</w:t>
      </w:r>
      <w:r w:rsidRPr="00425063">
        <w:rPr>
          <w:sz w:val="16"/>
          <w:szCs w:val="22"/>
        </w:rPr>
        <w:t xml:space="preserve">. </w:t>
      </w:r>
      <w:r w:rsidRPr="009A6ECA">
        <w:rPr>
          <w:szCs w:val="22"/>
          <w:u w:val="single"/>
        </w:rPr>
        <w:t>Once the Act is part of U.S. policy, and beyond debate and scrutiny, Republicans might focus on a comprehensive immigration bill.</w:t>
      </w:r>
      <w:r w:rsidRPr="00425063">
        <w:rPr>
          <w:sz w:val="16"/>
          <w:szCs w:val="22"/>
        </w:rPr>
        <w:t xml:space="preserve"> </w:t>
      </w:r>
      <w:r w:rsidRPr="00425063">
        <w:rPr>
          <w:sz w:val="16"/>
          <w:szCs w:val="16"/>
        </w:rPr>
        <w:t>Politically, there is nothing to gain and everything to lose from challenging the Democrats plans for immigration. It behooves House Republicans to thoroughly attack the Affordable Care Act before turning their attention to debating a comprehensive immigration bill.</w:t>
      </w:r>
    </w:p>
    <w:p w14:paraId="1E12A102" w14:textId="77777777" w:rsidR="00402156" w:rsidRDefault="00402156" w:rsidP="00402156">
      <w:pPr>
        <w:rPr>
          <w:sz w:val="16"/>
          <w:szCs w:val="16"/>
        </w:rPr>
      </w:pPr>
    </w:p>
    <w:p w14:paraId="4BB78CDD" w14:textId="77777777" w:rsidR="00402156" w:rsidRDefault="00402156" w:rsidP="00402156">
      <w:pPr>
        <w:pStyle w:val="Heading3"/>
        <w:rPr>
          <w:sz w:val="28"/>
        </w:rPr>
      </w:pPr>
      <w:r>
        <w:rPr>
          <w:sz w:val="28"/>
        </w:rPr>
        <w:t>---No Momentum</w:t>
      </w:r>
    </w:p>
    <w:p w14:paraId="5BA3CA88" w14:textId="77777777" w:rsidR="00402156" w:rsidRDefault="00402156" w:rsidP="00402156">
      <w:pPr>
        <w:rPr>
          <w:b/>
        </w:rPr>
      </w:pPr>
    </w:p>
    <w:p w14:paraId="359DB1DA" w14:textId="77777777" w:rsidR="00402156" w:rsidRDefault="00402156" w:rsidP="00402156">
      <w:pPr>
        <w:rPr>
          <w:b/>
        </w:rPr>
      </w:pPr>
      <w:r w:rsidRPr="0055542C">
        <w:rPr>
          <w:b/>
        </w:rPr>
        <w:t xml:space="preserve">CIR won’t pass the House – </w:t>
      </w:r>
      <w:r>
        <w:rPr>
          <w:b/>
        </w:rPr>
        <w:t>momentum is swinging decidedly against a deal and Republicans don’t think it will be electorally beneficial</w:t>
      </w:r>
    </w:p>
    <w:p w14:paraId="7DBCC7FE" w14:textId="77777777" w:rsidR="00402156" w:rsidRPr="0055542C" w:rsidRDefault="00402156" w:rsidP="00402156">
      <w:pPr>
        <w:rPr>
          <w:b/>
        </w:rPr>
      </w:pPr>
      <w:r>
        <w:rPr>
          <w:b/>
        </w:rPr>
        <w:t xml:space="preserve">Lee 7/9 </w:t>
      </w:r>
      <w:r w:rsidRPr="0055542C">
        <w:rPr>
          <w:sz w:val="16"/>
          <w:szCs w:val="16"/>
        </w:rPr>
        <w:t xml:space="preserve">(Tony, journalist for </w:t>
      </w:r>
      <w:proofErr w:type="spellStart"/>
      <w:r w:rsidRPr="0055542C">
        <w:rPr>
          <w:sz w:val="16"/>
          <w:szCs w:val="16"/>
        </w:rPr>
        <w:t>Breitbart</w:t>
      </w:r>
      <w:proofErr w:type="spellEnd"/>
      <w:r w:rsidRPr="0055542C">
        <w:rPr>
          <w:sz w:val="16"/>
          <w:szCs w:val="16"/>
        </w:rPr>
        <w:t xml:space="preserve"> news, RIP: POLITICO CONCEDES IMMIGRATION REFORM WILL DIE IN HOUSE, </w:t>
      </w:r>
      <w:proofErr w:type="spellStart"/>
      <w:r w:rsidRPr="0055542C">
        <w:rPr>
          <w:sz w:val="16"/>
          <w:szCs w:val="16"/>
        </w:rPr>
        <w:t>Breitbart</w:t>
      </w:r>
      <w:proofErr w:type="spellEnd"/>
      <w:r w:rsidRPr="0055542C">
        <w:rPr>
          <w:sz w:val="16"/>
          <w:szCs w:val="16"/>
        </w:rPr>
        <w:t xml:space="preserve"> News, July 7 2013, http://www.breitbart.com/Big-Journalism/2013/07/09/RIP-Politico-Concedes-Immigration-Reform-Will-Die-Slowly-in-House)</w:t>
      </w:r>
      <w:r>
        <w:rPr>
          <w:sz w:val="16"/>
          <w:szCs w:val="16"/>
        </w:rPr>
        <w:t>//JB</w:t>
      </w:r>
    </w:p>
    <w:p w14:paraId="4E514645" w14:textId="77777777" w:rsidR="00402156" w:rsidRDefault="00402156" w:rsidP="00402156">
      <w:pPr>
        <w:rPr>
          <w:sz w:val="16"/>
        </w:rPr>
      </w:pPr>
      <w:r w:rsidRPr="00BB2101">
        <w:rPr>
          <w:rStyle w:val="StyleBoldUnderline"/>
        </w:rPr>
        <w:t xml:space="preserve">Immigration reform will wither and die slowly in the </w:t>
      </w:r>
      <w:r w:rsidRPr="00F71B66">
        <w:rPr>
          <w:rStyle w:val="StyleBoldUnderline"/>
        </w:rPr>
        <w:t xml:space="preserve">House. </w:t>
      </w:r>
      <w:r w:rsidRPr="00B631EE">
        <w:rPr>
          <w:rStyle w:val="StyleBoldUnderline"/>
          <w:b w:val="0"/>
          <w:u w:val="none"/>
        </w:rPr>
        <w:t>So says Politico</w:t>
      </w:r>
      <w:r w:rsidRPr="0055542C">
        <w:rPr>
          <w:sz w:val="16"/>
        </w:rPr>
        <w:t xml:space="preserve">, the paper that keeps score for the company town that is Washington, D.C. </w:t>
      </w:r>
      <w:r w:rsidRPr="0055542C">
        <w:rPr>
          <w:sz w:val="12"/>
        </w:rPr>
        <w:t>¶</w:t>
      </w:r>
      <w:r w:rsidRPr="0055542C">
        <w:rPr>
          <w:sz w:val="16"/>
        </w:rPr>
        <w:t xml:space="preserve"> As Republican House Members get ready to meet on Wednesday to discuss immigration issues, Politico reporters Mike Allen and Jim </w:t>
      </w:r>
      <w:proofErr w:type="spellStart"/>
      <w:r w:rsidRPr="0055542C">
        <w:rPr>
          <w:sz w:val="16"/>
        </w:rPr>
        <w:t>Vandehei</w:t>
      </w:r>
      <w:proofErr w:type="spellEnd"/>
      <w:r w:rsidRPr="0055542C">
        <w:rPr>
          <w:sz w:val="16"/>
        </w:rPr>
        <w:t xml:space="preserve"> reported that "</w:t>
      </w:r>
      <w:r w:rsidRPr="00BB2101">
        <w:rPr>
          <w:rStyle w:val="StyleBoldUnderline"/>
        </w:rPr>
        <w:t>Republicans on Capitol Hill now predict c</w:t>
      </w:r>
      <w:r w:rsidRPr="0055542C">
        <w:rPr>
          <w:sz w:val="16"/>
        </w:rPr>
        <w:t xml:space="preserve">omprehensive </w:t>
      </w:r>
      <w:r w:rsidRPr="00BB2101">
        <w:rPr>
          <w:rStyle w:val="StyleBoldUnderline"/>
        </w:rPr>
        <w:t>i</w:t>
      </w:r>
      <w:r w:rsidRPr="0055542C">
        <w:rPr>
          <w:sz w:val="16"/>
        </w:rPr>
        <w:t xml:space="preserve">mmigration </w:t>
      </w:r>
      <w:r w:rsidRPr="00BB2101">
        <w:rPr>
          <w:rStyle w:val="StyleBoldUnderline"/>
        </w:rPr>
        <w:t>r</w:t>
      </w:r>
      <w:r w:rsidRPr="00B631EE">
        <w:rPr>
          <w:sz w:val="18"/>
        </w:rPr>
        <w:t xml:space="preserve">eform </w:t>
      </w:r>
      <w:r w:rsidRPr="00BB2101">
        <w:rPr>
          <w:rStyle w:val="StyleBoldUnderline"/>
        </w:rPr>
        <w:t>will die</w:t>
      </w:r>
      <w:r w:rsidRPr="0055542C">
        <w:rPr>
          <w:sz w:val="16"/>
        </w:rPr>
        <w:t xml:space="preserve"> a slow, months-long death </w:t>
      </w:r>
      <w:r w:rsidRPr="00BB2101">
        <w:rPr>
          <w:rStyle w:val="StyleBoldUnderline"/>
        </w:rPr>
        <w:t>in the House</w:t>
      </w:r>
      <w:r w:rsidRPr="0055542C">
        <w:rPr>
          <w:sz w:val="16"/>
        </w:rPr>
        <w:t xml:space="preserve">." They write that </w:t>
      </w:r>
      <w:r w:rsidRPr="00BB2101">
        <w:rPr>
          <w:rStyle w:val="StyleBoldUnderline"/>
        </w:rPr>
        <w:t>passing a pathway to citizenship now "looks like a pipe-dream."</w:t>
      </w:r>
      <w:r w:rsidRPr="0055542C">
        <w:rPr>
          <w:rStyle w:val="StyleBoldUnderline"/>
          <w:sz w:val="12"/>
        </w:rPr>
        <w:t xml:space="preserve">¶ </w:t>
      </w:r>
      <w:r w:rsidRPr="0055542C">
        <w:rPr>
          <w:sz w:val="16"/>
        </w:rPr>
        <w:t xml:space="preserve">According to Politico, </w:t>
      </w:r>
      <w:r w:rsidRPr="00F71B66">
        <w:rPr>
          <w:rStyle w:val="StyleBoldUnderline"/>
        </w:rPr>
        <w:t>House Republicans</w:t>
      </w:r>
      <w:r w:rsidRPr="0055542C">
        <w:rPr>
          <w:sz w:val="16"/>
        </w:rPr>
        <w:t xml:space="preserve"> are not likely to support "comprehensive immigration reform" because they </w:t>
      </w:r>
      <w:r w:rsidRPr="00F71B66">
        <w:rPr>
          <w:rStyle w:val="StyleBoldUnderline"/>
        </w:rPr>
        <w:t>represent districts with few Hispanic voters, do not believe such a bill will be an electoral panacea in getting the Hispanic vote, and think "they will look like fools" if they trust</w:t>
      </w:r>
      <w:r w:rsidRPr="0055542C">
        <w:rPr>
          <w:sz w:val="16"/>
        </w:rPr>
        <w:t xml:space="preserve"> President Barack </w:t>
      </w:r>
      <w:r w:rsidRPr="00F71B66">
        <w:rPr>
          <w:rStyle w:val="StyleBoldUnderline"/>
        </w:rPr>
        <w:t>Obama</w:t>
      </w:r>
      <w:r w:rsidRPr="0055542C">
        <w:rPr>
          <w:sz w:val="16"/>
        </w:rPr>
        <w:t xml:space="preserve">—who recently decided to delay implementation of his signature </w:t>
      </w:r>
      <w:proofErr w:type="spellStart"/>
      <w:r w:rsidRPr="0055542C">
        <w:rPr>
          <w:sz w:val="16"/>
        </w:rPr>
        <w:t>Obamacare</w:t>
      </w:r>
      <w:proofErr w:type="spellEnd"/>
      <w:r w:rsidRPr="0055542C">
        <w:rPr>
          <w:sz w:val="16"/>
        </w:rPr>
        <w:t xml:space="preserve"> legislation—</w:t>
      </w:r>
      <w:r w:rsidRPr="00F71B66">
        <w:rPr>
          <w:rStyle w:val="StyleBoldUnderline"/>
        </w:rPr>
        <w:t>to enforce tough border security measures</w:t>
      </w:r>
      <w:r w:rsidRPr="0055542C">
        <w:rPr>
          <w:sz w:val="16"/>
        </w:rPr>
        <w:t xml:space="preserve"> conservatives will demand in any bill. </w:t>
      </w:r>
      <w:r w:rsidRPr="0055542C">
        <w:rPr>
          <w:sz w:val="12"/>
        </w:rPr>
        <w:t>¶</w:t>
      </w:r>
      <w:r w:rsidRPr="0055542C">
        <w:rPr>
          <w:sz w:val="16"/>
        </w:rPr>
        <w:t xml:space="preserve"> Rep. Tom Cotton (R-AK) told the publication that his constituents have warned him to stay "clear of anything remotely resembling the Senate-passed bill," and they fear “a Trojan horse in a conference committee for a package that puts legalization first and enforcement later.”</w:t>
      </w:r>
      <w:r w:rsidRPr="0055542C">
        <w:rPr>
          <w:sz w:val="12"/>
        </w:rPr>
        <w:t>¶</w:t>
      </w:r>
      <w:r w:rsidRPr="0055542C">
        <w:rPr>
          <w:sz w:val="16"/>
        </w:rPr>
        <w:t xml:space="preserve"> </w:t>
      </w:r>
      <w:r w:rsidRPr="00F71B66">
        <w:rPr>
          <w:rStyle w:val="StyleBoldUnderline"/>
        </w:rPr>
        <w:t>Republicans are</w:t>
      </w:r>
      <w:r w:rsidRPr="0055542C">
        <w:rPr>
          <w:sz w:val="16"/>
        </w:rPr>
        <w:t xml:space="preserve"> reportedly </w:t>
      </w:r>
      <w:r w:rsidRPr="00F71B66">
        <w:rPr>
          <w:rStyle w:val="StyleBoldUnderline"/>
        </w:rPr>
        <w:t>seeing "momentum swinging decidedly against getting a deal</w:t>
      </w:r>
      <w:r w:rsidRPr="0055542C">
        <w:rPr>
          <w:sz w:val="16"/>
        </w:rPr>
        <w:t xml:space="preserve"> this Congress," while </w:t>
      </w:r>
      <w:r w:rsidRPr="00F71B66">
        <w:rPr>
          <w:rStyle w:val="StyleBoldUnderline"/>
        </w:rPr>
        <w:t>"private GOP head-counts show only a small fraction of House Republicans" would even vote for a bill</w:t>
      </w:r>
      <w:proofErr w:type="gramStart"/>
      <w:r w:rsidRPr="00F71B66">
        <w:rPr>
          <w:rStyle w:val="StyleBoldUnderline"/>
        </w:rPr>
        <w:t>.</w:t>
      </w:r>
      <w:r w:rsidRPr="0055542C">
        <w:rPr>
          <w:rStyle w:val="StyleBoldUnderline"/>
          <w:sz w:val="12"/>
        </w:rPr>
        <w:t>¶</w:t>
      </w:r>
      <w:proofErr w:type="gramEnd"/>
      <w:r w:rsidRPr="0055542C">
        <w:rPr>
          <w:rStyle w:val="StyleBoldUnderline"/>
          <w:sz w:val="12"/>
        </w:rPr>
        <w:t xml:space="preserve"> </w:t>
      </w:r>
      <w:r w:rsidRPr="0055542C">
        <w:rPr>
          <w:sz w:val="16"/>
        </w:rPr>
        <w:t>Lawmakers like Rep. Steve King (R-IA) have argued that the Senate's immigration bill, as the Congressional Budget Office estimated, would lower wages for working class Americans and raise the unemployment rate while benefiting “elites who want cheap labor, Democratic power brokers, and those who hire illegal labor.”</w:t>
      </w:r>
      <w:r w:rsidRPr="0055542C">
        <w:rPr>
          <w:sz w:val="12"/>
        </w:rPr>
        <w:t>¶</w:t>
      </w:r>
      <w:r w:rsidRPr="0055542C">
        <w:rPr>
          <w:sz w:val="16"/>
        </w:rPr>
        <w:t xml:space="preserve"> A Center for Immigration Studies report recently found that all of the net gains in employment over the last 13 years went to foreign-born workers. </w:t>
      </w:r>
      <w:r w:rsidRPr="00F71B66">
        <w:rPr>
          <w:rStyle w:val="StyleBoldUnderline"/>
        </w:rPr>
        <w:t>Conservative leaders</w:t>
      </w:r>
      <w:r w:rsidRPr="0055542C">
        <w:rPr>
          <w:sz w:val="16"/>
        </w:rPr>
        <w:t xml:space="preserve"> like former Alaska Gov. Sarah Palin, Sen. Jeff Sessions, Rush Limbaugh, and Michelle </w:t>
      </w:r>
      <w:proofErr w:type="spellStart"/>
      <w:r w:rsidRPr="0055542C">
        <w:rPr>
          <w:sz w:val="16"/>
        </w:rPr>
        <w:t>Malkin</w:t>
      </w:r>
      <w:proofErr w:type="spellEnd"/>
      <w:r w:rsidRPr="0055542C">
        <w:rPr>
          <w:sz w:val="16"/>
        </w:rPr>
        <w:t xml:space="preserve"> </w:t>
      </w:r>
      <w:r w:rsidRPr="00F71B66">
        <w:rPr>
          <w:rStyle w:val="StyleBoldUnderline"/>
        </w:rPr>
        <w:t xml:space="preserve">have insisted that the Senate's immigration bill would make things worse, devastating working class Americans of all races, ages, and education levels while doing nothing about border security. </w:t>
      </w:r>
      <w:r w:rsidRPr="0055542C">
        <w:rPr>
          <w:rStyle w:val="StyleBoldUnderline"/>
          <w:sz w:val="12"/>
        </w:rPr>
        <w:t xml:space="preserve">¶ </w:t>
      </w:r>
      <w:r w:rsidRPr="0055542C">
        <w:rPr>
          <w:sz w:val="16"/>
        </w:rPr>
        <w:t>Politico, the purveyor of Washington's conventional wisdom, could not conceive months ago that there would be fierce opposition among Republicans to "comprehensive immigration reform." And on Tuesday, two prominent center-right publications—National Review and The Weekly Standard— wrote a joint editorial going all-in against the bill</w:t>
      </w:r>
      <w:proofErr w:type="gramStart"/>
      <w:r w:rsidRPr="0055542C">
        <w:rPr>
          <w:sz w:val="16"/>
        </w:rPr>
        <w:t>.</w:t>
      </w:r>
      <w:r w:rsidRPr="0055542C">
        <w:rPr>
          <w:sz w:val="12"/>
        </w:rPr>
        <w:t>¶</w:t>
      </w:r>
      <w:proofErr w:type="gramEnd"/>
      <w:r w:rsidRPr="0055542C">
        <w:rPr>
          <w:sz w:val="16"/>
        </w:rPr>
        <w:t xml:space="preserve"> Even when acknowledging that immigration reform is likely to fail, though, Politico still revisits some of the D.C. talking points in favor of the bill.</w:t>
      </w:r>
      <w:r w:rsidRPr="0055542C">
        <w:rPr>
          <w:sz w:val="12"/>
        </w:rPr>
        <w:t>¶</w:t>
      </w:r>
      <w:r w:rsidRPr="0055542C">
        <w:rPr>
          <w:sz w:val="16"/>
        </w:rPr>
        <w:t xml:space="preserve"> Politico asserts that Republicans are "hell-bent" on worsening their "problems" with the Hispanics by not passing a sweeping immigration reform bill. They write that this is driving "the Rubio and Roves of the world nuts," and "a large number of establishment Republicans think their party will seal defeat in 2016 if it cannot move beyond this issue." Yet, they also write that </w:t>
      </w:r>
      <w:r w:rsidRPr="00F71B66">
        <w:rPr>
          <w:rStyle w:val="StyleBoldUnderline"/>
        </w:rPr>
        <w:t>even if Republicans "listen to Rubio and Paul Ryan"</w:t>
      </w:r>
      <w:r w:rsidRPr="0055542C">
        <w:rPr>
          <w:sz w:val="16"/>
        </w:rPr>
        <w:t xml:space="preserve"> and "ultimately agree to something Democrats could live with," </w:t>
      </w:r>
      <w:r w:rsidRPr="00F71B66">
        <w:rPr>
          <w:rStyle w:val="StyleBoldUnderline"/>
        </w:rPr>
        <w:t xml:space="preserve">Republicans will not get credit from Hispanics. </w:t>
      </w:r>
      <w:r w:rsidRPr="0055542C">
        <w:rPr>
          <w:rStyle w:val="StyleBoldUnderline"/>
          <w:sz w:val="12"/>
        </w:rPr>
        <w:t xml:space="preserve">¶ </w:t>
      </w:r>
      <w:r w:rsidRPr="00F71B66">
        <w:rPr>
          <w:rStyle w:val="StyleBoldUnderline"/>
        </w:rPr>
        <w:t>Republicans who have championed immigration reform</w:t>
      </w:r>
      <w:r w:rsidRPr="0055542C">
        <w:rPr>
          <w:sz w:val="16"/>
        </w:rPr>
        <w:t xml:space="preserve">, though, </w:t>
      </w:r>
      <w:r w:rsidRPr="00F71B66">
        <w:rPr>
          <w:rStyle w:val="StyleBoldUnderline"/>
        </w:rPr>
        <w:t>have indeed have not been getting credit from Hispanics.</w:t>
      </w:r>
      <w:r w:rsidRPr="0055542C">
        <w:rPr>
          <w:sz w:val="16"/>
        </w:rPr>
        <w:t xml:space="preserve"> For instance, Rubio's poll numbers among Hispanics have plummeted. </w:t>
      </w:r>
      <w:r w:rsidRPr="0055542C">
        <w:rPr>
          <w:sz w:val="12"/>
        </w:rPr>
        <w:t>¶</w:t>
      </w:r>
      <w:r w:rsidRPr="0055542C">
        <w:rPr>
          <w:sz w:val="16"/>
        </w:rPr>
        <w:t xml:space="preserve"> Allen and </w:t>
      </w:r>
      <w:proofErr w:type="spellStart"/>
      <w:r w:rsidRPr="0055542C">
        <w:rPr>
          <w:sz w:val="16"/>
        </w:rPr>
        <w:t>Vandehei</w:t>
      </w:r>
      <w:proofErr w:type="spellEnd"/>
      <w:r w:rsidRPr="0055542C">
        <w:rPr>
          <w:sz w:val="16"/>
        </w:rPr>
        <w:t xml:space="preserve"> quoted a "GOP leadership aide" in the Senate who explained to them why the immigration bill, contrary to what most of the D.C. political class think, will not instantaneously turn Hispanics into Republicans. The aide said just like George W. Bush's prescription drug benefit, which conservatives hated, did not "fundamentally alter the way seniors" related to Republicans, </w:t>
      </w:r>
      <w:r w:rsidRPr="0055542C">
        <w:rPr>
          <w:rStyle w:val="StyleBoldUnderline"/>
        </w:rPr>
        <w:t xml:space="preserve">the immigration bill will not get Hispanics to magically vote for Republicans. </w:t>
      </w:r>
      <w:r w:rsidRPr="0055542C">
        <w:rPr>
          <w:rStyle w:val="StyleBoldUnderline"/>
          <w:sz w:val="12"/>
        </w:rPr>
        <w:t xml:space="preserve">¶ </w:t>
      </w:r>
      <w:r w:rsidRPr="0055542C">
        <w:rPr>
          <w:sz w:val="16"/>
        </w:rPr>
        <w:t>"The only way you get that is with the candidate, like Ronald Reagan with blue-collar voters," the aide argued.</w:t>
      </w:r>
    </w:p>
    <w:p w14:paraId="1F01AD98" w14:textId="77777777" w:rsidR="00402156" w:rsidRDefault="00402156" w:rsidP="00402156">
      <w:pPr>
        <w:rPr>
          <w:sz w:val="16"/>
        </w:rPr>
      </w:pPr>
    </w:p>
    <w:p w14:paraId="1E6D629C" w14:textId="77777777" w:rsidR="00402156" w:rsidRDefault="00402156" w:rsidP="00402156">
      <w:pPr>
        <w:rPr>
          <w:b/>
        </w:rPr>
      </w:pPr>
      <w:r>
        <w:rPr>
          <w:b/>
        </w:rPr>
        <w:t>Won’t pass – momentum has stalled</w:t>
      </w:r>
    </w:p>
    <w:p w14:paraId="656CAB99" w14:textId="77777777" w:rsidR="00402156" w:rsidRDefault="00402156" w:rsidP="00402156">
      <w:r>
        <w:rPr>
          <w:b/>
        </w:rPr>
        <w:t>Alberta 7/14</w:t>
      </w:r>
      <w:r w:rsidRPr="0063524D">
        <w:rPr>
          <w:sz w:val="16"/>
          <w:szCs w:val="16"/>
        </w:rPr>
        <w:t xml:space="preserve"> (Tim, “How Momentum for Comprehensive Immigration Reform Collapsed in the House,” National Journal, 7/14/13, </w:t>
      </w:r>
      <w:r w:rsidRPr="00B631EE">
        <w:rPr>
          <w:sz w:val="16"/>
          <w:szCs w:val="16"/>
        </w:rPr>
        <w:t>http://www.nationaljournal.com/congress/how-momentum-for-comprehensive-immigration-reform-collapsed-in-the-house-20130714)//SR</w:t>
      </w:r>
    </w:p>
    <w:p w14:paraId="14FFFDE0" w14:textId="77777777" w:rsidR="00402156" w:rsidRDefault="00402156" w:rsidP="00402156">
      <w:pPr>
        <w:rPr>
          <w:sz w:val="16"/>
        </w:rPr>
      </w:pPr>
      <w:r w:rsidRPr="000F1BC8">
        <w:rPr>
          <w:u w:val="single"/>
        </w:rPr>
        <w:t>What a difference one month makes</w:t>
      </w:r>
      <w:r w:rsidRPr="0063524D">
        <w:rPr>
          <w:sz w:val="16"/>
        </w:rPr>
        <w:t xml:space="preserve">. It wasn't that long ago—June 5, in fact—that </w:t>
      </w:r>
      <w:r w:rsidRPr="000F1BC8">
        <w:rPr>
          <w:u w:val="single"/>
        </w:rPr>
        <w:t>conservatives</w:t>
      </w:r>
      <w:r w:rsidRPr="0063524D">
        <w:rPr>
          <w:sz w:val="16"/>
        </w:rPr>
        <w:t xml:space="preserve"> in the House of Representatives </w:t>
      </w:r>
      <w:r w:rsidRPr="000F1BC8">
        <w:rPr>
          <w:u w:val="single"/>
        </w:rPr>
        <w:t>were</w:t>
      </w:r>
      <w:r w:rsidRPr="0063524D">
        <w:rPr>
          <w:sz w:val="16"/>
        </w:rPr>
        <w:t xml:space="preserve"> </w:t>
      </w:r>
      <w:r w:rsidRPr="000F1BC8">
        <w:rPr>
          <w:u w:val="single"/>
        </w:rPr>
        <w:t xml:space="preserve">pushing the panic </w:t>
      </w:r>
      <w:proofErr w:type="gramStart"/>
      <w:r w:rsidRPr="000F1BC8">
        <w:rPr>
          <w:u w:val="single"/>
        </w:rPr>
        <w:t>button,</w:t>
      </w:r>
      <w:proofErr w:type="gramEnd"/>
      <w:r w:rsidRPr="000F1BC8">
        <w:rPr>
          <w:u w:val="single"/>
        </w:rPr>
        <w:t xml:space="preserve"> convinced that the momentum</w:t>
      </w:r>
      <w:r w:rsidRPr="0063524D">
        <w:rPr>
          <w:sz w:val="16"/>
        </w:rPr>
        <w:t xml:space="preserve"> behind comprehensive immigration reform </w:t>
      </w:r>
      <w:r w:rsidRPr="000F1BC8">
        <w:rPr>
          <w:u w:val="single"/>
        </w:rPr>
        <w:t>was becoming irreversible. They had watched with horror as the</w:t>
      </w:r>
      <w:r w:rsidRPr="0063524D">
        <w:rPr>
          <w:sz w:val="16"/>
        </w:rPr>
        <w:t xml:space="preserve"> Gang of Eight </w:t>
      </w:r>
      <w:r w:rsidRPr="000F1BC8">
        <w:rPr>
          <w:u w:val="single"/>
        </w:rPr>
        <w:t>bill, which</w:t>
      </w:r>
      <w:r w:rsidRPr="0063524D">
        <w:rPr>
          <w:sz w:val="16"/>
        </w:rPr>
        <w:t xml:space="preserve"> </w:t>
      </w:r>
      <w:r w:rsidRPr="000F1BC8">
        <w:rPr>
          <w:u w:val="single"/>
        </w:rPr>
        <w:t>included a path to citizenship</w:t>
      </w:r>
      <w:r w:rsidRPr="0063524D">
        <w:rPr>
          <w:sz w:val="16"/>
        </w:rPr>
        <w:t xml:space="preserve"> for illegal immigrants, </w:t>
      </w:r>
      <w:r w:rsidRPr="000F1BC8">
        <w:rPr>
          <w:u w:val="single"/>
        </w:rPr>
        <w:t xml:space="preserve">sped through the Senate. </w:t>
      </w:r>
      <w:r w:rsidRPr="0063524D">
        <w:rPr>
          <w:sz w:val="16"/>
        </w:rPr>
        <w:t xml:space="preserve">And on this day, </w:t>
      </w:r>
      <w:r w:rsidRPr="000F1BC8">
        <w:rPr>
          <w:u w:val="single"/>
        </w:rPr>
        <w:t>at a</w:t>
      </w:r>
      <w:r w:rsidRPr="0063524D">
        <w:rPr>
          <w:sz w:val="16"/>
        </w:rPr>
        <w:t xml:space="preserve"> special immigration </w:t>
      </w:r>
      <w:r w:rsidRPr="000F1BC8">
        <w:rPr>
          <w:u w:val="single"/>
        </w:rPr>
        <w:t>summit</w:t>
      </w:r>
      <w:r w:rsidRPr="0063524D">
        <w:rPr>
          <w:sz w:val="16"/>
        </w:rPr>
        <w:t xml:space="preserve"> hosted by the Republican Study Committee, </w:t>
      </w:r>
      <w:r w:rsidRPr="000F1BC8">
        <w:rPr>
          <w:u w:val="single"/>
        </w:rPr>
        <w:t>they saw members</w:t>
      </w:r>
      <w:r w:rsidRPr="0063524D">
        <w:rPr>
          <w:sz w:val="16"/>
        </w:rPr>
        <w:t xml:space="preserve"> of their own chamber—some longtime opponents of "amnesty"—</w:t>
      </w:r>
      <w:r w:rsidRPr="000F1BC8">
        <w:rPr>
          <w:u w:val="single"/>
        </w:rPr>
        <w:t>coming around to</w:t>
      </w:r>
      <w:r w:rsidRPr="0063524D">
        <w:rPr>
          <w:sz w:val="16"/>
        </w:rPr>
        <w:t xml:space="preserve"> the case for </w:t>
      </w:r>
      <w:r w:rsidRPr="000F1BC8">
        <w:rPr>
          <w:u w:val="single"/>
        </w:rPr>
        <w:t>comprehensive immigration reform</w:t>
      </w:r>
      <w:r w:rsidRPr="0063524D">
        <w:rPr>
          <w:sz w:val="16"/>
        </w:rPr>
        <w:t xml:space="preserve">, </w:t>
      </w:r>
      <w:r w:rsidRPr="000F1BC8">
        <w:rPr>
          <w:u w:val="single"/>
        </w:rPr>
        <w:t>and agreeing</w:t>
      </w:r>
      <w:r w:rsidRPr="0063524D">
        <w:rPr>
          <w:sz w:val="16"/>
        </w:rPr>
        <w:t xml:space="preserve"> with GOP senators </w:t>
      </w:r>
      <w:r w:rsidRPr="000F1BC8">
        <w:rPr>
          <w:u w:val="single"/>
        </w:rPr>
        <w:t>that Republicans must act quickly</w:t>
      </w:r>
      <w:r w:rsidRPr="0063524D">
        <w:rPr>
          <w:sz w:val="16"/>
        </w:rPr>
        <w:t xml:space="preserve"> to address what had become both a policy dilemma and political nightmare. It looked awfully bleak for the likes of Iowa Rep. Steve King, who emerged from that meeting red in the face and wondering aloud whether his fellow conservatives had lost their nerve -- if not their minds. He marveled at how "so many otherwise smart people" in his chamber were being seduced by Florida Sen. Marco Rubio. He described that immigration summit, and </w:t>
      </w:r>
      <w:r w:rsidRPr="000F1BC8">
        <w:rPr>
          <w:u w:val="single"/>
        </w:rPr>
        <w:t>the supposed ideological shift</w:t>
      </w:r>
      <w:r w:rsidRPr="0063524D">
        <w:rPr>
          <w:sz w:val="16"/>
        </w:rPr>
        <w:t xml:space="preserve"> among his colleagues, as </w:t>
      </w:r>
      <w:r w:rsidRPr="000F1BC8">
        <w:rPr>
          <w:u w:val="single"/>
        </w:rPr>
        <w:t>"surreal."</w:t>
      </w:r>
      <w:r w:rsidRPr="0063524D">
        <w:rPr>
          <w:sz w:val="16"/>
        </w:rPr>
        <w:t xml:space="preserve"> To King, </w:t>
      </w:r>
      <w:r w:rsidRPr="000F1BC8">
        <w:rPr>
          <w:u w:val="single"/>
        </w:rPr>
        <w:t>the writing was on the wall: The House was going to pass</w:t>
      </w:r>
      <w:r w:rsidRPr="0063524D">
        <w:rPr>
          <w:sz w:val="16"/>
        </w:rPr>
        <w:t xml:space="preserve"> some form of </w:t>
      </w:r>
      <w:r w:rsidRPr="000F1BC8">
        <w:rPr>
          <w:u w:val="single"/>
        </w:rPr>
        <w:t>c</w:t>
      </w:r>
      <w:r w:rsidRPr="0063524D">
        <w:rPr>
          <w:sz w:val="16"/>
        </w:rPr>
        <w:t xml:space="preserve">omprehensive </w:t>
      </w:r>
      <w:r w:rsidRPr="000F1BC8">
        <w:rPr>
          <w:u w:val="single"/>
        </w:rPr>
        <w:t>i</w:t>
      </w:r>
      <w:r w:rsidRPr="0063524D">
        <w:rPr>
          <w:sz w:val="16"/>
        </w:rPr>
        <w:t xml:space="preserve">mmigration </w:t>
      </w:r>
      <w:r w:rsidRPr="000F1BC8">
        <w:rPr>
          <w:u w:val="single"/>
        </w:rPr>
        <w:t>r</w:t>
      </w:r>
      <w:r w:rsidRPr="0063524D">
        <w:rPr>
          <w:sz w:val="16"/>
        </w:rPr>
        <w:t xml:space="preserve">eform, and </w:t>
      </w:r>
      <w:r w:rsidRPr="000F1BC8">
        <w:rPr>
          <w:u w:val="single"/>
        </w:rPr>
        <w:t>probably sooner</w:t>
      </w:r>
      <w:r w:rsidRPr="0063524D">
        <w:rPr>
          <w:sz w:val="16"/>
        </w:rPr>
        <w:t xml:space="preserve"> rather </w:t>
      </w:r>
      <w:r w:rsidRPr="000F1BC8">
        <w:rPr>
          <w:u w:val="single"/>
        </w:rPr>
        <w:t>than later. But by July</w:t>
      </w:r>
      <w:r w:rsidRPr="0063524D">
        <w:rPr>
          <w:sz w:val="16"/>
        </w:rPr>
        <w:t xml:space="preserve"> 10, </w:t>
      </w:r>
      <w:r w:rsidRPr="000F1BC8">
        <w:rPr>
          <w:u w:val="single"/>
        </w:rPr>
        <w:t>everything had changed</w:t>
      </w:r>
      <w:r w:rsidRPr="0063524D">
        <w:rPr>
          <w:sz w:val="16"/>
        </w:rPr>
        <w:t xml:space="preserve">. Emerging from a conference-wide immigration meeting, King and his newly vocal band of conservative comrades were floating. </w:t>
      </w:r>
      <w:r w:rsidRPr="000F1BC8">
        <w:rPr>
          <w:u w:val="single"/>
        </w:rPr>
        <w:t xml:space="preserve">After </w:t>
      </w:r>
      <w:r w:rsidRPr="0063524D">
        <w:rPr>
          <w:sz w:val="16"/>
        </w:rPr>
        <w:t xml:space="preserve">convening for </w:t>
      </w:r>
      <w:r w:rsidRPr="000F1BC8">
        <w:rPr>
          <w:u w:val="single"/>
        </w:rPr>
        <w:t>more than two hours</w:t>
      </w:r>
      <w:r w:rsidRPr="0063524D">
        <w:rPr>
          <w:sz w:val="16"/>
        </w:rPr>
        <w:t xml:space="preserve"> to plot the path forward on immigration reform, </w:t>
      </w:r>
      <w:r w:rsidRPr="000F1BC8">
        <w:rPr>
          <w:u w:val="single"/>
        </w:rPr>
        <w:t>members were still not entirely sure</w:t>
      </w:r>
      <w:r w:rsidRPr="0063524D">
        <w:rPr>
          <w:sz w:val="16"/>
        </w:rPr>
        <w:t xml:space="preserve"> what the House approach would be. But this much they knew: </w:t>
      </w:r>
      <w:r w:rsidRPr="000F1BC8">
        <w:rPr>
          <w:u w:val="single"/>
        </w:rPr>
        <w:t>The Senate bill was, as</w:t>
      </w:r>
      <w:r w:rsidRPr="0063524D">
        <w:rPr>
          <w:sz w:val="16"/>
        </w:rPr>
        <w:t xml:space="preserve"> Speaker John </w:t>
      </w:r>
      <w:r w:rsidRPr="000F1BC8">
        <w:rPr>
          <w:u w:val="single"/>
        </w:rPr>
        <w:t>Boehner said</w:t>
      </w:r>
      <w:r w:rsidRPr="0063524D">
        <w:rPr>
          <w:sz w:val="16"/>
        </w:rPr>
        <w:t xml:space="preserve"> without equivocation, </w:t>
      </w:r>
      <w:r w:rsidRPr="000F1BC8">
        <w:rPr>
          <w:u w:val="single"/>
        </w:rPr>
        <w:t>"dead on arrival." The House</w:t>
      </w:r>
      <w:r w:rsidRPr="0063524D">
        <w:rPr>
          <w:sz w:val="16"/>
        </w:rPr>
        <w:t xml:space="preserve"> would act, the speaker vowed. But it </w:t>
      </w:r>
      <w:r w:rsidRPr="000F1BC8">
        <w:rPr>
          <w:u w:val="single"/>
        </w:rPr>
        <w:t>would not follow the Senate. There would be no comprehensive package. There would be no rush to approve legislation</w:t>
      </w:r>
      <w:r w:rsidRPr="0063524D">
        <w:rPr>
          <w:sz w:val="16"/>
        </w:rPr>
        <w:t xml:space="preserve"> this year. And, in all likelihood, </w:t>
      </w:r>
      <w:r w:rsidRPr="000F1BC8">
        <w:rPr>
          <w:u w:val="single"/>
        </w:rPr>
        <w:t>there would be no path to citizenship</w:t>
      </w:r>
      <w:r w:rsidRPr="0063524D">
        <w:rPr>
          <w:sz w:val="16"/>
        </w:rPr>
        <w:t xml:space="preserve">. How did the dynamic shift so quickly? It began with an exasperated, wits-end King on June 6. One day removed from the RSC summit, King began visiting his colleagues—the same ones who were silent during that meeting—and asking for their signatures to force another gathering. This one would be longer and more thorough, he told them, involving the entire conference. Soon he had collected the 50 signatures needed to trigger what he and other lawmakers would later describe as a "family meeting." On June 12, a week after King launched his petition drive, </w:t>
      </w:r>
      <w:r w:rsidRPr="000F1BC8">
        <w:rPr>
          <w:u w:val="single"/>
        </w:rPr>
        <w:t>Boehner</w:t>
      </w:r>
      <w:r w:rsidRPr="0063524D">
        <w:rPr>
          <w:sz w:val="16"/>
        </w:rPr>
        <w:t xml:space="preserve">'s leadership team </w:t>
      </w:r>
      <w:r w:rsidRPr="000F1BC8">
        <w:rPr>
          <w:u w:val="single"/>
        </w:rPr>
        <w:t>scheduled a</w:t>
      </w:r>
      <w:r w:rsidRPr="0063524D">
        <w:rPr>
          <w:sz w:val="16"/>
        </w:rPr>
        <w:t xml:space="preserve"> July 10 </w:t>
      </w:r>
      <w:r w:rsidRPr="000F1BC8">
        <w:rPr>
          <w:u w:val="single"/>
        </w:rPr>
        <w:t>special conference</w:t>
      </w:r>
      <w:r w:rsidRPr="0063524D">
        <w:rPr>
          <w:sz w:val="16"/>
        </w:rPr>
        <w:t xml:space="preserve"> meeting to discuss immigration. (Leadership aides insist Boehner had long been planning such a session.) </w:t>
      </w:r>
      <w:r w:rsidRPr="000F1BC8">
        <w:rPr>
          <w:u w:val="single"/>
        </w:rPr>
        <w:t>With less than one month</w:t>
      </w:r>
      <w:r w:rsidRPr="0063524D">
        <w:rPr>
          <w:sz w:val="16"/>
        </w:rPr>
        <w:t xml:space="preserve"> to organize the opposition, King went to work. He checked back with the conservative members who had signed his petition, asking them to attend an "anti-amnesty" rally the following Wednesday on the East Lawn of the Capitol. King wanted to bring his coalition out of the shadows, and perhaps even more, he wanted the grassroots opposition that was simmering beneath the political surface to be seen from the windows of the Capitol Building. As King strategized behind the scenes, </w:t>
      </w:r>
      <w:r w:rsidRPr="000F1BC8">
        <w:rPr>
          <w:u w:val="single"/>
        </w:rPr>
        <w:t>Boehner began feeling the heat in public</w:t>
      </w:r>
      <w:r w:rsidRPr="0063524D">
        <w:rPr>
          <w:sz w:val="16"/>
        </w:rPr>
        <w:t xml:space="preserve">. On June 17, Rep. Dana Rohrabacher, R-Calif., told a radio show that Boehner "should be removed as speaker" if he brought an immigration bill to the floor without the support of a majority of House Republicans, a violation of the so-called "Hastert Rule." At a conference meeting the next day, Boehner promised his members that he would do no such thing. He also emphasized that immigration proceedings would go through regular order, with House Judiciary Committee Chairman Bob </w:t>
      </w:r>
      <w:proofErr w:type="spellStart"/>
      <w:r w:rsidRPr="0063524D">
        <w:rPr>
          <w:sz w:val="16"/>
        </w:rPr>
        <w:t>Goodlatte</w:t>
      </w:r>
      <w:proofErr w:type="spellEnd"/>
      <w:r w:rsidRPr="0063524D">
        <w:rPr>
          <w:sz w:val="16"/>
        </w:rPr>
        <w:t xml:space="preserve">, R-Va., working through a series of single-issue bills. Speaking to reporters later that day, Boehner publicly repeated his promise, saying, </w:t>
      </w:r>
      <w:r w:rsidRPr="000F1BC8">
        <w:rPr>
          <w:u w:val="single"/>
        </w:rPr>
        <w:t>"I don't see any way of bringing</w:t>
      </w:r>
      <w:r w:rsidRPr="0063524D">
        <w:rPr>
          <w:sz w:val="16"/>
        </w:rPr>
        <w:t xml:space="preserve"> </w:t>
      </w:r>
      <w:r w:rsidRPr="000F1BC8">
        <w:rPr>
          <w:u w:val="single"/>
        </w:rPr>
        <w:t>a</w:t>
      </w:r>
      <w:r w:rsidRPr="0063524D">
        <w:rPr>
          <w:sz w:val="16"/>
        </w:rPr>
        <w:t xml:space="preserve">n immigration </w:t>
      </w:r>
      <w:r w:rsidRPr="000F1BC8">
        <w:rPr>
          <w:u w:val="single"/>
        </w:rPr>
        <w:t>bill to the floor</w:t>
      </w:r>
      <w:r w:rsidRPr="0063524D">
        <w:rPr>
          <w:sz w:val="16"/>
        </w:rPr>
        <w:t xml:space="preserve"> </w:t>
      </w:r>
      <w:r w:rsidRPr="000F1BC8">
        <w:rPr>
          <w:u w:val="single"/>
        </w:rPr>
        <w:t>that doesn't have</w:t>
      </w:r>
      <w:r w:rsidRPr="0063524D">
        <w:rPr>
          <w:sz w:val="16"/>
        </w:rPr>
        <w:t xml:space="preserve"> a </w:t>
      </w:r>
      <w:r w:rsidRPr="000F1BC8">
        <w:rPr>
          <w:u w:val="single"/>
        </w:rPr>
        <w:t>majority support of Republicans</w:t>
      </w:r>
      <w:r w:rsidRPr="0063524D">
        <w:rPr>
          <w:sz w:val="16"/>
        </w:rPr>
        <w:t xml:space="preserve">." Feeling a sudden surge of momentum, King prepared to capitalize on Boehner's pledge. The next afternoon, conservative activists swarmed around a makeshift stage on the Capitol lawn, listening as King and his chorus of conservative allies railed against "amnesty" for illegal immigrants and begged House Republicans to reject the Senate bill, which was on track to pass in the coming week. Energized by the swollen crowd of activists, King took the stage and cried: "I can feel it! I can feel we're going to defend the rule of law! We're going to defend the Constitution! We're going to defend our way of life!" The momentum, King said, was shifting in front of Washington's eyes. </w:t>
      </w:r>
      <w:r w:rsidRPr="000F1BC8">
        <w:rPr>
          <w:u w:val="single"/>
        </w:rPr>
        <w:t>The camps were becoming clearer</w:t>
      </w:r>
      <w:r w:rsidRPr="0063524D">
        <w:rPr>
          <w:sz w:val="16"/>
        </w:rPr>
        <w:t xml:space="preserve">, </w:t>
      </w:r>
      <w:r w:rsidRPr="000F1BC8">
        <w:rPr>
          <w:u w:val="single"/>
        </w:rPr>
        <w:t xml:space="preserve">King </w:t>
      </w:r>
      <w:r w:rsidRPr="0063524D">
        <w:rPr>
          <w:sz w:val="16"/>
        </w:rPr>
        <w:t>told</w:t>
      </w:r>
      <w:r w:rsidRPr="0063524D">
        <w:rPr>
          <w:rStyle w:val="apple-converted-space"/>
          <w:color w:val="000000"/>
          <w:sz w:val="16"/>
          <w:szCs w:val="20"/>
        </w:rPr>
        <w:t xml:space="preserve"> </w:t>
      </w:r>
      <w:r w:rsidRPr="00B631EE">
        <w:rPr>
          <w:rStyle w:val="Emphasis"/>
          <w:b w:val="0"/>
          <w:color w:val="000000"/>
          <w:sz w:val="16"/>
          <w:szCs w:val="20"/>
          <w:u w:val="none"/>
          <w:bdr w:val="none" w:sz="0" w:space="0" w:color="auto" w:frame="1"/>
        </w:rPr>
        <w:t>National Journal</w:t>
      </w:r>
      <w:r w:rsidRPr="00B631EE">
        <w:rPr>
          <w:rStyle w:val="apple-converted-space"/>
          <w:color w:val="000000"/>
          <w:sz w:val="10"/>
          <w:szCs w:val="20"/>
        </w:rPr>
        <w:t xml:space="preserve"> </w:t>
      </w:r>
      <w:r w:rsidRPr="0063524D">
        <w:rPr>
          <w:sz w:val="16"/>
        </w:rPr>
        <w:t xml:space="preserve">during the rally. "But," he </w:t>
      </w:r>
      <w:r w:rsidRPr="000F1BC8">
        <w:rPr>
          <w:u w:val="single"/>
        </w:rPr>
        <w:t xml:space="preserve">added, "ours is getting bigger." </w:t>
      </w:r>
      <w:r w:rsidRPr="0063524D">
        <w:rPr>
          <w:sz w:val="16"/>
        </w:rPr>
        <w:t xml:space="preserve">As the tension intensified outside the Capitol, lawmakers also felt the pressure up close. Twice that week, the Heritage Foundation's Robert Rector—who had co-authored the organization's controversial study on comprehensive immigration reform—headlined private policy forums for members of the House GOP. Sparring with the CATO Institute's Alex </w:t>
      </w:r>
      <w:proofErr w:type="spellStart"/>
      <w:r w:rsidRPr="0063524D">
        <w:rPr>
          <w:sz w:val="16"/>
        </w:rPr>
        <w:t>Nowrasteh</w:t>
      </w:r>
      <w:proofErr w:type="spellEnd"/>
      <w:r w:rsidRPr="0063524D">
        <w:rPr>
          <w:sz w:val="16"/>
        </w:rPr>
        <w:t xml:space="preserve">, his ideological counterpart, Rector did at those meetings what he had done for months in private visits with lawmakers: Lobby them against any comprehensive bill. The following Thursday, Boehner again told reporters he would not bring any immigration bill up for a vote unless it had majority support. But this time, the pledge included any House-Senate compromise that could be ironed out in a conference committee. The speaker had now made it unequivocal: Either immigration reform would pass in a manner pleasing to his House majority, or it would not pass at all. There would be no back-door deal with the Senate. Hours later, the Senate passed its bill on a 68-32 vote, with 14 Republicans joining a unanimous Democratic caucus. The response from across the Capitol erased any doubt about the House's willingness to follow suit. Boehner released a statement saying, "The House is not going to take up and vote on whatever the Senate passes." The speaker reiterated that </w:t>
      </w:r>
      <w:proofErr w:type="spellStart"/>
      <w:r w:rsidRPr="0063524D">
        <w:rPr>
          <w:sz w:val="16"/>
        </w:rPr>
        <w:t>Goodlatte</w:t>
      </w:r>
      <w:proofErr w:type="spellEnd"/>
      <w:r w:rsidRPr="0063524D">
        <w:rPr>
          <w:sz w:val="16"/>
        </w:rPr>
        <w:t xml:space="preserve">, an outspoken proponent of incremental legislation, would continue with regular order, and that the House would focus on "real border security." Rank-and-file members were not as passive. King called the Senate triumph "a meaningless political trophy." Minnesota Rep. Michele Bachmann said it amounted to "amnesty now, border security never." It wasn't just the hardliners, either. Alabama Rep. Martha Roby, not known as a firebrand, called the Senate bill a "monstrosity." </w:t>
      </w:r>
      <w:r w:rsidRPr="000F1BC8">
        <w:rPr>
          <w:u w:val="single"/>
        </w:rPr>
        <w:t>The House Republican Conference</w:t>
      </w:r>
      <w:r w:rsidRPr="0063524D">
        <w:rPr>
          <w:sz w:val="16"/>
        </w:rPr>
        <w:t xml:space="preserve">, having opened itself to modulating on immigration following Mitt Romney's drubbing among Hispanics the previous November, </w:t>
      </w:r>
      <w:r w:rsidRPr="000F1BC8">
        <w:rPr>
          <w:u w:val="single"/>
        </w:rPr>
        <w:t>had hardened its position once more</w:t>
      </w:r>
      <w:r w:rsidRPr="0063524D">
        <w:rPr>
          <w:sz w:val="16"/>
        </w:rPr>
        <w:t>. When the July 10 summit arrived, House Republicans were ready. Having recently returned from their districts, where they heard from constituents about immigration over the Fourth of July recess, lawmakers had specific expectations for the meeting. In interviews with more than a dozen members prior to the immigration summit, there was remarkable consensus. On the policy side, they wanted leadership to focus on border security now and everything else later. And on the process side, they wanted a renewed commitment to a slow, incremental approach that unhurriedly tackled one issue at a time. If those expectations were met, members said, the meeting would go fine. By five-thirty that afternoon, the transformation was complete. Emerging from the same room he had one month earlier, King looked like a changed man. As his conservative comrades met with reporters to share their satisfaction with the meeting—and declare victory for "the rule of law" in America—the Iowa lawmaker hung back, savoring the scene. King didn't need to be quoted. His smile said it all.</w:t>
      </w:r>
    </w:p>
    <w:p w14:paraId="3BBB466E" w14:textId="77777777" w:rsidR="00402156" w:rsidRPr="00A22871" w:rsidRDefault="00402156" w:rsidP="00402156">
      <w:pPr>
        <w:rPr>
          <w:sz w:val="16"/>
        </w:rPr>
      </w:pPr>
    </w:p>
    <w:p w14:paraId="1A89AB73" w14:textId="77777777" w:rsidR="00402156" w:rsidRPr="00353295" w:rsidRDefault="00402156" w:rsidP="00402156">
      <w:pPr>
        <w:pStyle w:val="Heading3"/>
        <w:rPr>
          <w:sz w:val="28"/>
        </w:rPr>
      </w:pPr>
      <w:r>
        <w:rPr>
          <w:sz w:val="28"/>
        </w:rPr>
        <w:t>---House Republicans</w:t>
      </w:r>
    </w:p>
    <w:p w14:paraId="2E832B2D" w14:textId="77777777" w:rsidR="00402156" w:rsidRPr="00353295" w:rsidRDefault="00402156" w:rsidP="00402156"/>
    <w:p w14:paraId="791C335D" w14:textId="77777777" w:rsidR="00402156" w:rsidRPr="00B631EE" w:rsidRDefault="00402156" w:rsidP="00402156">
      <w:pPr>
        <w:rPr>
          <w:b/>
          <w:szCs w:val="22"/>
        </w:rPr>
      </w:pPr>
      <w:r w:rsidRPr="00B631EE">
        <w:rPr>
          <w:b/>
          <w:szCs w:val="22"/>
        </w:rPr>
        <w:t xml:space="preserve">CIR won’t pass </w:t>
      </w:r>
      <w:r>
        <w:rPr>
          <w:b/>
          <w:szCs w:val="22"/>
        </w:rPr>
        <w:t>this year</w:t>
      </w:r>
      <w:r w:rsidRPr="00B631EE">
        <w:rPr>
          <w:b/>
          <w:szCs w:val="22"/>
        </w:rPr>
        <w:t xml:space="preserve"> – too many GOP objections </w:t>
      </w:r>
    </w:p>
    <w:p w14:paraId="49EB64B4" w14:textId="77777777" w:rsidR="00402156" w:rsidRPr="004B1E8F" w:rsidRDefault="00402156" w:rsidP="00402156">
      <w:pPr>
        <w:rPr>
          <w:szCs w:val="22"/>
        </w:rPr>
      </w:pPr>
      <w:r w:rsidRPr="00B631EE">
        <w:rPr>
          <w:b/>
          <w:szCs w:val="22"/>
        </w:rPr>
        <w:t>Brooks 7/11</w:t>
      </w:r>
      <w:r w:rsidRPr="004B1E8F">
        <w:rPr>
          <w:szCs w:val="22"/>
        </w:rPr>
        <w:t xml:space="preserve"> </w:t>
      </w:r>
      <w:r w:rsidRPr="00B631EE">
        <w:rPr>
          <w:sz w:val="16"/>
          <w:szCs w:val="22"/>
        </w:rPr>
        <w:t>(David, New York Times researcher and journalist, Pass the Bill</w:t>
      </w:r>
      <w:proofErr w:type="gramStart"/>
      <w:r w:rsidRPr="00B631EE">
        <w:rPr>
          <w:sz w:val="16"/>
          <w:szCs w:val="22"/>
        </w:rPr>
        <w:t>!,</w:t>
      </w:r>
      <w:proofErr w:type="gramEnd"/>
      <w:r w:rsidRPr="00B631EE">
        <w:rPr>
          <w:sz w:val="16"/>
          <w:szCs w:val="22"/>
        </w:rPr>
        <w:t xml:space="preserve"> New York Times, July 11 2013, http://www.nytimes.com/2013/07/12/opinion/brooks-pass-the-bill.html?_r=0)//JB</w:t>
      </w:r>
    </w:p>
    <w:p w14:paraId="66833936" w14:textId="77777777" w:rsidR="00402156" w:rsidRDefault="00402156" w:rsidP="00402156">
      <w:pPr>
        <w:rPr>
          <w:sz w:val="16"/>
          <w:szCs w:val="22"/>
        </w:rPr>
      </w:pPr>
      <w:r w:rsidRPr="00B631EE">
        <w:rPr>
          <w:sz w:val="16"/>
          <w:szCs w:val="22"/>
        </w:rPr>
        <w:t xml:space="preserve">It’s beginning to look as though </w:t>
      </w:r>
      <w:r w:rsidRPr="004B1E8F">
        <w:rPr>
          <w:rStyle w:val="StyleBoldUnderline"/>
          <w:szCs w:val="22"/>
        </w:rPr>
        <w:t>we’re not going to get</w:t>
      </w:r>
      <w:r w:rsidRPr="00B631EE">
        <w:rPr>
          <w:sz w:val="16"/>
          <w:szCs w:val="22"/>
        </w:rPr>
        <w:t xml:space="preserve"> an </w:t>
      </w:r>
      <w:r w:rsidRPr="004B1E8F">
        <w:rPr>
          <w:rStyle w:val="StyleBoldUnderline"/>
          <w:szCs w:val="22"/>
        </w:rPr>
        <w:t>immigration reform</w:t>
      </w:r>
      <w:r w:rsidRPr="00B631EE">
        <w:rPr>
          <w:sz w:val="16"/>
          <w:szCs w:val="22"/>
        </w:rPr>
        <w:t xml:space="preserve"> law </w:t>
      </w:r>
      <w:r w:rsidRPr="004B1E8F">
        <w:rPr>
          <w:rStyle w:val="StyleBoldUnderline"/>
          <w:szCs w:val="22"/>
        </w:rPr>
        <w:t>this year. House Republicans are moving in a direction that will probably be unacceptable to the Senate majority and the White House. Conservative commentators</w:t>
      </w:r>
      <w:r w:rsidRPr="00B631EE">
        <w:rPr>
          <w:sz w:val="16"/>
          <w:szCs w:val="22"/>
        </w:rPr>
        <w:t xml:space="preserve"> like my friends Bill </w:t>
      </w:r>
      <w:proofErr w:type="spellStart"/>
      <w:r w:rsidRPr="00B631EE">
        <w:rPr>
          <w:sz w:val="16"/>
          <w:szCs w:val="22"/>
        </w:rPr>
        <w:t>Kristol</w:t>
      </w:r>
      <w:proofErr w:type="spellEnd"/>
      <w:r w:rsidRPr="00B631EE">
        <w:rPr>
          <w:sz w:val="16"/>
          <w:szCs w:val="22"/>
        </w:rPr>
        <w:t xml:space="preserve"> and Rich Lowry </w:t>
      </w:r>
      <w:r w:rsidRPr="004B1E8F">
        <w:rPr>
          <w:rStyle w:val="StyleBoldUnderline"/>
          <w:szCs w:val="22"/>
        </w:rPr>
        <w:t>are arguing that the status quo is better than the comprehensive approach passed by the Senate. The whole effort is in peril</w:t>
      </w:r>
      <w:proofErr w:type="gramStart"/>
      <w:r w:rsidRPr="004B1E8F">
        <w:rPr>
          <w:rStyle w:val="StyleBoldUnderline"/>
          <w:szCs w:val="22"/>
        </w:rPr>
        <w:t>.</w:t>
      </w:r>
      <w:r w:rsidRPr="00B631EE">
        <w:rPr>
          <w:rStyle w:val="StyleBoldUnderline"/>
          <w:b w:val="0"/>
          <w:sz w:val="12"/>
          <w:szCs w:val="22"/>
          <w:u w:val="none"/>
        </w:rPr>
        <w:t>¶</w:t>
      </w:r>
      <w:proofErr w:type="gramEnd"/>
      <w:r w:rsidRPr="00B631EE">
        <w:rPr>
          <w:sz w:val="16"/>
          <w:szCs w:val="22"/>
        </w:rPr>
        <w:t xml:space="preserve"> This could be a tragedy for the country and political suicide for Republicans, especially because the conservative arguments against the comprehensive approach are not compelling.</w:t>
      </w:r>
      <w:r w:rsidRPr="00B631EE">
        <w:rPr>
          <w:sz w:val="12"/>
          <w:szCs w:val="22"/>
        </w:rPr>
        <w:t>¶</w:t>
      </w:r>
      <w:r w:rsidRPr="00B631EE">
        <w:rPr>
          <w:sz w:val="16"/>
          <w:szCs w:val="22"/>
        </w:rPr>
        <w:t xml:space="preserve"> After all, the Senate bill fulfills the four biggest conservative objectives. Conservatives say they want economic growth. The Senate immigration bill is the biggest pro-growth item on the agenda today. Based on estimates from the Congressional Budget Office, the Senate bill would increase the gross domestic product by 3.3 percent by 2023 and by 5.4 percent by 2033. A separate study by the American Action Forum found that it would increase per capita income by $1,700 after 10 years</w:t>
      </w:r>
      <w:proofErr w:type="gramStart"/>
      <w:r w:rsidRPr="00B631EE">
        <w:rPr>
          <w:sz w:val="16"/>
          <w:szCs w:val="22"/>
        </w:rPr>
        <w:t>.</w:t>
      </w:r>
      <w:r w:rsidRPr="00B631EE">
        <w:rPr>
          <w:sz w:val="12"/>
          <w:szCs w:val="22"/>
        </w:rPr>
        <w:t>¶</w:t>
      </w:r>
      <w:proofErr w:type="gramEnd"/>
      <w:r w:rsidRPr="00B631EE">
        <w:rPr>
          <w:sz w:val="16"/>
          <w:szCs w:val="22"/>
        </w:rPr>
        <w:t xml:space="preserve"> Conservatives say they want to bring down debt. According to government estimates, the Senate bill would reduce federal deficits by up to $850 billion over the next 20 years. The Senate bill reduces the 75-year Social Security fund shortfall by half-a-trillion dollars</w:t>
      </w:r>
      <w:proofErr w:type="gramStart"/>
      <w:r w:rsidRPr="00B631EE">
        <w:rPr>
          <w:sz w:val="16"/>
          <w:szCs w:val="22"/>
        </w:rPr>
        <w:t>.</w:t>
      </w:r>
      <w:r w:rsidRPr="00B631EE">
        <w:rPr>
          <w:sz w:val="12"/>
          <w:szCs w:val="22"/>
        </w:rPr>
        <w:t>¶</w:t>
      </w:r>
      <w:proofErr w:type="gramEnd"/>
      <w:r w:rsidRPr="00B631EE">
        <w:rPr>
          <w:sz w:val="16"/>
          <w:szCs w:val="22"/>
        </w:rPr>
        <w:t xml:space="preserve"> Conservatives say they want to reduce illegal immigration. The Senate bill spends huge amounts of money to secure the border. According to the C.B.O., the bill would reduce illegal immigration by somewhere </w:t>
      </w:r>
      <w:proofErr w:type="gramStart"/>
      <w:r w:rsidRPr="00B631EE">
        <w:rPr>
          <w:sz w:val="16"/>
          <w:szCs w:val="22"/>
        </w:rPr>
        <w:t>between 33 percent to 50 percent</w:t>
      </w:r>
      <w:proofErr w:type="gramEnd"/>
      <w:r w:rsidRPr="00B631EE">
        <w:rPr>
          <w:sz w:val="16"/>
          <w:szCs w:val="22"/>
        </w:rPr>
        <w:t>. True, it would not totally eliminate illegal immigration, but it would do a lot better than current law, which reduces illegal immigration by 0 percent</w:t>
      </w:r>
      <w:proofErr w:type="gramStart"/>
      <w:r w:rsidRPr="00B631EE">
        <w:rPr>
          <w:sz w:val="16"/>
          <w:szCs w:val="22"/>
        </w:rPr>
        <w:t>.</w:t>
      </w:r>
      <w:r w:rsidRPr="00B631EE">
        <w:rPr>
          <w:sz w:val="12"/>
          <w:szCs w:val="22"/>
        </w:rPr>
        <w:t>¶</w:t>
      </w:r>
      <w:proofErr w:type="gramEnd"/>
      <w:r w:rsidRPr="00B631EE">
        <w:rPr>
          <w:sz w:val="16"/>
          <w:szCs w:val="22"/>
        </w:rPr>
        <w:t xml:space="preserve"> Conservatives say they want to avoid a European-style demographic collapse. But without more immigrants, and the higher fertility rates they bring, that is exactly what the U.S. faces. Plus, this bill radically increases the number of high-skilled immigrants. It takes millions of long-term resident families out of the shadows so they can lead more mainstream lives</w:t>
      </w:r>
      <w:proofErr w:type="gramStart"/>
      <w:r w:rsidRPr="00B631EE">
        <w:rPr>
          <w:sz w:val="16"/>
          <w:szCs w:val="22"/>
        </w:rPr>
        <w:t>.</w:t>
      </w:r>
      <w:r w:rsidRPr="00B631EE">
        <w:rPr>
          <w:sz w:val="12"/>
          <w:szCs w:val="22"/>
        </w:rPr>
        <w:t>¶</w:t>
      </w:r>
      <w:proofErr w:type="gramEnd"/>
      <w:r w:rsidRPr="00B631EE">
        <w:rPr>
          <w:sz w:val="16"/>
          <w:szCs w:val="22"/>
        </w:rPr>
        <w:t xml:space="preserve"> These are all gigantic benefits. They are like Himalayan peaks compared with the foothill-size </w:t>
      </w:r>
      <w:r w:rsidRPr="004B1E8F">
        <w:rPr>
          <w:rStyle w:val="StyleBoldUnderline"/>
          <w:szCs w:val="22"/>
        </w:rPr>
        <w:t>complaints</w:t>
      </w:r>
      <w:r w:rsidRPr="00B631EE">
        <w:rPr>
          <w:sz w:val="16"/>
          <w:szCs w:val="22"/>
        </w:rPr>
        <w:t xml:space="preserve"> conservatives are lodging</w:t>
      </w:r>
      <w:proofErr w:type="gramStart"/>
      <w:r w:rsidRPr="00B631EE">
        <w:rPr>
          <w:sz w:val="16"/>
          <w:szCs w:val="22"/>
        </w:rPr>
        <w:t>.</w:t>
      </w:r>
      <w:r w:rsidRPr="00B631EE">
        <w:rPr>
          <w:sz w:val="12"/>
          <w:szCs w:val="22"/>
        </w:rPr>
        <w:t>¶</w:t>
      </w:r>
      <w:proofErr w:type="gramEnd"/>
      <w:r w:rsidRPr="00B631EE">
        <w:rPr>
          <w:sz w:val="16"/>
          <w:szCs w:val="22"/>
        </w:rPr>
        <w:t xml:space="preserve"> The first conservative complaint is that, as </w:t>
      </w:r>
      <w:proofErr w:type="spellStart"/>
      <w:r w:rsidRPr="00B631EE">
        <w:rPr>
          <w:sz w:val="16"/>
          <w:szCs w:val="22"/>
        </w:rPr>
        <w:t>Kristol</w:t>
      </w:r>
      <w:proofErr w:type="spellEnd"/>
      <w:r w:rsidRPr="00B631EE">
        <w:rPr>
          <w:sz w:val="16"/>
          <w:szCs w:val="22"/>
        </w:rPr>
        <w:t xml:space="preserve"> and Lowry put it, “</w:t>
      </w:r>
      <w:r w:rsidRPr="004B1E8F">
        <w:rPr>
          <w:rStyle w:val="StyleBoldUnderline"/>
          <w:szCs w:val="22"/>
        </w:rPr>
        <w:t>the enforcement provisions are riddled with exceptions, loopholes and waivers.</w:t>
      </w:r>
      <w:r w:rsidRPr="00B631EE">
        <w:rPr>
          <w:sz w:val="16"/>
          <w:szCs w:val="22"/>
        </w:rPr>
        <w:t xml:space="preserve">” If Obama can waive the parts of </w:t>
      </w:r>
      <w:proofErr w:type="spellStart"/>
      <w:r w:rsidRPr="00B631EE">
        <w:rPr>
          <w:sz w:val="16"/>
          <w:szCs w:val="22"/>
        </w:rPr>
        <w:t>Obamacare</w:t>
      </w:r>
      <w:proofErr w:type="spellEnd"/>
      <w:r w:rsidRPr="00B631EE">
        <w:rPr>
          <w:sz w:val="16"/>
          <w:szCs w:val="22"/>
        </w:rPr>
        <w:t xml:space="preserve"> he finds inconvenient, why won’t he end up waiving a requirement for the use of E-Verify</w:t>
      </w:r>
      <w:proofErr w:type="gramStart"/>
      <w:r w:rsidRPr="00B631EE">
        <w:rPr>
          <w:sz w:val="16"/>
          <w:szCs w:val="22"/>
        </w:rPr>
        <w:t>.</w:t>
      </w:r>
      <w:r w:rsidRPr="00B631EE">
        <w:rPr>
          <w:sz w:val="12"/>
          <w:szCs w:val="22"/>
        </w:rPr>
        <w:t>¶</w:t>
      </w:r>
      <w:proofErr w:type="gramEnd"/>
      <w:r w:rsidRPr="00B631EE">
        <w:rPr>
          <w:sz w:val="16"/>
          <w:szCs w:val="22"/>
        </w:rPr>
        <w:t xml:space="preserve"> </w:t>
      </w:r>
      <w:r w:rsidRPr="00B631EE">
        <w:rPr>
          <w:rStyle w:val="StyleBoldUnderline"/>
          <w:b w:val="0"/>
          <w:sz w:val="16"/>
          <w:szCs w:val="22"/>
          <w:u w:val="none"/>
        </w:rPr>
        <w:t>There’s some truth to this critique</w:t>
      </w:r>
      <w:r w:rsidRPr="00B631EE">
        <w:rPr>
          <w:b/>
          <w:sz w:val="16"/>
          <w:szCs w:val="22"/>
        </w:rPr>
        <w:t>,</w:t>
      </w:r>
      <w:r w:rsidRPr="00B631EE">
        <w:rPr>
          <w:sz w:val="16"/>
          <w:szCs w:val="22"/>
        </w:rPr>
        <w:t xml:space="preserve"> and maybe the House should pass a version of the Senate bill that has fewer waivers and loopholes. But, at some point, this argument just becomes an excuse to oppose every piece of legislation, ever. All legislation allows the executive branch to have some discretion. It’s always possible to imagine ways in which a law may be distorted in violation of its intent. But if you are going to use that logic to oppose something, you are going to end up opposing tax reform, welfare reform, the Civil Rights Act and everything else</w:t>
      </w:r>
      <w:proofErr w:type="gramStart"/>
      <w:r w:rsidRPr="00B631EE">
        <w:rPr>
          <w:sz w:val="16"/>
          <w:szCs w:val="22"/>
        </w:rPr>
        <w:t>.</w:t>
      </w:r>
      <w:r w:rsidRPr="00B631EE">
        <w:rPr>
          <w:sz w:val="12"/>
          <w:szCs w:val="22"/>
        </w:rPr>
        <w:t>¶</w:t>
      </w:r>
      <w:proofErr w:type="gramEnd"/>
      <w:r w:rsidRPr="00B631EE">
        <w:rPr>
          <w:sz w:val="16"/>
          <w:szCs w:val="22"/>
        </w:rPr>
        <w:t xml:space="preserve"> The second conservative complaint is that </w:t>
      </w:r>
      <w:r w:rsidRPr="004B1E8F">
        <w:rPr>
          <w:rStyle w:val="StyleBoldUnderline"/>
          <w:szCs w:val="22"/>
        </w:rPr>
        <w:t>the bill would flood the country with more low-skilled workers, driving down wages.</w:t>
      </w:r>
      <w:r w:rsidRPr="00B631EE">
        <w:rPr>
          <w:sz w:val="16"/>
          <w:szCs w:val="22"/>
        </w:rPr>
        <w:t xml:space="preserve"> This is an argument borrowed from the reactionary left, and it shows. In the first place, the recent research suggests that </w:t>
      </w:r>
      <w:r w:rsidRPr="004B1E8F">
        <w:rPr>
          <w:rStyle w:val="StyleBoldUnderline"/>
          <w:szCs w:val="22"/>
        </w:rPr>
        <w:t>increased immigration drives down wages</w:t>
      </w:r>
      <w:r w:rsidRPr="00B631EE">
        <w:rPr>
          <w:sz w:val="16"/>
          <w:szCs w:val="22"/>
        </w:rPr>
        <w:t xml:space="preserve"> far less than expected. Low-skilled immigrants don’t directly compete with the native-born. They do entry-level work, create wealth and push natives into better jobs</w:t>
      </w:r>
      <w:proofErr w:type="gramStart"/>
      <w:r w:rsidRPr="00B631EE">
        <w:rPr>
          <w:sz w:val="16"/>
          <w:szCs w:val="22"/>
        </w:rPr>
        <w:t>.</w:t>
      </w:r>
      <w:r w:rsidRPr="00B631EE">
        <w:rPr>
          <w:sz w:val="12"/>
          <w:szCs w:val="22"/>
        </w:rPr>
        <w:t>¶</w:t>
      </w:r>
      <w:proofErr w:type="gramEnd"/>
      <w:r w:rsidRPr="00B631EE">
        <w:rPr>
          <w:sz w:val="16"/>
          <w:szCs w:val="22"/>
        </w:rPr>
        <w:t xml:space="preserve"> Furthermore, </w:t>
      </w:r>
      <w:r w:rsidRPr="004B1E8F">
        <w:rPr>
          <w:rStyle w:val="StyleBoldUnderline"/>
          <w:szCs w:val="22"/>
        </w:rPr>
        <w:t>conservatives</w:t>
      </w:r>
      <w:r w:rsidRPr="00B631EE">
        <w:rPr>
          <w:sz w:val="16"/>
          <w:szCs w:val="22"/>
        </w:rPr>
        <w:t xml:space="preserve"> are not supposed to take a static, protectionist view of economics. They’re not supposed to </w:t>
      </w:r>
      <w:r w:rsidRPr="004B1E8F">
        <w:rPr>
          <w:rStyle w:val="StyleBoldUnderline"/>
          <w:szCs w:val="22"/>
        </w:rPr>
        <w:t>believe that growth can be created or even preserved if government protects favored groups from competition.</w:t>
      </w:r>
      <w:r w:rsidRPr="00B631EE">
        <w:rPr>
          <w:sz w:val="16"/>
          <w:szCs w:val="22"/>
        </w:rPr>
        <w:t xml:space="preserve"> Conservatives are supposed to believe in the logic of capitalism; that if you encourage the movement of goods, ideas and people, then you increase dynamism, you increase creative destruction and you end up creating </w:t>
      </w:r>
      <w:r w:rsidRPr="00B631EE">
        <w:rPr>
          <w:b/>
          <w:sz w:val="16"/>
          <w:szCs w:val="22"/>
        </w:rPr>
        <w:t>more wealth that improves lives over all</w:t>
      </w:r>
      <w:proofErr w:type="gramStart"/>
      <w:r w:rsidRPr="00B631EE">
        <w:rPr>
          <w:b/>
          <w:sz w:val="16"/>
          <w:szCs w:val="22"/>
        </w:rPr>
        <w:t>.</w:t>
      </w:r>
      <w:r w:rsidRPr="00B631EE">
        <w:rPr>
          <w:sz w:val="12"/>
          <w:szCs w:val="22"/>
        </w:rPr>
        <w:t>¶</w:t>
      </w:r>
      <w:proofErr w:type="gramEnd"/>
      <w:r w:rsidRPr="00B631EE">
        <w:rPr>
          <w:b/>
          <w:sz w:val="16"/>
          <w:szCs w:val="22"/>
        </w:rPr>
        <w:t xml:space="preserve"> </w:t>
      </w:r>
      <w:r w:rsidRPr="004B1E8F">
        <w:rPr>
          <w:rStyle w:val="StyleBoldUnderline"/>
          <w:b w:val="0"/>
          <w:szCs w:val="22"/>
        </w:rPr>
        <w:t>The final conservative point of opposition is a political one.</w:t>
      </w:r>
      <w:r w:rsidRPr="00B631EE">
        <w:rPr>
          <w:b/>
          <w:sz w:val="16"/>
          <w:szCs w:val="22"/>
        </w:rPr>
        <w:t xml:space="preserve"> </w:t>
      </w:r>
      <w:r w:rsidRPr="004B1E8F">
        <w:rPr>
          <w:b/>
          <w:szCs w:val="22"/>
          <w:u w:val="single"/>
        </w:rPr>
        <w:t>Republicans should</w:t>
      </w:r>
      <w:r w:rsidRPr="00B631EE">
        <w:rPr>
          <w:b/>
          <w:sz w:val="16"/>
          <w:szCs w:val="22"/>
        </w:rPr>
        <w:t xml:space="preserve"> </w:t>
      </w:r>
      <w:r w:rsidRPr="004B1E8F">
        <w:rPr>
          <w:b/>
          <w:szCs w:val="22"/>
          <w:u w:val="single"/>
        </w:rPr>
        <w:t xml:space="preserve">not try </w:t>
      </w:r>
      <w:r w:rsidRPr="004B1E8F">
        <w:rPr>
          <w:rStyle w:val="StyleBoldUnderline"/>
          <w:szCs w:val="22"/>
        </w:rPr>
        <w:t>to win back lower-middle-class voters</w:t>
      </w:r>
      <w:r w:rsidRPr="004B1E8F">
        <w:rPr>
          <w:b/>
          <w:szCs w:val="22"/>
          <w:u w:val="single"/>
        </w:rPr>
        <w:t xml:space="preserve"> with immigration reform; they should do it with a working-class agenda</w:t>
      </w:r>
      <w:proofErr w:type="gramStart"/>
      <w:r w:rsidRPr="00B631EE">
        <w:rPr>
          <w:sz w:val="16"/>
          <w:szCs w:val="22"/>
        </w:rPr>
        <w:t>.</w:t>
      </w:r>
      <w:r w:rsidRPr="00B631EE">
        <w:rPr>
          <w:sz w:val="12"/>
          <w:szCs w:val="22"/>
        </w:rPr>
        <w:t>¶</w:t>
      </w:r>
      <w:proofErr w:type="gramEnd"/>
      <w:r w:rsidRPr="00B631EE">
        <w:rPr>
          <w:sz w:val="16"/>
          <w:szCs w:val="22"/>
        </w:rPr>
        <w:t xml:space="preserve"> This argument would be slightly plausible if Republicans had even a hint of such an agenda, but they don’t. Even then it would fail. Before Asians, Hispanics and all the other groups can be won with economic plans, they need to feel respected and understood by the G.O.P. They need to feel that Republicans respect their ethnic and cultural identity. If Republicans reject immigration reform, that will be a giant sign of disrespect, and nothing else Republicans say will even be heard</w:t>
      </w:r>
      <w:proofErr w:type="gramStart"/>
      <w:r w:rsidRPr="00B631EE">
        <w:rPr>
          <w:b/>
          <w:sz w:val="16"/>
          <w:szCs w:val="22"/>
        </w:rPr>
        <w:t>.</w:t>
      </w:r>
      <w:r w:rsidRPr="00B631EE">
        <w:rPr>
          <w:sz w:val="12"/>
          <w:szCs w:val="22"/>
        </w:rPr>
        <w:t>¶</w:t>
      </w:r>
      <w:proofErr w:type="gramEnd"/>
      <w:r w:rsidRPr="00B631EE">
        <w:rPr>
          <w:b/>
          <w:sz w:val="16"/>
          <w:szCs w:val="22"/>
        </w:rPr>
        <w:t xml:space="preserve"> </w:t>
      </w:r>
      <w:r w:rsidRPr="00B631EE">
        <w:rPr>
          <w:rStyle w:val="StyleBoldUnderline"/>
          <w:b w:val="0"/>
          <w:sz w:val="16"/>
          <w:szCs w:val="22"/>
          <w:u w:val="none"/>
        </w:rPr>
        <w:t>Whether this bill passes or not, this country is heading toward a multiethnic future.</w:t>
      </w:r>
      <w:r w:rsidRPr="00B631EE">
        <w:rPr>
          <w:sz w:val="16"/>
          <w:szCs w:val="22"/>
        </w:rPr>
        <w:t xml:space="preserve"> Republicans can either shape that future in a conservative direction or, as I’ve tried to argue, they can become the receding roar of a white America that is never coming back</w:t>
      </w:r>
      <w:proofErr w:type="gramStart"/>
      <w:r w:rsidRPr="00B631EE">
        <w:rPr>
          <w:sz w:val="16"/>
          <w:szCs w:val="22"/>
        </w:rPr>
        <w:t>.</w:t>
      </w:r>
      <w:r w:rsidRPr="00B631EE">
        <w:rPr>
          <w:sz w:val="12"/>
          <w:szCs w:val="22"/>
        </w:rPr>
        <w:t>¶</w:t>
      </w:r>
      <w:proofErr w:type="gramEnd"/>
      <w:r w:rsidRPr="00B631EE">
        <w:rPr>
          <w:sz w:val="16"/>
          <w:szCs w:val="22"/>
        </w:rPr>
        <w:t xml:space="preserve"> That’s what’s at stake.</w:t>
      </w:r>
    </w:p>
    <w:p w14:paraId="5336B511" w14:textId="77777777" w:rsidR="00402156" w:rsidRDefault="00402156" w:rsidP="00402156">
      <w:pPr>
        <w:rPr>
          <w:sz w:val="16"/>
          <w:szCs w:val="22"/>
        </w:rPr>
      </w:pPr>
    </w:p>
    <w:p w14:paraId="74CD2EF4" w14:textId="77777777" w:rsidR="00402156" w:rsidRPr="00145CD3" w:rsidRDefault="00402156" w:rsidP="00402156">
      <w:pPr>
        <w:shd w:val="clear" w:color="auto" w:fill="FFFFFF"/>
        <w:ind w:right="1219"/>
        <w:textAlignment w:val="baseline"/>
        <w:rPr>
          <w:rFonts w:eastAsia="Times New Roman" w:cs="Times New Roman"/>
          <w:szCs w:val="16"/>
        </w:rPr>
      </w:pPr>
      <w:r>
        <w:rPr>
          <w:rFonts w:eastAsia="Times New Roman" w:cs="Times New Roman"/>
          <w:b/>
          <w:szCs w:val="16"/>
        </w:rPr>
        <w:t>Immigration reform won’t pass – Republican opposition in House</w:t>
      </w:r>
    </w:p>
    <w:p w14:paraId="7E8F486A" w14:textId="77777777" w:rsidR="00402156" w:rsidRPr="00030876" w:rsidRDefault="00402156" w:rsidP="00402156">
      <w:pPr>
        <w:shd w:val="clear" w:color="auto" w:fill="FFFFFF"/>
        <w:ind w:right="1219"/>
        <w:textAlignment w:val="baseline"/>
        <w:rPr>
          <w:rFonts w:eastAsia="Times New Roman" w:cs="Times New Roman"/>
          <w:sz w:val="14"/>
          <w:szCs w:val="16"/>
        </w:rPr>
      </w:pPr>
      <w:r>
        <w:rPr>
          <w:rFonts w:eastAsia="Times New Roman" w:cs="Times New Roman"/>
          <w:b/>
          <w:szCs w:val="16"/>
        </w:rPr>
        <w:t xml:space="preserve">Halloran 7/10 </w:t>
      </w:r>
      <w:r>
        <w:rPr>
          <w:rFonts w:eastAsia="Times New Roman" w:cs="Times New Roman"/>
          <w:sz w:val="16"/>
          <w:szCs w:val="16"/>
        </w:rPr>
        <w:t>-</w:t>
      </w:r>
      <w:r>
        <w:rPr>
          <w:rFonts w:eastAsia="Times New Roman" w:cs="Times New Roman"/>
          <w:b/>
          <w:szCs w:val="16"/>
        </w:rPr>
        <w:t xml:space="preserve"> </w:t>
      </w:r>
      <w:r w:rsidRPr="00030876">
        <w:rPr>
          <w:rFonts w:eastAsia="Times New Roman" w:cs="Times New Roman"/>
          <w:sz w:val="14"/>
          <w:szCs w:val="16"/>
        </w:rPr>
        <w:t>joined NPR in December 2008 as Washington correspondent for Digital News, taking her print journalism career into the online news world.</w:t>
      </w:r>
      <w:r>
        <w:rPr>
          <w:rFonts w:eastAsia="Times New Roman" w:cs="Times New Roman"/>
          <w:sz w:val="14"/>
          <w:szCs w:val="16"/>
        </w:rPr>
        <w:t xml:space="preserve"> </w:t>
      </w:r>
      <w:r w:rsidRPr="00030876">
        <w:rPr>
          <w:rFonts w:eastAsia="Times New Roman" w:cs="Times New Roman"/>
          <w:sz w:val="14"/>
          <w:szCs w:val="16"/>
        </w:rPr>
        <w:t>(Liz,</w:t>
      </w:r>
      <w:r>
        <w:rPr>
          <w:rFonts w:eastAsia="Times New Roman" w:cs="Times New Roman"/>
          <w:sz w:val="14"/>
          <w:szCs w:val="16"/>
        </w:rPr>
        <w:t xml:space="preserve"> NPR, “</w:t>
      </w:r>
      <w:r w:rsidRPr="00030876">
        <w:rPr>
          <w:rFonts w:eastAsia="Times New Roman" w:cs="Times New Roman"/>
          <w:sz w:val="14"/>
          <w:szCs w:val="16"/>
        </w:rPr>
        <w:t>House GOP: We Won't Consider Senate Immigration Bill</w:t>
      </w:r>
      <w:r>
        <w:rPr>
          <w:rFonts w:eastAsia="Times New Roman" w:cs="Times New Roman"/>
          <w:sz w:val="14"/>
          <w:szCs w:val="16"/>
        </w:rPr>
        <w:t xml:space="preserve">”, 7/10/13, </w:t>
      </w:r>
      <w:r w:rsidRPr="00353295">
        <w:rPr>
          <w:rFonts w:eastAsia="Times New Roman" w:cs="Times New Roman"/>
          <w:sz w:val="14"/>
          <w:szCs w:val="16"/>
        </w:rPr>
        <w:t xml:space="preserve">http://www.npr.org/blogs/itsallpolitics/2013/07/10/200860744/house-gop-we-wont-consider-senate-immigration-bill) </w:t>
      </w:r>
      <w:r>
        <w:rPr>
          <w:rFonts w:eastAsia="Times New Roman" w:cs="Times New Roman"/>
          <w:sz w:val="14"/>
          <w:szCs w:val="16"/>
        </w:rPr>
        <w:t>// JA</w:t>
      </w:r>
    </w:p>
    <w:p w14:paraId="59D9FB6C" w14:textId="77777777" w:rsidR="00402156" w:rsidRPr="00F14155" w:rsidRDefault="00402156" w:rsidP="00402156">
      <w:pPr>
        <w:shd w:val="clear" w:color="auto" w:fill="FFFFFF"/>
        <w:ind w:right="1219"/>
        <w:textAlignment w:val="baseline"/>
        <w:rPr>
          <w:rFonts w:eastAsia="Times New Roman" w:cs="Times New Roman"/>
          <w:color w:val="111111"/>
          <w:sz w:val="16"/>
          <w:szCs w:val="16"/>
        </w:rPr>
      </w:pPr>
      <w:r w:rsidRPr="00F14155">
        <w:rPr>
          <w:rFonts w:eastAsia="Times New Roman" w:cs="Times New Roman"/>
          <w:sz w:val="16"/>
          <w:szCs w:val="16"/>
        </w:rPr>
        <w:t xml:space="preserve">The </w:t>
      </w:r>
      <w:r w:rsidRPr="00F14155">
        <w:rPr>
          <w:rFonts w:eastAsia="Times New Roman" w:cs="Times New Roman"/>
          <w:szCs w:val="16"/>
          <w:u w:val="single"/>
        </w:rPr>
        <w:t xml:space="preserve">prospects for an immigration overhaul </w:t>
      </w:r>
      <w:r w:rsidRPr="00F14155">
        <w:rPr>
          <w:rFonts w:eastAsia="Times New Roman" w:cs="Times New Roman"/>
          <w:sz w:val="16"/>
          <w:szCs w:val="16"/>
        </w:rPr>
        <w:t xml:space="preserve">effort that could reshape the contours of American society </w:t>
      </w:r>
      <w:r w:rsidRPr="00F14155">
        <w:rPr>
          <w:rFonts w:eastAsia="Times New Roman" w:cs="Times New Roman"/>
          <w:szCs w:val="16"/>
          <w:u w:val="single"/>
        </w:rPr>
        <w:t xml:space="preserve">appeared grim </w:t>
      </w:r>
      <w:r w:rsidRPr="00F14155">
        <w:rPr>
          <w:rFonts w:eastAsia="Times New Roman" w:cs="Times New Roman"/>
          <w:sz w:val="16"/>
          <w:szCs w:val="16"/>
        </w:rPr>
        <w:t>Wednesday after a closed door meeting of House Republicans</w:t>
      </w:r>
      <w:proofErr w:type="gramStart"/>
      <w:r w:rsidRPr="00F14155">
        <w:rPr>
          <w:rFonts w:eastAsia="Times New Roman" w:cs="Times New Roman"/>
          <w:sz w:val="16"/>
          <w:szCs w:val="16"/>
        </w:rPr>
        <w:t>.¶</w:t>
      </w:r>
      <w:proofErr w:type="gramEnd"/>
      <w:r w:rsidRPr="00F14155">
        <w:rPr>
          <w:rFonts w:eastAsia="Times New Roman" w:cs="Times New Roman"/>
          <w:sz w:val="16"/>
          <w:szCs w:val="16"/>
        </w:rPr>
        <w:t xml:space="preserve"> </w:t>
      </w:r>
      <w:r w:rsidRPr="00F14155">
        <w:rPr>
          <w:rFonts w:eastAsia="Times New Roman" w:cs="Times New Roman"/>
          <w:szCs w:val="16"/>
          <w:u w:val="single"/>
        </w:rPr>
        <w:t>A majority of the</w:t>
      </w:r>
      <w:r w:rsidRPr="00F14155">
        <w:rPr>
          <w:rFonts w:eastAsia="Times New Roman" w:cs="Times New Roman"/>
          <w:sz w:val="16"/>
          <w:szCs w:val="16"/>
        </w:rPr>
        <w:t xml:space="preserve"> fractious </w:t>
      </w:r>
      <w:r w:rsidRPr="00F14155">
        <w:rPr>
          <w:rFonts w:eastAsia="Times New Roman" w:cs="Times New Roman"/>
          <w:szCs w:val="16"/>
          <w:u w:val="single"/>
        </w:rPr>
        <w:t xml:space="preserve">House Republican Conference lined up in opposition to </w:t>
      </w:r>
      <w:r w:rsidRPr="00F14155">
        <w:rPr>
          <w:rFonts w:eastAsia="Times New Roman" w:cs="Times New Roman"/>
          <w:sz w:val="16"/>
          <w:szCs w:val="16"/>
        </w:rPr>
        <w:t xml:space="preserve">(barely) bipartisan </w:t>
      </w:r>
      <w:r w:rsidRPr="00F14155">
        <w:rPr>
          <w:rFonts w:eastAsia="Times New Roman" w:cs="Times New Roman"/>
          <w:szCs w:val="16"/>
          <w:u w:val="single"/>
        </w:rPr>
        <w:t>legislation</w:t>
      </w:r>
      <w:r w:rsidRPr="00F14155">
        <w:rPr>
          <w:rFonts w:eastAsia="Times New Roman" w:cs="Times New Roman"/>
          <w:sz w:val="16"/>
          <w:szCs w:val="16"/>
        </w:rPr>
        <w:t xml:space="preserve"> already approved by the Democratic-controlled Senate, despite the urging of leaders to do something on the issue.¶ NPR's Tamara Keith tells us that after the meeting, Colorado </w:t>
      </w:r>
      <w:r w:rsidRPr="00F14155">
        <w:rPr>
          <w:rFonts w:eastAsia="Times New Roman" w:cs="Times New Roman"/>
          <w:szCs w:val="16"/>
          <w:u w:val="single"/>
        </w:rPr>
        <w:t>Rep.</w:t>
      </w:r>
      <w:r w:rsidRPr="00F14155">
        <w:rPr>
          <w:rFonts w:eastAsia="Times New Roman" w:cs="Times New Roman"/>
          <w:sz w:val="16"/>
          <w:szCs w:val="16"/>
        </w:rPr>
        <w:t xml:space="preserve"> Doug </w:t>
      </w:r>
      <w:proofErr w:type="spellStart"/>
      <w:r w:rsidRPr="00F14155">
        <w:rPr>
          <w:rFonts w:eastAsia="Times New Roman" w:cs="Times New Roman"/>
          <w:szCs w:val="16"/>
          <w:u w:val="single"/>
        </w:rPr>
        <w:t>Lamborn</w:t>
      </w:r>
      <w:proofErr w:type="spellEnd"/>
      <w:r w:rsidRPr="00F14155">
        <w:rPr>
          <w:rFonts w:eastAsia="Times New Roman" w:cs="Times New Roman"/>
          <w:szCs w:val="16"/>
          <w:u w:val="single"/>
        </w:rPr>
        <w:t xml:space="preserve"> said "there's almost unanimous agreement among the Republicans that the Senate bill is fatally flawed</w:t>
      </w:r>
      <w:r w:rsidRPr="00F14155">
        <w:rPr>
          <w:rFonts w:eastAsia="Times New Roman" w:cs="Times New Roman"/>
          <w:sz w:val="16"/>
          <w:szCs w:val="16"/>
        </w:rPr>
        <w:t xml:space="preserve">."¶ The Senate bill includes </w:t>
      </w:r>
      <w:r w:rsidRPr="00F14155">
        <w:rPr>
          <w:rFonts w:eastAsia="Times New Roman" w:cs="Times New Roman"/>
          <w:szCs w:val="16"/>
          <w:u w:val="single"/>
        </w:rPr>
        <w:t>a path to citizenship</w:t>
      </w:r>
      <w:r w:rsidRPr="00F14155">
        <w:rPr>
          <w:rFonts w:eastAsia="Times New Roman" w:cs="Times New Roman"/>
          <w:szCs w:val="16"/>
        </w:rPr>
        <w:t xml:space="preserve"> </w:t>
      </w:r>
      <w:r w:rsidRPr="00F14155">
        <w:rPr>
          <w:rFonts w:eastAsia="Times New Roman" w:cs="Times New Roman"/>
          <w:sz w:val="16"/>
          <w:szCs w:val="16"/>
        </w:rPr>
        <w:t xml:space="preserve">for illegal immigrants, a provision </w:t>
      </w:r>
      <w:r w:rsidRPr="00F14155">
        <w:rPr>
          <w:rFonts w:eastAsia="Times New Roman" w:cs="Times New Roman"/>
          <w:szCs w:val="16"/>
          <w:u w:val="single"/>
        </w:rPr>
        <w:t>that's anathema to the majority of House Republicans</w:t>
      </w:r>
      <w:r w:rsidRPr="00F14155">
        <w:rPr>
          <w:rFonts w:eastAsia="Times New Roman" w:cs="Times New Roman"/>
          <w:sz w:val="16"/>
          <w:szCs w:val="16"/>
        </w:rPr>
        <w:t xml:space="preserve">, most of </w:t>
      </w:r>
      <w:r w:rsidRPr="00F14155">
        <w:rPr>
          <w:rFonts w:eastAsia="Times New Roman" w:cs="Times New Roman"/>
          <w:szCs w:val="16"/>
          <w:u w:val="single"/>
        </w:rPr>
        <w:t>who</w:t>
      </w:r>
      <w:r w:rsidRPr="00F14155">
        <w:rPr>
          <w:rFonts w:eastAsia="Times New Roman" w:cs="Times New Roman"/>
          <w:sz w:val="16"/>
          <w:szCs w:val="16"/>
        </w:rPr>
        <w:t xml:space="preserve">m </w:t>
      </w:r>
      <w:r w:rsidRPr="00F14155">
        <w:rPr>
          <w:rFonts w:eastAsia="Times New Roman" w:cs="Times New Roman"/>
          <w:szCs w:val="16"/>
          <w:u w:val="single"/>
        </w:rPr>
        <w:t>reside in electorally safe, predominantly white districts</w:t>
      </w:r>
      <w:proofErr w:type="gramStart"/>
      <w:r w:rsidRPr="00F14155">
        <w:rPr>
          <w:rFonts w:eastAsia="Times New Roman" w:cs="Times New Roman"/>
          <w:sz w:val="16"/>
          <w:szCs w:val="16"/>
        </w:rPr>
        <w:t>.¶</w:t>
      </w:r>
      <w:proofErr w:type="gramEnd"/>
      <w:r w:rsidRPr="00F14155">
        <w:rPr>
          <w:rFonts w:eastAsia="Times New Roman" w:cs="Times New Roman"/>
          <w:sz w:val="16"/>
          <w:szCs w:val="16"/>
        </w:rPr>
        <w:t xml:space="preserve"> California Rep. Buck McKeon, chairman of the House Armed Services Committee, said: "There was pretty strong consensus that the border has to be secured before anything else." Including a path to citizenship</w:t>
      </w:r>
      <w:proofErr w:type="gramStart"/>
      <w:r w:rsidRPr="00F14155">
        <w:rPr>
          <w:rFonts w:eastAsia="Times New Roman" w:cs="Times New Roman"/>
          <w:sz w:val="16"/>
          <w:szCs w:val="16"/>
        </w:rPr>
        <w:t>.¶</w:t>
      </w:r>
      <w:proofErr w:type="gramEnd"/>
      <w:r w:rsidRPr="00F14155">
        <w:rPr>
          <w:rFonts w:eastAsia="Times New Roman" w:cs="Times New Roman"/>
          <w:sz w:val="16"/>
          <w:szCs w:val="16"/>
        </w:rPr>
        <w:t xml:space="preserve"> According to Louisiana Rep. John Fleming, House Speaker John </w:t>
      </w:r>
      <w:r w:rsidRPr="00F14155">
        <w:rPr>
          <w:rFonts w:eastAsia="Times New Roman" w:cs="Times New Roman"/>
          <w:szCs w:val="16"/>
          <w:u w:val="single"/>
        </w:rPr>
        <w:t>Boehner reassured</w:t>
      </w:r>
      <w:r w:rsidRPr="00F14155">
        <w:rPr>
          <w:rFonts w:eastAsia="Times New Roman" w:cs="Times New Roman"/>
          <w:szCs w:val="16"/>
        </w:rPr>
        <w:t xml:space="preserve"> </w:t>
      </w:r>
      <w:r w:rsidRPr="00F14155">
        <w:rPr>
          <w:rFonts w:eastAsia="Times New Roman" w:cs="Times New Roman"/>
          <w:sz w:val="16"/>
          <w:szCs w:val="16"/>
        </w:rPr>
        <w:t xml:space="preserve">the conference — as he has done in public and private many times before — </w:t>
      </w:r>
      <w:r w:rsidRPr="00F14155">
        <w:rPr>
          <w:rFonts w:eastAsia="Times New Roman" w:cs="Times New Roman"/>
          <w:szCs w:val="16"/>
          <w:u w:val="single"/>
        </w:rPr>
        <w:t>that he will not allow an immigration bill to pass without a majority</w:t>
      </w:r>
      <w:r w:rsidRPr="00F14155">
        <w:rPr>
          <w:rFonts w:eastAsia="Times New Roman" w:cs="Times New Roman"/>
          <w:szCs w:val="16"/>
        </w:rPr>
        <w:t xml:space="preserve"> </w:t>
      </w:r>
      <w:r w:rsidRPr="00F14155">
        <w:rPr>
          <w:rFonts w:eastAsia="Times New Roman" w:cs="Times New Roman"/>
          <w:sz w:val="16"/>
          <w:szCs w:val="16"/>
        </w:rPr>
        <w:t>of the majority, a practice referred to as the Hastert Rule.¶ Fleming said he trusts Boehner when he says any immigration bill will pass with a majority of the majority. But he still worries that the Senate could take that bill up, modify it and then jam the House — putting pressure on them to pass something with a majority of Democrats and only a few Republicans</w:t>
      </w:r>
      <w:proofErr w:type="gramStart"/>
      <w:r w:rsidRPr="00F14155">
        <w:rPr>
          <w:rFonts w:eastAsia="Times New Roman" w:cs="Times New Roman"/>
          <w:sz w:val="16"/>
          <w:szCs w:val="16"/>
        </w:rPr>
        <w:t>.¶</w:t>
      </w:r>
      <w:proofErr w:type="gramEnd"/>
      <w:r w:rsidRPr="00F14155">
        <w:rPr>
          <w:rFonts w:eastAsia="Times New Roman" w:cs="Times New Roman"/>
          <w:sz w:val="16"/>
          <w:szCs w:val="16"/>
        </w:rPr>
        <w:t xml:space="preserve"> "We control the House, we Republicans, and our constituents hold us accountable ... so that is our concern. We want to be sure that something like that doesn't happen," Fleming said. "That whatever passes out of the House has a majority of Republicans that support it."¶ After the afternoon meeting, House leadership, including Boehner, issued this statement</w:t>
      </w:r>
      <w:proofErr w:type="gramStart"/>
      <w:r w:rsidRPr="00F14155">
        <w:rPr>
          <w:rFonts w:eastAsia="Times New Roman" w:cs="Times New Roman"/>
          <w:sz w:val="16"/>
          <w:szCs w:val="16"/>
        </w:rPr>
        <w:t>:¶</w:t>
      </w:r>
      <w:proofErr w:type="gramEnd"/>
      <w:r w:rsidRPr="00F14155">
        <w:rPr>
          <w:rFonts w:eastAsia="Times New Roman" w:cs="Times New Roman"/>
          <w:sz w:val="16"/>
          <w:szCs w:val="16"/>
        </w:rPr>
        <w:t xml:space="preserve"> "Today House Republicans affirmed that </w:t>
      </w:r>
      <w:r w:rsidRPr="00F14155">
        <w:rPr>
          <w:rFonts w:eastAsia="Times New Roman" w:cs="Times New Roman"/>
          <w:szCs w:val="16"/>
          <w:u w:val="single"/>
        </w:rPr>
        <w:t>rather than take up the flawed legislation rushed through the Senate, House committees will</w:t>
      </w:r>
      <w:r w:rsidRPr="00677435">
        <w:rPr>
          <w:rFonts w:eastAsia="Times New Roman" w:cs="Times New Roman"/>
          <w:szCs w:val="16"/>
          <w:u w:val="single"/>
        </w:rPr>
        <w:t xml:space="preserve"> </w:t>
      </w:r>
      <w:hyperlink r:id="rId11" w:history="1">
        <w:r w:rsidRPr="00677435">
          <w:rPr>
            <w:rFonts w:eastAsia="Times New Roman" w:cs="Times New Roman"/>
            <w:szCs w:val="16"/>
            <w:u w:val="single"/>
            <w:bdr w:val="none" w:sz="0" w:space="0" w:color="auto" w:frame="1"/>
          </w:rPr>
          <w:t>continue</w:t>
        </w:r>
      </w:hyperlink>
      <w:r w:rsidRPr="00677435">
        <w:rPr>
          <w:rFonts w:eastAsia="Times New Roman" w:cs="Times New Roman"/>
          <w:szCs w:val="16"/>
          <w:u w:val="single"/>
        </w:rPr>
        <w:t xml:space="preserve"> </w:t>
      </w:r>
      <w:r w:rsidRPr="00F14155">
        <w:rPr>
          <w:rFonts w:eastAsia="Times New Roman" w:cs="Times New Roman"/>
          <w:szCs w:val="16"/>
          <w:u w:val="single"/>
        </w:rPr>
        <w:t>their work on a step-by-step, common-sense approach</w:t>
      </w:r>
      <w:r w:rsidRPr="00F14155">
        <w:rPr>
          <w:rFonts w:eastAsia="Times New Roman" w:cs="Times New Roman"/>
          <w:sz w:val="16"/>
          <w:szCs w:val="16"/>
        </w:rPr>
        <w:t xml:space="preserve"> to fixing what has long been a broken system. The American people want our border secured, our laws enforced, and the problems in our immigration system fixed to strengthen our economy. But they don't trust a Democratic-controlled Washington, and they're alarmed by the president's ongoing insistence on enacting a single, massive, </w:t>
      </w:r>
      <w:proofErr w:type="spellStart"/>
      <w:r w:rsidRPr="00F14155">
        <w:rPr>
          <w:rFonts w:eastAsia="Times New Roman" w:cs="Times New Roman"/>
          <w:sz w:val="16"/>
          <w:szCs w:val="16"/>
        </w:rPr>
        <w:t>Obamacare</w:t>
      </w:r>
      <w:proofErr w:type="spellEnd"/>
      <w:r w:rsidRPr="00F14155">
        <w:rPr>
          <w:rFonts w:eastAsia="Times New Roman" w:cs="Times New Roman"/>
          <w:sz w:val="16"/>
          <w:szCs w:val="16"/>
        </w:rPr>
        <w:t xml:space="preserve">-like bill rather than pursuing a step-by-step, </w:t>
      </w:r>
      <w:proofErr w:type="gramStart"/>
      <w:r w:rsidRPr="00F14155">
        <w:rPr>
          <w:rFonts w:eastAsia="Times New Roman" w:cs="Times New Roman"/>
          <w:sz w:val="16"/>
          <w:szCs w:val="16"/>
        </w:rPr>
        <w:t>common-sense</w:t>
      </w:r>
      <w:proofErr w:type="gramEnd"/>
      <w:r w:rsidRPr="00F14155">
        <w:rPr>
          <w:rFonts w:eastAsia="Times New Roman" w:cs="Times New Roman"/>
          <w:sz w:val="16"/>
          <w:szCs w:val="16"/>
        </w:rPr>
        <w:t xml:space="preserve"> approach to actually fix the problem. The president has also demonstrated he is willing to unilaterally delay or ignore significant portions of laws he himself has signed, raising concerns among Americans that this administration cannot be trusted to deliver on its promises to secure the border and enforce laws as part of a single, massive bill like the one passed by the Senate."¶ Democratic groups have funded advertising campaigns that target Republican House members perceived as </w:t>
      </w:r>
      <w:hyperlink r:id="rId12" w:history="1">
        <w:r w:rsidRPr="00F14155">
          <w:rPr>
            <w:rFonts w:eastAsia="Times New Roman" w:cs="Times New Roman"/>
            <w:sz w:val="16"/>
            <w:szCs w:val="16"/>
            <w:bdr w:val="none" w:sz="0" w:space="0" w:color="auto" w:frame="1"/>
          </w:rPr>
          <w:t>persuadable</w:t>
        </w:r>
      </w:hyperlink>
      <w:r w:rsidRPr="00F14155">
        <w:rPr>
          <w:rFonts w:eastAsia="Times New Roman" w:cs="Times New Roman"/>
          <w:sz w:val="16"/>
          <w:szCs w:val="16"/>
        </w:rPr>
        <w:t xml:space="preserve"> on the immigration issue and those in districts where Latinos represent a growing constituency</w:t>
      </w:r>
      <w:proofErr w:type="gramStart"/>
      <w:r w:rsidRPr="00F14155">
        <w:rPr>
          <w:rFonts w:eastAsia="Times New Roman" w:cs="Times New Roman"/>
          <w:sz w:val="16"/>
          <w:szCs w:val="16"/>
        </w:rPr>
        <w:t>.¶</w:t>
      </w:r>
      <w:proofErr w:type="gramEnd"/>
      <w:r w:rsidRPr="00F14155">
        <w:rPr>
          <w:rFonts w:eastAsia="Times New Roman" w:cs="Times New Roman"/>
          <w:sz w:val="16"/>
          <w:szCs w:val="16"/>
        </w:rPr>
        <w:t xml:space="preserve"> But the </w:t>
      </w:r>
      <w:r w:rsidRPr="00F14155">
        <w:rPr>
          <w:rFonts w:eastAsia="Times New Roman" w:cs="Times New Roman"/>
          <w:szCs w:val="16"/>
          <w:u w:val="single"/>
        </w:rPr>
        <w:t xml:space="preserve">pressure has had </w:t>
      </w:r>
      <w:r w:rsidRPr="00F16AB0">
        <w:rPr>
          <w:u w:val="single"/>
        </w:rPr>
        <w:t>negligible results</w:t>
      </w:r>
      <w:r w:rsidRPr="00F14155">
        <w:rPr>
          <w:rFonts w:eastAsia="Times New Roman" w:cs="Times New Roman"/>
          <w:sz w:val="16"/>
          <w:szCs w:val="16"/>
        </w:rPr>
        <w:t>.</w:t>
      </w:r>
    </w:p>
    <w:p w14:paraId="1A8F5440" w14:textId="77777777" w:rsidR="00402156" w:rsidRDefault="00402156" w:rsidP="00402156">
      <w:pPr>
        <w:rPr>
          <w:sz w:val="16"/>
        </w:rPr>
      </w:pPr>
    </w:p>
    <w:p w14:paraId="079FD1F4" w14:textId="77777777" w:rsidR="00402156" w:rsidRPr="00641C4D" w:rsidRDefault="00402156" w:rsidP="00402156">
      <w:pPr>
        <w:rPr>
          <w:rStyle w:val="StyleStyleBold12pt"/>
          <w:sz w:val="22"/>
        </w:rPr>
      </w:pPr>
      <w:r>
        <w:rPr>
          <w:rStyle w:val="StyleStyleBold12pt"/>
          <w:sz w:val="22"/>
        </w:rPr>
        <w:t>Won’t pass – House Republicans fear electoral consequences</w:t>
      </w:r>
    </w:p>
    <w:p w14:paraId="194621AF" w14:textId="77777777" w:rsidR="00402156" w:rsidRPr="005207F6" w:rsidRDefault="00402156" w:rsidP="00402156">
      <w:r w:rsidRPr="00641C4D">
        <w:rPr>
          <w:rStyle w:val="StyleStyleBold12pt"/>
          <w:sz w:val="22"/>
        </w:rPr>
        <w:t>Chapman 7/1</w:t>
      </w:r>
      <w:r w:rsidRPr="00641C4D">
        <w:rPr>
          <w:sz w:val="12"/>
          <w:szCs w:val="16"/>
        </w:rPr>
        <w:t xml:space="preserve"> </w:t>
      </w:r>
      <w:r w:rsidRPr="007B7522">
        <w:rPr>
          <w:sz w:val="16"/>
          <w:szCs w:val="16"/>
        </w:rPr>
        <w:t xml:space="preserve">Chapman is a columnist and editorial writer for the Chicago Tribune (Steve, “Why immigration reform probably won't pass”, </w:t>
      </w:r>
      <w:r w:rsidRPr="00641C4D">
        <w:rPr>
          <w:sz w:val="16"/>
          <w:szCs w:val="16"/>
        </w:rPr>
        <w:t>http://www.chicagotribune.com/news/opinion/chi-republicans-and-immigration-reform-20130701</w:t>
      </w:r>
      <w:proofErr w:type="gramStart"/>
      <w:r w:rsidRPr="00641C4D">
        <w:rPr>
          <w:sz w:val="16"/>
          <w:szCs w:val="16"/>
        </w:rPr>
        <w:t>,0,2224811.column</w:t>
      </w:r>
      <w:proofErr w:type="gramEnd"/>
      <w:r w:rsidRPr="007B7522">
        <w:rPr>
          <w:sz w:val="16"/>
          <w:szCs w:val="16"/>
        </w:rPr>
        <w:t>)//AA</w:t>
      </w:r>
    </w:p>
    <w:p w14:paraId="3286F836" w14:textId="77777777" w:rsidR="00402156" w:rsidRPr="0046653D" w:rsidRDefault="00402156" w:rsidP="00402156">
      <w:pPr>
        <w:rPr>
          <w:rStyle w:val="StyleBoldUnderline"/>
        </w:rPr>
      </w:pPr>
      <w:r w:rsidRPr="00641C4D">
        <w:rPr>
          <w:sz w:val="16"/>
        </w:rPr>
        <w:t xml:space="preserve">Sometimes, when Congress addresses an issue, there's a big fight, and once the matter is resolved, everyone pretty much moves on. This was the case with Bush administration's Medicare prescription drug coverage, and it was the case with President Obama's termination of "don't-ask-don't tell." In those cases, the risks of being wrong on the issue are minimal. </w:t>
      </w:r>
      <w:r w:rsidRPr="00641C4D">
        <w:rPr>
          <w:rStyle w:val="StyleBoldUnderline"/>
          <w:b w:val="0"/>
          <w:sz w:val="16"/>
          <w:u w:val="none"/>
        </w:rPr>
        <w:t>Voters have other things to worry about.</w:t>
      </w:r>
      <w:r w:rsidRPr="00641C4D">
        <w:rPr>
          <w:sz w:val="16"/>
        </w:rPr>
        <w:t xml:space="preserve"> </w:t>
      </w:r>
      <w:proofErr w:type="spellStart"/>
      <w:r w:rsidRPr="00641C4D">
        <w:rPr>
          <w:sz w:val="16"/>
        </w:rPr>
        <w:t>Obamacare</w:t>
      </w:r>
      <w:proofErr w:type="spellEnd"/>
      <w:r w:rsidRPr="00641C4D">
        <w:rPr>
          <w:sz w:val="16"/>
        </w:rPr>
        <w:t xml:space="preserve"> is not one of those. Two years after it passed, despite President Obama's re-election, Republicans in Congress are still trying to repeal it, and Republican governors are still finding ways to resist implementation. It's a live issue that continues to motivate </w:t>
      </w:r>
      <w:proofErr w:type="spellStart"/>
      <w:r w:rsidRPr="00641C4D">
        <w:rPr>
          <w:sz w:val="16"/>
        </w:rPr>
        <w:t>hard-line</w:t>
      </w:r>
      <w:proofErr w:type="spellEnd"/>
      <w:r w:rsidRPr="00641C4D">
        <w:rPr>
          <w:sz w:val="16"/>
        </w:rPr>
        <w:t xml:space="preserve"> GOP voters -- unlike, say, gays in the military. </w:t>
      </w:r>
      <w:r w:rsidRPr="00641C4D">
        <w:rPr>
          <w:rStyle w:val="StyleBoldUnderline"/>
          <w:b w:val="0"/>
          <w:sz w:val="16"/>
          <w:u w:val="none"/>
        </w:rPr>
        <w:t>Immigration reform is likely to be the same. That's partly because the</w:t>
      </w:r>
      <w:r w:rsidRPr="0046653D">
        <w:rPr>
          <w:rStyle w:val="StyleBoldUnderline"/>
        </w:rPr>
        <w:t xml:space="preserve"> resentment of unauthorized immigrants felt by so many GOP voters will not abate.</w:t>
      </w:r>
      <w:r w:rsidRPr="00641C4D">
        <w:rPr>
          <w:sz w:val="16"/>
        </w:rPr>
        <w:t xml:space="preserve"> Those immigrants will still be just as visible as ever, if not more. It's also because many conservative officeholders will continue to resist letting them become citizens, while constantly faulting border enforcement efforts. Liberals, by the way, may also push to loosen the terms for the path to citizenship. </w:t>
      </w:r>
      <w:r w:rsidRPr="0046653D">
        <w:rPr>
          <w:rStyle w:val="StyleBoldUnderline"/>
        </w:rPr>
        <w:t>No one is going to move on very soon. No one is going to forget how anyone voted. If you're a Republican House member from a solidly Republican district, voting for immigration reform is an invitation for constituents to show up at meetings in your district, vehemently complaining</w:t>
      </w:r>
      <w:r w:rsidRPr="00641C4D">
        <w:rPr>
          <w:sz w:val="16"/>
        </w:rPr>
        <w:t>. It's also an invitation for an opponent to run against you in 2014 or even 2016, blaming you for a process that will still be unfolding and still be controversial. There are good policy reasons to vote for reform -- but</w:t>
      </w:r>
      <w:r w:rsidRPr="0046653D">
        <w:rPr>
          <w:rStyle w:val="StyleBoldUnderline"/>
        </w:rPr>
        <w:t xml:space="preserve"> in the end, the political risks to House Republicans are likely to sink it.</w:t>
      </w:r>
    </w:p>
    <w:p w14:paraId="7EED0DF3" w14:textId="77777777" w:rsidR="00402156" w:rsidRDefault="00402156" w:rsidP="00402156">
      <w:pPr>
        <w:rPr>
          <w:sz w:val="16"/>
          <w:szCs w:val="22"/>
        </w:rPr>
      </w:pPr>
    </w:p>
    <w:p w14:paraId="673D176A" w14:textId="77777777" w:rsidR="00402156" w:rsidRPr="00641C4D" w:rsidRDefault="00402156" w:rsidP="00402156">
      <w:pPr>
        <w:pStyle w:val="Heading3"/>
        <w:rPr>
          <w:sz w:val="28"/>
        </w:rPr>
      </w:pPr>
      <w:r w:rsidRPr="00641C4D">
        <w:rPr>
          <w:sz w:val="28"/>
        </w:rPr>
        <w:t>---</w:t>
      </w:r>
      <w:r>
        <w:rPr>
          <w:sz w:val="28"/>
        </w:rPr>
        <w:t>No Bipartisanship</w:t>
      </w:r>
    </w:p>
    <w:p w14:paraId="2DB82C54" w14:textId="77777777" w:rsidR="00402156" w:rsidRDefault="00402156" w:rsidP="00402156">
      <w:pPr>
        <w:rPr>
          <w:sz w:val="16"/>
          <w:szCs w:val="22"/>
        </w:rPr>
      </w:pPr>
    </w:p>
    <w:p w14:paraId="0D895ECC" w14:textId="77777777" w:rsidR="00402156" w:rsidRDefault="00402156" w:rsidP="00402156">
      <w:pPr>
        <w:rPr>
          <w:b/>
        </w:rPr>
      </w:pPr>
      <w:r>
        <w:rPr>
          <w:b/>
        </w:rPr>
        <w:t>CIR won’t pass – too many differences between House and Senate approach</w:t>
      </w:r>
    </w:p>
    <w:p w14:paraId="6A066823" w14:textId="77777777" w:rsidR="00402156" w:rsidRDefault="00402156" w:rsidP="00402156">
      <w:pPr>
        <w:rPr>
          <w:sz w:val="16"/>
        </w:rPr>
      </w:pPr>
      <w:r>
        <w:rPr>
          <w:b/>
        </w:rPr>
        <w:t>Sherman et al. 7/11</w:t>
      </w:r>
      <w:r>
        <w:rPr>
          <w:sz w:val="16"/>
        </w:rPr>
        <w:t xml:space="preserve"> (Jake, </w:t>
      </w:r>
      <w:proofErr w:type="spellStart"/>
      <w:r>
        <w:rPr>
          <w:sz w:val="16"/>
        </w:rPr>
        <w:t>Seung</w:t>
      </w:r>
      <w:proofErr w:type="spellEnd"/>
      <w:r>
        <w:rPr>
          <w:sz w:val="16"/>
        </w:rPr>
        <w:t xml:space="preserve"> Min Kim, John </w:t>
      </w:r>
      <w:proofErr w:type="spellStart"/>
      <w:r>
        <w:rPr>
          <w:sz w:val="16"/>
        </w:rPr>
        <w:t>Bresnahan</w:t>
      </w:r>
      <w:proofErr w:type="spellEnd"/>
      <w:r>
        <w:rPr>
          <w:sz w:val="16"/>
        </w:rPr>
        <w:t xml:space="preserve">, “GOP reaching out to Dems on Immigration”, Politico, 7/11/13, </w:t>
      </w:r>
      <w:r w:rsidRPr="004548FC">
        <w:rPr>
          <w:sz w:val="16"/>
        </w:rPr>
        <w:t>http://www.politico.com/story/2013/07/immigration-house-republicans-93969.html</w:t>
      </w:r>
      <w:r>
        <w:rPr>
          <w:sz w:val="16"/>
        </w:rPr>
        <w:t>) EK</w:t>
      </w:r>
    </w:p>
    <w:p w14:paraId="12D5F11E" w14:textId="77777777" w:rsidR="00402156" w:rsidRDefault="00402156" w:rsidP="00402156">
      <w:pPr>
        <w:rPr>
          <w:sz w:val="16"/>
        </w:rPr>
      </w:pPr>
      <w:r w:rsidRPr="004548FC">
        <w:rPr>
          <w:sz w:val="16"/>
        </w:rPr>
        <w:t xml:space="preserve">The House </w:t>
      </w:r>
      <w:r w:rsidRPr="00E9248D">
        <w:rPr>
          <w:rStyle w:val="StyleBoldUnderline"/>
        </w:rPr>
        <w:t>Republican leadership is reaching out to top House Democrats to assess their support for a piecemeal approach to immigration reform</w:t>
      </w:r>
      <w:r w:rsidRPr="004548FC">
        <w:rPr>
          <w:sz w:val="16"/>
        </w:rPr>
        <w:t>, according to sources involved in the discussions</w:t>
      </w:r>
      <w:proofErr w:type="gramStart"/>
      <w:r w:rsidRPr="004548FC">
        <w:rPr>
          <w:sz w:val="16"/>
        </w:rPr>
        <w:t>.</w:t>
      </w:r>
      <w:r w:rsidRPr="004548FC">
        <w:rPr>
          <w:sz w:val="12"/>
        </w:rPr>
        <w:t>¶</w:t>
      </w:r>
      <w:proofErr w:type="gramEnd"/>
      <w:r w:rsidRPr="004548FC">
        <w:rPr>
          <w:sz w:val="12"/>
        </w:rPr>
        <w:t xml:space="preserve"> </w:t>
      </w:r>
      <w:r w:rsidRPr="004548FC">
        <w:rPr>
          <w:sz w:val="16"/>
        </w:rPr>
        <w:t xml:space="preserve">The House’s immigration </w:t>
      </w:r>
      <w:proofErr w:type="spellStart"/>
      <w:r w:rsidRPr="004548FC">
        <w:rPr>
          <w:sz w:val="16"/>
        </w:rPr>
        <w:t>gameplan</w:t>
      </w:r>
      <w:proofErr w:type="spellEnd"/>
      <w:r w:rsidRPr="004548FC">
        <w:rPr>
          <w:sz w:val="16"/>
        </w:rPr>
        <w:t xml:space="preserve"> is to pass individual bills rather than take the comprehensive approach advocated by the Senate. Speaker John </w:t>
      </w:r>
      <w:r w:rsidRPr="00E9248D">
        <w:rPr>
          <w:rStyle w:val="StyleBoldUnderline"/>
        </w:rPr>
        <w:t>Boehner’s</w:t>
      </w:r>
      <w:r w:rsidRPr="004548FC">
        <w:rPr>
          <w:sz w:val="16"/>
        </w:rPr>
        <w:t xml:space="preserve"> (R-Ohio) </w:t>
      </w:r>
      <w:r w:rsidRPr="00E9248D">
        <w:rPr>
          <w:rStyle w:val="StyleBoldUnderline"/>
        </w:rPr>
        <w:t>team isn’t trying to cut a deal with</w:t>
      </w:r>
      <w:r w:rsidRPr="004548FC">
        <w:rPr>
          <w:sz w:val="16"/>
        </w:rPr>
        <w:t xml:space="preserve"> Minority Leader Nancy </w:t>
      </w:r>
      <w:r w:rsidRPr="00E9248D">
        <w:rPr>
          <w:rStyle w:val="StyleBoldUnderline"/>
        </w:rPr>
        <w:t>Pelosi</w:t>
      </w:r>
      <w:r w:rsidRPr="004548FC">
        <w:rPr>
          <w:sz w:val="16"/>
        </w:rPr>
        <w:t xml:space="preserve"> (D-Calif.), these aides caution. </w:t>
      </w:r>
      <w:r w:rsidRPr="00E9248D">
        <w:rPr>
          <w:rStyle w:val="StyleBoldUnderline"/>
        </w:rPr>
        <w:t>But deeply-divided Republicans want to get a read on what members of the minority party would back when immigration reform comes to the floor</w:t>
      </w:r>
      <w:proofErr w:type="gramStart"/>
      <w:r w:rsidRPr="004548FC">
        <w:rPr>
          <w:sz w:val="16"/>
        </w:rPr>
        <w:t>.</w:t>
      </w:r>
      <w:r w:rsidRPr="004548FC">
        <w:rPr>
          <w:sz w:val="12"/>
        </w:rPr>
        <w:t>¶</w:t>
      </w:r>
      <w:proofErr w:type="gramEnd"/>
      <w:r w:rsidRPr="004548FC">
        <w:rPr>
          <w:sz w:val="12"/>
        </w:rPr>
        <w:t xml:space="preserve"> </w:t>
      </w:r>
      <w:r w:rsidRPr="004548FC">
        <w:rPr>
          <w:sz w:val="16"/>
        </w:rPr>
        <w:t>The legislation under discussion between Republicans and Democrats includes bills reworking the employment verification system and legislation to toughen border security, according to sources both involved in and familiar with the talks. In strategy sessions and planning meetings, Republicans have said that support for immigration reform is soft among GOP lawmakers — and leadership is skeptical that there is backing for anything more drastic than border security and E-verify</w:t>
      </w:r>
      <w:proofErr w:type="gramStart"/>
      <w:r w:rsidRPr="004548FC">
        <w:rPr>
          <w:sz w:val="16"/>
        </w:rPr>
        <w:t>.</w:t>
      </w:r>
      <w:r w:rsidRPr="004548FC">
        <w:rPr>
          <w:sz w:val="12"/>
        </w:rPr>
        <w:t>¶</w:t>
      </w:r>
      <w:proofErr w:type="gramEnd"/>
      <w:r w:rsidRPr="004548FC">
        <w:rPr>
          <w:sz w:val="12"/>
        </w:rPr>
        <w:t xml:space="preserve"> </w:t>
      </w:r>
      <w:r w:rsidRPr="007D6943">
        <w:rPr>
          <w:rStyle w:val="StyleBoldUnderline"/>
        </w:rPr>
        <w:t>Moving legislation before the August recess is now almost completely out of the question</w:t>
      </w:r>
      <w:r w:rsidRPr="004548FC">
        <w:rPr>
          <w:sz w:val="16"/>
        </w:rPr>
        <w:t xml:space="preserve"> — </w:t>
      </w:r>
      <w:r w:rsidRPr="00E9248D">
        <w:rPr>
          <w:rStyle w:val="StyleBoldUnderline"/>
        </w:rPr>
        <w:t>lawmakers are going to have to spend the month at home, with immigration lingering</w:t>
      </w:r>
      <w:r w:rsidRPr="004548FC">
        <w:rPr>
          <w:sz w:val="16"/>
        </w:rPr>
        <w:t>.</w:t>
      </w:r>
      <w:r w:rsidRPr="004548FC">
        <w:rPr>
          <w:sz w:val="12"/>
        </w:rPr>
        <w:t xml:space="preserve">¶ </w:t>
      </w:r>
      <w:r w:rsidRPr="004548FC">
        <w:rPr>
          <w:sz w:val="16"/>
        </w:rPr>
        <w:t xml:space="preserve">These contacts are in the early stages, but </w:t>
      </w:r>
      <w:r w:rsidRPr="00E9248D">
        <w:rPr>
          <w:rStyle w:val="StyleBoldUnderline"/>
        </w:rPr>
        <w:t>the discussions are aimed at running up big bipartisan majorities for a series of GOP-authored bills, that could counter the bipartisan Senate bill</w:t>
      </w:r>
      <w:r w:rsidRPr="004548FC">
        <w:rPr>
          <w:sz w:val="16"/>
        </w:rPr>
        <w:t>. In short, Democrats would smooth the prospects for passage</w:t>
      </w:r>
      <w:proofErr w:type="gramStart"/>
      <w:r w:rsidRPr="004548FC">
        <w:rPr>
          <w:sz w:val="16"/>
        </w:rPr>
        <w:t>.</w:t>
      </w:r>
      <w:r w:rsidRPr="004548FC">
        <w:rPr>
          <w:sz w:val="12"/>
        </w:rPr>
        <w:t>¶</w:t>
      </w:r>
      <w:proofErr w:type="gramEnd"/>
      <w:r w:rsidRPr="004548FC">
        <w:rPr>
          <w:sz w:val="12"/>
        </w:rPr>
        <w:t xml:space="preserve"> </w:t>
      </w:r>
      <w:r w:rsidRPr="004548FC">
        <w:rPr>
          <w:sz w:val="16"/>
        </w:rPr>
        <w:t>Those talks with Democrats weren’t the focus of a closed-door GOP immigration strategy meeting, which took place Wednesday in the Capitol basement. In that meeting, leadership and bold-faced Republican lawmakers tried to explain that something needs to happen — and soon</w:t>
      </w:r>
      <w:proofErr w:type="gramStart"/>
      <w:r w:rsidRPr="004548FC">
        <w:rPr>
          <w:sz w:val="16"/>
        </w:rPr>
        <w:t>.</w:t>
      </w:r>
      <w:r w:rsidRPr="004548FC">
        <w:rPr>
          <w:sz w:val="12"/>
        </w:rPr>
        <w:t>¶</w:t>
      </w:r>
      <w:proofErr w:type="gramEnd"/>
      <w:r w:rsidRPr="004548FC">
        <w:rPr>
          <w:sz w:val="12"/>
        </w:rPr>
        <w:t xml:space="preserve"> </w:t>
      </w:r>
      <w:r w:rsidRPr="004548FC">
        <w:rPr>
          <w:sz w:val="16"/>
        </w:rPr>
        <w:t>Boehner called the immigration debate “important,” and said Republicans need a plan. Majority Leader Eric Cantor (R-Va.) said Republicans should present an alternative to the Senate’s plan — just like the party did during the economic stimulus debate in 2009</w:t>
      </w:r>
      <w:proofErr w:type="gramStart"/>
      <w:r w:rsidRPr="004548FC">
        <w:rPr>
          <w:sz w:val="16"/>
        </w:rPr>
        <w:t>.</w:t>
      </w:r>
      <w:r w:rsidRPr="004548FC">
        <w:rPr>
          <w:sz w:val="12"/>
        </w:rPr>
        <w:t>¶</w:t>
      </w:r>
      <w:proofErr w:type="gramEnd"/>
      <w:r w:rsidRPr="004548FC">
        <w:rPr>
          <w:sz w:val="12"/>
        </w:rPr>
        <w:t xml:space="preserve"> </w:t>
      </w:r>
      <w:r w:rsidRPr="004548FC">
        <w:rPr>
          <w:sz w:val="16"/>
        </w:rPr>
        <w:t>More than Cantor and perhaps even Boehner, Rep. Paul Ryan (R-Wis.) is someone who is catching Republicans’ eyes. The 2012 vice presidential nominee and House Budget Committee chair, who has been quietly meeting for months on immigration reform, took to the microphone at Wednesday’s meeting, saying that the GOP needs to tackle immigration — and now. Immigrants, he said, are important to the country’s economic vitality</w:t>
      </w:r>
      <w:proofErr w:type="gramStart"/>
      <w:r w:rsidRPr="004548FC">
        <w:rPr>
          <w:sz w:val="16"/>
        </w:rPr>
        <w:t>.</w:t>
      </w:r>
      <w:r w:rsidRPr="004548FC">
        <w:rPr>
          <w:sz w:val="12"/>
        </w:rPr>
        <w:t>¶</w:t>
      </w:r>
      <w:proofErr w:type="gramEnd"/>
      <w:r w:rsidRPr="004548FC">
        <w:rPr>
          <w:sz w:val="12"/>
        </w:rPr>
        <w:t xml:space="preserve"> </w:t>
      </w:r>
      <w:r w:rsidRPr="004548FC">
        <w:rPr>
          <w:sz w:val="16"/>
        </w:rPr>
        <w:t xml:space="preserve">The issue might be urgent, but it won’t be smooth. House </w:t>
      </w:r>
      <w:r w:rsidRPr="00E9248D">
        <w:rPr>
          <w:rStyle w:val="StyleBoldUnderline"/>
        </w:rPr>
        <w:t>Republicans face logistical peril by entering into negotiations armed with small bills after Democrats passed a big, aggressive reform package</w:t>
      </w:r>
      <w:proofErr w:type="gramStart"/>
      <w:r w:rsidRPr="004548FC">
        <w:rPr>
          <w:sz w:val="16"/>
        </w:rPr>
        <w:t>.</w:t>
      </w:r>
      <w:r w:rsidRPr="004548FC">
        <w:rPr>
          <w:sz w:val="12"/>
        </w:rPr>
        <w:t>¶</w:t>
      </w:r>
      <w:proofErr w:type="gramEnd"/>
      <w:r w:rsidRPr="004548FC">
        <w:rPr>
          <w:sz w:val="12"/>
        </w:rPr>
        <w:t xml:space="preserve"> </w:t>
      </w:r>
      <w:r w:rsidRPr="004548FC">
        <w:rPr>
          <w:sz w:val="16"/>
        </w:rPr>
        <w:t>The debate will also get lumped in with a busy fall, at a time when Congress will be jousting over government funding and the debt limit.</w:t>
      </w:r>
      <w:r w:rsidRPr="004548FC">
        <w:rPr>
          <w:sz w:val="12"/>
        </w:rPr>
        <w:t xml:space="preserve">¶ </w:t>
      </w:r>
      <w:r w:rsidRPr="004548FC">
        <w:rPr>
          <w:sz w:val="16"/>
        </w:rPr>
        <w:t xml:space="preserve">So, </w:t>
      </w:r>
      <w:r w:rsidRPr="00E9248D">
        <w:rPr>
          <w:rStyle w:val="StyleBoldUnderline"/>
        </w:rPr>
        <w:t xml:space="preserve">if immigration reform actually happens — far from a certainty — </w:t>
      </w:r>
      <w:r w:rsidRPr="007D6943">
        <w:rPr>
          <w:rStyle w:val="StyleBoldUnderline"/>
        </w:rPr>
        <w:t>it seems increasingly likely to be tossed into a year-end rush</w:t>
      </w:r>
      <w:r w:rsidRPr="004548FC">
        <w:rPr>
          <w:sz w:val="16"/>
        </w:rPr>
        <w:t>, in a way mirroring the 2012 fiscal cliff panic, the 2010 extension of Bush tax rates and other panicked legislating that Washington has become so accustomed to. But immigration reform will be more challenging: there is no deadline</w:t>
      </w:r>
      <w:proofErr w:type="gramStart"/>
      <w:r w:rsidRPr="004548FC">
        <w:rPr>
          <w:sz w:val="16"/>
        </w:rPr>
        <w:t>.</w:t>
      </w:r>
      <w:r w:rsidRPr="004548FC">
        <w:rPr>
          <w:sz w:val="12"/>
        </w:rPr>
        <w:t>¶</w:t>
      </w:r>
      <w:proofErr w:type="gramEnd"/>
      <w:r w:rsidRPr="004548FC">
        <w:rPr>
          <w:sz w:val="12"/>
        </w:rPr>
        <w:t xml:space="preserve"> </w:t>
      </w:r>
      <w:r w:rsidRPr="004548FC">
        <w:rPr>
          <w:sz w:val="16"/>
        </w:rPr>
        <w:t>Logistics and timing are only two of the reasons this policy debate is challenging. The party is split in multiple directions.</w:t>
      </w:r>
    </w:p>
    <w:p w14:paraId="348FBCAE" w14:textId="77777777" w:rsidR="00402156" w:rsidRDefault="00402156" w:rsidP="00402156">
      <w:pPr>
        <w:rPr>
          <w:sz w:val="16"/>
        </w:rPr>
      </w:pPr>
    </w:p>
    <w:p w14:paraId="09461C35" w14:textId="77777777" w:rsidR="00402156" w:rsidRDefault="00402156" w:rsidP="00402156">
      <w:pPr>
        <w:rPr>
          <w:b/>
        </w:rPr>
      </w:pPr>
      <w:r>
        <w:rPr>
          <w:b/>
        </w:rPr>
        <w:t>No immigration reform – neither Boehner nor Democrats will budge</w:t>
      </w:r>
    </w:p>
    <w:p w14:paraId="61B4CB2F" w14:textId="77777777" w:rsidR="00402156" w:rsidRPr="00F16AB0" w:rsidRDefault="00402156" w:rsidP="00402156">
      <w:pPr>
        <w:rPr>
          <w:sz w:val="16"/>
          <w:szCs w:val="16"/>
        </w:rPr>
      </w:pPr>
      <w:proofErr w:type="spellStart"/>
      <w:r>
        <w:rPr>
          <w:b/>
        </w:rPr>
        <w:t>Beutler</w:t>
      </w:r>
      <w:proofErr w:type="spellEnd"/>
      <w:r>
        <w:rPr>
          <w:b/>
        </w:rPr>
        <w:t xml:space="preserve"> 7/</w:t>
      </w:r>
      <w:r w:rsidRPr="00485141">
        <w:rPr>
          <w:b/>
        </w:rPr>
        <w:t>9</w:t>
      </w:r>
      <w:r>
        <w:t xml:space="preserve"> </w:t>
      </w:r>
      <w:r w:rsidRPr="00485141">
        <w:rPr>
          <w:rFonts w:asciiTheme="minorHAnsi" w:hAnsiTheme="minorHAnsi"/>
          <w:sz w:val="16"/>
          <w:szCs w:val="16"/>
        </w:rPr>
        <w:t xml:space="preserve">(Brian </w:t>
      </w:r>
      <w:proofErr w:type="spellStart"/>
      <w:r w:rsidRPr="00485141">
        <w:rPr>
          <w:rFonts w:asciiTheme="minorHAnsi" w:hAnsiTheme="minorHAnsi"/>
          <w:sz w:val="16"/>
          <w:szCs w:val="16"/>
        </w:rPr>
        <w:t>Beutler</w:t>
      </w:r>
      <w:proofErr w:type="spellEnd"/>
      <w:r w:rsidRPr="00485141">
        <w:rPr>
          <w:rFonts w:asciiTheme="minorHAnsi" w:hAnsiTheme="minorHAnsi"/>
          <w:sz w:val="16"/>
          <w:szCs w:val="16"/>
        </w:rPr>
        <w:t xml:space="preserve">, </w:t>
      </w:r>
      <w:r w:rsidRPr="00485141">
        <w:rPr>
          <w:rFonts w:asciiTheme="minorHAnsi" w:hAnsiTheme="minorHAnsi" w:cs="Lucida Grande"/>
          <w:color w:val="000000"/>
          <w:sz w:val="16"/>
          <w:szCs w:val="16"/>
          <w:shd w:val="clear" w:color="auto" w:fill="FFFFFF"/>
        </w:rPr>
        <w:t>TPM's senior congressional reporter. He's led coverage of</w:t>
      </w:r>
      <w:r w:rsidRPr="00485141">
        <w:rPr>
          <w:rStyle w:val="apple-converted-space"/>
          <w:rFonts w:asciiTheme="minorHAnsi" w:hAnsiTheme="minorHAnsi" w:cs="Lucida Grande"/>
          <w:color w:val="000000"/>
          <w:sz w:val="16"/>
          <w:szCs w:val="16"/>
          <w:shd w:val="clear" w:color="auto" w:fill="FFFFFF"/>
        </w:rPr>
        <w:t> </w:t>
      </w:r>
      <w:r w:rsidRPr="00353295">
        <w:rPr>
          <w:sz w:val="16"/>
          <w:szCs w:val="16"/>
        </w:rPr>
        <w:t>health care reform</w:t>
      </w:r>
      <w:r w:rsidRPr="00485141">
        <w:rPr>
          <w:sz w:val="16"/>
          <w:szCs w:val="16"/>
        </w:rPr>
        <w:t xml:space="preserve">, Wall Street reform, taxes, the GOP budget, the government shutdown fight, and the debt limit fight. “Boehner And The Right Team Up to Quash Immigration Reform.” </w:t>
      </w:r>
      <w:r w:rsidRPr="00B03ADE">
        <w:rPr>
          <w:sz w:val="16"/>
          <w:szCs w:val="16"/>
        </w:rPr>
        <w:t>http://tpmdc.talkingpointsmemo.com/2013/07/boehner-and-the-right-team-up-to-quash-immigration-reform.php</w:t>
      </w:r>
      <w:r w:rsidRPr="00485141">
        <w:rPr>
          <w:sz w:val="16"/>
          <w:szCs w:val="16"/>
        </w:rPr>
        <w:t>)</w:t>
      </w:r>
      <w:r>
        <w:rPr>
          <w:sz w:val="16"/>
          <w:szCs w:val="16"/>
        </w:rPr>
        <w:t>//NR</w:t>
      </w:r>
    </w:p>
    <w:p w14:paraId="6FE3B12C" w14:textId="77777777" w:rsidR="00402156" w:rsidRDefault="00402156" w:rsidP="00402156">
      <w:pPr>
        <w:rPr>
          <w:sz w:val="14"/>
          <w:szCs w:val="20"/>
        </w:rPr>
      </w:pPr>
      <w:r w:rsidRPr="00485141">
        <w:rPr>
          <w:rStyle w:val="StyleBoldUnderline"/>
          <w:szCs w:val="20"/>
        </w:rPr>
        <w:t>The</w:t>
      </w:r>
      <w:r w:rsidRPr="00B03ADE">
        <w:rPr>
          <w:sz w:val="14"/>
          <w:szCs w:val="20"/>
        </w:rPr>
        <w:t xml:space="preserve"> already </w:t>
      </w:r>
      <w:r w:rsidRPr="00485141">
        <w:rPr>
          <w:rStyle w:val="StyleBoldUnderline"/>
          <w:szCs w:val="20"/>
        </w:rPr>
        <w:t>narrow path to enacting</w:t>
      </w:r>
      <w:r w:rsidRPr="00B03ADE">
        <w:rPr>
          <w:sz w:val="14"/>
          <w:szCs w:val="20"/>
        </w:rPr>
        <w:t xml:space="preserve"> comprehensive </w:t>
      </w:r>
      <w:r w:rsidRPr="00485141">
        <w:rPr>
          <w:rStyle w:val="StyleBoldUnderline"/>
          <w:szCs w:val="20"/>
        </w:rPr>
        <w:t>immigration reform</w:t>
      </w:r>
      <w:r w:rsidRPr="00B03ADE">
        <w:rPr>
          <w:sz w:val="14"/>
          <w:szCs w:val="20"/>
        </w:rPr>
        <w:t xml:space="preserve"> pretty much</w:t>
      </w:r>
      <w:r w:rsidRPr="00B03ADE">
        <w:rPr>
          <w:b/>
          <w:sz w:val="14"/>
          <w:szCs w:val="20"/>
        </w:rPr>
        <w:t xml:space="preserve"> </w:t>
      </w:r>
      <w:r w:rsidRPr="00B03ADE">
        <w:rPr>
          <w:b/>
          <w:u w:val="single"/>
        </w:rPr>
        <w:t>disappeared</w:t>
      </w:r>
      <w:r w:rsidRPr="00B03ADE">
        <w:rPr>
          <w:sz w:val="14"/>
          <w:szCs w:val="20"/>
        </w:rPr>
        <w:t xml:space="preserve"> in the past 24 hours. At the Capitol, House Speaker John </w:t>
      </w:r>
      <w:r w:rsidRPr="00485141">
        <w:rPr>
          <w:rStyle w:val="StyleBoldUnderline"/>
          <w:szCs w:val="20"/>
        </w:rPr>
        <w:t>Boehner</w:t>
      </w:r>
      <w:r w:rsidRPr="00B03ADE">
        <w:rPr>
          <w:sz w:val="14"/>
          <w:szCs w:val="20"/>
        </w:rPr>
        <w:t xml:space="preserve"> </w:t>
      </w:r>
      <w:r w:rsidRPr="00B03ADE">
        <w:rPr>
          <w:rStyle w:val="StyleBoldUnderline"/>
          <w:b w:val="0"/>
          <w:sz w:val="14"/>
          <w:szCs w:val="20"/>
          <w:u w:val="none"/>
        </w:rPr>
        <w:t>stated</w:t>
      </w:r>
      <w:r w:rsidRPr="00B03ADE">
        <w:rPr>
          <w:sz w:val="14"/>
          <w:szCs w:val="20"/>
        </w:rPr>
        <w:t xml:space="preserve"> a specific policy preference Tuesday that </w:t>
      </w:r>
      <w:r w:rsidRPr="00485141">
        <w:rPr>
          <w:rStyle w:val="StyleBoldUnderline"/>
          <w:szCs w:val="20"/>
        </w:rPr>
        <w:t>will alienate the entire Democratic</w:t>
      </w:r>
      <w:r w:rsidRPr="00B03ADE">
        <w:rPr>
          <w:sz w:val="14"/>
          <w:szCs w:val="20"/>
        </w:rPr>
        <w:t xml:space="preserve"> </w:t>
      </w:r>
      <w:r w:rsidRPr="00B03ADE">
        <w:rPr>
          <w:b/>
          <w:szCs w:val="20"/>
          <w:u w:val="single"/>
        </w:rPr>
        <w:t>Party</w:t>
      </w:r>
      <w:r w:rsidRPr="00B03ADE">
        <w:rPr>
          <w:sz w:val="14"/>
          <w:szCs w:val="20"/>
        </w:rPr>
        <w:t xml:space="preserve"> </w:t>
      </w:r>
      <w:r w:rsidRPr="00B03ADE">
        <w:rPr>
          <w:rStyle w:val="StyleBoldUnderline"/>
          <w:b w:val="0"/>
          <w:sz w:val="14"/>
          <w:szCs w:val="20"/>
          <w:u w:val="none"/>
        </w:rPr>
        <w:t>if he adheres</w:t>
      </w:r>
      <w:r w:rsidRPr="00B03ADE">
        <w:rPr>
          <w:sz w:val="14"/>
          <w:szCs w:val="20"/>
        </w:rPr>
        <w:t xml:space="preserve"> to it, </w:t>
      </w:r>
      <w:r w:rsidRPr="00485141">
        <w:rPr>
          <w:rStyle w:val="StyleBoldUnderline"/>
          <w:szCs w:val="20"/>
        </w:rPr>
        <w:t xml:space="preserve">and </w:t>
      </w:r>
      <w:r w:rsidRPr="00B03ADE">
        <w:rPr>
          <w:rStyle w:val="StyleBoldUnderline"/>
          <w:b w:val="0"/>
          <w:sz w:val="14"/>
          <w:szCs w:val="20"/>
          <w:u w:val="none"/>
        </w:rPr>
        <w:t xml:space="preserve">thus </w:t>
      </w:r>
      <w:r w:rsidRPr="00485141">
        <w:rPr>
          <w:rStyle w:val="StyleBoldUnderline"/>
          <w:szCs w:val="20"/>
        </w:rPr>
        <w:t>doom the reform effort</w:t>
      </w:r>
      <w:r w:rsidRPr="00B03ADE">
        <w:rPr>
          <w:sz w:val="14"/>
          <w:szCs w:val="20"/>
        </w:rPr>
        <w:t xml:space="preserve">. And elsewhere in the Beltway, influential </w:t>
      </w:r>
      <w:r w:rsidRPr="00485141">
        <w:rPr>
          <w:rStyle w:val="StyleBoldUnderline"/>
          <w:szCs w:val="20"/>
        </w:rPr>
        <w:t>conservatives</w:t>
      </w:r>
      <w:r w:rsidRPr="00B03ADE">
        <w:rPr>
          <w:sz w:val="14"/>
          <w:szCs w:val="20"/>
        </w:rPr>
        <w:t xml:space="preserve"> </w:t>
      </w:r>
      <w:r w:rsidRPr="00B03ADE">
        <w:rPr>
          <w:b/>
          <w:szCs w:val="20"/>
          <w:u w:val="single"/>
        </w:rPr>
        <w:t>have grown more confident and explicit about</w:t>
      </w:r>
      <w:r w:rsidRPr="00B03ADE">
        <w:rPr>
          <w:sz w:val="14"/>
          <w:szCs w:val="20"/>
        </w:rPr>
        <w:t xml:space="preserve"> </w:t>
      </w:r>
      <w:r w:rsidRPr="00485141">
        <w:rPr>
          <w:rStyle w:val="StyleBoldUnderline"/>
          <w:szCs w:val="20"/>
        </w:rPr>
        <w:t>abandoning the immigration issue</w:t>
      </w:r>
      <w:r w:rsidRPr="00B03ADE">
        <w:rPr>
          <w:sz w:val="14"/>
          <w:szCs w:val="20"/>
        </w:rPr>
        <w:t xml:space="preserve">, for at least a couple of years. Taken together, it means that </w:t>
      </w:r>
      <w:r w:rsidRPr="00485141">
        <w:rPr>
          <w:rStyle w:val="StyleBoldUnderline"/>
          <w:szCs w:val="20"/>
        </w:rPr>
        <w:t>enacting new</w:t>
      </w:r>
      <w:r w:rsidRPr="00B03ADE">
        <w:rPr>
          <w:sz w:val="14"/>
          <w:szCs w:val="20"/>
        </w:rPr>
        <w:t xml:space="preserve"> immigration </w:t>
      </w:r>
      <w:r w:rsidRPr="00485141">
        <w:rPr>
          <w:rStyle w:val="StyleBoldUnderline"/>
          <w:szCs w:val="20"/>
        </w:rPr>
        <w:t>legislation will</w:t>
      </w:r>
      <w:r w:rsidRPr="00B03ADE">
        <w:rPr>
          <w:sz w:val="14"/>
          <w:szCs w:val="20"/>
        </w:rPr>
        <w:t xml:space="preserve"> either </w:t>
      </w:r>
      <w:r w:rsidRPr="00485141">
        <w:rPr>
          <w:rStyle w:val="StyleBoldUnderline"/>
          <w:szCs w:val="20"/>
        </w:rPr>
        <w:t>require</w:t>
      </w:r>
      <w:r w:rsidRPr="00B03ADE">
        <w:rPr>
          <w:sz w:val="14"/>
          <w:szCs w:val="20"/>
        </w:rPr>
        <w:t xml:space="preserve"> </w:t>
      </w:r>
      <w:r w:rsidRPr="00485141">
        <w:rPr>
          <w:rStyle w:val="StyleBoldUnderline"/>
          <w:szCs w:val="20"/>
        </w:rPr>
        <w:t>Democrats to cave</w:t>
      </w:r>
      <w:r w:rsidRPr="00B03ADE">
        <w:rPr>
          <w:sz w:val="14"/>
          <w:szCs w:val="20"/>
        </w:rPr>
        <w:t xml:space="preserve"> on a key demand, </w:t>
      </w:r>
      <w:r w:rsidRPr="00485141">
        <w:rPr>
          <w:rStyle w:val="StyleBoldUnderline"/>
          <w:szCs w:val="20"/>
        </w:rPr>
        <w:t xml:space="preserve">or </w:t>
      </w:r>
      <w:r w:rsidRPr="00B03ADE">
        <w:rPr>
          <w:sz w:val="14"/>
          <w:szCs w:val="20"/>
        </w:rPr>
        <w:t xml:space="preserve">require </w:t>
      </w:r>
      <w:r w:rsidRPr="00485141">
        <w:rPr>
          <w:rStyle w:val="StyleBoldUnderline"/>
          <w:szCs w:val="20"/>
        </w:rPr>
        <w:t xml:space="preserve">Boehner to abandon his preference and break his word </w:t>
      </w:r>
      <w:r w:rsidRPr="00B03ADE">
        <w:rPr>
          <w:b/>
          <w:szCs w:val="20"/>
          <w:u w:val="single"/>
        </w:rPr>
        <w:t>to his conference that he won’t move ahead without a majority of his members in support</w:t>
      </w:r>
      <w:r w:rsidRPr="00B03ADE">
        <w:rPr>
          <w:sz w:val="14"/>
          <w:szCs w:val="20"/>
        </w:rPr>
        <w:t xml:space="preserve">. “It’s clear from everything that I’ve seen and read over the last couple of weeks that the American people expect that we’ll have strong border security in place before we begin the process of legalizing and fixing our legal immigration system,” Boehner said outside the Capitol Monday afternoon. His spokesman Michael Steel explains that the statement is consistent with Boehner’s “long-standing emphasis on border security.” But it amounts to a de facto endorsement of the conservative view that any steps to legalize existing immigrants should be contingent upon implementation of draconian border policies. As is Boehner’s custom, it also eschews the word “citizenship,” suggesting that even if Democrats agree to a trigger, he won’t guarantee that it would be aimed at a full </w:t>
      </w:r>
      <w:r w:rsidRPr="00485141">
        <w:rPr>
          <w:rStyle w:val="StyleBoldUnderline"/>
          <w:szCs w:val="20"/>
        </w:rPr>
        <w:t xml:space="preserve">amnesty </w:t>
      </w:r>
      <w:hyperlink r:id="rId13" w:tooltip="Click to Continue &gt; by CouponDropDown" w:history="1">
        <w:r w:rsidRPr="00485141">
          <w:rPr>
            <w:rStyle w:val="StyleBoldUnderline"/>
            <w:szCs w:val="20"/>
          </w:rPr>
          <w:t>program</w:t>
        </w:r>
      </w:hyperlink>
      <w:r w:rsidRPr="00B03ADE">
        <w:rPr>
          <w:sz w:val="14"/>
          <w:szCs w:val="20"/>
        </w:rPr>
        <w:t xml:space="preserve">, and, thus, eventual voting rights for immigrants already in </w:t>
      </w:r>
      <w:r w:rsidRPr="00485141">
        <w:rPr>
          <w:rStyle w:val="StyleBoldUnderline"/>
          <w:szCs w:val="20"/>
        </w:rPr>
        <w:t>the</w:t>
      </w:r>
      <w:r w:rsidRPr="00B03ADE">
        <w:rPr>
          <w:sz w:val="14"/>
          <w:szCs w:val="20"/>
        </w:rPr>
        <w:t xml:space="preserve"> U.S. Senate Majority Leader Harry Reid has called this policy formulation a “</w:t>
      </w:r>
      <w:r w:rsidRPr="00B03ADE">
        <w:rPr>
          <w:b/>
          <w:u w:val="single"/>
        </w:rPr>
        <w:t>poison pill</w:t>
      </w:r>
      <w:r w:rsidRPr="00B03ADE">
        <w:rPr>
          <w:b/>
          <w:sz w:val="14"/>
          <w:szCs w:val="20"/>
        </w:rPr>
        <w:t>.”</w:t>
      </w:r>
      <w:r w:rsidRPr="00B03ADE">
        <w:rPr>
          <w:sz w:val="14"/>
          <w:szCs w:val="20"/>
        </w:rPr>
        <w:t xml:space="preserve"> But if conservatives get their way, </w:t>
      </w:r>
      <w:r w:rsidRPr="00485141">
        <w:rPr>
          <w:rStyle w:val="StyleBoldUnderline"/>
          <w:szCs w:val="20"/>
        </w:rPr>
        <w:t xml:space="preserve">we’ll never </w:t>
      </w:r>
      <w:r w:rsidRPr="00B03ADE">
        <w:rPr>
          <w:sz w:val="14"/>
          <w:szCs w:val="20"/>
        </w:rPr>
        <w:t xml:space="preserve">even </w:t>
      </w:r>
      <w:r w:rsidRPr="00485141">
        <w:rPr>
          <w:rStyle w:val="StyleBoldUnderline"/>
          <w:szCs w:val="20"/>
        </w:rPr>
        <w:t>reach the point at</w:t>
      </w:r>
      <w:r w:rsidRPr="00B03ADE">
        <w:rPr>
          <w:rStyle w:val="StyleBoldUnderline"/>
          <w:szCs w:val="20"/>
        </w:rPr>
        <w:t xml:space="preserve"> which</w:t>
      </w:r>
      <w:r w:rsidRPr="00B03ADE">
        <w:rPr>
          <w:b/>
          <w:sz w:val="14"/>
          <w:szCs w:val="20"/>
        </w:rPr>
        <w:t xml:space="preserve"> </w:t>
      </w:r>
      <w:r w:rsidRPr="00B03ADE">
        <w:rPr>
          <w:b/>
          <w:u w:val="single"/>
        </w:rPr>
        <w:t>Boehner or Democrats will face pressure to cave</w:t>
      </w:r>
      <w:r w:rsidRPr="00B03ADE">
        <w:rPr>
          <w:sz w:val="14"/>
          <w:szCs w:val="20"/>
        </w:rPr>
        <w:t xml:space="preserve">. In an </w:t>
      </w:r>
      <w:r w:rsidRPr="00353295">
        <w:rPr>
          <w:sz w:val="16"/>
          <w:szCs w:val="20"/>
        </w:rPr>
        <w:t>op-ed</w:t>
      </w:r>
      <w:r w:rsidRPr="00B03ADE">
        <w:rPr>
          <w:sz w:val="14"/>
          <w:szCs w:val="20"/>
        </w:rPr>
        <w:t xml:space="preserve"> for the conservative National Review, Bill </w:t>
      </w:r>
      <w:proofErr w:type="spellStart"/>
      <w:r w:rsidRPr="00B03ADE">
        <w:rPr>
          <w:sz w:val="14"/>
          <w:szCs w:val="20"/>
        </w:rPr>
        <w:t>Kristol</w:t>
      </w:r>
      <w:proofErr w:type="spellEnd"/>
      <w:r w:rsidRPr="00B03ADE">
        <w:rPr>
          <w:sz w:val="14"/>
          <w:szCs w:val="20"/>
        </w:rPr>
        <w:t xml:space="preserve"> and Rich Lowry called on House Republicans to “kill the bill,” and to face the electorate one or two more times at least with the same problems they’ve had with minority voters the past two presidential elections. “If Republicans take the Senate and hold the House in 2014, they will be in a much better position to pass a sensible immigration bill,” they write. “At the presidential level in 2016, it would be better if </w:t>
      </w:r>
      <w:r w:rsidRPr="00B03ADE">
        <w:rPr>
          <w:sz w:val="14"/>
        </w:rPr>
        <w:t>Republicans won more Hispanic voters than they have in the past</w:t>
      </w:r>
      <w:r w:rsidRPr="00B03ADE">
        <w:rPr>
          <w:sz w:val="14"/>
          <w:szCs w:val="20"/>
        </w:rPr>
        <w:t xml:space="preserve"> — but </w:t>
      </w:r>
      <w:r w:rsidRPr="00485141">
        <w:rPr>
          <w:rStyle w:val="StyleBoldUnderline"/>
          <w:szCs w:val="20"/>
        </w:rPr>
        <w:t xml:space="preserve">it’s most important </w:t>
      </w:r>
      <w:r w:rsidRPr="00B03ADE">
        <w:rPr>
          <w:rStyle w:val="StyleBoldUnderline"/>
          <w:b w:val="0"/>
          <w:szCs w:val="20"/>
        </w:rPr>
        <w:t>that</w:t>
      </w:r>
      <w:r w:rsidRPr="00B03ADE">
        <w:rPr>
          <w:b/>
          <w:sz w:val="14"/>
          <w:szCs w:val="20"/>
        </w:rPr>
        <w:t xml:space="preserve"> </w:t>
      </w:r>
      <w:r w:rsidRPr="00B03ADE">
        <w:rPr>
          <w:b/>
          <w:u w:val="single"/>
        </w:rPr>
        <w:t>the party perform better among working-class and younger voters</w:t>
      </w:r>
      <w:r w:rsidRPr="00B03ADE">
        <w:rPr>
          <w:sz w:val="14"/>
          <w:szCs w:val="20"/>
        </w:rPr>
        <w:t xml:space="preserve"> concerned about economic opportunity and upward mobility.” </w:t>
      </w:r>
      <w:proofErr w:type="spellStart"/>
      <w:r w:rsidRPr="00B03ADE">
        <w:rPr>
          <w:sz w:val="14"/>
          <w:szCs w:val="20"/>
        </w:rPr>
        <w:t>Kristol</w:t>
      </w:r>
      <w:proofErr w:type="spellEnd"/>
      <w:r w:rsidRPr="00B03ADE">
        <w:rPr>
          <w:sz w:val="14"/>
          <w:szCs w:val="20"/>
        </w:rPr>
        <w:t xml:space="preserve"> and Lowry even advise Republicans not to get dragged into a protracted negotiation with the Senate over comprehensive reform. Just drop the issue altogether. “House Republicans should make sure not to allow a conference with the Senate bill,” they wrote. “House </w:t>
      </w:r>
      <w:r w:rsidRPr="00485141">
        <w:rPr>
          <w:rStyle w:val="StyleBoldUnderline"/>
          <w:szCs w:val="20"/>
        </w:rPr>
        <w:t>Republicans can’t find</w:t>
      </w:r>
      <w:r w:rsidRPr="00B03ADE">
        <w:rPr>
          <w:sz w:val="14"/>
          <w:szCs w:val="20"/>
        </w:rPr>
        <w:t xml:space="preserve"> any true </w:t>
      </w:r>
      <w:r w:rsidRPr="00485141">
        <w:rPr>
          <w:rStyle w:val="StyleBoldUnderline"/>
          <w:szCs w:val="20"/>
        </w:rPr>
        <w:t xml:space="preserve">common ground with </w:t>
      </w:r>
      <w:r w:rsidRPr="00B03ADE">
        <w:rPr>
          <w:sz w:val="14"/>
          <w:szCs w:val="20"/>
        </w:rPr>
        <w:t xml:space="preserve">that </w:t>
      </w:r>
      <w:r w:rsidRPr="00485141">
        <w:rPr>
          <w:rStyle w:val="StyleBoldUnderline"/>
          <w:szCs w:val="20"/>
        </w:rPr>
        <w:t>legislation</w:t>
      </w:r>
      <w:r w:rsidRPr="00B03ADE">
        <w:rPr>
          <w:sz w:val="14"/>
          <w:szCs w:val="20"/>
        </w:rPr>
        <w:t>. Passing any version of the Gang of Eight’s bill would be worse public policy than passing nothing. House Republicans can do the country a service by putting a stake through its heart.”</w:t>
      </w:r>
    </w:p>
    <w:p w14:paraId="0D10E2CB" w14:textId="77777777" w:rsidR="00402156" w:rsidRDefault="00402156" w:rsidP="00402156">
      <w:pPr>
        <w:rPr>
          <w:sz w:val="14"/>
          <w:szCs w:val="20"/>
        </w:rPr>
      </w:pPr>
      <w:r>
        <w:rPr>
          <w:sz w:val="14"/>
          <w:szCs w:val="20"/>
        </w:rPr>
        <w:br/>
      </w:r>
    </w:p>
    <w:p w14:paraId="5BD93852" w14:textId="77777777" w:rsidR="00402156" w:rsidRDefault="00402156" w:rsidP="00402156">
      <w:pPr>
        <w:rPr>
          <w:b/>
        </w:rPr>
      </w:pPr>
      <w:r>
        <w:rPr>
          <w:b/>
        </w:rPr>
        <w:t>No immigration reform – GOP wants piecemeal reform and doesn’t trust White House on border security</w:t>
      </w:r>
    </w:p>
    <w:p w14:paraId="375292EE" w14:textId="77777777" w:rsidR="00402156" w:rsidRDefault="00402156" w:rsidP="00402156">
      <w:pPr>
        <w:rPr>
          <w:b/>
        </w:rPr>
      </w:pPr>
      <w:proofErr w:type="spellStart"/>
      <w:r>
        <w:rPr>
          <w:rFonts w:eastAsia="Times New Roman" w:cs="Arial"/>
          <w:b/>
          <w:szCs w:val="16"/>
        </w:rPr>
        <w:t>Dumain</w:t>
      </w:r>
      <w:proofErr w:type="spellEnd"/>
      <w:r>
        <w:rPr>
          <w:rFonts w:eastAsia="Times New Roman" w:cs="Arial"/>
          <w:b/>
          <w:szCs w:val="16"/>
        </w:rPr>
        <w:t xml:space="preserve"> 7/10 </w:t>
      </w:r>
      <w:r>
        <w:rPr>
          <w:rFonts w:eastAsia="Times New Roman" w:cs="Arial"/>
          <w:sz w:val="16"/>
          <w:szCs w:val="16"/>
        </w:rPr>
        <w:t xml:space="preserve">- </w:t>
      </w:r>
      <w:r w:rsidRPr="005C3EDC">
        <w:rPr>
          <w:rFonts w:eastAsia="Times New Roman" w:cs="Arial"/>
          <w:sz w:val="16"/>
          <w:szCs w:val="16"/>
        </w:rPr>
        <w:t>covers House leadership for Roll Call. From September 2011 to May 2013, she covered Roll Call's campus beat, where she wrote about the administration of the House and Senate, legislative branch appropriations, the Capitol Police and oversight of the District of Columbia, along with the myriad issues affecting Capitol Hill staffers and Congressional support agencies.</w:t>
      </w:r>
      <w:r w:rsidRPr="001C2191">
        <w:rPr>
          <w:rFonts w:eastAsia="Times New Roman" w:cs="Arial"/>
          <w:sz w:val="10"/>
          <w:szCs w:val="16"/>
        </w:rPr>
        <w:t xml:space="preserve"> </w:t>
      </w:r>
      <w:r w:rsidRPr="001C2191">
        <w:rPr>
          <w:rFonts w:eastAsia="Times New Roman" w:cs="Arial"/>
          <w:sz w:val="16"/>
          <w:szCs w:val="16"/>
        </w:rPr>
        <w:t>(</w:t>
      </w:r>
      <w:r>
        <w:rPr>
          <w:rFonts w:eastAsia="Times New Roman" w:cs="Arial"/>
          <w:sz w:val="16"/>
          <w:szCs w:val="16"/>
        </w:rPr>
        <w:t>Emma, “</w:t>
      </w:r>
      <w:r w:rsidRPr="006D7E98">
        <w:rPr>
          <w:rFonts w:eastAsia="Times New Roman" w:cs="Arial"/>
          <w:sz w:val="16"/>
          <w:szCs w:val="16"/>
        </w:rPr>
        <w:t>House GOP Won’t Pursue Comprehensive Immigration Bill</w:t>
      </w:r>
      <w:r>
        <w:rPr>
          <w:rFonts w:eastAsia="Times New Roman" w:cs="Arial"/>
          <w:sz w:val="16"/>
          <w:szCs w:val="16"/>
        </w:rPr>
        <w:t xml:space="preserve">”, Roll Call, 7/10/13, </w:t>
      </w:r>
      <w:r w:rsidRPr="00353295">
        <w:rPr>
          <w:rFonts w:eastAsia="Times New Roman" w:cs="Arial"/>
          <w:sz w:val="16"/>
          <w:szCs w:val="16"/>
        </w:rPr>
        <w:t>http://blogs.rollcall.com/goppers/house-gop-wont-pursue-comprehensive-immigration-bill/</w:t>
      </w:r>
      <w:r>
        <w:rPr>
          <w:rFonts w:eastAsia="Times New Roman" w:cs="Arial"/>
          <w:sz w:val="16"/>
          <w:szCs w:val="16"/>
        </w:rPr>
        <w:t>) // JA</w:t>
      </w:r>
    </w:p>
    <w:p w14:paraId="75DB98F0" w14:textId="77777777" w:rsidR="00402156" w:rsidRDefault="00402156" w:rsidP="00402156">
      <w:pPr>
        <w:rPr>
          <w:rFonts w:eastAsia="Times New Roman" w:cs="Arial"/>
          <w:sz w:val="16"/>
          <w:szCs w:val="16"/>
        </w:rPr>
      </w:pPr>
      <w:r w:rsidRPr="005D7D7A">
        <w:rPr>
          <w:rFonts w:eastAsia="Times New Roman" w:cs="Arial"/>
          <w:sz w:val="16"/>
          <w:szCs w:val="16"/>
        </w:rPr>
        <w:t xml:space="preserve">House </w:t>
      </w:r>
      <w:r w:rsidRPr="005D7D7A">
        <w:rPr>
          <w:rFonts w:eastAsia="Times New Roman" w:cs="Arial"/>
          <w:szCs w:val="16"/>
          <w:u w:val="single"/>
        </w:rPr>
        <w:t>Republicans emerged from their</w:t>
      </w:r>
      <w:r w:rsidRPr="005D7D7A">
        <w:rPr>
          <w:rFonts w:eastAsia="Times New Roman" w:cs="Arial"/>
          <w:szCs w:val="16"/>
        </w:rPr>
        <w:t xml:space="preserve"> </w:t>
      </w:r>
      <w:r w:rsidRPr="005D7D7A">
        <w:rPr>
          <w:rFonts w:eastAsia="Times New Roman" w:cs="Arial"/>
          <w:sz w:val="16"/>
          <w:szCs w:val="16"/>
        </w:rPr>
        <w:t xml:space="preserve">hotly </w:t>
      </w:r>
      <w:r w:rsidRPr="005D7D7A">
        <w:rPr>
          <w:rFonts w:eastAsia="Times New Roman" w:cs="Arial"/>
          <w:szCs w:val="16"/>
          <w:u w:val="single"/>
        </w:rPr>
        <w:t>anticipated closed-door meeting on immigration</w:t>
      </w:r>
      <w:r w:rsidRPr="005D7D7A">
        <w:rPr>
          <w:rFonts w:eastAsia="Times New Roman" w:cs="Arial"/>
          <w:szCs w:val="16"/>
        </w:rPr>
        <w:t xml:space="preserve"> </w:t>
      </w:r>
      <w:r w:rsidRPr="005D7D7A">
        <w:rPr>
          <w:rFonts w:eastAsia="Times New Roman" w:cs="Arial"/>
          <w:sz w:val="16"/>
          <w:szCs w:val="16"/>
        </w:rPr>
        <w:t xml:space="preserve">Wednesday </w:t>
      </w:r>
      <w:r w:rsidRPr="005D7D7A">
        <w:rPr>
          <w:rFonts w:eastAsia="Times New Roman" w:cs="Arial"/>
          <w:szCs w:val="16"/>
          <w:u w:val="single"/>
        </w:rPr>
        <w:t>united against the Senate-passed bill, but no closer to an agreement</w:t>
      </w:r>
      <w:r w:rsidRPr="005D7D7A">
        <w:rPr>
          <w:rFonts w:eastAsia="Times New Roman" w:cs="Arial"/>
          <w:szCs w:val="16"/>
        </w:rPr>
        <w:t xml:space="preserve"> </w:t>
      </w:r>
      <w:r w:rsidRPr="005D7D7A">
        <w:rPr>
          <w:rFonts w:eastAsia="Times New Roman" w:cs="Arial"/>
          <w:sz w:val="16"/>
          <w:szCs w:val="16"/>
        </w:rPr>
        <w:t>on their own policies to address the controversial issue</w:t>
      </w:r>
      <w:proofErr w:type="gramStart"/>
      <w:r w:rsidRPr="005D7D7A">
        <w:rPr>
          <w:rFonts w:eastAsia="Times New Roman" w:cs="Arial"/>
          <w:sz w:val="16"/>
          <w:szCs w:val="16"/>
        </w:rPr>
        <w:t>.</w:t>
      </w:r>
      <w:r w:rsidRPr="000A6076">
        <w:rPr>
          <w:rFonts w:eastAsia="Times New Roman" w:cs="Arial"/>
          <w:sz w:val="16"/>
          <w:szCs w:val="16"/>
        </w:rPr>
        <w:t>¶</w:t>
      </w:r>
      <w:proofErr w:type="gramEnd"/>
      <w:r w:rsidRPr="000A6076">
        <w:rPr>
          <w:rFonts w:eastAsia="Times New Roman" w:cs="Arial"/>
          <w:sz w:val="16"/>
          <w:szCs w:val="16"/>
        </w:rPr>
        <w:t xml:space="preserve"> </w:t>
      </w:r>
      <w:r w:rsidRPr="005D7D7A">
        <w:rPr>
          <w:rFonts w:eastAsia="Times New Roman" w:cs="Arial"/>
          <w:sz w:val="16"/>
          <w:szCs w:val="16"/>
        </w:rPr>
        <w:t xml:space="preserve">However, House GOP </w:t>
      </w:r>
      <w:r w:rsidRPr="005D7D7A">
        <w:rPr>
          <w:rFonts w:eastAsia="Times New Roman" w:cs="Arial"/>
          <w:szCs w:val="16"/>
          <w:u w:val="single"/>
        </w:rPr>
        <w:t>leaders released a joint statement declaring that the chamber would move forward on immigration in a piecemeal fashion</w:t>
      </w:r>
      <w:r w:rsidRPr="005D7D7A">
        <w:rPr>
          <w:rFonts w:eastAsia="Times New Roman" w:cs="Arial"/>
          <w:sz w:val="16"/>
          <w:szCs w:val="16"/>
        </w:rPr>
        <w:t>, rather than attempting the comprehensive approach taken by the Senate.</w:t>
      </w:r>
      <w:r w:rsidRPr="000A6076">
        <w:rPr>
          <w:rFonts w:eastAsia="Times New Roman" w:cs="Arial"/>
          <w:sz w:val="16"/>
          <w:szCs w:val="16"/>
        </w:rPr>
        <w:t xml:space="preserve">¶ </w:t>
      </w:r>
      <w:r w:rsidRPr="005D7D7A">
        <w:rPr>
          <w:rFonts w:eastAsia="Times New Roman" w:cs="Arial"/>
          <w:sz w:val="16"/>
          <w:szCs w:val="16"/>
        </w:rPr>
        <w:t>“[We] affirmed that rather than take up the flawed legislation rushed through the Senate, House committees will</w:t>
      </w:r>
      <w:r w:rsidRPr="000A6076">
        <w:rPr>
          <w:rFonts w:eastAsia="Times New Roman" w:cs="Arial"/>
          <w:sz w:val="16"/>
          <w:szCs w:val="16"/>
        </w:rPr>
        <w:t xml:space="preserve"> </w:t>
      </w:r>
      <w:hyperlink r:id="rId14" w:history="1">
        <w:r w:rsidRPr="00DB5165">
          <w:rPr>
            <w:rFonts w:eastAsia="Times New Roman" w:cs="Arial"/>
            <w:sz w:val="16"/>
            <w:szCs w:val="16"/>
          </w:rPr>
          <w:t>continue</w:t>
        </w:r>
      </w:hyperlink>
      <w:r w:rsidRPr="00DB5165">
        <w:rPr>
          <w:rFonts w:eastAsia="Times New Roman" w:cs="Arial"/>
          <w:sz w:val="16"/>
          <w:szCs w:val="16"/>
        </w:rPr>
        <w:t xml:space="preserve"> </w:t>
      </w:r>
      <w:r w:rsidRPr="005D7D7A">
        <w:rPr>
          <w:rFonts w:eastAsia="Times New Roman" w:cs="Arial"/>
          <w:sz w:val="16"/>
          <w:szCs w:val="16"/>
        </w:rPr>
        <w:t>their work on a step-by-step, common-sense approach to fixing what has long been a broken system,” GOP leaders said in a joint statement released on Wednesday evening.</w:t>
      </w:r>
      <w:r w:rsidRPr="000A6076">
        <w:rPr>
          <w:rFonts w:eastAsia="Times New Roman" w:cs="Arial"/>
          <w:sz w:val="16"/>
          <w:szCs w:val="16"/>
        </w:rPr>
        <w:t xml:space="preserve">¶ </w:t>
      </w:r>
      <w:r w:rsidRPr="005D7D7A">
        <w:rPr>
          <w:rFonts w:eastAsia="Times New Roman" w:cs="Arial"/>
          <w:sz w:val="16"/>
          <w:szCs w:val="16"/>
        </w:rPr>
        <w:t xml:space="preserve">But upon exiting the nearly two-hour meeting, </w:t>
      </w:r>
      <w:r w:rsidRPr="005D7D7A">
        <w:rPr>
          <w:rFonts w:eastAsia="Times New Roman" w:cs="Arial"/>
          <w:szCs w:val="16"/>
          <w:u w:val="single"/>
        </w:rPr>
        <w:t>lawmakers said they were no closer to setting a timetable for action</w:t>
      </w:r>
      <w:r w:rsidRPr="005D7D7A">
        <w:rPr>
          <w:rFonts w:eastAsia="Times New Roman" w:cs="Arial"/>
          <w:sz w:val="16"/>
          <w:szCs w:val="16"/>
        </w:rPr>
        <w:t xml:space="preserve">, formulating a strategy </w:t>
      </w:r>
      <w:r w:rsidRPr="005D7D7A">
        <w:rPr>
          <w:rFonts w:eastAsia="Times New Roman" w:cs="Arial"/>
          <w:szCs w:val="16"/>
          <w:u w:val="single"/>
        </w:rPr>
        <w:t>or building consensus</w:t>
      </w:r>
      <w:r w:rsidRPr="005D7D7A">
        <w:rPr>
          <w:rFonts w:eastAsia="Times New Roman" w:cs="Arial"/>
          <w:szCs w:val="16"/>
        </w:rPr>
        <w:t xml:space="preserve"> </w:t>
      </w:r>
      <w:r w:rsidRPr="005D7D7A">
        <w:rPr>
          <w:rFonts w:eastAsia="Times New Roman" w:cs="Arial"/>
          <w:sz w:val="16"/>
          <w:szCs w:val="16"/>
        </w:rPr>
        <w:t>on how to deal with a pathway to citizenship for the nation’s roughly 11 million undocumented immigrants.</w:t>
      </w:r>
      <w:r w:rsidRPr="000A6076">
        <w:rPr>
          <w:rFonts w:eastAsia="Times New Roman" w:cs="Arial"/>
          <w:sz w:val="16"/>
          <w:szCs w:val="16"/>
        </w:rPr>
        <w:t xml:space="preserve">¶ </w:t>
      </w:r>
      <w:r w:rsidRPr="005D7D7A">
        <w:rPr>
          <w:rFonts w:eastAsia="Times New Roman" w:cs="Arial"/>
          <w:sz w:val="16"/>
          <w:szCs w:val="16"/>
        </w:rPr>
        <w:t xml:space="preserve">Lawmakers were also </w:t>
      </w:r>
      <w:r w:rsidRPr="005D7D7A">
        <w:rPr>
          <w:rFonts w:eastAsia="Times New Roman" w:cs="Arial"/>
          <w:szCs w:val="16"/>
          <w:u w:val="single"/>
        </w:rPr>
        <w:t xml:space="preserve">intensely wary </w:t>
      </w:r>
      <w:r w:rsidRPr="00EF6628">
        <w:rPr>
          <w:rFonts w:eastAsia="Times New Roman" w:cs="Arial"/>
          <w:sz w:val="16"/>
          <w:szCs w:val="16"/>
        </w:rPr>
        <w:t xml:space="preserve">of how </w:t>
      </w:r>
      <w:r w:rsidRPr="005D7D7A">
        <w:rPr>
          <w:rFonts w:eastAsia="Times New Roman" w:cs="Arial"/>
          <w:sz w:val="16"/>
          <w:szCs w:val="16"/>
        </w:rPr>
        <w:t xml:space="preserve">the process might play out in the future, saying </w:t>
      </w:r>
      <w:r w:rsidRPr="005D7D7A">
        <w:rPr>
          <w:rFonts w:eastAsia="Times New Roman" w:cs="Arial"/>
          <w:szCs w:val="16"/>
          <w:u w:val="single"/>
        </w:rPr>
        <w:t>they do not trust the White House to enforce any border security</w:t>
      </w:r>
      <w:r w:rsidRPr="005D7D7A">
        <w:rPr>
          <w:rFonts w:eastAsia="Times New Roman" w:cs="Arial"/>
          <w:szCs w:val="16"/>
        </w:rPr>
        <w:t xml:space="preserve"> </w:t>
      </w:r>
      <w:r w:rsidRPr="005D7D7A">
        <w:rPr>
          <w:rFonts w:eastAsia="Times New Roman" w:cs="Arial"/>
          <w:sz w:val="16"/>
          <w:szCs w:val="16"/>
        </w:rPr>
        <w:t>measures nor a House-Senate conference.</w:t>
      </w:r>
      <w:r w:rsidRPr="000A6076">
        <w:rPr>
          <w:rFonts w:eastAsia="Times New Roman" w:cs="Arial"/>
          <w:sz w:val="16"/>
          <w:szCs w:val="16"/>
        </w:rPr>
        <w:t xml:space="preserve">¶ </w:t>
      </w:r>
      <w:r w:rsidRPr="005D7D7A">
        <w:rPr>
          <w:rFonts w:eastAsia="Times New Roman" w:cs="Arial"/>
          <w:sz w:val="16"/>
          <w:szCs w:val="16"/>
        </w:rPr>
        <w:t>Speaker John A. Boehner, R-Ohio, sought to allay at least one of those fears by promising that any immigration conference committee would be convened of House Republicans reflective of the will of the chamber.</w:t>
      </w:r>
      <w:r w:rsidRPr="000A6076">
        <w:rPr>
          <w:rFonts w:eastAsia="Times New Roman" w:cs="Arial"/>
          <w:sz w:val="16"/>
          <w:szCs w:val="16"/>
        </w:rPr>
        <w:t xml:space="preserve">¶ </w:t>
      </w:r>
      <w:r w:rsidRPr="005D7D7A">
        <w:rPr>
          <w:rFonts w:eastAsia="Times New Roman" w:cs="Arial"/>
          <w:sz w:val="16"/>
          <w:szCs w:val="16"/>
        </w:rPr>
        <w:t>Still, Rep.</w:t>
      </w:r>
      <w:r w:rsidRPr="000A6076">
        <w:rPr>
          <w:rFonts w:eastAsia="Times New Roman" w:cs="Arial"/>
          <w:sz w:val="16"/>
          <w:szCs w:val="16"/>
        </w:rPr>
        <w:t xml:space="preserve"> </w:t>
      </w:r>
      <w:r w:rsidRPr="005D7D7A">
        <w:rPr>
          <w:rFonts w:eastAsia="Times New Roman" w:cs="Arial"/>
          <w:sz w:val="16"/>
          <w:szCs w:val="16"/>
        </w:rPr>
        <w:t>Tom Cotton of Arkansas spoke about concerns regarding how the chamber could conference on a Senate bill that is drastically different from anything that might come out of the House.</w:t>
      </w:r>
      <w:r w:rsidRPr="000A6076">
        <w:rPr>
          <w:rFonts w:eastAsia="Times New Roman" w:cs="Arial"/>
          <w:sz w:val="16"/>
          <w:szCs w:val="16"/>
        </w:rPr>
        <w:t xml:space="preserve">¶ </w:t>
      </w:r>
      <w:r w:rsidRPr="005D7D7A">
        <w:rPr>
          <w:rFonts w:eastAsia="Times New Roman" w:cs="Arial"/>
          <w:sz w:val="16"/>
          <w:szCs w:val="16"/>
        </w:rPr>
        <w:t>“</w:t>
      </w:r>
      <w:r w:rsidRPr="005D7D7A">
        <w:rPr>
          <w:rFonts w:eastAsia="Times New Roman" w:cs="Arial"/>
          <w:szCs w:val="16"/>
          <w:u w:val="single"/>
        </w:rPr>
        <w:t>Unless the Senate</w:t>
      </w:r>
      <w:r w:rsidRPr="005D7D7A">
        <w:rPr>
          <w:rFonts w:eastAsia="Times New Roman" w:cs="Arial"/>
          <w:sz w:val="16"/>
          <w:szCs w:val="16"/>
        </w:rPr>
        <w:t xml:space="preserve">, specifically Chuck Schumer and the Democrats that drafted this bill, </w:t>
      </w:r>
      <w:r w:rsidRPr="005D7D7A">
        <w:rPr>
          <w:rFonts w:eastAsia="Times New Roman" w:cs="Arial"/>
          <w:szCs w:val="16"/>
          <w:u w:val="single"/>
        </w:rPr>
        <w:t>relent on their insistence for legalization first, enforcement later, then I can’t see a way to reconcile</w:t>
      </w:r>
      <w:r w:rsidRPr="005D7D7A">
        <w:rPr>
          <w:rFonts w:eastAsia="Times New Roman" w:cs="Arial"/>
          <w:szCs w:val="16"/>
        </w:rPr>
        <w:t xml:space="preserve"> </w:t>
      </w:r>
      <w:r w:rsidRPr="005D7D7A">
        <w:rPr>
          <w:rFonts w:eastAsia="Times New Roman" w:cs="Arial"/>
          <w:sz w:val="16"/>
          <w:szCs w:val="16"/>
        </w:rPr>
        <w:t>any legislation that we might pass that would focus on enforcement,” Cotton said.</w:t>
      </w:r>
      <w:r w:rsidRPr="000A6076">
        <w:rPr>
          <w:rFonts w:eastAsia="Times New Roman" w:cs="Arial"/>
          <w:sz w:val="16"/>
          <w:szCs w:val="16"/>
        </w:rPr>
        <w:t xml:space="preserve">¶ </w:t>
      </w:r>
      <w:r w:rsidRPr="005D7D7A">
        <w:rPr>
          <w:rFonts w:eastAsia="Times New Roman" w:cs="Arial"/>
          <w:sz w:val="16"/>
          <w:szCs w:val="16"/>
        </w:rPr>
        <w:t>In addition to doubts about working with the Senate on an immigration measure, Republicans said the White House’s decision last week to delay enforcement of the employer mandate of the health care law had renewed their skepticism that the president would enforce border security and employer-verification provisions championed by Republicans.</w:t>
      </w:r>
      <w:r w:rsidRPr="000A6076">
        <w:rPr>
          <w:rFonts w:eastAsia="Times New Roman" w:cs="Arial"/>
          <w:sz w:val="16"/>
          <w:szCs w:val="16"/>
        </w:rPr>
        <w:t xml:space="preserve">¶ </w:t>
      </w:r>
      <w:r w:rsidRPr="005D7D7A">
        <w:rPr>
          <w:rFonts w:eastAsia="Times New Roman" w:cs="Arial"/>
          <w:sz w:val="16"/>
          <w:szCs w:val="16"/>
        </w:rPr>
        <w:t xml:space="preserve">“We are less likely to get an immigration bill because of the president’s proposal last week that essentially delayed a law passed by Congress,” said Rep. Pat </w:t>
      </w:r>
      <w:proofErr w:type="spellStart"/>
      <w:r w:rsidRPr="005D7D7A">
        <w:rPr>
          <w:rFonts w:eastAsia="Times New Roman" w:cs="Arial"/>
          <w:sz w:val="16"/>
          <w:szCs w:val="16"/>
        </w:rPr>
        <w:t>Tiberi</w:t>
      </w:r>
      <w:proofErr w:type="spellEnd"/>
      <w:r w:rsidRPr="005D7D7A">
        <w:rPr>
          <w:rFonts w:eastAsia="Times New Roman" w:cs="Arial"/>
          <w:sz w:val="16"/>
          <w:szCs w:val="16"/>
        </w:rPr>
        <w:t xml:space="preserve"> of Ohio. “This is not the first time this has happened, but it’s the straw that breaks the camel’s back. How do you trust him on border security</w:t>
      </w:r>
      <w:proofErr w:type="gramStart"/>
      <w:r w:rsidRPr="005D7D7A">
        <w:rPr>
          <w:rFonts w:eastAsia="Times New Roman" w:cs="Arial"/>
          <w:sz w:val="16"/>
          <w:szCs w:val="16"/>
        </w:rPr>
        <w:t>?</w:t>
      </w:r>
      <w:r w:rsidRPr="000A6076">
        <w:rPr>
          <w:rFonts w:eastAsia="Times New Roman" w:cs="Arial"/>
          <w:sz w:val="16"/>
          <w:szCs w:val="16"/>
        </w:rPr>
        <w:t>¶</w:t>
      </w:r>
      <w:proofErr w:type="gramEnd"/>
      <w:r w:rsidRPr="000A6076">
        <w:rPr>
          <w:rFonts w:eastAsia="Times New Roman" w:cs="Arial"/>
          <w:sz w:val="16"/>
          <w:szCs w:val="16"/>
        </w:rPr>
        <w:t xml:space="preserve"> </w:t>
      </w:r>
      <w:r w:rsidRPr="005D7D7A">
        <w:rPr>
          <w:rFonts w:eastAsia="Times New Roman" w:cs="Arial"/>
          <w:sz w:val="16"/>
          <w:szCs w:val="16"/>
        </w:rPr>
        <w:t>“</w:t>
      </w:r>
      <w:r w:rsidRPr="00EF6628">
        <w:rPr>
          <w:rFonts w:eastAsia="Times New Roman" w:cs="Arial"/>
          <w:sz w:val="16"/>
          <w:szCs w:val="16"/>
        </w:rPr>
        <w:t>It would be nice to know how the administration thinks they have the authority to do this</w:t>
      </w:r>
      <w:r w:rsidRPr="005D7D7A">
        <w:rPr>
          <w:rFonts w:eastAsia="Times New Roman" w:cs="Arial"/>
          <w:sz w:val="16"/>
          <w:szCs w:val="16"/>
        </w:rPr>
        <w:t>,” he continued. “I think it would begin starting the process of us having a bit more faith and trust and them not just enforcing what they like and not enforcing what they don’t like.”</w:t>
      </w:r>
    </w:p>
    <w:p w14:paraId="04871F49" w14:textId="77777777" w:rsidR="00402156" w:rsidRDefault="00402156" w:rsidP="00402156">
      <w:pPr>
        <w:textAlignment w:val="baseline"/>
        <w:rPr>
          <w:b/>
          <w:color w:val="000000"/>
          <w:szCs w:val="22"/>
        </w:rPr>
      </w:pPr>
    </w:p>
    <w:p w14:paraId="4EC7DCCE" w14:textId="77777777" w:rsidR="00402156" w:rsidRPr="00ED234C" w:rsidRDefault="00402156" w:rsidP="00402156">
      <w:pPr>
        <w:textAlignment w:val="baseline"/>
        <w:rPr>
          <w:color w:val="000000"/>
          <w:sz w:val="16"/>
          <w:szCs w:val="22"/>
        </w:rPr>
      </w:pPr>
      <w:r>
        <w:rPr>
          <w:b/>
          <w:color w:val="000000"/>
          <w:szCs w:val="22"/>
        </w:rPr>
        <w:t>Won’t pass – border concerns in House and Boehner won’t bring to a vote – AND issues like the farm bill and student loans thump</w:t>
      </w:r>
      <w:r>
        <w:rPr>
          <w:b/>
          <w:color w:val="000000"/>
          <w:szCs w:val="22"/>
        </w:rPr>
        <w:br/>
        <w:t xml:space="preserve">Fox News 7/7 </w:t>
      </w:r>
      <w:r>
        <w:rPr>
          <w:b/>
          <w:color w:val="000000"/>
          <w:szCs w:val="22"/>
        </w:rPr>
        <w:br/>
      </w:r>
      <w:r w:rsidRPr="00ED234C">
        <w:rPr>
          <w:color w:val="000000"/>
          <w:sz w:val="16"/>
          <w:szCs w:val="22"/>
        </w:rPr>
        <w:t>[Fox News, 7/07/2013, “Congress returns to immigration, student loans, farm bill; issues splitting Democrats, Republicans” http://www.foxnews.com/politics/2013/07/07/congress-returns-to-immigration-student-loans-farm-bill-issues-splitting/#ixzz2Z2oMmUUn)//SG</w:t>
      </w:r>
    </w:p>
    <w:p w14:paraId="646EA7E5" w14:textId="77777777" w:rsidR="00402156" w:rsidRDefault="00402156" w:rsidP="00402156">
      <w:pPr>
        <w:rPr>
          <w:color w:val="000000"/>
          <w:sz w:val="16"/>
          <w:szCs w:val="16"/>
        </w:rPr>
      </w:pPr>
      <w:r w:rsidRPr="00ED234C">
        <w:rPr>
          <w:b/>
          <w:color w:val="000000"/>
          <w:szCs w:val="22"/>
          <w:u w:val="single"/>
        </w:rPr>
        <w:t>Congress returns</w:t>
      </w:r>
      <w:r w:rsidRPr="000541CD">
        <w:rPr>
          <w:color w:val="000000"/>
          <w:szCs w:val="22"/>
        </w:rPr>
        <w:t xml:space="preserve"> to Washington this week</w:t>
      </w:r>
      <w:r w:rsidRPr="00ED234C">
        <w:rPr>
          <w:b/>
          <w:color w:val="000000"/>
          <w:szCs w:val="22"/>
          <w:u w:val="single"/>
        </w:rPr>
        <w:t xml:space="preserve"> to face </w:t>
      </w:r>
      <w:r w:rsidRPr="000541CD">
        <w:rPr>
          <w:color w:val="000000"/>
          <w:szCs w:val="22"/>
        </w:rPr>
        <w:t xml:space="preserve">several key issues including the </w:t>
      </w:r>
      <w:r w:rsidRPr="00ED234C">
        <w:rPr>
          <w:b/>
          <w:color w:val="000000"/>
          <w:szCs w:val="22"/>
          <w:u w:val="single"/>
        </w:rPr>
        <w:t>farm bill, student loans and immigration reform</w:t>
      </w:r>
      <w:r w:rsidRPr="000541CD">
        <w:rPr>
          <w:color w:val="000000"/>
          <w:sz w:val="16"/>
          <w:szCs w:val="22"/>
        </w:rPr>
        <w:t xml:space="preserve"> </w:t>
      </w:r>
      <w:r w:rsidRPr="000541CD">
        <w:rPr>
          <w:color w:val="000000"/>
          <w:sz w:val="16"/>
          <w:szCs w:val="16"/>
        </w:rPr>
        <w:t xml:space="preserve">-- </w:t>
      </w:r>
      <w:r w:rsidRPr="00ED234C">
        <w:rPr>
          <w:b/>
          <w:color w:val="000000"/>
          <w:szCs w:val="16"/>
          <w:u w:val="single"/>
        </w:rPr>
        <w:t>topics expected to create tension</w:t>
      </w:r>
      <w:r w:rsidRPr="000541CD">
        <w:rPr>
          <w:color w:val="000000"/>
          <w:sz w:val="16"/>
          <w:szCs w:val="16"/>
        </w:rPr>
        <w:t xml:space="preserve"> between and among Democrats and Republicans in the House and Senate. The Democrat-controlled Senate reached a bipartisan deal late last month to pass sweeping legislation on </w:t>
      </w:r>
      <w:r w:rsidRPr="00ED234C">
        <w:rPr>
          <w:b/>
          <w:color w:val="000000"/>
          <w:szCs w:val="16"/>
          <w:u w:val="single"/>
        </w:rPr>
        <w:t xml:space="preserve">immigration </w:t>
      </w:r>
      <w:r w:rsidRPr="000541CD">
        <w:rPr>
          <w:color w:val="000000"/>
          <w:sz w:val="16"/>
          <w:szCs w:val="16"/>
        </w:rPr>
        <w:t>reform. But</w:t>
      </w:r>
      <w:r w:rsidRPr="000541CD">
        <w:rPr>
          <w:color w:val="000000"/>
          <w:sz w:val="16"/>
          <w:szCs w:val="22"/>
        </w:rPr>
        <w:t xml:space="preserve"> the bill</w:t>
      </w:r>
      <w:r w:rsidRPr="003A5612">
        <w:rPr>
          <w:color w:val="000000"/>
          <w:szCs w:val="22"/>
          <w:u w:val="single"/>
        </w:rPr>
        <w:t xml:space="preserve"> </w:t>
      </w:r>
      <w:r w:rsidRPr="00ED234C">
        <w:rPr>
          <w:b/>
          <w:color w:val="000000"/>
          <w:szCs w:val="22"/>
          <w:u w:val="single"/>
        </w:rPr>
        <w:t xml:space="preserve">faces </w:t>
      </w:r>
      <w:r w:rsidRPr="000541CD">
        <w:rPr>
          <w:color w:val="000000"/>
          <w:sz w:val="16"/>
          <w:szCs w:val="22"/>
        </w:rPr>
        <w:t>a more</w:t>
      </w:r>
      <w:r w:rsidRPr="00ED234C">
        <w:rPr>
          <w:b/>
          <w:color w:val="000000"/>
          <w:szCs w:val="22"/>
          <w:u w:val="single"/>
        </w:rPr>
        <w:t xml:space="preserve"> uncertain future in the Republican-led House, where security along the U.S.-Mexico border remains a major concern</w:t>
      </w:r>
      <w:r w:rsidRPr="003A5612">
        <w:rPr>
          <w:color w:val="000000"/>
          <w:szCs w:val="22"/>
          <w:u w:val="single"/>
        </w:rPr>
        <w:t>.</w:t>
      </w:r>
      <w:r w:rsidRPr="000541CD">
        <w:rPr>
          <w:color w:val="000000"/>
          <w:sz w:val="16"/>
          <w:szCs w:val="22"/>
        </w:rPr>
        <w:t xml:space="preserve"> </w:t>
      </w:r>
      <w:r w:rsidRPr="000541CD">
        <w:rPr>
          <w:color w:val="000000"/>
          <w:sz w:val="16"/>
          <w:szCs w:val="16"/>
        </w:rPr>
        <w:t xml:space="preserve">The contentious issue about how secure borders must be before giving some of the country’s 11 million illegal immigrants a path to citizenship resurfaced Sunday when Idaho Republican Rep. Raul Labrador expressed his concern. Labrador, a Tea Party favorite and immigration lawyer, told NBC’s “Meet the Press” that illegal immigration has to be cut by a “large percentage” before such legislation can pass, considering a continued influx on non-citizens amid a new law would hurt the Republican base and cause Hispanics to “lose faith in us.” He also implied a new Congressional Budget Office report showing the final Senate </w:t>
      </w:r>
      <w:proofErr w:type="gramStart"/>
      <w:r w:rsidRPr="000541CD">
        <w:rPr>
          <w:color w:val="000000"/>
          <w:sz w:val="16"/>
          <w:szCs w:val="16"/>
        </w:rPr>
        <w:t>bill that which</w:t>
      </w:r>
      <w:proofErr w:type="gramEnd"/>
      <w:r w:rsidRPr="000541CD">
        <w:rPr>
          <w:color w:val="000000"/>
          <w:sz w:val="16"/>
          <w:szCs w:val="16"/>
        </w:rPr>
        <w:t xml:space="preserve"> would cut illegal immigration by as much as half was not enough</w:t>
      </w:r>
      <w:r w:rsidRPr="003A5612">
        <w:rPr>
          <w:color w:val="000000"/>
          <w:szCs w:val="22"/>
          <w:u w:val="single"/>
        </w:rPr>
        <w:t xml:space="preserve">. </w:t>
      </w:r>
      <w:r w:rsidRPr="00ED234C">
        <w:rPr>
          <w:b/>
          <w:color w:val="000000"/>
          <w:szCs w:val="22"/>
          <w:u w:val="single"/>
        </w:rPr>
        <w:t>Conservatives from safe House districts have rebuffed appeals from Republicans who argue immigration overhaul will boost the party's political standing with Hispanics and others in the increasingly diverse electorate, especially in the 2016 presidential election</w:t>
      </w:r>
      <w:r w:rsidRPr="000541CD">
        <w:rPr>
          <w:color w:val="000000"/>
          <w:sz w:val="16"/>
          <w:szCs w:val="22"/>
        </w:rPr>
        <w:t xml:space="preserve">. </w:t>
      </w:r>
      <w:r w:rsidRPr="000541CD">
        <w:rPr>
          <w:color w:val="000000"/>
          <w:sz w:val="16"/>
          <w:szCs w:val="16"/>
        </w:rPr>
        <w:t>However, conservatives strongly oppose any legislation offering legalization to immigrants living here illegally. House Speaker John</w:t>
      </w:r>
      <w:r w:rsidRPr="000541CD">
        <w:rPr>
          <w:color w:val="000000"/>
          <w:sz w:val="16"/>
          <w:szCs w:val="22"/>
        </w:rPr>
        <w:t xml:space="preserve"> </w:t>
      </w:r>
      <w:r w:rsidRPr="00ED234C">
        <w:rPr>
          <w:b/>
          <w:color w:val="000000"/>
          <w:szCs w:val="22"/>
          <w:u w:val="single"/>
        </w:rPr>
        <w:t>Boehner and other Republicans have said the Senate bill is a nonstarter in their chamber</w:t>
      </w:r>
      <w:r w:rsidRPr="000541CD">
        <w:rPr>
          <w:color w:val="000000"/>
          <w:sz w:val="16"/>
          <w:szCs w:val="22"/>
        </w:rPr>
        <w:t>.</w:t>
      </w:r>
      <w:r w:rsidRPr="000541CD">
        <w:rPr>
          <w:color w:val="000000"/>
          <w:sz w:val="16"/>
          <w:szCs w:val="16"/>
        </w:rPr>
        <w:t xml:space="preserve"> </w:t>
      </w:r>
      <w:r w:rsidRPr="00ED234C">
        <w:rPr>
          <w:b/>
          <w:color w:val="000000"/>
          <w:szCs w:val="16"/>
          <w:u w:val="single"/>
        </w:rPr>
        <w:t xml:space="preserve">Boehner </w:t>
      </w:r>
      <w:r w:rsidRPr="000541CD">
        <w:rPr>
          <w:color w:val="000000"/>
          <w:sz w:val="16"/>
          <w:szCs w:val="16"/>
        </w:rPr>
        <w:t>also has recently suggested he’</w:t>
      </w:r>
      <w:r w:rsidRPr="00ED234C">
        <w:rPr>
          <w:b/>
          <w:color w:val="000000"/>
          <w:szCs w:val="16"/>
          <w:u w:val="single"/>
        </w:rPr>
        <w:t xml:space="preserve">ll follow the will of the chamber’s Republican majority, not the majority of House members </w:t>
      </w:r>
      <w:r w:rsidRPr="000541CD">
        <w:rPr>
          <w:color w:val="000000"/>
          <w:sz w:val="16"/>
          <w:szCs w:val="16"/>
        </w:rPr>
        <w:t>that would include Democrats, when deciding whether to call for a vote on immigration.</w:t>
      </w:r>
    </w:p>
    <w:p w14:paraId="042BECF6" w14:textId="77777777" w:rsidR="00402156" w:rsidRDefault="00402156" w:rsidP="00402156">
      <w:pPr>
        <w:rPr>
          <w:sz w:val="16"/>
        </w:rPr>
      </w:pPr>
    </w:p>
    <w:p w14:paraId="242E5B02" w14:textId="77777777" w:rsidR="00402156" w:rsidRDefault="00402156" w:rsidP="00402156">
      <w:pPr>
        <w:pStyle w:val="Heading3"/>
        <w:rPr>
          <w:rStyle w:val="StyleBoldUnderline"/>
          <w:b/>
          <w:sz w:val="28"/>
        </w:rPr>
      </w:pPr>
      <w:r>
        <w:rPr>
          <w:rStyle w:val="StyleBoldUnderline"/>
          <w:b/>
          <w:sz w:val="28"/>
        </w:rPr>
        <w:t>---Boehner</w:t>
      </w:r>
    </w:p>
    <w:p w14:paraId="216613B3" w14:textId="77777777" w:rsidR="00402156" w:rsidRDefault="00402156" w:rsidP="00402156">
      <w:pPr>
        <w:rPr>
          <w:b/>
        </w:rPr>
      </w:pPr>
    </w:p>
    <w:p w14:paraId="640E87CD" w14:textId="77777777" w:rsidR="00402156" w:rsidRPr="004548FC" w:rsidRDefault="00402156" w:rsidP="00402156">
      <w:pPr>
        <w:rPr>
          <w:b/>
        </w:rPr>
      </w:pPr>
      <w:r w:rsidRPr="004548FC">
        <w:rPr>
          <w:b/>
        </w:rPr>
        <w:t xml:space="preserve">Won’t pass – </w:t>
      </w:r>
      <w:r>
        <w:rPr>
          <w:b/>
        </w:rPr>
        <w:t>Boehner won’t bring a bill to a vote unless it has Republican majority support</w:t>
      </w:r>
    </w:p>
    <w:p w14:paraId="1C7CB225" w14:textId="77777777" w:rsidR="00402156" w:rsidRPr="004548FC" w:rsidRDefault="00402156" w:rsidP="00402156">
      <w:pPr>
        <w:widowControl w:val="0"/>
        <w:autoSpaceDE w:val="0"/>
        <w:autoSpaceDN w:val="0"/>
        <w:adjustRightInd w:val="0"/>
        <w:rPr>
          <w:sz w:val="16"/>
        </w:rPr>
      </w:pPr>
      <w:r>
        <w:rPr>
          <w:b/>
        </w:rPr>
        <w:t>Strauss</w:t>
      </w:r>
      <w:r w:rsidRPr="004548FC">
        <w:rPr>
          <w:b/>
        </w:rPr>
        <w:t xml:space="preserve"> 7/11</w:t>
      </w:r>
      <w:r w:rsidRPr="004548FC">
        <w:rPr>
          <w:sz w:val="16"/>
        </w:rPr>
        <w:t xml:space="preserve"> (Daniel, “Van </w:t>
      </w:r>
      <w:proofErr w:type="spellStart"/>
      <w:r w:rsidRPr="004548FC">
        <w:rPr>
          <w:sz w:val="16"/>
        </w:rPr>
        <w:t>Hollen</w:t>
      </w:r>
      <w:proofErr w:type="spellEnd"/>
      <w:r w:rsidRPr="004548FC">
        <w:rPr>
          <w:sz w:val="16"/>
        </w:rPr>
        <w:t>: House odds for immigration bill down to ’50-50’”, The Hill, 7/11/13, http://thehill.com/video/house/310359-van-hollen-boehner-following-hastert-rule-cuts-chances-of-passing-immigration-reform) EK</w:t>
      </w:r>
    </w:p>
    <w:p w14:paraId="76CAF3C7" w14:textId="77777777" w:rsidR="00402156" w:rsidRDefault="00402156" w:rsidP="00402156">
      <w:pPr>
        <w:widowControl w:val="0"/>
        <w:autoSpaceDE w:val="0"/>
        <w:autoSpaceDN w:val="0"/>
        <w:adjustRightInd w:val="0"/>
        <w:rPr>
          <w:sz w:val="16"/>
        </w:rPr>
      </w:pPr>
      <w:r w:rsidRPr="004548FC">
        <w:rPr>
          <w:sz w:val="16"/>
        </w:rPr>
        <w:t xml:space="preserve">Rep. Chris Van </w:t>
      </w:r>
      <w:proofErr w:type="spellStart"/>
      <w:r w:rsidRPr="004548FC">
        <w:rPr>
          <w:rStyle w:val="StyleBoldUnderline"/>
        </w:rPr>
        <w:t>Hollen</w:t>
      </w:r>
      <w:proofErr w:type="spellEnd"/>
      <w:r w:rsidRPr="004548FC">
        <w:rPr>
          <w:sz w:val="16"/>
        </w:rPr>
        <w:t xml:space="preserve"> (D-Md.) on Thursday said he </w:t>
      </w:r>
      <w:r w:rsidRPr="007D6943">
        <w:rPr>
          <w:b/>
          <w:u w:val="single"/>
        </w:rPr>
        <w:t>w</w:t>
      </w:r>
      <w:r w:rsidRPr="004548FC">
        <w:rPr>
          <w:rStyle w:val="StyleBoldUnderline"/>
        </w:rPr>
        <w:t>as less optimistic about the chances immigration reform could pass the House</w:t>
      </w:r>
      <w:r w:rsidRPr="004548FC">
        <w:rPr>
          <w:sz w:val="16"/>
        </w:rPr>
        <w:t>, pegging those odds at “50-50.”</w:t>
      </w:r>
      <w:r w:rsidRPr="004548FC">
        <w:rPr>
          <w:sz w:val="12"/>
        </w:rPr>
        <w:t xml:space="preserve">¶ </w:t>
      </w:r>
      <w:r w:rsidRPr="004548FC">
        <w:rPr>
          <w:sz w:val="16"/>
        </w:rPr>
        <w:t xml:space="preserve">In an interview on CNBC, Van </w:t>
      </w:r>
      <w:proofErr w:type="spellStart"/>
      <w:r w:rsidRPr="004548FC">
        <w:rPr>
          <w:sz w:val="16"/>
        </w:rPr>
        <w:t>Hollen</w:t>
      </w:r>
      <w:proofErr w:type="spellEnd"/>
      <w:r w:rsidRPr="004548FC">
        <w:rPr>
          <w:sz w:val="16"/>
        </w:rPr>
        <w:t xml:space="preserve"> said Speaker John </w:t>
      </w:r>
      <w:r w:rsidRPr="004548FC">
        <w:rPr>
          <w:rStyle w:val="StyleBoldUnderline"/>
        </w:rPr>
        <w:t>Boehner’s</w:t>
      </w:r>
      <w:r w:rsidRPr="004548FC">
        <w:rPr>
          <w:sz w:val="16"/>
        </w:rPr>
        <w:t xml:space="preserve"> (R-Ohio) </w:t>
      </w:r>
      <w:r w:rsidRPr="004548FC">
        <w:rPr>
          <w:rStyle w:val="StyleBoldUnderline"/>
        </w:rPr>
        <w:t>decision to only push legislation that had the support of a majority of the GOP conference made the fight to overhaul the nation’s immigration laws much harder</w:t>
      </w:r>
      <w:proofErr w:type="gramStart"/>
      <w:r w:rsidRPr="004548FC">
        <w:rPr>
          <w:sz w:val="16"/>
        </w:rPr>
        <w:t>.</w:t>
      </w:r>
      <w:r w:rsidRPr="004548FC">
        <w:rPr>
          <w:sz w:val="12"/>
        </w:rPr>
        <w:t>¶</w:t>
      </w:r>
      <w:proofErr w:type="gramEnd"/>
      <w:r w:rsidRPr="004548FC">
        <w:rPr>
          <w:sz w:val="12"/>
        </w:rPr>
        <w:t xml:space="preserve"> </w:t>
      </w:r>
      <w:r w:rsidRPr="004548FC">
        <w:rPr>
          <w:sz w:val="16"/>
        </w:rPr>
        <w:t>"</w:t>
      </w:r>
      <w:r w:rsidRPr="004548FC">
        <w:rPr>
          <w:rStyle w:val="StyleBoldUnderline"/>
        </w:rPr>
        <w:t xml:space="preserve">That will make it </w:t>
      </w:r>
      <w:r w:rsidRPr="007D6943">
        <w:rPr>
          <w:rStyle w:val="StyleBoldUnderline"/>
        </w:rPr>
        <w:t>more difficult</w:t>
      </w:r>
      <w:r w:rsidRPr="004548FC">
        <w:rPr>
          <w:sz w:val="16"/>
        </w:rPr>
        <w:t xml:space="preserve"> so I've taken the odds of immigration reform from what I thought was 70 percent when the Senate bill had a lot of momentum, now I would say it's 50-50," Van </w:t>
      </w:r>
      <w:proofErr w:type="spellStart"/>
      <w:r w:rsidRPr="004548FC">
        <w:rPr>
          <w:sz w:val="16"/>
        </w:rPr>
        <w:t>Hollen</w:t>
      </w:r>
      <w:proofErr w:type="spellEnd"/>
      <w:r w:rsidRPr="004548FC">
        <w:rPr>
          <w:sz w:val="16"/>
        </w:rPr>
        <w:t xml:space="preserve"> said.</w:t>
      </w:r>
      <w:r w:rsidRPr="004548FC">
        <w:rPr>
          <w:sz w:val="12"/>
        </w:rPr>
        <w:t xml:space="preserve">¶ </w:t>
      </w:r>
      <w:r w:rsidRPr="004548FC">
        <w:rPr>
          <w:sz w:val="16"/>
        </w:rPr>
        <w:t xml:space="preserve">Van </w:t>
      </w:r>
      <w:proofErr w:type="spellStart"/>
      <w:r w:rsidRPr="004548FC">
        <w:rPr>
          <w:sz w:val="16"/>
        </w:rPr>
        <w:t>Hollen</w:t>
      </w:r>
      <w:proofErr w:type="spellEnd"/>
      <w:r w:rsidRPr="004548FC">
        <w:rPr>
          <w:sz w:val="16"/>
        </w:rPr>
        <w:t xml:space="preserve"> also said </w:t>
      </w:r>
      <w:r w:rsidRPr="004548FC">
        <w:rPr>
          <w:rStyle w:val="StyleBoldUnderline"/>
        </w:rPr>
        <w:t>the House could pass immigration reform today if Boehner took up the Senate bill passed last month</w:t>
      </w:r>
      <w:r w:rsidRPr="004548FC">
        <w:rPr>
          <w:sz w:val="16"/>
        </w:rPr>
        <w:t>.</w:t>
      </w:r>
      <w:r w:rsidRPr="004548FC">
        <w:rPr>
          <w:sz w:val="12"/>
        </w:rPr>
        <w:t xml:space="preserve">¶ </w:t>
      </w:r>
      <w:r w:rsidRPr="004548FC">
        <w:rPr>
          <w:sz w:val="16"/>
        </w:rPr>
        <w:t xml:space="preserve">"We could in the House pass the bipartisan plan that came out of the Senate today if the Speaker were willing to put that up for a vote," Van </w:t>
      </w:r>
      <w:proofErr w:type="spellStart"/>
      <w:r w:rsidRPr="004548FC">
        <w:rPr>
          <w:sz w:val="16"/>
        </w:rPr>
        <w:t>Hollen</w:t>
      </w:r>
      <w:proofErr w:type="spellEnd"/>
      <w:r w:rsidRPr="004548FC">
        <w:rPr>
          <w:sz w:val="16"/>
        </w:rPr>
        <w:t xml:space="preserve"> said. "There is a majority to get that done. “</w:t>
      </w:r>
      <w:r w:rsidRPr="004548FC">
        <w:rPr>
          <w:rStyle w:val="StyleBoldUnderline"/>
        </w:rPr>
        <w:t>Unfortunately he has taken the position that</w:t>
      </w:r>
      <w:r w:rsidRPr="004548FC">
        <w:rPr>
          <w:sz w:val="16"/>
        </w:rPr>
        <w:t xml:space="preserve">, at least so far, that </w:t>
      </w:r>
      <w:r w:rsidRPr="004548FC">
        <w:rPr>
          <w:rStyle w:val="StyleBoldUnderline"/>
        </w:rPr>
        <w:t>he is only going to take up immigration reform in the House if it has</w:t>
      </w:r>
      <w:r w:rsidRPr="004548FC">
        <w:rPr>
          <w:sz w:val="16"/>
        </w:rPr>
        <w:t xml:space="preserve">, not a majority of the full House, but </w:t>
      </w:r>
      <w:r w:rsidRPr="004548FC">
        <w:rPr>
          <w:rStyle w:val="StyleBoldUnderline"/>
        </w:rPr>
        <w:t>a majority of the Republicans in the House</w:t>
      </w:r>
      <w:r w:rsidRPr="004548FC">
        <w:rPr>
          <w:sz w:val="16"/>
        </w:rPr>
        <w:t>, and that's a political decision, not a policy decision."</w:t>
      </w:r>
      <w:r w:rsidRPr="004548FC">
        <w:rPr>
          <w:sz w:val="12"/>
        </w:rPr>
        <w:t xml:space="preserve">¶ </w:t>
      </w:r>
      <w:r w:rsidRPr="004548FC">
        <w:rPr>
          <w:sz w:val="16"/>
        </w:rPr>
        <w:t>Boehner has said the Senate bill is dead on arrival in the House</w:t>
      </w:r>
      <w:proofErr w:type="gramStart"/>
      <w:r w:rsidRPr="004548FC">
        <w:rPr>
          <w:sz w:val="16"/>
        </w:rPr>
        <w:t>.</w:t>
      </w:r>
      <w:r w:rsidRPr="004548FC">
        <w:rPr>
          <w:sz w:val="12"/>
        </w:rPr>
        <w:t>¶</w:t>
      </w:r>
      <w:proofErr w:type="gramEnd"/>
      <w:r w:rsidRPr="004548FC">
        <w:rPr>
          <w:sz w:val="12"/>
        </w:rPr>
        <w:t xml:space="preserve"> </w:t>
      </w:r>
      <w:r w:rsidRPr="004548FC">
        <w:rPr>
          <w:sz w:val="16"/>
        </w:rPr>
        <w:t xml:space="preserve">Van </w:t>
      </w:r>
      <w:proofErr w:type="spellStart"/>
      <w:r w:rsidRPr="004548FC">
        <w:rPr>
          <w:sz w:val="16"/>
        </w:rPr>
        <w:t>Hollen's</w:t>
      </w:r>
      <w:proofErr w:type="spellEnd"/>
      <w:r w:rsidRPr="004548FC">
        <w:rPr>
          <w:sz w:val="16"/>
        </w:rPr>
        <w:t xml:space="preserve"> comments came a day after House Republicans held a closed-door meeting to discuss the path forward on immigration reform. In the meeting, Boehner and Rep. Paul Ryan (R-Wis.) told their House colleagues that not passing immigration reform would put their conference "in a much weaker position," urging them to act</w:t>
      </w:r>
      <w:proofErr w:type="gramStart"/>
      <w:r w:rsidRPr="004548FC">
        <w:rPr>
          <w:sz w:val="16"/>
        </w:rPr>
        <w:t>.</w:t>
      </w:r>
      <w:r w:rsidRPr="004548FC">
        <w:rPr>
          <w:sz w:val="12"/>
        </w:rPr>
        <w:t>¶</w:t>
      </w:r>
      <w:proofErr w:type="gramEnd"/>
      <w:r w:rsidRPr="004548FC">
        <w:rPr>
          <w:sz w:val="12"/>
        </w:rPr>
        <w:t xml:space="preserve"> </w:t>
      </w:r>
      <w:r w:rsidRPr="004548FC">
        <w:rPr>
          <w:sz w:val="16"/>
        </w:rPr>
        <w:t>Conservative House lawmakers oppose efforts to create a path to citizenship for illegal immigrants already in the country and want more of a focus on border security.</w:t>
      </w:r>
    </w:p>
    <w:p w14:paraId="62F71E4A" w14:textId="77777777" w:rsidR="00402156" w:rsidRDefault="00402156" w:rsidP="00402156">
      <w:pPr>
        <w:widowControl w:val="0"/>
        <w:autoSpaceDE w:val="0"/>
        <w:autoSpaceDN w:val="0"/>
        <w:adjustRightInd w:val="0"/>
        <w:rPr>
          <w:sz w:val="16"/>
        </w:rPr>
      </w:pPr>
    </w:p>
    <w:p w14:paraId="3D51E69B" w14:textId="3CFB981B" w:rsidR="00402156" w:rsidRPr="00F16AB0" w:rsidRDefault="00402156" w:rsidP="00402156">
      <w:pPr>
        <w:rPr>
          <w:b/>
          <w:szCs w:val="20"/>
        </w:rPr>
      </w:pPr>
      <w:r w:rsidRPr="00F16AB0">
        <w:rPr>
          <w:b/>
          <w:szCs w:val="20"/>
        </w:rPr>
        <w:t xml:space="preserve">Immigration reform won’t pass </w:t>
      </w:r>
      <w:r w:rsidR="0011376E">
        <w:rPr>
          <w:b/>
          <w:szCs w:val="20"/>
        </w:rPr>
        <w:t>–</w:t>
      </w:r>
      <w:r>
        <w:rPr>
          <w:b/>
          <w:szCs w:val="20"/>
        </w:rPr>
        <w:t xml:space="preserve"> Boehner</w:t>
      </w:r>
      <w:r w:rsidR="0011376E">
        <w:rPr>
          <w:b/>
          <w:szCs w:val="20"/>
        </w:rPr>
        <w:t xml:space="preserve"> can’t persuade enough of his party</w:t>
      </w:r>
    </w:p>
    <w:p w14:paraId="0A08AD77" w14:textId="77777777" w:rsidR="00402156" w:rsidRPr="00F16AB0" w:rsidRDefault="00402156" w:rsidP="00402156">
      <w:pPr>
        <w:rPr>
          <w:szCs w:val="20"/>
        </w:rPr>
      </w:pPr>
      <w:proofErr w:type="spellStart"/>
      <w:r>
        <w:rPr>
          <w:b/>
          <w:szCs w:val="20"/>
        </w:rPr>
        <w:t>Ambinder</w:t>
      </w:r>
      <w:proofErr w:type="spellEnd"/>
      <w:r>
        <w:rPr>
          <w:b/>
          <w:szCs w:val="20"/>
        </w:rPr>
        <w:t xml:space="preserve"> 7/11</w:t>
      </w:r>
      <w:r w:rsidRPr="00F16AB0">
        <w:rPr>
          <w:sz w:val="16"/>
          <w:szCs w:val="16"/>
        </w:rPr>
        <w:t xml:space="preserve"> (Marc, “Why Immigration Reform (Probably) Never </w:t>
      </w:r>
      <w:proofErr w:type="gramStart"/>
      <w:r w:rsidRPr="00F16AB0">
        <w:rPr>
          <w:sz w:val="16"/>
          <w:szCs w:val="16"/>
        </w:rPr>
        <w:t>Had  A</w:t>
      </w:r>
      <w:proofErr w:type="gramEnd"/>
      <w:r w:rsidRPr="00F16AB0">
        <w:rPr>
          <w:sz w:val="16"/>
          <w:szCs w:val="16"/>
        </w:rPr>
        <w:t xml:space="preserve"> Chance”, The Week, 7/11, http://theweek.com/article/index/246797/why-immigration-reform-probably-never-had-a-chance)//mm</w:t>
      </w:r>
    </w:p>
    <w:p w14:paraId="4FCDCECE" w14:textId="531DD442" w:rsidR="0001384E" w:rsidRPr="0001384E" w:rsidRDefault="00402156" w:rsidP="0001384E">
      <w:pPr>
        <w:rPr>
          <w:sz w:val="16"/>
          <w:szCs w:val="20"/>
        </w:rPr>
      </w:pPr>
      <w:r w:rsidRPr="00641C4D">
        <w:rPr>
          <w:sz w:val="16"/>
          <w:szCs w:val="20"/>
        </w:rPr>
        <w:t>This is not an "I Told You So." It was apparent fairly quickly that while the external political pressure on Republicans to pass immigration reform increased dramatically after the last election, the forces that hold the party together haven't abated</w:t>
      </w:r>
      <w:proofErr w:type="gramStart"/>
      <w:r w:rsidRPr="00641C4D">
        <w:rPr>
          <w:sz w:val="16"/>
          <w:szCs w:val="20"/>
        </w:rPr>
        <w:t>.</w:t>
      </w:r>
      <w:r w:rsidRPr="00641C4D">
        <w:rPr>
          <w:sz w:val="12"/>
          <w:szCs w:val="20"/>
        </w:rPr>
        <w:t>¶</w:t>
      </w:r>
      <w:proofErr w:type="gramEnd"/>
      <w:r w:rsidRPr="00641C4D">
        <w:rPr>
          <w:sz w:val="16"/>
          <w:szCs w:val="20"/>
        </w:rPr>
        <w:t xml:space="preserve"> Stars have aligned in weirder ways before, but I'm on the side of those who thinks that the </w:t>
      </w:r>
      <w:r w:rsidRPr="00F16AB0">
        <w:rPr>
          <w:szCs w:val="20"/>
          <w:u w:val="single"/>
        </w:rPr>
        <w:t>House simply will not pass any immigration bill that makes "amnesty" a possibility.</w:t>
      </w:r>
      <w:r w:rsidRPr="00641C4D">
        <w:rPr>
          <w:sz w:val="12"/>
          <w:szCs w:val="20"/>
        </w:rPr>
        <w:t>¶</w:t>
      </w:r>
      <w:r w:rsidRPr="00641C4D">
        <w:rPr>
          <w:sz w:val="16"/>
          <w:szCs w:val="20"/>
        </w:rPr>
        <w:t xml:space="preserve"> Here's what's been constant:</w:t>
      </w:r>
      <w:r w:rsidRPr="00641C4D">
        <w:rPr>
          <w:sz w:val="12"/>
          <w:szCs w:val="20"/>
        </w:rPr>
        <w:t>¶</w:t>
      </w:r>
      <w:r w:rsidRPr="00641C4D">
        <w:rPr>
          <w:sz w:val="16"/>
          <w:szCs w:val="20"/>
        </w:rPr>
        <w:t xml:space="preserve"> </w:t>
      </w:r>
      <w:r w:rsidRPr="00F16AB0">
        <w:rPr>
          <w:szCs w:val="20"/>
          <w:u w:val="single"/>
        </w:rPr>
        <w:t>The GOP leadership has not had control over its rank and file</w:t>
      </w:r>
      <w:r w:rsidRPr="00641C4D">
        <w:rPr>
          <w:sz w:val="16"/>
          <w:szCs w:val="20"/>
        </w:rPr>
        <w:t xml:space="preserve"> </w:t>
      </w:r>
      <w:r w:rsidRPr="00332290">
        <w:rPr>
          <w:szCs w:val="20"/>
          <w:u w:val="single"/>
        </w:rPr>
        <w:t>since the advent of the Tea Party</w:t>
      </w:r>
      <w:r w:rsidRPr="00641C4D">
        <w:rPr>
          <w:sz w:val="16"/>
          <w:szCs w:val="20"/>
        </w:rPr>
        <w:t xml:space="preserve"> movement, or, really, since the election of Barack Obama, or even since the nomination of John McCain.</w:t>
      </w:r>
      <w:r w:rsidRPr="00641C4D">
        <w:rPr>
          <w:sz w:val="12"/>
          <w:szCs w:val="20"/>
        </w:rPr>
        <w:t>¶</w:t>
      </w:r>
      <w:r w:rsidRPr="00641C4D">
        <w:rPr>
          <w:sz w:val="16"/>
          <w:szCs w:val="20"/>
        </w:rPr>
        <w:t xml:space="preserve"> John </w:t>
      </w:r>
      <w:r w:rsidRPr="00F16AB0">
        <w:rPr>
          <w:szCs w:val="20"/>
          <w:u w:val="single"/>
        </w:rPr>
        <w:t>Boehner has no way to persuade enough rank-and-file members to change their votes on immigration</w:t>
      </w:r>
      <w:r w:rsidRPr="00641C4D">
        <w:rPr>
          <w:sz w:val="16"/>
          <w:szCs w:val="20"/>
        </w:rPr>
        <w:t>. By "no way," I mean no way except for an appeal to the better angels of their nature. This is not a very effective appeal coming from a pragmatist</w:t>
      </w:r>
      <w:proofErr w:type="gramStart"/>
      <w:r w:rsidRPr="00641C4D">
        <w:rPr>
          <w:sz w:val="16"/>
          <w:szCs w:val="20"/>
        </w:rPr>
        <w:t>.</w:t>
      </w:r>
      <w:r w:rsidRPr="00641C4D">
        <w:rPr>
          <w:sz w:val="12"/>
          <w:szCs w:val="20"/>
        </w:rPr>
        <w:t>¶</w:t>
      </w:r>
      <w:proofErr w:type="gramEnd"/>
      <w:r w:rsidRPr="00641C4D">
        <w:rPr>
          <w:sz w:val="16"/>
          <w:szCs w:val="20"/>
        </w:rPr>
        <w:t xml:space="preserve"> Boehner has had to rely on paths given to him by political enemies in order to get breathing room for his conference.</w:t>
      </w:r>
      <w:r w:rsidRPr="00641C4D">
        <w:rPr>
          <w:sz w:val="12"/>
          <w:szCs w:val="20"/>
        </w:rPr>
        <w:t>¶</w:t>
      </w:r>
      <w:r w:rsidRPr="00641C4D">
        <w:rPr>
          <w:sz w:val="16"/>
          <w:szCs w:val="20"/>
        </w:rPr>
        <w:t xml:space="preserve"> </w:t>
      </w:r>
      <w:r w:rsidRPr="00F16AB0">
        <w:rPr>
          <w:szCs w:val="20"/>
          <w:u w:val="single"/>
        </w:rPr>
        <w:t>Boehner is not willing to sacrifice himself for the sake of immigration reform.</w:t>
      </w:r>
      <w:r w:rsidRPr="00641C4D">
        <w:rPr>
          <w:sz w:val="16"/>
          <w:szCs w:val="20"/>
        </w:rPr>
        <w:t xml:space="preserve"> He could easily bring a bill to the floor, any bill, and get it passed, and then appoint conferees </w:t>
      </w:r>
      <w:proofErr w:type="gramStart"/>
      <w:r w:rsidRPr="00641C4D">
        <w:rPr>
          <w:sz w:val="16"/>
          <w:szCs w:val="20"/>
        </w:rPr>
        <w:t>who</w:t>
      </w:r>
      <w:proofErr w:type="gramEnd"/>
      <w:r w:rsidRPr="00641C4D">
        <w:rPr>
          <w:sz w:val="16"/>
          <w:szCs w:val="20"/>
        </w:rPr>
        <w:t xml:space="preserve"> will move toward the Senate version of the bill. But he won't. If he did that, he'd be canned. </w:t>
      </w:r>
      <w:r w:rsidRPr="00641C4D">
        <w:rPr>
          <w:szCs w:val="20"/>
          <w:u w:val="single"/>
        </w:rPr>
        <w:t>Hence his "majority of the majority" rule</w:t>
      </w:r>
      <w:r w:rsidRPr="00641C4D">
        <w:rPr>
          <w:sz w:val="16"/>
          <w:szCs w:val="20"/>
        </w:rPr>
        <w:t xml:space="preserve">, </w:t>
      </w:r>
      <w:r w:rsidRPr="00F16AB0">
        <w:rPr>
          <w:szCs w:val="20"/>
          <w:u w:val="single"/>
        </w:rPr>
        <w:t>the Hastert rule, which is both a reflection of, and a contributor to, the anti-governing spirit within the Republican Party</w:t>
      </w:r>
      <w:proofErr w:type="gramStart"/>
      <w:r w:rsidRPr="00641C4D">
        <w:rPr>
          <w:sz w:val="16"/>
          <w:szCs w:val="20"/>
        </w:rPr>
        <w:t>.</w:t>
      </w:r>
      <w:r w:rsidRPr="00641C4D">
        <w:rPr>
          <w:sz w:val="12"/>
          <w:szCs w:val="20"/>
        </w:rPr>
        <w:t>¶</w:t>
      </w:r>
      <w:proofErr w:type="gramEnd"/>
      <w:r w:rsidRPr="00641C4D">
        <w:rPr>
          <w:sz w:val="16"/>
          <w:szCs w:val="20"/>
        </w:rPr>
        <w:t xml:space="preserve"> The louder parts of the GOP base, the talk radio hosts, are resolutely against compromise on immigration. Even Sean Hannity, who flip-flopped the day after the 2012 election because he (temporarily?) agreed with the </w:t>
      </w:r>
      <w:proofErr w:type="spellStart"/>
      <w:r w:rsidRPr="00641C4D">
        <w:rPr>
          <w:sz w:val="16"/>
          <w:szCs w:val="20"/>
        </w:rPr>
        <w:t>smarties</w:t>
      </w:r>
      <w:proofErr w:type="spellEnd"/>
      <w:r w:rsidRPr="00641C4D">
        <w:rPr>
          <w:sz w:val="16"/>
          <w:szCs w:val="20"/>
        </w:rPr>
        <w:t xml:space="preserve"> in his party that principles had to be exchanged for expediency, is now back where he was. Why? That's where his listeners and viewers are</w:t>
      </w:r>
      <w:proofErr w:type="gramStart"/>
      <w:r w:rsidRPr="00641C4D">
        <w:rPr>
          <w:sz w:val="16"/>
          <w:szCs w:val="20"/>
        </w:rPr>
        <w:t>.</w:t>
      </w:r>
      <w:r w:rsidRPr="00641C4D">
        <w:rPr>
          <w:sz w:val="12"/>
          <w:szCs w:val="20"/>
        </w:rPr>
        <w:t>¶</w:t>
      </w:r>
      <w:proofErr w:type="gramEnd"/>
      <w:r w:rsidRPr="00641C4D">
        <w:rPr>
          <w:sz w:val="16"/>
          <w:szCs w:val="20"/>
        </w:rPr>
        <w:t xml:space="preserve"> It is absolutely true that immigration reform will probably boost Democratic political fortunes in the near-term. And is absolutely true that, by the time Republicans might benefit from changing perceptions of their party, the majority of people in their conference today will be doing something else</w:t>
      </w:r>
      <w:proofErr w:type="gramStart"/>
      <w:r w:rsidRPr="00641C4D">
        <w:rPr>
          <w:sz w:val="16"/>
          <w:szCs w:val="20"/>
        </w:rPr>
        <w:t>.</w:t>
      </w:r>
      <w:r w:rsidRPr="00641C4D">
        <w:rPr>
          <w:sz w:val="12"/>
          <w:szCs w:val="20"/>
        </w:rPr>
        <w:t>¶</w:t>
      </w:r>
      <w:proofErr w:type="gramEnd"/>
      <w:r w:rsidRPr="00641C4D">
        <w:rPr>
          <w:sz w:val="16"/>
          <w:szCs w:val="20"/>
        </w:rPr>
        <w:t xml:space="preserve"> It is also absolutely true that if the media says something MUST be done and even WILL be done, the collective, the instinctive response of the conservative base is basically a snap followed by, "Oh, no you don't."</w:t>
      </w:r>
      <w:r w:rsidRPr="00641C4D">
        <w:rPr>
          <w:sz w:val="12"/>
          <w:szCs w:val="20"/>
        </w:rPr>
        <w:t>¶</w:t>
      </w:r>
      <w:r w:rsidRPr="00641C4D">
        <w:rPr>
          <w:sz w:val="16"/>
          <w:szCs w:val="20"/>
        </w:rPr>
        <w:t xml:space="preserve"> </w:t>
      </w:r>
      <w:proofErr w:type="gramStart"/>
      <w:r w:rsidRPr="00641C4D">
        <w:rPr>
          <w:sz w:val="16"/>
          <w:szCs w:val="20"/>
        </w:rPr>
        <w:t>So</w:t>
      </w:r>
      <w:proofErr w:type="gramEnd"/>
      <w:r w:rsidRPr="00641C4D">
        <w:rPr>
          <w:sz w:val="16"/>
          <w:szCs w:val="20"/>
        </w:rPr>
        <w:t>: How do you reckon that John McCain, or even Paul Ryan, can change any of this?</w:t>
      </w:r>
    </w:p>
    <w:p w14:paraId="25838E9A" w14:textId="77777777" w:rsidR="0001384E" w:rsidRDefault="0001384E" w:rsidP="0001384E"/>
    <w:p w14:paraId="5A346033" w14:textId="3B99C7E9" w:rsidR="00402156" w:rsidRDefault="0001384E" w:rsidP="00402156">
      <w:pPr>
        <w:rPr>
          <w:sz w:val="16"/>
        </w:rPr>
      </w:pPr>
      <w:r>
        <w:rPr>
          <w:b/>
        </w:rPr>
        <w:t>Won’t pass – conservative base opposed – Boehner won’t bring it to a vote</w:t>
      </w:r>
      <w:r>
        <w:rPr>
          <w:b/>
        </w:rPr>
        <w:br/>
        <w:t>Taylor 7/5</w:t>
      </w:r>
      <w:r>
        <w:rPr>
          <w:b/>
        </w:rPr>
        <w:br/>
      </w:r>
      <w:r>
        <w:rPr>
          <w:sz w:val="16"/>
        </w:rPr>
        <w:t xml:space="preserve">Jessica, </w:t>
      </w:r>
      <w:r>
        <w:rPr>
          <w:i/>
          <w:sz w:val="16"/>
        </w:rPr>
        <w:t xml:space="preserve">GOP wrestles with immigration reform consequences, </w:t>
      </w:r>
      <w:r w:rsidRPr="00D22FA9">
        <w:rPr>
          <w:sz w:val="16"/>
        </w:rPr>
        <w:t>http://nbcpolitics.nbcnews.com/_news/2013/07/05/19269366-gop-wrestles-with-immigration-reform-consequences</w:t>
      </w:r>
      <w:proofErr w:type="gramStart"/>
      <w:r w:rsidRPr="00D22FA9">
        <w:rPr>
          <w:sz w:val="16"/>
        </w:rPr>
        <w:t>?lite</w:t>
      </w:r>
      <w:proofErr w:type="gramEnd"/>
      <w:r>
        <w:rPr>
          <w:sz w:val="16"/>
        </w:rPr>
        <w:br/>
      </w:r>
      <w:r w:rsidRPr="00D22FA9">
        <w:rPr>
          <w:sz w:val="16"/>
        </w:rPr>
        <w:t xml:space="preserve">One national GOP strategist called the current debate “a mild short-term headache for which the party can take two Advil,” and noted it wasn’t as contentious as 2006, when another attempt at reform fell flat. Back then, a bill passed the Senate – when 23 GOP senators voted for it, compared to 14 last </w:t>
      </w:r>
      <w:proofErr w:type="gramStart"/>
      <w:r w:rsidRPr="00D22FA9">
        <w:rPr>
          <w:sz w:val="16"/>
        </w:rPr>
        <w:t>week</w:t>
      </w:r>
      <w:proofErr w:type="gramEnd"/>
      <w:r w:rsidRPr="00D22FA9">
        <w:rPr>
          <w:sz w:val="16"/>
        </w:rPr>
        <w:t xml:space="preserve"> -- but the bill died in an even less-conservative House controlled by Democrats. </w:t>
      </w:r>
      <w:r w:rsidRPr="00D22FA9">
        <w:rPr>
          <w:sz w:val="12"/>
        </w:rPr>
        <w:t>¶</w:t>
      </w:r>
      <w:r w:rsidRPr="00D22FA9">
        <w:rPr>
          <w:sz w:val="16"/>
        </w:rPr>
        <w:t xml:space="preserve"> </w:t>
      </w:r>
      <w:proofErr w:type="gramStart"/>
      <w:r w:rsidRPr="00D22FA9">
        <w:rPr>
          <w:sz w:val="16"/>
        </w:rPr>
        <w:t>Without</w:t>
      </w:r>
      <w:proofErr w:type="gramEnd"/>
      <w:r w:rsidRPr="00D22FA9">
        <w:rPr>
          <w:sz w:val="16"/>
        </w:rPr>
        <w:t xml:space="preserve"> a majority of the caucus behind the bill the Senate passed last week with a 68-32 vote, </w:t>
      </w:r>
      <w:r w:rsidRPr="00D22FA9">
        <w:rPr>
          <w:b/>
          <w:u w:val="single"/>
        </w:rPr>
        <w:t>Boehner has said he won’t bring the bill to the floor.</w:t>
      </w:r>
      <w:r w:rsidRPr="00D22FA9">
        <w:rPr>
          <w:sz w:val="16"/>
        </w:rPr>
        <w:t xml:space="preserve"> Many Republicans still remain optimistic the bill still has a path forward, whether in conference committee or through a new bill from a bipartisan working group in the House. </w:t>
      </w:r>
      <w:r w:rsidRPr="00D22FA9">
        <w:rPr>
          <w:sz w:val="12"/>
        </w:rPr>
        <w:t>¶</w:t>
      </w:r>
      <w:r w:rsidRPr="00D22FA9">
        <w:rPr>
          <w:sz w:val="16"/>
        </w:rPr>
        <w:t xml:space="preserve"> But </w:t>
      </w:r>
      <w:r w:rsidRPr="00D22FA9">
        <w:rPr>
          <w:b/>
          <w:u w:val="single"/>
        </w:rPr>
        <w:t>with the conservative base now abuzz in opposition to an immigration bill they say is akin to amnesty</w:t>
      </w:r>
      <w:r w:rsidRPr="00D22FA9">
        <w:rPr>
          <w:sz w:val="16"/>
        </w:rPr>
        <w:t xml:space="preserve"> -- despite the 10 years it would take to get a green card, and another three-year waiting period before immigrants can apply for citizenship</w:t>
      </w:r>
      <w:r w:rsidRPr="00D22FA9">
        <w:rPr>
          <w:b/>
          <w:bCs/>
          <w:sz w:val="16"/>
        </w:rPr>
        <w:t xml:space="preserve"> </w:t>
      </w:r>
      <w:r w:rsidRPr="00D22FA9">
        <w:rPr>
          <w:sz w:val="16"/>
        </w:rPr>
        <w:t xml:space="preserve">-- </w:t>
      </w:r>
      <w:r w:rsidRPr="00D22FA9">
        <w:rPr>
          <w:b/>
          <w:u w:val="single"/>
        </w:rPr>
        <w:t>lawmakers</w:t>
      </w:r>
      <w:r w:rsidRPr="00D22FA9">
        <w:rPr>
          <w:sz w:val="16"/>
        </w:rPr>
        <w:t xml:space="preserve"> in safe districts could especially feel the pull in 2014 -- and that’s fueling much of their skepticism</w:t>
      </w:r>
      <w:proofErr w:type="gramStart"/>
      <w:r w:rsidRPr="00D22FA9">
        <w:rPr>
          <w:sz w:val="16"/>
        </w:rPr>
        <w:t>.</w:t>
      </w:r>
      <w:r w:rsidRPr="00D22FA9">
        <w:rPr>
          <w:sz w:val="12"/>
        </w:rPr>
        <w:t>¶</w:t>
      </w:r>
      <w:proofErr w:type="gramEnd"/>
      <w:r w:rsidRPr="00D22FA9">
        <w:rPr>
          <w:sz w:val="16"/>
        </w:rPr>
        <w:t xml:space="preserve"> “These people aren’t controlled. They’</w:t>
      </w:r>
      <w:r w:rsidRPr="00D22FA9">
        <w:rPr>
          <w:b/>
          <w:u w:val="single"/>
        </w:rPr>
        <w:t>re doing their own thing</w:t>
      </w:r>
      <w:r w:rsidRPr="00D22FA9">
        <w:rPr>
          <w:sz w:val="16"/>
        </w:rPr>
        <w:t xml:space="preserve">,” said another national Republican consultant of House members already </w:t>
      </w:r>
      <w:r w:rsidRPr="00D22FA9">
        <w:rPr>
          <w:b/>
          <w:u w:val="single"/>
        </w:rPr>
        <w:t>up in arms against the bill</w:t>
      </w:r>
      <w:r w:rsidRPr="00D22FA9">
        <w:rPr>
          <w:sz w:val="16"/>
        </w:rPr>
        <w:t xml:space="preserve">. “Primary challenges come from conservative districts, and </w:t>
      </w:r>
      <w:r w:rsidRPr="00D22FA9">
        <w:rPr>
          <w:b/>
          <w:u w:val="single"/>
        </w:rPr>
        <w:t>they don’t care if they upset leadership</w:t>
      </w:r>
      <w:r w:rsidRPr="00D22FA9">
        <w:rPr>
          <w:sz w:val="16"/>
        </w:rPr>
        <w:t xml:space="preserve"> because there’s no consequences.” </w:t>
      </w:r>
    </w:p>
    <w:p w14:paraId="1596FA35" w14:textId="77777777" w:rsidR="0001384E" w:rsidRPr="0001384E" w:rsidRDefault="0001384E" w:rsidP="00402156">
      <w:pPr>
        <w:rPr>
          <w:rStyle w:val="StyleBoldUnderline"/>
          <w:b w:val="0"/>
          <w:sz w:val="16"/>
          <w:u w:val="none"/>
        </w:rPr>
      </w:pPr>
    </w:p>
    <w:p w14:paraId="265B64F6" w14:textId="77777777" w:rsidR="00402156" w:rsidRPr="00A22871" w:rsidRDefault="00402156" w:rsidP="00402156">
      <w:pPr>
        <w:pStyle w:val="Heading3"/>
        <w:rPr>
          <w:rStyle w:val="StyleBoldUnderline"/>
          <w:b/>
          <w:sz w:val="28"/>
        </w:rPr>
      </w:pPr>
      <w:r w:rsidRPr="00A22871">
        <w:rPr>
          <w:rStyle w:val="StyleBoldUnderline"/>
          <w:b/>
          <w:sz w:val="28"/>
        </w:rPr>
        <w:t>---Path To Citizenship</w:t>
      </w:r>
    </w:p>
    <w:p w14:paraId="1B3D0271" w14:textId="77777777" w:rsidR="00402156" w:rsidRPr="00A22871" w:rsidRDefault="00402156" w:rsidP="00402156"/>
    <w:p w14:paraId="0E93710F" w14:textId="77777777" w:rsidR="00402156" w:rsidRPr="00B631EE" w:rsidRDefault="00402156" w:rsidP="00402156">
      <w:pPr>
        <w:rPr>
          <w:rStyle w:val="StyleBoldUnderline"/>
          <w:u w:val="none"/>
        </w:rPr>
      </w:pPr>
      <w:r w:rsidRPr="00B631EE">
        <w:rPr>
          <w:rStyle w:val="StyleBoldUnderline"/>
          <w:u w:val="none"/>
        </w:rPr>
        <w:t>CIR won’t pass</w:t>
      </w:r>
      <w:r>
        <w:rPr>
          <w:rStyle w:val="StyleBoldUnderline"/>
          <w:u w:val="none"/>
        </w:rPr>
        <w:t xml:space="preserve"> – path to citizenship will be a deal breaker</w:t>
      </w:r>
    </w:p>
    <w:p w14:paraId="49651547" w14:textId="77777777" w:rsidR="00402156" w:rsidRPr="0063524D" w:rsidRDefault="00402156" w:rsidP="00402156">
      <w:pPr>
        <w:rPr>
          <w:sz w:val="16"/>
          <w:szCs w:val="16"/>
        </w:rPr>
      </w:pPr>
      <w:r w:rsidRPr="00B631EE">
        <w:rPr>
          <w:rStyle w:val="StyleBoldUnderline"/>
          <w:u w:val="none"/>
        </w:rPr>
        <w:t xml:space="preserve">Ruiz 7/14 </w:t>
      </w:r>
      <w:r w:rsidRPr="00B631EE">
        <w:rPr>
          <w:rStyle w:val="StyleBoldUnderline"/>
          <w:b w:val="0"/>
          <w:sz w:val="16"/>
          <w:szCs w:val="16"/>
          <w:u w:val="none"/>
        </w:rPr>
        <w:t>(</w:t>
      </w:r>
      <w:proofErr w:type="spellStart"/>
      <w:r w:rsidRPr="00B631EE">
        <w:rPr>
          <w:rStyle w:val="StyleBoldUnderline"/>
          <w:b w:val="0"/>
          <w:sz w:val="16"/>
          <w:szCs w:val="16"/>
          <w:u w:val="none"/>
        </w:rPr>
        <w:t>Albor</w:t>
      </w:r>
      <w:proofErr w:type="spellEnd"/>
      <w:r w:rsidRPr="00B631EE">
        <w:rPr>
          <w:rStyle w:val="StyleBoldUnderline"/>
          <w:b w:val="0"/>
          <w:sz w:val="16"/>
          <w:szCs w:val="16"/>
          <w:u w:val="none"/>
        </w:rPr>
        <w:t xml:space="preserve">, “Republicans Give Immigrants a Reality Check on Expecting Immigration Reform,” New York Daily News, 7/14/13, </w:t>
      </w:r>
      <w:r w:rsidRPr="00B631EE">
        <w:rPr>
          <w:sz w:val="16"/>
          <w:szCs w:val="16"/>
        </w:rPr>
        <w:t>http://www.nydailynews.com/new-york/comprehensive-immigration-reform-charade-article-1.1397333)//SR</w:t>
      </w:r>
    </w:p>
    <w:p w14:paraId="45EE33E9" w14:textId="77777777" w:rsidR="00402156" w:rsidRPr="00B631EE" w:rsidRDefault="00402156" w:rsidP="00402156">
      <w:pPr>
        <w:rPr>
          <w:sz w:val="14"/>
        </w:rPr>
      </w:pPr>
      <w:proofErr w:type="gramStart"/>
      <w:r w:rsidRPr="00B631EE">
        <w:rPr>
          <w:b/>
          <w:u w:val="single"/>
        </w:rPr>
        <w:t>A reality check.</w:t>
      </w:r>
      <w:proofErr w:type="gramEnd"/>
      <w:r w:rsidRPr="00B631EE">
        <w:rPr>
          <w:b/>
          <w:u w:val="single"/>
        </w:rPr>
        <w:t xml:space="preserve"> That’s</w:t>
      </w:r>
      <w:r w:rsidRPr="00B631EE">
        <w:rPr>
          <w:sz w:val="14"/>
        </w:rPr>
        <w:t xml:space="preserve"> what </w:t>
      </w:r>
      <w:r w:rsidRPr="00B631EE">
        <w:rPr>
          <w:b/>
          <w:u w:val="single"/>
        </w:rPr>
        <w:t>the Republican tactic</w:t>
      </w:r>
      <w:r w:rsidRPr="00B631EE">
        <w:rPr>
          <w:sz w:val="14"/>
        </w:rPr>
        <w:t xml:space="preserve"> on immigration reform, </w:t>
      </w:r>
      <w:r w:rsidRPr="00B631EE">
        <w:rPr>
          <w:b/>
          <w:u w:val="single"/>
        </w:rPr>
        <w:t>announced last Wednesday</w:t>
      </w:r>
      <w:r w:rsidRPr="00B631EE">
        <w:rPr>
          <w:sz w:val="14"/>
        </w:rPr>
        <w:t xml:space="preserve"> by the Speaker of the House after a much-publicized closed-door meeting with his party, was for all those who had claimed victory after the Senate passed its immigration bill. “Today House </w:t>
      </w:r>
      <w:r w:rsidRPr="00B631EE">
        <w:rPr>
          <w:b/>
          <w:u w:val="single"/>
        </w:rPr>
        <w:t>Republicans affirmed that rather than take up the</w:t>
      </w:r>
      <w:r w:rsidRPr="00B631EE">
        <w:rPr>
          <w:sz w:val="14"/>
        </w:rPr>
        <w:t xml:space="preserve"> flawed </w:t>
      </w:r>
      <w:r w:rsidRPr="00B631EE">
        <w:rPr>
          <w:b/>
        </w:rPr>
        <w:t>l</w:t>
      </w:r>
      <w:r w:rsidRPr="00B631EE">
        <w:rPr>
          <w:b/>
          <w:u w:val="single"/>
        </w:rPr>
        <w:t>egislation</w:t>
      </w:r>
      <w:r w:rsidRPr="00B631EE">
        <w:rPr>
          <w:b/>
          <w:sz w:val="14"/>
        </w:rPr>
        <w:t xml:space="preserve"> </w:t>
      </w:r>
      <w:r w:rsidRPr="00B631EE">
        <w:rPr>
          <w:sz w:val="14"/>
        </w:rPr>
        <w:t xml:space="preserve">rushed through the Senate, House </w:t>
      </w:r>
      <w:r w:rsidRPr="00B631EE">
        <w:rPr>
          <w:b/>
          <w:u w:val="single"/>
        </w:rPr>
        <w:t>committees will continue</w:t>
      </w:r>
      <w:r w:rsidRPr="00B631EE">
        <w:rPr>
          <w:sz w:val="14"/>
        </w:rPr>
        <w:t xml:space="preserve"> their work </w:t>
      </w:r>
      <w:r w:rsidRPr="00B631EE">
        <w:rPr>
          <w:b/>
          <w:u w:val="single"/>
        </w:rPr>
        <w:t>on a step-by-step</w:t>
      </w:r>
      <w:r w:rsidRPr="00B631EE">
        <w:rPr>
          <w:sz w:val="14"/>
        </w:rPr>
        <w:t xml:space="preserve">, common-sense </w:t>
      </w:r>
      <w:r w:rsidRPr="00B631EE">
        <w:rPr>
          <w:b/>
          <w:u w:val="single"/>
        </w:rPr>
        <w:t>approach to fixing</w:t>
      </w:r>
      <w:r w:rsidRPr="00B631EE">
        <w:rPr>
          <w:sz w:val="14"/>
        </w:rPr>
        <w:t xml:space="preserve"> what has long been </w:t>
      </w:r>
      <w:r w:rsidRPr="00B631EE">
        <w:rPr>
          <w:b/>
          <w:u w:val="single"/>
        </w:rPr>
        <w:t>a broken system</w:t>
      </w:r>
      <w:r w:rsidRPr="00B631EE">
        <w:rPr>
          <w:sz w:val="14"/>
        </w:rPr>
        <w:t xml:space="preserve">,” the House Republicans said in a joint statement. “The American people want our border secured, our laws enforced, and the problems in our immigration system fixed to strengthen our economy. But they don’t trust a Democratic-controlled Washington . . .” That is, </w:t>
      </w:r>
      <w:r w:rsidRPr="009B1981">
        <w:rPr>
          <w:b/>
          <w:u w:val="single"/>
        </w:rPr>
        <w:t>forget about a comprehensive bill</w:t>
      </w:r>
      <w:r w:rsidRPr="00B631EE">
        <w:rPr>
          <w:sz w:val="14"/>
        </w:rPr>
        <w:t xml:space="preserve">. Tellingly, </w:t>
      </w:r>
      <w:r w:rsidRPr="009B1981">
        <w:rPr>
          <w:b/>
          <w:u w:val="single"/>
        </w:rPr>
        <w:t>there is not a word</w:t>
      </w:r>
      <w:r w:rsidRPr="00B631EE">
        <w:rPr>
          <w:sz w:val="14"/>
        </w:rPr>
        <w:t xml:space="preserve"> in the statement </w:t>
      </w:r>
      <w:r w:rsidRPr="009B1981">
        <w:rPr>
          <w:b/>
          <w:u w:val="single"/>
        </w:rPr>
        <w:t>about a path to citizenship, without which</w:t>
      </w:r>
      <w:r w:rsidRPr="00B631EE">
        <w:rPr>
          <w:sz w:val="14"/>
        </w:rPr>
        <w:t xml:space="preserve"> President </w:t>
      </w:r>
      <w:r w:rsidRPr="009B1981">
        <w:rPr>
          <w:b/>
          <w:u w:val="single"/>
        </w:rPr>
        <w:t xml:space="preserve">Obama won’t sign any legislation. </w:t>
      </w:r>
      <w:proofErr w:type="gramStart"/>
      <w:r w:rsidRPr="009B1981">
        <w:rPr>
          <w:b/>
          <w:u w:val="single"/>
        </w:rPr>
        <w:t>So much for a bipartisan bill</w:t>
      </w:r>
      <w:r w:rsidRPr="00DC1F37">
        <w:rPr>
          <w:u w:val="single"/>
        </w:rPr>
        <w:t xml:space="preserve"> </w:t>
      </w:r>
      <w:r w:rsidRPr="00B631EE">
        <w:rPr>
          <w:b/>
          <w:u w:val="single"/>
        </w:rPr>
        <w:t>coming out of the House any time soon</w:t>
      </w:r>
      <w:r w:rsidRPr="00B631EE">
        <w:rPr>
          <w:sz w:val="14"/>
        </w:rPr>
        <w:t>.</w:t>
      </w:r>
      <w:proofErr w:type="gramEnd"/>
      <w:r w:rsidRPr="00B631EE">
        <w:rPr>
          <w:sz w:val="14"/>
        </w:rPr>
        <w:t xml:space="preserve"> Actually, if anything at all is ever going to move through the House, it won’t happen, at least, until September. “</w:t>
      </w:r>
      <w:r w:rsidRPr="009B1981">
        <w:rPr>
          <w:b/>
          <w:u w:val="single"/>
        </w:rPr>
        <w:t>It’s going to be difficult</w:t>
      </w:r>
      <w:r w:rsidRPr="00DC1F37">
        <w:rPr>
          <w:u w:val="single"/>
        </w:rPr>
        <w:t xml:space="preserve">. </w:t>
      </w:r>
      <w:r w:rsidRPr="00B631EE">
        <w:rPr>
          <w:b/>
          <w:u w:val="single"/>
        </w:rPr>
        <w:t>Many</w:t>
      </w:r>
      <w:r w:rsidRPr="00B631EE">
        <w:rPr>
          <w:b/>
          <w:sz w:val="14"/>
        </w:rPr>
        <w:t xml:space="preserve"> </w:t>
      </w:r>
      <w:r w:rsidRPr="00B631EE">
        <w:rPr>
          <w:b/>
          <w:u w:val="single"/>
        </w:rPr>
        <w:t>Republicans believe</w:t>
      </w:r>
      <w:r w:rsidRPr="00B631EE">
        <w:rPr>
          <w:sz w:val="14"/>
        </w:rPr>
        <w:t xml:space="preserve">, or say they believe, that because </w:t>
      </w:r>
      <w:r w:rsidRPr="00B631EE">
        <w:rPr>
          <w:b/>
          <w:u w:val="single"/>
        </w:rPr>
        <w:t>the undocumented</w:t>
      </w:r>
      <w:r w:rsidRPr="00B631EE">
        <w:rPr>
          <w:sz w:val="14"/>
        </w:rPr>
        <w:t xml:space="preserve"> broke the law they </w:t>
      </w:r>
      <w:r w:rsidRPr="00B631EE">
        <w:rPr>
          <w:b/>
          <w:u w:val="single"/>
        </w:rPr>
        <w:t>should not be granted citizenship ever</w:t>
      </w:r>
      <w:r w:rsidRPr="00B631EE">
        <w:rPr>
          <w:sz w:val="14"/>
        </w:rPr>
        <w:t xml:space="preserve">,” said Rep. José Serrano (D-Bronx). “And </w:t>
      </w:r>
      <w:r w:rsidRPr="00B631EE">
        <w:rPr>
          <w:b/>
          <w:u w:val="single"/>
        </w:rPr>
        <w:t>that’s a deal breaker</w:t>
      </w:r>
      <w:r w:rsidRPr="00B631EE">
        <w:rPr>
          <w:sz w:val="14"/>
        </w:rPr>
        <w:t xml:space="preserve">.” The Hispanic Congressional Caucus also had a meeting on Wednesday with Obama at the White House. What has been heard from some of the participants is no more than the usual platitudes (“a positive, productive meeting,” etc.), but it was reported that </w:t>
      </w:r>
      <w:r w:rsidRPr="00B631EE">
        <w:rPr>
          <w:b/>
          <w:u w:val="single"/>
        </w:rPr>
        <w:t>some sparks flew about deportations</w:t>
      </w:r>
      <w:r w:rsidRPr="00B631EE">
        <w:rPr>
          <w:sz w:val="14"/>
        </w:rPr>
        <w:t xml:space="preserve">, one of the most painful issues for Latino families. “The issue of deportation always come up when we meet with the President,” said Serrano, who wasn’t able to attend the meeting. “ ‘Immigration reform’ charade moving from ‘comprehensive’ super repressive Dem version lacking Republican support to fascist repressive piecemeal of the GOP,” posted on Facebook of Roberto </w:t>
      </w:r>
      <w:proofErr w:type="spellStart"/>
      <w:r w:rsidRPr="00B631EE">
        <w:rPr>
          <w:sz w:val="14"/>
        </w:rPr>
        <w:t>Lovato</w:t>
      </w:r>
      <w:proofErr w:type="spellEnd"/>
      <w:r w:rsidRPr="00B631EE">
        <w:rPr>
          <w:sz w:val="14"/>
        </w:rPr>
        <w:t xml:space="preserve">, co-founder of Presente.org, the largest Latino online organization in the country. </w:t>
      </w:r>
      <w:proofErr w:type="spellStart"/>
      <w:r w:rsidRPr="00B631EE">
        <w:rPr>
          <w:sz w:val="14"/>
        </w:rPr>
        <w:t>Lovato’s</w:t>
      </w:r>
      <w:proofErr w:type="spellEnd"/>
      <w:r w:rsidRPr="00B631EE">
        <w:rPr>
          <w:sz w:val="14"/>
        </w:rPr>
        <w:t xml:space="preserve"> words may sound extreme to some, but for many </w:t>
      </w:r>
      <w:proofErr w:type="gramStart"/>
      <w:r w:rsidRPr="00B631EE">
        <w:rPr>
          <w:sz w:val="14"/>
        </w:rPr>
        <w:t>they</w:t>
      </w:r>
      <w:proofErr w:type="gramEnd"/>
      <w:r w:rsidRPr="00B631EE">
        <w:rPr>
          <w:sz w:val="14"/>
        </w:rPr>
        <w:t xml:space="preserve"> are </w:t>
      </w:r>
      <w:proofErr w:type="gramStart"/>
      <w:r w:rsidRPr="00B631EE">
        <w:rPr>
          <w:sz w:val="14"/>
        </w:rPr>
        <w:t>an accurate picture of what’s going on in Congress</w:t>
      </w:r>
      <w:proofErr w:type="gramEnd"/>
      <w:r w:rsidRPr="00B631EE">
        <w:rPr>
          <w:sz w:val="14"/>
        </w:rPr>
        <w:t xml:space="preserve">. After all, House </w:t>
      </w:r>
      <w:r w:rsidRPr="00B631EE">
        <w:rPr>
          <w:b/>
          <w:u w:val="single"/>
        </w:rPr>
        <w:t xml:space="preserve">Republicans </w:t>
      </w:r>
      <w:r w:rsidRPr="00B631EE">
        <w:rPr>
          <w:sz w:val="14"/>
        </w:rPr>
        <w:t xml:space="preserve">have shown they </w:t>
      </w:r>
      <w:r w:rsidRPr="00B631EE">
        <w:rPr>
          <w:b/>
          <w:u w:val="single"/>
        </w:rPr>
        <w:t>care a lot about enforcement and repression and very little about the fate of</w:t>
      </w:r>
      <w:r w:rsidRPr="00B631EE">
        <w:rPr>
          <w:sz w:val="14"/>
        </w:rPr>
        <w:t xml:space="preserve"> 11 million </w:t>
      </w:r>
      <w:r w:rsidRPr="00B631EE">
        <w:rPr>
          <w:b/>
          <w:u w:val="single"/>
        </w:rPr>
        <w:t>undocumented immigrants or the negative financial impact</w:t>
      </w:r>
      <w:r w:rsidRPr="00B631EE">
        <w:rPr>
          <w:b/>
          <w:sz w:val="14"/>
        </w:rPr>
        <w:t xml:space="preserve"> </w:t>
      </w:r>
      <w:r w:rsidRPr="00B631EE">
        <w:rPr>
          <w:sz w:val="14"/>
        </w:rPr>
        <w:t>not solving the immigration crisis would have. “During our meeting,” Velázquez said, “the President placed great emphasis on the economic benefits of comprehensive reform.” Certainly for New York, not fixing the immigration system would mean losing millions of dollars in tax revenues. A report released Wednesday by the Institute on Taxation and Economic Policy in Washington, DC, and the Fiscal Policy Institute in Manhattan estimates that legalizing undocumented immigrants, who currently pay $744 million in state and local taxes, would increase that figure by $224 million. “It’s reassuring to see that (</w:t>
      </w:r>
      <w:proofErr w:type="gramStart"/>
      <w:r w:rsidRPr="00B631EE">
        <w:rPr>
          <w:sz w:val="14"/>
        </w:rPr>
        <w:t>reform )</w:t>
      </w:r>
      <w:proofErr w:type="gramEnd"/>
      <w:r w:rsidRPr="00B631EE">
        <w:rPr>
          <w:sz w:val="14"/>
        </w:rPr>
        <w:t xml:space="preserve"> would also provide a modest boost to state and local tax revenues — and, more importantly, would improve tax compliance so that all families are paying their fair share,” said David </w:t>
      </w:r>
      <w:proofErr w:type="spellStart"/>
      <w:r w:rsidRPr="00B631EE">
        <w:rPr>
          <w:sz w:val="14"/>
        </w:rPr>
        <w:t>Dyssegaard</w:t>
      </w:r>
      <w:proofErr w:type="spellEnd"/>
      <w:r w:rsidRPr="00B631EE">
        <w:rPr>
          <w:sz w:val="14"/>
        </w:rPr>
        <w:t xml:space="preserve"> </w:t>
      </w:r>
      <w:proofErr w:type="spellStart"/>
      <w:r w:rsidRPr="00B631EE">
        <w:rPr>
          <w:sz w:val="14"/>
        </w:rPr>
        <w:t>Kallick</w:t>
      </w:r>
      <w:proofErr w:type="spellEnd"/>
      <w:r w:rsidRPr="00B631EE">
        <w:rPr>
          <w:sz w:val="14"/>
        </w:rPr>
        <w:t xml:space="preserve">, director of the Fiscal Policy Institute’s Immigration Research Initiative. “It’s important for policymakers to know that undocumented taxpayers are making very substantial contributions to state and local governments right now and that those contributions would increase substantially after immigration reform,” said Matthew Gardner, the Institute on Taxation and Economic Policy’s director. The Senate bill is not all that great but at least we know what it is about. When it comes to what’s going on in the House, no one has said it better than Rep. Raul </w:t>
      </w:r>
      <w:proofErr w:type="spellStart"/>
      <w:r w:rsidRPr="00B631EE">
        <w:rPr>
          <w:sz w:val="14"/>
        </w:rPr>
        <w:t>Grijalva</w:t>
      </w:r>
      <w:proofErr w:type="spellEnd"/>
      <w:r w:rsidRPr="00B631EE">
        <w:rPr>
          <w:sz w:val="14"/>
        </w:rPr>
        <w:t xml:space="preserve"> (D-Ariz.), a member of the Congressional Hispanic Caucus: “Who the hell knows what’s going to come out?”</w:t>
      </w:r>
    </w:p>
    <w:p w14:paraId="5E4A59CB" w14:textId="77777777" w:rsidR="00402156" w:rsidRDefault="00402156" w:rsidP="00402156"/>
    <w:p w14:paraId="6563AD04" w14:textId="77777777" w:rsidR="00402156" w:rsidRPr="00B03ADE" w:rsidRDefault="00402156" w:rsidP="00402156">
      <w:pPr>
        <w:rPr>
          <w:rStyle w:val="StyleBoldUnderline"/>
          <w:bCs/>
          <w:szCs w:val="22"/>
          <w:u w:val="none"/>
        </w:rPr>
      </w:pPr>
      <w:r>
        <w:rPr>
          <w:rStyle w:val="StyleBoldUnderline"/>
          <w:szCs w:val="22"/>
          <w:u w:val="none"/>
        </w:rPr>
        <w:t>No immigration reform</w:t>
      </w:r>
      <w:r w:rsidRPr="00B03ADE">
        <w:rPr>
          <w:rStyle w:val="StyleBoldUnderline"/>
          <w:szCs w:val="22"/>
          <w:u w:val="none"/>
        </w:rPr>
        <w:t xml:space="preserve"> – disagreement over pathway to citizenship </w:t>
      </w:r>
    </w:p>
    <w:p w14:paraId="3BF15E5A" w14:textId="77777777" w:rsidR="00402156" w:rsidRPr="00B03ADE" w:rsidRDefault="00402156" w:rsidP="00402156">
      <w:pPr>
        <w:rPr>
          <w:rStyle w:val="StyleBoldUnderline"/>
          <w:b w:val="0"/>
          <w:bCs/>
          <w:szCs w:val="22"/>
          <w:u w:val="none"/>
        </w:rPr>
      </w:pPr>
      <w:proofErr w:type="spellStart"/>
      <w:r w:rsidRPr="00B03ADE">
        <w:rPr>
          <w:rStyle w:val="StyleBoldUnderline"/>
          <w:szCs w:val="22"/>
          <w:u w:val="none"/>
        </w:rPr>
        <w:t>Shasha</w:t>
      </w:r>
      <w:proofErr w:type="spellEnd"/>
      <w:r w:rsidRPr="00B03ADE">
        <w:rPr>
          <w:rStyle w:val="StyleBoldUnderline"/>
          <w:szCs w:val="22"/>
          <w:u w:val="none"/>
        </w:rPr>
        <w:t xml:space="preserve"> 7/14</w:t>
      </w:r>
      <w:r w:rsidRPr="00B03ADE">
        <w:rPr>
          <w:rStyle w:val="StyleBoldUnderline"/>
          <w:b w:val="0"/>
          <w:szCs w:val="22"/>
          <w:u w:val="none"/>
        </w:rPr>
        <w:t xml:space="preserve"> </w:t>
      </w:r>
      <w:r w:rsidRPr="00B03ADE">
        <w:rPr>
          <w:rStyle w:val="StyleBoldUnderline"/>
          <w:b w:val="0"/>
          <w:sz w:val="16"/>
          <w:szCs w:val="22"/>
          <w:u w:val="none"/>
        </w:rPr>
        <w:t xml:space="preserve">(Deng, Xinhua, “U.S. immigration reform hinges on path to citizenship for undocumented workers: experts”, http://news.xinhuanet.com/english/world/2013-07/14/c_132539623.htm, </w:t>
      </w:r>
      <w:r w:rsidRPr="00B03ADE">
        <w:rPr>
          <w:rStyle w:val="StyleBoldUnderline"/>
          <w:b w:val="0"/>
          <w:bCs/>
          <w:sz w:val="16"/>
          <w:szCs w:val="22"/>
          <w:u w:val="none"/>
        </w:rPr>
        <w:fldChar w:fldCharType="begin"/>
      </w:r>
      <w:r w:rsidRPr="00B03ADE">
        <w:rPr>
          <w:rStyle w:val="StyleBoldUnderline"/>
          <w:b w:val="0"/>
          <w:sz w:val="16"/>
          <w:szCs w:val="22"/>
          <w:u w:val="none"/>
        </w:rPr>
        <w:instrText xml:space="preserve"> TIME \@ "M/d/yy" </w:instrText>
      </w:r>
      <w:r w:rsidRPr="00B03ADE">
        <w:rPr>
          <w:rStyle w:val="StyleBoldUnderline"/>
          <w:b w:val="0"/>
          <w:bCs/>
          <w:sz w:val="16"/>
          <w:szCs w:val="22"/>
          <w:u w:val="none"/>
        </w:rPr>
        <w:fldChar w:fldCharType="separate"/>
      </w:r>
      <w:r w:rsidR="0001384E">
        <w:rPr>
          <w:rStyle w:val="StyleBoldUnderline"/>
          <w:b w:val="0"/>
          <w:noProof/>
          <w:sz w:val="16"/>
          <w:szCs w:val="22"/>
          <w:u w:val="none"/>
        </w:rPr>
        <w:t>7/15/13</w:t>
      </w:r>
      <w:r w:rsidRPr="00B03ADE">
        <w:rPr>
          <w:rStyle w:val="StyleBoldUnderline"/>
          <w:b w:val="0"/>
          <w:bCs/>
          <w:sz w:val="16"/>
          <w:szCs w:val="22"/>
          <w:u w:val="none"/>
        </w:rPr>
        <w:fldChar w:fldCharType="end"/>
      </w:r>
      <w:r w:rsidRPr="00B03ADE">
        <w:rPr>
          <w:rStyle w:val="StyleBoldUnderline"/>
          <w:b w:val="0"/>
          <w:sz w:val="16"/>
          <w:szCs w:val="22"/>
          <w:u w:val="none"/>
        </w:rPr>
        <w:t>)</w:t>
      </w:r>
    </w:p>
    <w:p w14:paraId="35BD6BC0" w14:textId="77777777" w:rsidR="00402156" w:rsidRDefault="00402156" w:rsidP="00402156">
      <w:pPr>
        <w:rPr>
          <w:rStyle w:val="StyleBoldUnderline"/>
          <w:b w:val="0"/>
          <w:sz w:val="16"/>
          <w:szCs w:val="22"/>
          <w:u w:val="none"/>
        </w:rPr>
      </w:pPr>
      <w:r w:rsidRPr="00B03ADE">
        <w:rPr>
          <w:rStyle w:val="StyleBoldUnderline"/>
          <w:b w:val="0"/>
          <w:sz w:val="16"/>
          <w:szCs w:val="22"/>
          <w:u w:val="none"/>
        </w:rPr>
        <w:t xml:space="preserve">With both parties in the U.S. Congress looking hard at immigration reform, experts said no bill </w:t>
      </w:r>
      <w:proofErr w:type="gramStart"/>
      <w:r w:rsidRPr="00B03ADE">
        <w:rPr>
          <w:rStyle w:val="StyleBoldUnderline"/>
          <w:b w:val="0"/>
          <w:sz w:val="16"/>
          <w:szCs w:val="22"/>
          <w:u w:val="none"/>
        </w:rPr>
        <w:t>will</w:t>
      </w:r>
      <w:proofErr w:type="gramEnd"/>
      <w:r w:rsidRPr="00B03ADE">
        <w:rPr>
          <w:rStyle w:val="StyleBoldUnderline"/>
          <w:b w:val="0"/>
          <w:sz w:val="16"/>
          <w:szCs w:val="22"/>
          <w:u w:val="none"/>
        </w:rPr>
        <w:t xml:space="preserve"> pass that does not include a path to citizenship for around 11 million undocumented workers.  "</w:t>
      </w:r>
      <w:r w:rsidRPr="00B03ADE">
        <w:rPr>
          <w:rStyle w:val="StyleBoldUnderline"/>
          <w:szCs w:val="22"/>
        </w:rPr>
        <w:t>Democrats will not accept a bill without a pathway to citizenship</w:t>
      </w:r>
      <w:r w:rsidRPr="00B03ADE">
        <w:rPr>
          <w:rStyle w:val="StyleBoldUnderline"/>
          <w:b w:val="0"/>
          <w:sz w:val="16"/>
          <w:szCs w:val="22"/>
          <w:u w:val="none"/>
        </w:rPr>
        <w:t xml:space="preserve">," Darrell West, a senior fellow at the Washington-based think tank Brookings Institution, told Xinhua.  He added that </w:t>
      </w:r>
      <w:r w:rsidRPr="00B03ADE">
        <w:rPr>
          <w:rStyle w:val="StyleBoldUnderline"/>
          <w:szCs w:val="22"/>
        </w:rPr>
        <w:t xml:space="preserve">Democrats would rather pass no bill at all than one without that measure, which many maintain is the immigration issue's most pressing concern.  Indeed, in recent weeks the Democrat-led Senate passed an immigration overhaul that would beef up border security and provide a 13-year path to citizenship for those in the United States illegally.  But the Republican Party is split over the path to citizenship </w:t>
      </w:r>
      <w:proofErr w:type="gramStart"/>
      <w:r w:rsidRPr="00B03ADE">
        <w:rPr>
          <w:rStyle w:val="StyleBoldUnderline"/>
          <w:szCs w:val="22"/>
        </w:rPr>
        <w:t>provision,</w:t>
      </w:r>
      <w:proofErr w:type="gramEnd"/>
      <w:r w:rsidRPr="00B03ADE">
        <w:rPr>
          <w:rStyle w:val="StyleBoldUnderline"/>
          <w:szCs w:val="22"/>
        </w:rPr>
        <w:t xml:space="preserve"> with some supporting it and others contending that border security must happen first.</w:t>
      </w:r>
      <w:r w:rsidRPr="00B03ADE">
        <w:rPr>
          <w:rStyle w:val="StyleBoldUnderline"/>
          <w:b w:val="0"/>
          <w:sz w:val="16"/>
          <w:szCs w:val="22"/>
          <w:u w:val="none"/>
        </w:rPr>
        <w:t xml:space="preserve">  Others are wary of repeating former President Ronald Reagan's 1986 law that granted amnesty to nearly 3 million illegal immigrants. Critics have lambasted that bill as a failure, as it did not crack down on employers hiring undocumented workers.  Experts said it remains unclear which direction the Republican Party will take on the issue.  "It is unclear how many Republicans will go along," American Enterprise Institute senior fellow </w:t>
      </w:r>
      <w:proofErr w:type="spellStart"/>
      <w:r w:rsidRPr="00B03ADE">
        <w:rPr>
          <w:rStyle w:val="StyleBoldUnderline"/>
          <w:b w:val="0"/>
          <w:sz w:val="16"/>
          <w:szCs w:val="22"/>
          <w:u w:val="none"/>
        </w:rPr>
        <w:t>Karlyn</w:t>
      </w:r>
      <w:proofErr w:type="spellEnd"/>
      <w:r w:rsidRPr="00B03ADE">
        <w:rPr>
          <w:rStyle w:val="StyleBoldUnderline"/>
          <w:b w:val="0"/>
          <w:sz w:val="16"/>
          <w:szCs w:val="22"/>
          <w:u w:val="none"/>
        </w:rPr>
        <w:t xml:space="preserve"> Bowman told Xinhua. "The trajectory of this is unclear at this point." </w:t>
      </w:r>
    </w:p>
    <w:p w14:paraId="3EDB8269" w14:textId="77777777" w:rsidR="00402156" w:rsidRDefault="00402156" w:rsidP="00402156">
      <w:pPr>
        <w:rPr>
          <w:rStyle w:val="StyleBoldUnderline"/>
          <w:b w:val="0"/>
          <w:sz w:val="16"/>
          <w:szCs w:val="22"/>
          <w:u w:val="none"/>
        </w:rPr>
      </w:pPr>
    </w:p>
    <w:p w14:paraId="0626D1EF" w14:textId="77777777" w:rsidR="00402156" w:rsidRPr="00F16AB0" w:rsidRDefault="00402156" w:rsidP="00402156">
      <w:pPr>
        <w:rPr>
          <w:b/>
          <w:szCs w:val="20"/>
        </w:rPr>
      </w:pPr>
      <w:r>
        <w:rPr>
          <w:b/>
          <w:szCs w:val="20"/>
        </w:rPr>
        <w:t>Disagreement over pathway to citizenship will doom passage</w:t>
      </w:r>
    </w:p>
    <w:p w14:paraId="1A5084DC" w14:textId="77777777" w:rsidR="00402156" w:rsidRPr="00F16AB0" w:rsidRDefault="00402156" w:rsidP="00402156">
      <w:pPr>
        <w:rPr>
          <w:sz w:val="16"/>
          <w:szCs w:val="16"/>
        </w:rPr>
      </w:pPr>
      <w:r>
        <w:rPr>
          <w:b/>
          <w:szCs w:val="20"/>
        </w:rPr>
        <w:t>Slack 7/12</w:t>
      </w:r>
      <w:r w:rsidRPr="00F16AB0">
        <w:rPr>
          <w:sz w:val="16"/>
          <w:szCs w:val="16"/>
        </w:rPr>
        <w:t xml:space="preserve"> (Donovan, “House GOP views cloud chances for immigration legislation”, Gannett Washington Bureau, 7/12, http://www.thenorthwestern.com/article/20130714/OSH0101/307140119/House-GOP-views-cloud-chances-immigration-legislation)//mm</w:t>
      </w:r>
    </w:p>
    <w:p w14:paraId="1E05A6E5" w14:textId="77777777" w:rsidR="00402156" w:rsidRDefault="00402156" w:rsidP="00402156">
      <w:pPr>
        <w:rPr>
          <w:sz w:val="16"/>
          <w:szCs w:val="20"/>
        </w:rPr>
      </w:pPr>
      <w:r w:rsidRPr="00F16AB0">
        <w:rPr>
          <w:sz w:val="16"/>
          <w:szCs w:val="20"/>
        </w:rPr>
        <w:t xml:space="preserve">Despite weeks of lobbying by Wisconsin Rep. Paul Ryan and other high-profile Republicans, the </w:t>
      </w:r>
      <w:r w:rsidRPr="00F16AB0">
        <w:rPr>
          <w:szCs w:val="20"/>
          <w:u w:val="single"/>
        </w:rPr>
        <w:t>prospects of Congress overhauling immigration policies has become a whole lot dimmer</w:t>
      </w:r>
      <w:proofErr w:type="gramStart"/>
      <w:r w:rsidRPr="00F16AB0">
        <w:rPr>
          <w:szCs w:val="20"/>
          <w:u w:val="single"/>
        </w:rPr>
        <w:t>.</w:t>
      </w:r>
      <w:r w:rsidRPr="00F16AB0">
        <w:rPr>
          <w:sz w:val="12"/>
          <w:szCs w:val="20"/>
        </w:rPr>
        <w:t>¶</w:t>
      </w:r>
      <w:proofErr w:type="gramEnd"/>
      <w:r w:rsidRPr="00F16AB0">
        <w:rPr>
          <w:sz w:val="16"/>
          <w:szCs w:val="20"/>
        </w:rPr>
        <w:t xml:space="preserve"> </w:t>
      </w:r>
      <w:r w:rsidRPr="00F16AB0">
        <w:rPr>
          <w:rFonts w:cs="Times New Roman"/>
          <w:color w:val="2C2C2C"/>
          <w:sz w:val="16"/>
          <w:szCs w:val="20"/>
        </w:rPr>
        <w:t>House Republicans met Wednesday to try to reach consensus on a way forward, but all they appeared to agree on was that</w:t>
      </w:r>
      <w:r w:rsidRPr="00F16AB0">
        <w:rPr>
          <w:rFonts w:cs="Times New Roman"/>
          <w:color w:val="2C2C2C"/>
          <w:szCs w:val="20"/>
          <w:u w:val="single"/>
        </w:rPr>
        <w:t xml:space="preserve"> they won't take up the comprehensive legislation that passed the Senate.</w:t>
      </w:r>
      <w:r w:rsidRPr="00F16AB0">
        <w:rPr>
          <w:rFonts w:cs="Times New Roman"/>
          <w:color w:val="2C2C2C"/>
          <w:sz w:val="12"/>
          <w:szCs w:val="20"/>
        </w:rPr>
        <w:t>¶</w:t>
      </w:r>
      <w:r w:rsidRPr="00F16AB0">
        <w:rPr>
          <w:rFonts w:cs="Times New Roman"/>
          <w:color w:val="2C2C2C"/>
          <w:sz w:val="16"/>
          <w:szCs w:val="20"/>
        </w:rPr>
        <w:t xml:space="preserve"> Instead, </w:t>
      </w:r>
      <w:r w:rsidRPr="00F16AB0">
        <w:rPr>
          <w:rFonts w:cs="Times New Roman"/>
          <w:color w:val="2C2C2C"/>
          <w:szCs w:val="20"/>
          <w:u w:val="single"/>
        </w:rPr>
        <w:t>they will break the issue into pieces and try to pass a slew of smaller bills</w:t>
      </w:r>
      <w:r w:rsidRPr="00F16AB0">
        <w:rPr>
          <w:rFonts w:cs="Times New Roman"/>
          <w:color w:val="2C2C2C"/>
          <w:sz w:val="16"/>
          <w:szCs w:val="20"/>
        </w:rPr>
        <w:t xml:space="preserve"> — one covering border security, another covering an employer-verification system, for example.</w:t>
      </w:r>
      <w:r w:rsidRPr="00F16AB0">
        <w:rPr>
          <w:rFonts w:cs="Times New Roman"/>
          <w:color w:val="2C2C2C"/>
          <w:sz w:val="12"/>
          <w:szCs w:val="20"/>
        </w:rPr>
        <w:t>¶</w:t>
      </w:r>
      <w:r w:rsidRPr="00F16AB0">
        <w:rPr>
          <w:rFonts w:cs="Times New Roman"/>
          <w:color w:val="2C2C2C"/>
          <w:sz w:val="16"/>
          <w:szCs w:val="20"/>
        </w:rPr>
        <w:t xml:space="preserve"> But that </w:t>
      </w:r>
      <w:r w:rsidRPr="00F16AB0">
        <w:rPr>
          <w:rFonts w:cs="Times New Roman"/>
          <w:color w:val="2C2C2C"/>
          <w:szCs w:val="20"/>
          <w:u w:val="single"/>
        </w:rPr>
        <w:t>approach could mean almost certain defeat for any move to offer a pathway to citizenship</w:t>
      </w:r>
      <w:r w:rsidRPr="00F16AB0">
        <w:rPr>
          <w:rFonts w:cs="Times New Roman"/>
          <w:color w:val="2C2C2C"/>
          <w:sz w:val="16"/>
          <w:szCs w:val="20"/>
        </w:rPr>
        <w:t xml:space="preserve"> for the estimated 11 million undocumented immigrants already in the U.S. </w:t>
      </w:r>
      <w:r w:rsidRPr="00F16AB0">
        <w:rPr>
          <w:rFonts w:cs="Times New Roman"/>
          <w:color w:val="2C2C2C"/>
          <w:szCs w:val="20"/>
          <w:u w:val="single"/>
        </w:rPr>
        <w:t>That provision is a must-have for President Barack Obama and the Democrat-controlled Senate</w:t>
      </w:r>
      <w:proofErr w:type="gramStart"/>
      <w:r w:rsidRPr="00F16AB0">
        <w:rPr>
          <w:rFonts w:cs="Times New Roman"/>
          <w:color w:val="2C2C2C"/>
          <w:szCs w:val="20"/>
          <w:u w:val="single"/>
        </w:rPr>
        <w:t>.</w:t>
      </w:r>
      <w:r w:rsidRPr="00F16AB0">
        <w:rPr>
          <w:rFonts w:cs="Times New Roman"/>
          <w:color w:val="2C2C2C"/>
          <w:sz w:val="12"/>
          <w:szCs w:val="20"/>
        </w:rPr>
        <w:t>¶</w:t>
      </w:r>
      <w:proofErr w:type="gramEnd"/>
      <w:r w:rsidRPr="00F16AB0">
        <w:rPr>
          <w:rFonts w:cs="Times New Roman"/>
          <w:color w:val="2C2C2C"/>
          <w:sz w:val="16"/>
          <w:szCs w:val="20"/>
        </w:rPr>
        <w:t xml:space="preserve"> The sharp division within the House Republican conference mirrors almost exactly the split within Wisconsin's GOP House delegation.</w:t>
      </w:r>
      <w:r w:rsidRPr="00F16AB0">
        <w:rPr>
          <w:rFonts w:cs="Times New Roman"/>
          <w:color w:val="2C2C2C"/>
          <w:sz w:val="12"/>
          <w:szCs w:val="20"/>
        </w:rPr>
        <w:t>¶</w:t>
      </w:r>
      <w:r w:rsidRPr="00F16AB0">
        <w:rPr>
          <w:rFonts w:cs="Times New Roman"/>
          <w:color w:val="2C2C2C"/>
          <w:sz w:val="16"/>
          <w:szCs w:val="20"/>
        </w:rPr>
        <w:t xml:space="preserve"> Ryan has been pushing for a comprehensive approach that would include a provision offering undocumented immigrants a path to citizenship. Rep. Sean Duffy doesn't back a citizenship option but supports giving those immigrants an opportunity to legally work and live in the United States</w:t>
      </w:r>
      <w:proofErr w:type="gramStart"/>
      <w:r w:rsidRPr="00F16AB0">
        <w:rPr>
          <w:rFonts w:cs="Times New Roman"/>
          <w:color w:val="2C2C2C"/>
          <w:sz w:val="16"/>
          <w:szCs w:val="20"/>
        </w:rPr>
        <w:t>.</w:t>
      </w:r>
      <w:r w:rsidRPr="00F16AB0">
        <w:rPr>
          <w:rFonts w:cs="Times New Roman"/>
          <w:color w:val="2C2C2C"/>
          <w:sz w:val="12"/>
          <w:szCs w:val="20"/>
        </w:rPr>
        <w:t>¶</w:t>
      </w:r>
      <w:proofErr w:type="gramEnd"/>
      <w:r w:rsidRPr="00F16AB0">
        <w:rPr>
          <w:rFonts w:cs="Times New Roman"/>
          <w:color w:val="2C2C2C"/>
          <w:sz w:val="16"/>
          <w:szCs w:val="20"/>
        </w:rPr>
        <w:t xml:space="preserve"> Reps. Tom Petri, Reid </w:t>
      </w:r>
      <w:proofErr w:type="spellStart"/>
      <w:r w:rsidRPr="00F16AB0">
        <w:rPr>
          <w:rFonts w:cs="Times New Roman"/>
          <w:color w:val="2C2C2C"/>
          <w:sz w:val="16"/>
          <w:szCs w:val="20"/>
        </w:rPr>
        <w:t>Ribble</w:t>
      </w:r>
      <w:proofErr w:type="spellEnd"/>
      <w:r w:rsidRPr="00F16AB0">
        <w:rPr>
          <w:rFonts w:cs="Times New Roman"/>
          <w:color w:val="2C2C2C"/>
          <w:sz w:val="16"/>
          <w:szCs w:val="20"/>
        </w:rPr>
        <w:t>, and James Sensenbrenner oppose either option. They first want to prevent more immigrants from entering the country illegally, through beefed-up border security or other methods</w:t>
      </w:r>
      <w:proofErr w:type="gramStart"/>
      <w:r w:rsidRPr="00F16AB0">
        <w:rPr>
          <w:rFonts w:cs="Times New Roman"/>
          <w:color w:val="2C2C2C"/>
          <w:sz w:val="16"/>
          <w:szCs w:val="20"/>
        </w:rPr>
        <w:t>.</w:t>
      </w:r>
      <w:r w:rsidRPr="00F16AB0">
        <w:rPr>
          <w:rFonts w:cs="Times New Roman"/>
          <w:color w:val="2C2C2C"/>
          <w:sz w:val="12"/>
          <w:szCs w:val="20"/>
        </w:rPr>
        <w:t>¶</w:t>
      </w:r>
      <w:proofErr w:type="gramEnd"/>
      <w:r w:rsidRPr="00F16AB0">
        <w:rPr>
          <w:rFonts w:cs="Times New Roman"/>
          <w:color w:val="2C2C2C"/>
          <w:sz w:val="16"/>
          <w:szCs w:val="20"/>
        </w:rPr>
        <w:t xml:space="preserve"> "If people have some degree of confidence that there will not be a wave of new illegal immigration, I think people will be more open in discussing how to go about legalizing the people who are here illegally," Petri said.</w:t>
      </w:r>
      <w:r w:rsidRPr="00F16AB0">
        <w:rPr>
          <w:rFonts w:cs="Times New Roman"/>
          <w:color w:val="2C2C2C"/>
          <w:sz w:val="12"/>
          <w:szCs w:val="20"/>
        </w:rPr>
        <w:t>¶</w:t>
      </w:r>
      <w:r w:rsidRPr="00F16AB0">
        <w:rPr>
          <w:rFonts w:cs="Times New Roman"/>
          <w:color w:val="2C2C2C"/>
          <w:sz w:val="16"/>
          <w:szCs w:val="20"/>
        </w:rPr>
        <w:t xml:space="preserve"> Following their defeat in November's presidential election, Republicans had vowed to re-examine their policy stances, particularly on issues like immigration — the Romney-Ryan ticket lost the Latino vote by a whopping 73 percent to 27 percent. </w:t>
      </w:r>
      <w:r w:rsidRPr="00F16AB0">
        <w:rPr>
          <w:rFonts w:cs="Times New Roman"/>
          <w:color w:val="2C2C2C"/>
          <w:szCs w:val="20"/>
          <w:u w:val="single"/>
        </w:rPr>
        <w:t>But their inability to reach consensus on immigration reform, the first real test of their new approach, indicates the party has more work to do</w:t>
      </w:r>
      <w:proofErr w:type="gramStart"/>
      <w:r w:rsidRPr="00F16AB0">
        <w:rPr>
          <w:rFonts w:cs="Times New Roman"/>
          <w:color w:val="2C2C2C"/>
          <w:szCs w:val="20"/>
          <w:u w:val="single"/>
        </w:rPr>
        <w:t>.</w:t>
      </w:r>
      <w:r w:rsidRPr="00F16AB0">
        <w:rPr>
          <w:rFonts w:cs="Times New Roman"/>
          <w:color w:val="2C2C2C"/>
          <w:sz w:val="12"/>
          <w:szCs w:val="20"/>
        </w:rPr>
        <w:t>¶</w:t>
      </w:r>
      <w:proofErr w:type="gramEnd"/>
      <w:r w:rsidRPr="00F16AB0">
        <w:rPr>
          <w:rFonts w:cs="Times New Roman"/>
          <w:color w:val="2C2C2C"/>
          <w:sz w:val="12"/>
          <w:szCs w:val="20"/>
          <w:u w:val="single"/>
        </w:rPr>
        <w:t xml:space="preserve"> </w:t>
      </w:r>
      <w:r w:rsidRPr="00F16AB0">
        <w:rPr>
          <w:sz w:val="16"/>
          <w:szCs w:val="20"/>
        </w:rPr>
        <w:t>Ryan has been working quietly behind the scenes, trying to convince colleagues of the economic value of an immigration overhaul. Revamping the visa and guest-worker programs, for example, could provide businesses with labor they need to grow, whether it's graduates with technical specialties or low-skilled agricultural workers</w:t>
      </w:r>
      <w:proofErr w:type="gramStart"/>
      <w:r w:rsidRPr="00F16AB0">
        <w:rPr>
          <w:sz w:val="16"/>
          <w:szCs w:val="20"/>
        </w:rPr>
        <w:t>.</w:t>
      </w:r>
      <w:r w:rsidRPr="00F16AB0">
        <w:rPr>
          <w:sz w:val="12"/>
          <w:szCs w:val="20"/>
        </w:rPr>
        <w:t>¶</w:t>
      </w:r>
      <w:proofErr w:type="gramEnd"/>
      <w:r w:rsidRPr="00F16AB0">
        <w:rPr>
          <w:sz w:val="16"/>
          <w:szCs w:val="20"/>
        </w:rPr>
        <w:t xml:space="preserve"> </w:t>
      </w:r>
      <w:r w:rsidRPr="00F16AB0">
        <w:rPr>
          <w:szCs w:val="20"/>
          <w:u w:val="single"/>
        </w:rPr>
        <w:t>But a path to citizenship remains a major sticking point</w:t>
      </w:r>
      <w:r w:rsidRPr="00F16AB0">
        <w:rPr>
          <w:sz w:val="16"/>
          <w:szCs w:val="20"/>
        </w:rPr>
        <w:t>, particularly for lawmakers who were in Congress when President Ronald Reagan signed similar legislation into law in 1986. That measure mandated tighter border security and a crackdown on employers who hired undocumented workers, and included an amnesty provision for undocumented immigrants already in the U.S.</w:t>
      </w:r>
      <w:r w:rsidRPr="00F16AB0">
        <w:rPr>
          <w:sz w:val="12"/>
          <w:szCs w:val="20"/>
        </w:rPr>
        <w:t>¶</w:t>
      </w:r>
      <w:r w:rsidRPr="00F16AB0">
        <w:rPr>
          <w:sz w:val="16"/>
          <w:szCs w:val="20"/>
        </w:rPr>
        <w:t xml:space="preserve"> </w:t>
      </w:r>
      <w:r w:rsidRPr="00F16AB0">
        <w:rPr>
          <w:szCs w:val="20"/>
          <w:u w:val="single"/>
        </w:rPr>
        <w:t>The idea was to wipe out the issue altogether</w:t>
      </w:r>
      <w:r w:rsidRPr="00F16AB0">
        <w:rPr>
          <w:sz w:val="16"/>
          <w:szCs w:val="20"/>
        </w:rPr>
        <w:t>. Instead, the number of undocumented immigrants skyrocketed, from an estimated 3 million in the late 1980s to an estimated 11 million today</w:t>
      </w:r>
      <w:proofErr w:type="gramStart"/>
      <w:r w:rsidRPr="00F16AB0">
        <w:rPr>
          <w:sz w:val="16"/>
          <w:szCs w:val="20"/>
        </w:rPr>
        <w:t>.</w:t>
      </w:r>
      <w:r w:rsidRPr="00F16AB0">
        <w:rPr>
          <w:sz w:val="12"/>
          <w:szCs w:val="20"/>
        </w:rPr>
        <w:t>¶</w:t>
      </w:r>
      <w:proofErr w:type="gramEnd"/>
      <w:r w:rsidRPr="00F16AB0">
        <w:rPr>
          <w:sz w:val="16"/>
          <w:szCs w:val="20"/>
        </w:rPr>
        <w:t xml:space="preserve"> "This was supposed to be the one and only time of amnesty," Sensenbrenner said. "Ronald Reagan and the Congress were wrong."</w:t>
      </w:r>
      <w:r w:rsidRPr="00F16AB0">
        <w:rPr>
          <w:sz w:val="12"/>
          <w:szCs w:val="20"/>
        </w:rPr>
        <w:t>¶</w:t>
      </w:r>
      <w:r w:rsidRPr="00F16AB0">
        <w:rPr>
          <w:sz w:val="16"/>
          <w:szCs w:val="20"/>
        </w:rPr>
        <w:t xml:space="preserve"> He and Petri, who have both been in office since 1979, are determined to take a different approach this time. </w:t>
      </w:r>
      <w:r w:rsidRPr="00F16AB0">
        <w:rPr>
          <w:szCs w:val="20"/>
          <w:u w:val="single"/>
        </w:rPr>
        <w:t xml:space="preserve">They want any immigration overhaul legislation to contain hard-and-fast guarantees the U.S.-Mexico border will be made secure and that </w:t>
      </w:r>
      <w:proofErr w:type="gramStart"/>
      <w:r w:rsidRPr="00F16AB0">
        <w:rPr>
          <w:szCs w:val="20"/>
          <w:u w:val="single"/>
        </w:rPr>
        <w:t>visa-tracking</w:t>
      </w:r>
      <w:proofErr w:type="gramEnd"/>
      <w:r w:rsidRPr="00F16AB0">
        <w:rPr>
          <w:szCs w:val="20"/>
          <w:u w:val="single"/>
        </w:rPr>
        <w:t xml:space="preserve"> and employer enforcement measures will be implemented. Then, they say, they'll decide what to do about undocumented immigrants already in the country</w:t>
      </w:r>
      <w:proofErr w:type="gramStart"/>
      <w:r w:rsidRPr="00F16AB0">
        <w:rPr>
          <w:sz w:val="16"/>
          <w:szCs w:val="20"/>
        </w:rPr>
        <w:t>.</w:t>
      </w:r>
      <w:r w:rsidRPr="00F16AB0">
        <w:rPr>
          <w:sz w:val="12"/>
          <w:szCs w:val="20"/>
        </w:rPr>
        <w:t>¶</w:t>
      </w:r>
      <w:proofErr w:type="gramEnd"/>
      <w:r w:rsidRPr="00F16AB0">
        <w:rPr>
          <w:sz w:val="16"/>
          <w:szCs w:val="20"/>
        </w:rPr>
        <w:t xml:space="preserve"> </w:t>
      </w:r>
      <w:proofErr w:type="spellStart"/>
      <w:r w:rsidRPr="00F16AB0">
        <w:rPr>
          <w:sz w:val="16"/>
          <w:szCs w:val="20"/>
        </w:rPr>
        <w:t>Ribble</w:t>
      </w:r>
      <w:proofErr w:type="spellEnd"/>
      <w:r w:rsidRPr="00F16AB0">
        <w:rPr>
          <w:sz w:val="16"/>
          <w:szCs w:val="20"/>
        </w:rPr>
        <w:t xml:space="preserve"> holds a similar view about unauthorized immigrants. "I believe that has to be at the end of the discussion," he said</w:t>
      </w:r>
      <w:proofErr w:type="gramStart"/>
      <w:r w:rsidRPr="00F16AB0">
        <w:rPr>
          <w:sz w:val="16"/>
          <w:szCs w:val="20"/>
        </w:rPr>
        <w:t>.</w:t>
      </w:r>
      <w:r w:rsidRPr="00F16AB0">
        <w:rPr>
          <w:sz w:val="12"/>
          <w:szCs w:val="20"/>
        </w:rPr>
        <w:t>¶</w:t>
      </w:r>
      <w:proofErr w:type="gramEnd"/>
      <w:r w:rsidRPr="00F16AB0">
        <w:rPr>
          <w:sz w:val="16"/>
          <w:szCs w:val="20"/>
        </w:rPr>
        <w:t xml:space="preserve"> </w:t>
      </w:r>
      <w:proofErr w:type="spellStart"/>
      <w:r w:rsidRPr="00F16AB0">
        <w:rPr>
          <w:sz w:val="16"/>
          <w:szCs w:val="20"/>
        </w:rPr>
        <w:t>Ribble</w:t>
      </w:r>
      <w:proofErr w:type="spellEnd"/>
      <w:r w:rsidRPr="00F16AB0">
        <w:rPr>
          <w:sz w:val="16"/>
          <w:szCs w:val="20"/>
        </w:rPr>
        <w:t xml:space="preserve"> particularly wants to change the existing legal path to citizenship.</w:t>
      </w:r>
      <w:r w:rsidRPr="00F16AB0">
        <w:rPr>
          <w:sz w:val="12"/>
          <w:szCs w:val="20"/>
        </w:rPr>
        <w:t>¶</w:t>
      </w:r>
      <w:r w:rsidRPr="00F16AB0">
        <w:rPr>
          <w:sz w:val="16"/>
          <w:szCs w:val="20"/>
        </w:rPr>
        <w:t xml:space="preserve"> "Why would some 24-year-old Guatemalan with a pregnant wife and a 2-year-old toddler hitchhike 1,500 miles through drug-infested and crime-ridden Mexico, break into our southern border through some desert, walk another 16 miles through the desert to a city they've never been to in a country where they don't speak the language to find something, a better future for their family, rather than walking six blocks to the U.S. consulate in Guatemala City?" he said. "I would propose to you that we've made it easier to hike 1,500 miles than we have to walk six blocks. So maybe we fix the legal mechanism first. And when you do that, you have now created a pathway of legality for the 11 million that's much easier to deal with."</w:t>
      </w:r>
      <w:r w:rsidRPr="00F16AB0">
        <w:rPr>
          <w:sz w:val="12"/>
          <w:szCs w:val="20"/>
        </w:rPr>
        <w:t>¶</w:t>
      </w:r>
      <w:r w:rsidRPr="00F16AB0">
        <w:rPr>
          <w:sz w:val="16"/>
          <w:szCs w:val="20"/>
        </w:rPr>
        <w:t xml:space="preserve"> Duffy is also set on securing the border, but he is open to providing an opportunity for undocumented immigrants to become legalized at the same time, if not to become full citizens</w:t>
      </w:r>
      <w:proofErr w:type="gramStart"/>
      <w:r w:rsidRPr="00F16AB0">
        <w:rPr>
          <w:sz w:val="16"/>
          <w:szCs w:val="20"/>
        </w:rPr>
        <w:t>.</w:t>
      </w:r>
      <w:r w:rsidRPr="00F16AB0">
        <w:rPr>
          <w:sz w:val="12"/>
          <w:szCs w:val="20"/>
        </w:rPr>
        <w:t>¶</w:t>
      </w:r>
      <w:proofErr w:type="gramEnd"/>
      <w:r w:rsidRPr="00F16AB0">
        <w:rPr>
          <w:sz w:val="16"/>
          <w:szCs w:val="20"/>
        </w:rPr>
        <w:t xml:space="preserve"> "With border security comes legalization," he said. "Meaning we'll give legal status to those who have come without documentation. That also dictates that they don't vote and they don't tap into our entitlement system."</w:t>
      </w:r>
      <w:r w:rsidRPr="00F16AB0">
        <w:rPr>
          <w:sz w:val="12"/>
          <w:szCs w:val="20"/>
        </w:rPr>
        <w:t>¶</w:t>
      </w:r>
      <w:r w:rsidRPr="00F16AB0">
        <w:rPr>
          <w:sz w:val="16"/>
          <w:szCs w:val="20"/>
        </w:rPr>
        <w:t xml:space="preserve"> Ryan is still confident the House will pass legislation overhauling the immigration system</w:t>
      </w:r>
      <w:proofErr w:type="gramStart"/>
      <w:r w:rsidRPr="00F16AB0">
        <w:rPr>
          <w:sz w:val="16"/>
          <w:szCs w:val="20"/>
        </w:rPr>
        <w:t>.</w:t>
      </w:r>
      <w:r w:rsidRPr="00F16AB0">
        <w:rPr>
          <w:sz w:val="12"/>
          <w:szCs w:val="20"/>
        </w:rPr>
        <w:t>¶</w:t>
      </w:r>
      <w:proofErr w:type="gramEnd"/>
      <w:r w:rsidRPr="00F16AB0">
        <w:rPr>
          <w:sz w:val="16"/>
          <w:szCs w:val="20"/>
        </w:rPr>
        <w:t xml:space="preserve"> "It's an issue that members know we need to tackle if we want to have a secure border, if we want to have a system that's wired for economic growth, and if we want to get the rule of law reestablished in the way our immigration laws are enforced," he said in an interview.</w:t>
      </w:r>
    </w:p>
    <w:p w14:paraId="7AF1916D" w14:textId="77777777" w:rsidR="0001384E" w:rsidRDefault="0001384E" w:rsidP="00402156">
      <w:pPr>
        <w:rPr>
          <w:sz w:val="16"/>
          <w:szCs w:val="20"/>
        </w:rPr>
      </w:pPr>
    </w:p>
    <w:p w14:paraId="5A8BADDC" w14:textId="048299E5" w:rsidR="0001384E" w:rsidRDefault="0001384E" w:rsidP="0001384E">
      <w:pPr>
        <w:rPr>
          <w:sz w:val="16"/>
        </w:rPr>
      </w:pPr>
      <w:r>
        <w:rPr>
          <w:b/>
        </w:rPr>
        <w:t>Immigration won’t pass – disagreement over path to citizenship – Boehner won’</w:t>
      </w:r>
      <w:r w:rsidR="00C47AF2">
        <w:rPr>
          <w:b/>
        </w:rPr>
        <w:t>t introduce a bill</w:t>
      </w:r>
      <w:r w:rsidR="00C47AF2">
        <w:rPr>
          <w:b/>
        </w:rPr>
        <w:br/>
        <w:t>Miller 7/6</w:t>
      </w:r>
      <w:r>
        <w:rPr>
          <w:b/>
        </w:rPr>
        <w:br/>
      </w:r>
      <w:r>
        <w:rPr>
          <w:sz w:val="16"/>
        </w:rPr>
        <w:t xml:space="preserve">Jake, </w:t>
      </w:r>
      <w:r>
        <w:rPr>
          <w:i/>
          <w:sz w:val="16"/>
        </w:rPr>
        <w:t>What will the House do on immigration reform</w:t>
      </w:r>
      <w:proofErr w:type="gramStart"/>
      <w:r>
        <w:rPr>
          <w:i/>
          <w:sz w:val="16"/>
        </w:rPr>
        <w:t>?,</w:t>
      </w:r>
      <w:proofErr w:type="gramEnd"/>
      <w:r>
        <w:rPr>
          <w:i/>
          <w:sz w:val="16"/>
        </w:rPr>
        <w:t xml:space="preserve"> </w:t>
      </w:r>
      <w:r w:rsidRPr="00D22FA9">
        <w:rPr>
          <w:sz w:val="16"/>
        </w:rPr>
        <w:t>http://www.cbsnews.com/8301-250_162-57592500/what-will-the-house-do-on-immigration-reform/</w:t>
      </w:r>
      <w:r>
        <w:rPr>
          <w:sz w:val="16"/>
        </w:rPr>
        <w:br/>
      </w:r>
      <w:r w:rsidRPr="00D22FA9">
        <w:rPr>
          <w:sz w:val="16"/>
        </w:rPr>
        <w:t xml:space="preserve">"I object" to a pathway to citizenship, </w:t>
      </w:r>
      <w:proofErr w:type="spellStart"/>
      <w:r w:rsidRPr="00D22FA9">
        <w:rPr>
          <w:sz w:val="16"/>
        </w:rPr>
        <w:t>Goodlatte</w:t>
      </w:r>
      <w:proofErr w:type="spellEnd"/>
      <w:r w:rsidRPr="00D22FA9">
        <w:rPr>
          <w:sz w:val="16"/>
        </w:rPr>
        <w:t xml:space="preserve"> told Bloomberg News, "because that pathway to citizenship is something that people who have gone through the process legally do not have the opportunity to have, and people who come here illegally get that special pathway to citizenship."</w:t>
      </w:r>
      <w:r w:rsidRPr="00D22FA9">
        <w:rPr>
          <w:sz w:val="12"/>
        </w:rPr>
        <w:t>¶</w:t>
      </w:r>
      <w:r w:rsidRPr="00D22FA9">
        <w:rPr>
          <w:sz w:val="16"/>
        </w:rPr>
        <w:t xml:space="preserve"> </w:t>
      </w:r>
      <w:proofErr w:type="spellStart"/>
      <w:r w:rsidRPr="00D22FA9">
        <w:rPr>
          <w:b/>
          <w:u w:val="single"/>
        </w:rPr>
        <w:t>Goodlatte</w:t>
      </w:r>
      <w:proofErr w:type="spellEnd"/>
      <w:r w:rsidRPr="00D22FA9">
        <w:rPr>
          <w:b/>
          <w:u w:val="single"/>
        </w:rPr>
        <w:t xml:space="preserve"> pitched a path to legality, not citizenship</w:t>
      </w:r>
      <w:r w:rsidRPr="00D22FA9">
        <w:rPr>
          <w:sz w:val="16"/>
        </w:rPr>
        <w:t>, that would give undocumented immigrants "many opportunities" while avoiding the impropriety of rewarding people who cut the line</w:t>
      </w:r>
      <w:proofErr w:type="gramStart"/>
      <w:r w:rsidRPr="00D22FA9">
        <w:rPr>
          <w:sz w:val="16"/>
        </w:rPr>
        <w:t>.</w:t>
      </w:r>
      <w:r w:rsidRPr="00D22FA9">
        <w:rPr>
          <w:sz w:val="12"/>
        </w:rPr>
        <w:t>¶</w:t>
      </w:r>
      <w:proofErr w:type="gramEnd"/>
      <w:r w:rsidRPr="00D22FA9">
        <w:rPr>
          <w:sz w:val="16"/>
        </w:rPr>
        <w:t xml:space="preserve"> After border security and employment enforcement measures are implemented, undocumented immigrants would "get only a legal status," </w:t>
      </w:r>
      <w:proofErr w:type="spellStart"/>
      <w:r w:rsidRPr="00D22FA9">
        <w:rPr>
          <w:sz w:val="16"/>
        </w:rPr>
        <w:t>Goodlatte</w:t>
      </w:r>
      <w:proofErr w:type="spellEnd"/>
      <w:r w:rsidRPr="00D22FA9">
        <w:rPr>
          <w:sz w:val="16"/>
        </w:rPr>
        <w:t xml:space="preserve"> said, "It would give them many, many opportunities, but it wouldn't give them something that people who have historically immigrated to the country legally don't have, and I don't think they should have either."</w:t>
      </w:r>
      <w:r w:rsidRPr="00D22FA9">
        <w:rPr>
          <w:sz w:val="12"/>
        </w:rPr>
        <w:t>¶</w:t>
      </w:r>
      <w:r w:rsidRPr="00D22FA9">
        <w:rPr>
          <w:sz w:val="16"/>
        </w:rPr>
        <w:t xml:space="preserve"> </w:t>
      </w:r>
      <w:r w:rsidRPr="00D22FA9">
        <w:rPr>
          <w:b/>
          <w:u w:val="single"/>
        </w:rPr>
        <w:t>Boehner has not tipped his cards on the likelihood of a House bill including a path to citizenship</w:t>
      </w:r>
      <w:r w:rsidRPr="00D22FA9">
        <w:rPr>
          <w:sz w:val="16"/>
        </w:rPr>
        <w:t>, saying he does not want to prejudice or impede the legislative mechanics underway</w:t>
      </w:r>
      <w:proofErr w:type="gramStart"/>
      <w:r w:rsidRPr="00D22FA9">
        <w:rPr>
          <w:sz w:val="16"/>
        </w:rPr>
        <w:t>.</w:t>
      </w:r>
      <w:r w:rsidRPr="00D22FA9">
        <w:rPr>
          <w:sz w:val="12"/>
        </w:rPr>
        <w:t>¶</w:t>
      </w:r>
      <w:proofErr w:type="gramEnd"/>
      <w:r w:rsidRPr="00D22FA9">
        <w:rPr>
          <w:sz w:val="16"/>
        </w:rPr>
        <w:t xml:space="preserve"> </w:t>
      </w:r>
      <w:r w:rsidRPr="00D22FA9">
        <w:rPr>
          <w:b/>
          <w:u w:val="single"/>
        </w:rPr>
        <w:t xml:space="preserve">If </w:t>
      </w:r>
      <w:proofErr w:type="spellStart"/>
      <w:r w:rsidRPr="00D22FA9">
        <w:rPr>
          <w:b/>
          <w:u w:val="single"/>
        </w:rPr>
        <w:t>Goodlatte</w:t>
      </w:r>
      <w:proofErr w:type="spellEnd"/>
      <w:r w:rsidRPr="00D22FA9">
        <w:rPr>
          <w:b/>
          <w:u w:val="single"/>
        </w:rPr>
        <w:t xml:space="preserve"> has his way, the House and the Senate are likely headed for a collision course</w:t>
      </w:r>
      <w:r w:rsidRPr="00D22FA9">
        <w:rPr>
          <w:sz w:val="16"/>
        </w:rPr>
        <w:t xml:space="preserve">. Supporters of the Senate bill have warned that </w:t>
      </w:r>
      <w:r w:rsidRPr="00D22FA9">
        <w:rPr>
          <w:b/>
          <w:u w:val="single"/>
        </w:rPr>
        <w:t>immigration reform without a path to citizenship will not pass Congress</w:t>
      </w:r>
      <w:r w:rsidRPr="00D22FA9">
        <w:rPr>
          <w:sz w:val="16"/>
        </w:rPr>
        <w:t xml:space="preserve">. Many immigration reform advocates, </w:t>
      </w:r>
      <w:r w:rsidRPr="00D22FA9">
        <w:rPr>
          <w:sz w:val="16"/>
        </w:rPr>
        <w:fldChar w:fldCharType="begin"/>
      </w:r>
      <w:r w:rsidRPr="00D22FA9">
        <w:rPr>
          <w:sz w:val="16"/>
        </w:rPr>
        <w:instrText xml:space="preserve"> HYPERLINK "http://www.cbsnews.com/8301-250_162-57592074/immigration-bills-border-focus-leaves-some-liberals-wary/" \t "new" </w:instrText>
      </w:r>
      <w:r w:rsidRPr="00D22FA9">
        <w:rPr>
          <w:sz w:val="16"/>
        </w:rPr>
      </w:r>
      <w:r w:rsidRPr="00D22FA9">
        <w:rPr>
          <w:sz w:val="16"/>
        </w:rPr>
        <w:fldChar w:fldCharType="separate"/>
      </w:r>
      <w:r w:rsidRPr="00D22FA9">
        <w:rPr>
          <w:rFonts w:ascii="inherit" w:hAnsi="inherit"/>
          <w:color w:val="B12124"/>
          <w:sz w:val="16"/>
          <w:bdr w:val="none" w:sz="0" w:space="0" w:color="auto" w:frame="1"/>
        </w:rPr>
        <w:t>already leery of the border security measures</w:t>
      </w:r>
      <w:r w:rsidRPr="00D22FA9">
        <w:rPr>
          <w:sz w:val="16"/>
        </w:rPr>
        <w:fldChar w:fldCharType="end"/>
      </w:r>
      <w:r w:rsidRPr="00D22FA9">
        <w:rPr>
          <w:sz w:val="16"/>
        </w:rPr>
        <w:t xml:space="preserve"> in the Senate proposal, have warned against any further changes viewed as hostile to immigrants</w:t>
      </w:r>
      <w:proofErr w:type="gramStart"/>
      <w:r w:rsidRPr="00D22FA9">
        <w:rPr>
          <w:sz w:val="16"/>
        </w:rPr>
        <w:t>.</w:t>
      </w:r>
      <w:r w:rsidRPr="00D22FA9">
        <w:rPr>
          <w:sz w:val="12"/>
        </w:rPr>
        <w:t>¶</w:t>
      </w:r>
      <w:proofErr w:type="gramEnd"/>
      <w:r w:rsidRPr="00D22FA9">
        <w:rPr>
          <w:sz w:val="16"/>
        </w:rPr>
        <w:t xml:space="preserve"> </w:t>
      </w:r>
      <w:r w:rsidRPr="00D22FA9">
        <w:rPr>
          <w:b/>
          <w:u w:val="single"/>
        </w:rPr>
        <w:t>If lawmakers can't bridge the divide</w:t>
      </w:r>
      <w:r w:rsidRPr="00D22FA9">
        <w:rPr>
          <w:sz w:val="16"/>
        </w:rPr>
        <w:t xml:space="preserve"> over a path to citizenship, someone has to give, or </w:t>
      </w:r>
      <w:r w:rsidRPr="00D22FA9">
        <w:rPr>
          <w:b/>
          <w:u w:val="single"/>
        </w:rPr>
        <w:t>the process falls apart</w:t>
      </w:r>
      <w:r w:rsidRPr="00D22FA9">
        <w:rPr>
          <w:sz w:val="16"/>
        </w:rPr>
        <w:t>.</w:t>
      </w:r>
      <w:r w:rsidRPr="00D22FA9">
        <w:rPr>
          <w:sz w:val="12"/>
        </w:rPr>
        <w:t>¶</w:t>
      </w:r>
      <w:r w:rsidRPr="00D22FA9">
        <w:rPr>
          <w:sz w:val="16"/>
        </w:rPr>
        <w:t xml:space="preserve"> In the end, </w:t>
      </w:r>
      <w:r w:rsidRPr="00D22FA9">
        <w:rPr>
          <w:b/>
          <w:u w:val="single"/>
        </w:rPr>
        <w:t>the most consequential outstanding question is how far Boehner will go in accommodating the concerns of his base</w:t>
      </w:r>
      <w:r w:rsidRPr="00D22FA9">
        <w:rPr>
          <w:sz w:val="16"/>
        </w:rPr>
        <w:t xml:space="preserve"> as the House crafts its immigration bill. If he reaches a point at which he believes the House has moved too far away from the Senate's proposal, he will face a choice: He could risk torpedoing the reform process entirely by passing a conservative bill on a party-line vote that would likely die in conference with the Senate. Or he could move a comprehensive bill to the floor of the House for a vote, even without the support of a majority of Republicans, potentially inviting a conservative insurrection</w:t>
      </w:r>
      <w:proofErr w:type="gramStart"/>
      <w:r w:rsidRPr="00D22FA9">
        <w:rPr>
          <w:sz w:val="16"/>
        </w:rPr>
        <w:t>.</w:t>
      </w:r>
      <w:r w:rsidRPr="00D22FA9">
        <w:rPr>
          <w:sz w:val="12"/>
        </w:rPr>
        <w:t>¶</w:t>
      </w:r>
      <w:proofErr w:type="gramEnd"/>
      <w:r w:rsidRPr="00D22FA9">
        <w:rPr>
          <w:sz w:val="16"/>
        </w:rPr>
        <w:t xml:space="preserve"> </w:t>
      </w:r>
      <w:r w:rsidRPr="00D22FA9">
        <w:rPr>
          <w:b/>
          <w:u w:val="single"/>
        </w:rPr>
        <w:t>Several House Republicans have already threatened to depose Boehner if he schedules a vote on an immigration bill without the approval of a majority of his conference</w:t>
      </w:r>
      <w:r w:rsidRPr="00D22FA9">
        <w:rPr>
          <w:sz w:val="16"/>
        </w:rPr>
        <w:t xml:space="preserve">. And thus far, </w:t>
      </w:r>
      <w:r w:rsidRPr="00D22FA9">
        <w:rPr>
          <w:b/>
          <w:u w:val="single"/>
        </w:rPr>
        <w:t>Boehner has given no indication that he plans to move a bill without his troops</w:t>
      </w:r>
      <w:r w:rsidRPr="00D22FA9">
        <w:rPr>
          <w:sz w:val="16"/>
        </w:rPr>
        <w:t xml:space="preserve"> behind him. "I don't see any way of bringing an immigration reform bill to the floor that doesn't have the majority support of Republicans," he told reporters in June.</w:t>
      </w:r>
    </w:p>
    <w:p w14:paraId="2064EAAD" w14:textId="77777777" w:rsidR="0001384E" w:rsidRDefault="0001384E" w:rsidP="00402156">
      <w:pPr>
        <w:rPr>
          <w:sz w:val="16"/>
          <w:szCs w:val="20"/>
        </w:rPr>
      </w:pPr>
    </w:p>
    <w:p w14:paraId="59E050CB" w14:textId="77777777" w:rsidR="00402156" w:rsidRDefault="00402156" w:rsidP="00402156">
      <w:pPr>
        <w:rPr>
          <w:sz w:val="16"/>
        </w:rPr>
      </w:pPr>
    </w:p>
    <w:p w14:paraId="44779C9F" w14:textId="77777777" w:rsidR="0042651D" w:rsidRDefault="0042651D" w:rsidP="00402156">
      <w:pPr>
        <w:pStyle w:val="Heading3"/>
        <w:rPr>
          <w:sz w:val="28"/>
        </w:rPr>
      </w:pPr>
      <w:r>
        <w:rPr>
          <w:sz w:val="28"/>
        </w:rPr>
        <w:t>---Interest Group Opposition</w:t>
      </w:r>
    </w:p>
    <w:p w14:paraId="5C9F0199" w14:textId="77777777" w:rsidR="0042651D" w:rsidRDefault="0042651D" w:rsidP="0042651D"/>
    <w:p w14:paraId="369B2009" w14:textId="63AA7902" w:rsidR="00E70FF1" w:rsidRPr="00E70FF1" w:rsidRDefault="00E70FF1" w:rsidP="0042651D">
      <w:pPr>
        <w:rPr>
          <w:b/>
        </w:rPr>
      </w:pPr>
      <w:r>
        <w:rPr>
          <w:b/>
        </w:rPr>
        <w:t>Immigration reform won’t pass – key interest group opposition – 2007 proves</w:t>
      </w:r>
      <w:r>
        <w:rPr>
          <w:b/>
        </w:rPr>
        <w:br/>
        <w:t xml:space="preserve">Bennett &amp; </w:t>
      </w:r>
      <w:proofErr w:type="spellStart"/>
      <w:r>
        <w:rPr>
          <w:b/>
        </w:rPr>
        <w:t>Tanfani</w:t>
      </w:r>
      <w:proofErr w:type="spellEnd"/>
      <w:r>
        <w:rPr>
          <w:b/>
        </w:rPr>
        <w:t xml:space="preserve"> 7/13</w:t>
      </w:r>
    </w:p>
    <w:p w14:paraId="4F0CE3CE" w14:textId="4D0C40EF" w:rsidR="00E70FF1" w:rsidRPr="00E70FF1" w:rsidRDefault="00E70FF1" w:rsidP="0042651D">
      <w:pPr>
        <w:rPr>
          <w:sz w:val="16"/>
        </w:rPr>
      </w:pPr>
      <w:r w:rsidRPr="00E70FF1">
        <w:rPr>
          <w:sz w:val="16"/>
        </w:rPr>
        <w:t xml:space="preserve">Brian &amp; Joseph, </w:t>
      </w:r>
      <w:r w:rsidRPr="00E70FF1">
        <w:rPr>
          <w:i/>
          <w:sz w:val="16"/>
        </w:rPr>
        <w:t>Group opposing immigration bill plans full-scale campaign on House</w:t>
      </w:r>
      <w:r w:rsidRPr="00E70FF1">
        <w:rPr>
          <w:sz w:val="16"/>
        </w:rPr>
        <w:t>, http://www.latimes.com/news/nationworld/nation/la-na-immigration-opponents-20130714</w:t>
      </w:r>
      <w:proofErr w:type="gramStart"/>
      <w:r w:rsidRPr="00E70FF1">
        <w:rPr>
          <w:sz w:val="16"/>
        </w:rPr>
        <w:t>,0,7164208.story</w:t>
      </w:r>
      <w:proofErr w:type="gramEnd"/>
    </w:p>
    <w:p w14:paraId="5B0D42B1" w14:textId="527EBF57" w:rsidR="0042651D" w:rsidRPr="00E70FF1" w:rsidRDefault="0042651D" w:rsidP="0042651D">
      <w:pPr>
        <w:rPr>
          <w:sz w:val="16"/>
        </w:rPr>
      </w:pPr>
      <w:r w:rsidRPr="00E70FF1">
        <w:rPr>
          <w:sz w:val="16"/>
        </w:rPr>
        <w:t xml:space="preserve">WASHINGTON — The day after the Senate passed </w:t>
      </w:r>
      <w:proofErr w:type="spellStart"/>
      <w:r w:rsidRPr="00E70FF1">
        <w:rPr>
          <w:sz w:val="16"/>
        </w:rPr>
        <w:t>its</w:t>
      </w:r>
      <w:hyperlink r:id="rId15" w:tooltip="Immigration Reform Legislation (2013)" w:history="1">
        <w:r>
          <w:rPr>
            <w:rStyle w:val="Hyperlink"/>
            <w:color w:val="666666"/>
            <w:sz w:val="21"/>
            <w:szCs w:val="21"/>
          </w:rPr>
          <w:t>immigration</w:t>
        </w:r>
        <w:proofErr w:type="spellEnd"/>
        <w:r>
          <w:rPr>
            <w:rStyle w:val="Hyperlink"/>
            <w:color w:val="666666"/>
            <w:sz w:val="21"/>
            <w:szCs w:val="21"/>
          </w:rPr>
          <w:t xml:space="preserve"> overhaul</w:t>
        </w:r>
      </w:hyperlink>
      <w:r w:rsidRPr="00E70FF1">
        <w:rPr>
          <w:rStyle w:val="apple-converted-space"/>
          <w:color w:val="000000"/>
          <w:sz w:val="16"/>
          <w:szCs w:val="21"/>
        </w:rPr>
        <w:t xml:space="preserve"> </w:t>
      </w:r>
      <w:r w:rsidRPr="00E70FF1">
        <w:rPr>
          <w:sz w:val="16"/>
        </w:rPr>
        <w:t xml:space="preserve">in June, leading opponent Roy H. </w:t>
      </w:r>
      <w:r w:rsidRPr="0042651D">
        <w:rPr>
          <w:b/>
          <w:u w:val="single"/>
        </w:rPr>
        <w:t>Beck convened his top strategists</w:t>
      </w:r>
      <w:r w:rsidRPr="00E70FF1">
        <w:rPr>
          <w:sz w:val="16"/>
        </w:rPr>
        <w:t xml:space="preserve"> at a corner table of a pricey restaurant to discuss what went wrong and to plan ways to stop the bill from becoming law</w:t>
      </w:r>
      <w:proofErr w:type="gramStart"/>
      <w:r w:rsidRPr="0042651D">
        <w:rPr>
          <w:b/>
          <w:u w:val="single"/>
        </w:rPr>
        <w:t>.</w:t>
      </w:r>
      <w:r w:rsidR="00E70FF1" w:rsidRPr="00E70FF1">
        <w:rPr>
          <w:sz w:val="12"/>
        </w:rPr>
        <w:t>¶</w:t>
      </w:r>
      <w:proofErr w:type="gramEnd"/>
      <w:r w:rsidRPr="0042651D">
        <w:rPr>
          <w:b/>
          <w:sz w:val="12"/>
          <w:u w:val="single"/>
        </w:rPr>
        <w:t xml:space="preserve"> </w:t>
      </w:r>
      <w:r w:rsidRPr="0042651D">
        <w:rPr>
          <w:b/>
          <w:u w:val="single"/>
        </w:rPr>
        <w:t>They brainstormed</w:t>
      </w:r>
      <w:r w:rsidRPr="00E70FF1">
        <w:rPr>
          <w:sz w:val="16"/>
        </w:rPr>
        <w:t xml:space="preserve"> over rockfish and steak for 2 1/2 hours </w:t>
      </w:r>
      <w:r w:rsidRPr="0042651D">
        <w:rPr>
          <w:b/>
          <w:u w:val="single"/>
        </w:rPr>
        <w:t>on how to derail any talk in the House of legalizing millions of undocumented immigrants</w:t>
      </w:r>
      <w:r w:rsidRPr="00E70FF1">
        <w:rPr>
          <w:sz w:val="16"/>
        </w:rPr>
        <w:t xml:space="preserve"> — which Beck and his supporters view as unacceptable amnesty.</w:t>
      </w:r>
      <w:r w:rsidR="00E70FF1" w:rsidRPr="00E70FF1">
        <w:rPr>
          <w:sz w:val="12"/>
        </w:rPr>
        <w:t>¶</w:t>
      </w:r>
      <w:r w:rsidRPr="00E70FF1">
        <w:rPr>
          <w:sz w:val="16"/>
        </w:rPr>
        <w:t xml:space="preserve"> "Believe me, we are expecting a fight," Beck said later.</w:t>
      </w:r>
      <w:r w:rsidR="00E70FF1" w:rsidRPr="00E70FF1">
        <w:rPr>
          <w:sz w:val="12"/>
        </w:rPr>
        <w:t>¶</w:t>
      </w:r>
      <w:r w:rsidRPr="00E70FF1">
        <w:rPr>
          <w:sz w:val="16"/>
        </w:rPr>
        <w:t xml:space="preserve"> </w:t>
      </w:r>
      <w:r w:rsidRPr="00E70FF1">
        <w:rPr>
          <w:b/>
          <w:u w:val="single"/>
        </w:rPr>
        <w:t xml:space="preserve">Beck heads </w:t>
      </w:r>
      <w:proofErr w:type="spellStart"/>
      <w:r w:rsidRPr="00E70FF1">
        <w:rPr>
          <w:b/>
          <w:u w:val="single"/>
        </w:rPr>
        <w:t>NumbersUSA</w:t>
      </w:r>
      <w:proofErr w:type="spellEnd"/>
      <w:r w:rsidRPr="00E70FF1">
        <w:rPr>
          <w:b/>
          <w:u w:val="single"/>
        </w:rPr>
        <w:t>, arguably the most powerful advocacy group opposing the immigration overhaul. Its political muscle comes from tens of thousands of devoted supporters who can be mustered at short notice to protest at public gatherings and to swarm congressional offices with angry phone calls and faxes</w:t>
      </w:r>
      <w:proofErr w:type="gramStart"/>
      <w:r w:rsidRPr="00E70FF1">
        <w:rPr>
          <w:b/>
          <w:u w:val="single"/>
        </w:rPr>
        <w:t>.</w:t>
      </w:r>
      <w:r w:rsidR="00E70FF1" w:rsidRPr="00E70FF1">
        <w:rPr>
          <w:sz w:val="12"/>
        </w:rPr>
        <w:t>¶</w:t>
      </w:r>
      <w:proofErr w:type="gramEnd"/>
      <w:r w:rsidRPr="00E70FF1">
        <w:rPr>
          <w:b/>
          <w:sz w:val="12"/>
          <w:u w:val="single"/>
        </w:rPr>
        <w:t xml:space="preserve"> </w:t>
      </w:r>
      <w:r w:rsidRPr="00E70FF1">
        <w:rPr>
          <w:b/>
          <w:u w:val="single"/>
        </w:rPr>
        <w:t>In 2007</w:t>
      </w:r>
      <w:r w:rsidRPr="00E70FF1">
        <w:rPr>
          <w:sz w:val="16"/>
        </w:rPr>
        <w:t>, when</w:t>
      </w:r>
      <w:r w:rsidRPr="00E70FF1">
        <w:rPr>
          <w:rStyle w:val="apple-converted-space"/>
          <w:color w:val="000000"/>
          <w:sz w:val="16"/>
          <w:szCs w:val="21"/>
        </w:rPr>
        <w:t xml:space="preserve"> </w:t>
      </w:r>
      <w:hyperlink r:id="rId16" w:tooltip="U.S. Congress" w:history="1">
        <w:r>
          <w:rPr>
            <w:rStyle w:val="Hyperlink"/>
            <w:color w:val="666666"/>
            <w:sz w:val="21"/>
            <w:szCs w:val="21"/>
          </w:rPr>
          <w:t>Congress</w:t>
        </w:r>
      </w:hyperlink>
      <w:r w:rsidRPr="00E70FF1">
        <w:rPr>
          <w:rStyle w:val="apple-converted-space"/>
          <w:color w:val="000000"/>
          <w:sz w:val="16"/>
          <w:szCs w:val="21"/>
        </w:rPr>
        <w:t xml:space="preserve"> </w:t>
      </w:r>
      <w:r w:rsidRPr="00E70FF1">
        <w:rPr>
          <w:sz w:val="16"/>
        </w:rPr>
        <w:t xml:space="preserve">last tried overhauling immigration law, </w:t>
      </w:r>
      <w:proofErr w:type="spellStart"/>
      <w:r w:rsidRPr="00E70FF1">
        <w:rPr>
          <w:b/>
          <w:u w:val="single"/>
        </w:rPr>
        <w:t>NumbersUSA</w:t>
      </w:r>
      <w:proofErr w:type="spellEnd"/>
      <w:r w:rsidRPr="00E70FF1">
        <w:rPr>
          <w:b/>
          <w:u w:val="single"/>
        </w:rPr>
        <w:t xml:space="preserve"> flooded lawmakers' offices with a million faxes in opposition. The outpouring caught the overhaul's supporters by surprise, and helped set off a wave of conservative resistance that killed the bill</w:t>
      </w:r>
      <w:proofErr w:type="gramStart"/>
      <w:r w:rsidRPr="00E70FF1">
        <w:rPr>
          <w:b/>
          <w:u w:val="single"/>
        </w:rPr>
        <w:t>.</w:t>
      </w:r>
      <w:r w:rsidR="00E70FF1" w:rsidRPr="00E70FF1">
        <w:rPr>
          <w:sz w:val="12"/>
        </w:rPr>
        <w:t>¶</w:t>
      </w:r>
      <w:proofErr w:type="gramEnd"/>
      <w:r w:rsidRPr="00E70FF1">
        <w:rPr>
          <w:sz w:val="16"/>
        </w:rPr>
        <w:t xml:space="preserve"> Now Beck says </w:t>
      </w:r>
      <w:r w:rsidRPr="00E70FF1">
        <w:rPr>
          <w:b/>
          <w:u w:val="single"/>
        </w:rPr>
        <w:t>the group will mount a full-scale assault on the Republican-led House</w:t>
      </w:r>
      <w:r w:rsidRPr="00E70FF1">
        <w:rPr>
          <w:sz w:val="16"/>
        </w:rPr>
        <w:t>, where immigration reform is far less popular than in the Senate. The plan is likely to include another fax and phone blitz, and targeted TV ads in some districts encouraging supporters to speak out at town hall meetings, along with other lobbying efforts</w:t>
      </w:r>
      <w:proofErr w:type="gramStart"/>
      <w:r w:rsidRPr="00E70FF1">
        <w:rPr>
          <w:sz w:val="16"/>
        </w:rPr>
        <w:t>.</w:t>
      </w:r>
      <w:r w:rsidR="00E70FF1" w:rsidRPr="00E70FF1">
        <w:rPr>
          <w:sz w:val="12"/>
        </w:rPr>
        <w:t>¶</w:t>
      </w:r>
      <w:proofErr w:type="gramEnd"/>
      <w:r w:rsidRPr="00E70FF1">
        <w:rPr>
          <w:sz w:val="16"/>
        </w:rPr>
        <w:t xml:space="preserve"> "On a grass-roots level, it is all about trying to hold </w:t>
      </w:r>
      <w:proofErr w:type="spellStart"/>
      <w:r w:rsidRPr="00E70FF1">
        <w:rPr>
          <w:sz w:val="16"/>
        </w:rPr>
        <w:t>the</w:t>
      </w:r>
      <w:hyperlink r:id="rId17" w:tooltip="Republican Party" w:history="1">
        <w:r>
          <w:rPr>
            <w:rStyle w:val="Hyperlink"/>
            <w:color w:val="666666"/>
            <w:sz w:val="21"/>
            <w:szCs w:val="21"/>
          </w:rPr>
          <w:t>Republicans</w:t>
        </w:r>
        <w:proofErr w:type="spellEnd"/>
      </w:hyperlink>
      <w:r w:rsidRPr="00E70FF1">
        <w:rPr>
          <w:sz w:val="16"/>
        </w:rPr>
        <w:t xml:space="preserve">" in line, Beck said. </w:t>
      </w:r>
    </w:p>
    <w:p w14:paraId="496D4477" w14:textId="77777777" w:rsidR="0042651D" w:rsidRPr="0042651D" w:rsidRDefault="0042651D" w:rsidP="0042651D"/>
    <w:p w14:paraId="0D885F08" w14:textId="3BC0558E" w:rsidR="00402156" w:rsidRPr="00A22871" w:rsidRDefault="00402156" w:rsidP="00402156">
      <w:pPr>
        <w:pStyle w:val="Heading3"/>
        <w:rPr>
          <w:sz w:val="28"/>
        </w:rPr>
      </w:pPr>
      <w:r w:rsidRPr="00A22871">
        <w:rPr>
          <w:sz w:val="28"/>
        </w:rPr>
        <w:t>---Will Take Months</w:t>
      </w:r>
    </w:p>
    <w:p w14:paraId="43B25CDE" w14:textId="77777777" w:rsidR="00402156" w:rsidRDefault="00402156" w:rsidP="00402156"/>
    <w:p w14:paraId="2CA19BDF" w14:textId="77777777" w:rsidR="00402156" w:rsidRDefault="00402156" w:rsidP="00402156">
      <w:pPr>
        <w:rPr>
          <w:b/>
        </w:rPr>
      </w:pPr>
      <w:r>
        <w:rPr>
          <w:b/>
        </w:rPr>
        <w:t xml:space="preserve">Even if CIR passes, it will take months </w:t>
      </w:r>
    </w:p>
    <w:p w14:paraId="4EE59114" w14:textId="77777777" w:rsidR="00402156" w:rsidRPr="00CB053A" w:rsidRDefault="00402156" w:rsidP="00402156">
      <w:pPr>
        <w:rPr>
          <w:sz w:val="16"/>
        </w:rPr>
      </w:pPr>
      <w:r>
        <w:rPr>
          <w:b/>
        </w:rPr>
        <w:t xml:space="preserve">Levinson 7/10 </w:t>
      </w:r>
      <w:r>
        <w:rPr>
          <w:sz w:val="16"/>
        </w:rPr>
        <w:t>(Alexis, “</w:t>
      </w:r>
      <w:r w:rsidRPr="00CB053A">
        <w:rPr>
          <w:sz w:val="16"/>
        </w:rPr>
        <w:t>House Republicans are in no hurry to pass immigration reform</w:t>
      </w:r>
      <w:r>
        <w:rPr>
          <w:sz w:val="16"/>
        </w:rPr>
        <w:t xml:space="preserve">”, The Daily Caller, 7/10/13, </w:t>
      </w:r>
      <w:r w:rsidRPr="00353295">
        <w:rPr>
          <w:sz w:val="16"/>
        </w:rPr>
        <w:t>http://dailycaller.com/2013/07/10/house-republicans-are-in-no-hurry-to-pass-immigration-reform/</w:t>
      </w:r>
      <w:r>
        <w:rPr>
          <w:sz w:val="16"/>
        </w:rPr>
        <w:t>) // JA</w:t>
      </w:r>
    </w:p>
    <w:p w14:paraId="57FB88A7" w14:textId="77777777" w:rsidR="00402156" w:rsidRPr="00641C4D" w:rsidRDefault="00C47AF2" w:rsidP="00402156">
      <w:pPr>
        <w:textAlignment w:val="baseline"/>
        <w:rPr>
          <w:rFonts w:eastAsia="Times New Roman" w:cs="Times New Roman"/>
          <w:sz w:val="16"/>
          <w:szCs w:val="16"/>
        </w:rPr>
      </w:pPr>
      <w:hyperlink r:id="rId18" w:history="1">
        <w:r w:rsidR="00402156" w:rsidRPr="005E518C">
          <w:rPr>
            <w:rFonts w:eastAsia="Times New Roman" w:cs="Times New Roman"/>
            <w:sz w:val="16"/>
            <w:szCs w:val="16"/>
            <w:bdr w:val="none" w:sz="0" w:space="0" w:color="auto" w:frame="1"/>
          </w:rPr>
          <w:t>House</w:t>
        </w:r>
      </w:hyperlink>
      <w:r w:rsidR="00402156" w:rsidRPr="005E518C">
        <w:rPr>
          <w:rFonts w:eastAsia="Times New Roman" w:cs="Times New Roman"/>
          <w:sz w:val="16"/>
          <w:szCs w:val="16"/>
        </w:rPr>
        <w:t xml:space="preserve"> </w:t>
      </w:r>
      <w:r w:rsidR="00402156" w:rsidRPr="005E518C">
        <w:rPr>
          <w:rFonts w:eastAsia="Times New Roman" w:cs="Times New Roman"/>
          <w:szCs w:val="16"/>
          <w:u w:val="single"/>
        </w:rPr>
        <w:t>Republicans are in no hurry to pass immigration reform</w:t>
      </w:r>
      <w:proofErr w:type="gramStart"/>
      <w:r w:rsidR="00402156" w:rsidRPr="005E518C">
        <w:rPr>
          <w:rFonts w:eastAsia="Times New Roman" w:cs="Times New Roman"/>
          <w:szCs w:val="16"/>
          <w:u w:val="single"/>
        </w:rPr>
        <w:t>.</w:t>
      </w:r>
      <w:r w:rsidR="00402156" w:rsidRPr="005E518C">
        <w:rPr>
          <w:rFonts w:eastAsia="Times New Roman" w:cs="Times New Roman"/>
          <w:sz w:val="16"/>
          <w:szCs w:val="16"/>
        </w:rPr>
        <w:t>¶</w:t>
      </w:r>
      <w:proofErr w:type="gramEnd"/>
      <w:r w:rsidR="00402156" w:rsidRPr="005E518C">
        <w:rPr>
          <w:rFonts w:eastAsia="Times New Roman" w:cs="Times New Roman"/>
          <w:sz w:val="16"/>
          <w:szCs w:val="16"/>
        </w:rPr>
        <w:t xml:space="preserve"> The full House Republican </w:t>
      </w:r>
      <w:hyperlink r:id="rId19" w:history="1">
        <w:r w:rsidR="00402156" w:rsidRPr="005E518C">
          <w:rPr>
            <w:rFonts w:eastAsia="Times New Roman" w:cs="Times New Roman"/>
            <w:sz w:val="16"/>
            <w:szCs w:val="16"/>
            <w:bdr w:val="none" w:sz="0" w:space="0" w:color="auto" w:frame="1"/>
          </w:rPr>
          <w:t>conference</w:t>
        </w:r>
      </w:hyperlink>
      <w:r w:rsidR="00402156" w:rsidRPr="005E518C">
        <w:rPr>
          <w:rFonts w:eastAsia="Times New Roman" w:cs="Times New Roman"/>
          <w:sz w:val="16"/>
          <w:szCs w:val="16"/>
        </w:rPr>
        <w:t xml:space="preserve"> held its first confab on the issue Wednesday, following the Senate passage of the comprehensive immigration reform bill before both chambers recessed for the week of July Fourth. Members speaking to the media after said that </w:t>
      </w:r>
      <w:r w:rsidR="00402156" w:rsidRPr="005E518C">
        <w:rPr>
          <w:rFonts w:eastAsia="Times New Roman" w:cs="Times New Roman"/>
          <w:szCs w:val="16"/>
          <w:u w:val="single"/>
        </w:rPr>
        <w:t>leaders had not put forth a clear timeline</w:t>
      </w:r>
      <w:r w:rsidR="00402156" w:rsidRPr="005E518C">
        <w:rPr>
          <w:rFonts w:eastAsia="Times New Roman" w:cs="Times New Roman"/>
          <w:szCs w:val="16"/>
        </w:rPr>
        <w:t xml:space="preserve"> </w:t>
      </w:r>
      <w:r w:rsidR="00402156" w:rsidRPr="005E518C">
        <w:rPr>
          <w:rFonts w:eastAsia="Times New Roman" w:cs="Times New Roman"/>
          <w:sz w:val="16"/>
          <w:szCs w:val="16"/>
        </w:rPr>
        <w:t>or strategy for moving forward on the issue</w:t>
      </w:r>
      <w:proofErr w:type="gramStart"/>
      <w:r w:rsidR="00402156" w:rsidRPr="005E518C">
        <w:rPr>
          <w:rFonts w:eastAsia="Times New Roman" w:cs="Times New Roman"/>
          <w:sz w:val="16"/>
          <w:szCs w:val="16"/>
        </w:rPr>
        <w:t>.¶</w:t>
      </w:r>
      <w:proofErr w:type="gramEnd"/>
      <w:r w:rsidR="00402156" w:rsidRPr="005E518C">
        <w:rPr>
          <w:rFonts w:eastAsia="Times New Roman" w:cs="Times New Roman"/>
          <w:sz w:val="16"/>
          <w:szCs w:val="16"/>
        </w:rPr>
        <w:t xml:space="preserve"> “</w:t>
      </w:r>
      <w:r w:rsidR="00402156" w:rsidRPr="005E518C">
        <w:rPr>
          <w:rFonts w:eastAsia="Times New Roman" w:cs="Times New Roman"/>
          <w:szCs w:val="16"/>
          <w:u w:val="single"/>
        </w:rPr>
        <w:t>We don’t want to rush anything</w:t>
      </w:r>
      <w:r w:rsidR="00402156" w:rsidRPr="005E518C">
        <w:rPr>
          <w:rFonts w:eastAsia="Times New Roman" w:cs="Times New Roman"/>
          <w:sz w:val="16"/>
          <w:szCs w:val="16"/>
        </w:rPr>
        <w:t xml:space="preserve">,” said House Budget Chairman Paul Ryan. “We want to get it right.”¶ </w:t>
      </w:r>
      <w:r w:rsidR="00402156" w:rsidRPr="005E518C">
        <w:rPr>
          <w:rFonts w:eastAsia="Times New Roman" w:cs="Times New Roman"/>
          <w:szCs w:val="16"/>
          <w:u w:val="single"/>
        </w:rPr>
        <w:t>Congress will recess from Augus</w:t>
      </w:r>
      <w:r w:rsidR="00402156" w:rsidRPr="00641C4D">
        <w:rPr>
          <w:rFonts w:eastAsia="Times New Roman" w:cs="Times New Roman"/>
          <w:szCs w:val="16"/>
          <w:u w:val="single"/>
        </w:rPr>
        <w:t>t</w:t>
      </w:r>
      <w:r w:rsidR="00402156" w:rsidRPr="005E518C">
        <w:rPr>
          <w:rFonts w:eastAsia="Times New Roman" w:cs="Times New Roman"/>
          <w:sz w:val="16"/>
          <w:szCs w:val="16"/>
        </w:rPr>
        <w:t xml:space="preserve"> 5 </w:t>
      </w:r>
      <w:r w:rsidR="00402156" w:rsidRPr="005E518C">
        <w:rPr>
          <w:rFonts w:eastAsia="Times New Roman" w:cs="Times New Roman"/>
          <w:szCs w:val="16"/>
          <w:u w:val="single"/>
        </w:rPr>
        <w:t>through September</w:t>
      </w:r>
      <w:r w:rsidR="00402156" w:rsidRPr="005E518C">
        <w:rPr>
          <w:rFonts w:eastAsia="Times New Roman" w:cs="Times New Roman"/>
          <w:szCs w:val="16"/>
        </w:rPr>
        <w:t xml:space="preserve"> </w:t>
      </w:r>
      <w:r w:rsidR="00402156" w:rsidRPr="005E518C">
        <w:rPr>
          <w:rFonts w:eastAsia="Times New Roman" w:cs="Times New Roman"/>
          <w:sz w:val="16"/>
          <w:szCs w:val="16"/>
        </w:rPr>
        <w:t xml:space="preserve">6. </w:t>
      </w:r>
      <w:r w:rsidR="00402156" w:rsidRPr="005E518C">
        <w:rPr>
          <w:rFonts w:eastAsia="Times New Roman" w:cs="Times New Roman"/>
          <w:szCs w:val="16"/>
          <w:u w:val="single"/>
        </w:rPr>
        <w:t>When they return in September, the end of the fiscal year will be upon them, and they will have to take up the issue of raising the</w:t>
      </w:r>
      <w:r w:rsidR="00402156" w:rsidRPr="00FA4638">
        <w:rPr>
          <w:rFonts w:eastAsia="Times New Roman" w:cs="Times New Roman"/>
          <w:szCs w:val="16"/>
          <w:u w:val="single"/>
        </w:rPr>
        <w:t xml:space="preserve"> </w:t>
      </w:r>
      <w:hyperlink r:id="rId20" w:history="1">
        <w:r w:rsidR="00402156" w:rsidRPr="005E518C">
          <w:rPr>
            <w:rFonts w:eastAsia="Times New Roman" w:cs="Times New Roman"/>
            <w:szCs w:val="16"/>
            <w:u w:val="single"/>
            <w:bdr w:val="none" w:sz="0" w:space="0" w:color="auto" w:frame="1"/>
          </w:rPr>
          <w:t>debt ceiling</w:t>
        </w:r>
      </w:hyperlink>
      <w:r w:rsidR="00402156" w:rsidRPr="005E518C">
        <w:rPr>
          <w:rFonts w:eastAsia="Times New Roman" w:cs="Times New Roman"/>
          <w:szCs w:val="16"/>
          <w:u w:val="single"/>
        </w:rPr>
        <w:t>, a contentious annual fight</w:t>
      </w:r>
      <w:r w:rsidR="00402156" w:rsidRPr="005E518C">
        <w:rPr>
          <w:rFonts w:eastAsia="Times New Roman" w:cs="Times New Roman"/>
          <w:sz w:val="16"/>
          <w:szCs w:val="16"/>
        </w:rPr>
        <w:t xml:space="preserve"> between Democrats and Republicans</w:t>
      </w:r>
      <w:proofErr w:type="gramStart"/>
      <w:r w:rsidR="00402156" w:rsidRPr="005E518C">
        <w:rPr>
          <w:rFonts w:eastAsia="Times New Roman" w:cs="Times New Roman"/>
          <w:sz w:val="16"/>
          <w:szCs w:val="16"/>
        </w:rPr>
        <w:t>.¶</w:t>
      </w:r>
      <w:proofErr w:type="gramEnd"/>
      <w:r w:rsidR="00402156" w:rsidRPr="005E518C">
        <w:rPr>
          <w:rFonts w:eastAsia="Times New Roman" w:cs="Times New Roman"/>
          <w:sz w:val="16"/>
          <w:szCs w:val="16"/>
        </w:rPr>
        <w:t xml:space="preserve"> “There’s no way you’re going to move this ahead of that, in my opinion,” </w:t>
      </w:r>
      <w:hyperlink r:id="rId21" w:history="1">
        <w:r w:rsidR="00402156" w:rsidRPr="005E518C">
          <w:rPr>
            <w:rFonts w:eastAsia="Times New Roman" w:cs="Times New Roman"/>
            <w:sz w:val="16"/>
            <w:szCs w:val="16"/>
            <w:bdr w:val="none" w:sz="0" w:space="0" w:color="auto" w:frame="1"/>
          </w:rPr>
          <w:t>Oklahoma</w:t>
        </w:r>
      </w:hyperlink>
      <w:r w:rsidR="00402156" w:rsidRPr="005E518C">
        <w:rPr>
          <w:rFonts w:eastAsia="Times New Roman" w:cs="Times New Roman"/>
          <w:sz w:val="16"/>
          <w:szCs w:val="16"/>
        </w:rPr>
        <w:t xml:space="preserve"> Republican Rep. Tom Cole said after the meeting, when asked if the House might move something before the end of the month.¶ Cole said Majority Leader Eric Cantor had not set out any particular timeline for the bill.¶ “The timeline I think is less a concern than that they do it right,” said Colorado Republican Rep. Cory Gardner, when asked about a schedule.¶ “Someone asked me if we feel a sense of urgency, and the idea is, we want to keep forward motion, but </w:t>
      </w:r>
      <w:r w:rsidR="00402156" w:rsidRPr="005E518C">
        <w:rPr>
          <w:rFonts w:eastAsia="Times New Roman" w:cs="Times New Roman"/>
          <w:szCs w:val="16"/>
          <w:u w:val="single"/>
        </w:rPr>
        <w:t>we don’t feel like we have to pass something in the next few weeks</w:t>
      </w:r>
      <w:r w:rsidR="00402156" w:rsidRPr="005E518C">
        <w:rPr>
          <w:rFonts w:eastAsia="Times New Roman" w:cs="Times New Roman"/>
          <w:sz w:val="16"/>
          <w:szCs w:val="16"/>
        </w:rPr>
        <w:t xml:space="preserve">,” said Louisiana Republican Rep. John Fleming.¶ </w:t>
      </w:r>
      <w:r w:rsidR="00402156" w:rsidRPr="005E518C">
        <w:rPr>
          <w:rFonts w:eastAsia="Times New Roman" w:cs="Times New Roman"/>
          <w:szCs w:val="16"/>
          <w:u w:val="single"/>
        </w:rPr>
        <w:t>Getting anything passed in before the August recess was “one hundred percent unlikely</w:t>
      </w:r>
      <w:r w:rsidR="00402156" w:rsidRPr="005E518C">
        <w:rPr>
          <w:rFonts w:eastAsia="Times New Roman" w:cs="Times New Roman"/>
          <w:sz w:val="16"/>
          <w:szCs w:val="16"/>
        </w:rPr>
        <w:t xml:space="preserve">,” he said.¶ A joint statement from the Republican </w:t>
      </w:r>
      <w:hyperlink r:id="rId22" w:history="1">
        <w:r w:rsidR="00402156" w:rsidRPr="005E518C">
          <w:rPr>
            <w:rFonts w:eastAsia="Times New Roman" w:cs="Times New Roman"/>
            <w:sz w:val="16"/>
            <w:szCs w:val="16"/>
            <w:bdr w:val="none" w:sz="0" w:space="0" w:color="auto" w:frame="1"/>
          </w:rPr>
          <w:t>leadership</w:t>
        </w:r>
      </w:hyperlink>
      <w:r w:rsidR="00402156" w:rsidRPr="005E518C">
        <w:rPr>
          <w:rFonts w:eastAsia="Times New Roman" w:cs="Times New Roman"/>
          <w:sz w:val="16"/>
          <w:szCs w:val="16"/>
        </w:rPr>
        <w:t xml:space="preserve"> — Speaker of the House John Boehner, Cantor, Majority Whip Kevin McCarthy, Conference Chair Cathy </w:t>
      </w:r>
      <w:proofErr w:type="spellStart"/>
      <w:r w:rsidR="00402156" w:rsidRPr="005E518C">
        <w:rPr>
          <w:rFonts w:eastAsia="Times New Roman" w:cs="Times New Roman"/>
          <w:sz w:val="16"/>
          <w:szCs w:val="16"/>
        </w:rPr>
        <w:t>McMorris</w:t>
      </w:r>
      <w:proofErr w:type="spellEnd"/>
      <w:r w:rsidR="00402156" w:rsidRPr="005E518C">
        <w:rPr>
          <w:rFonts w:eastAsia="Times New Roman" w:cs="Times New Roman"/>
          <w:sz w:val="16"/>
          <w:szCs w:val="16"/>
        </w:rPr>
        <w:t xml:space="preserve"> Rodgers, Homeland Security Committee Chair Michael </w:t>
      </w:r>
      <w:proofErr w:type="spellStart"/>
      <w:r w:rsidR="00402156" w:rsidRPr="005E518C">
        <w:rPr>
          <w:rFonts w:eastAsia="Times New Roman" w:cs="Times New Roman"/>
          <w:sz w:val="16"/>
          <w:szCs w:val="16"/>
        </w:rPr>
        <w:t>McCaul</w:t>
      </w:r>
      <w:proofErr w:type="spellEnd"/>
      <w:r w:rsidR="00402156" w:rsidRPr="005E518C">
        <w:rPr>
          <w:rFonts w:eastAsia="Times New Roman" w:cs="Times New Roman"/>
          <w:sz w:val="16"/>
          <w:szCs w:val="16"/>
        </w:rPr>
        <w:t xml:space="preserve"> and Judiciary Committee Chair Bob </w:t>
      </w:r>
      <w:proofErr w:type="spellStart"/>
      <w:r w:rsidR="00402156" w:rsidRPr="005E518C">
        <w:rPr>
          <w:rFonts w:eastAsia="Times New Roman" w:cs="Times New Roman"/>
          <w:sz w:val="16"/>
          <w:szCs w:val="16"/>
        </w:rPr>
        <w:t>Goodlatte</w:t>
      </w:r>
      <w:proofErr w:type="spellEnd"/>
      <w:r w:rsidR="00402156" w:rsidRPr="005E518C">
        <w:rPr>
          <w:rFonts w:eastAsia="Times New Roman" w:cs="Times New Roman"/>
          <w:sz w:val="16"/>
          <w:szCs w:val="16"/>
        </w:rPr>
        <w:t xml:space="preserve"> — similarly suggested that they were in no rush.¶ “Today House Republicans affirmed that rather than take up the flawed legislation rushed through the Senate, House committees will </w:t>
      </w:r>
      <w:hyperlink r:id="rId23" w:history="1">
        <w:r w:rsidR="00402156" w:rsidRPr="005E518C">
          <w:rPr>
            <w:rFonts w:eastAsia="Times New Roman" w:cs="Times New Roman"/>
            <w:sz w:val="16"/>
            <w:szCs w:val="16"/>
            <w:bdr w:val="none" w:sz="0" w:space="0" w:color="auto" w:frame="1"/>
          </w:rPr>
          <w:t>continue</w:t>
        </w:r>
      </w:hyperlink>
      <w:r w:rsidR="00402156" w:rsidRPr="005E518C">
        <w:rPr>
          <w:rFonts w:eastAsia="Times New Roman" w:cs="Times New Roman"/>
          <w:sz w:val="16"/>
          <w:szCs w:val="16"/>
        </w:rPr>
        <w:t xml:space="preserve"> their work on a step-by-step, common-sense approach to fixing what has long been a broken </w:t>
      </w:r>
      <w:hyperlink r:id="rId24" w:history="1">
        <w:r w:rsidR="00402156" w:rsidRPr="005E518C">
          <w:rPr>
            <w:rFonts w:eastAsia="Times New Roman" w:cs="Times New Roman"/>
            <w:sz w:val="16"/>
            <w:szCs w:val="16"/>
            <w:bdr w:val="none" w:sz="0" w:space="0" w:color="auto" w:frame="1"/>
          </w:rPr>
          <w:t>system</w:t>
        </w:r>
      </w:hyperlink>
      <w:r w:rsidR="00402156" w:rsidRPr="005E518C">
        <w:rPr>
          <w:rFonts w:eastAsia="Times New Roman" w:cs="Times New Roman"/>
          <w:sz w:val="16"/>
          <w:szCs w:val="16"/>
        </w:rPr>
        <w:t>,” they said in the joint statement released after the meeting.</w:t>
      </w:r>
    </w:p>
    <w:p w14:paraId="67B64715" w14:textId="77777777" w:rsidR="00402156" w:rsidRDefault="00402156" w:rsidP="00402156">
      <w:pPr>
        <w:rPr>
          <w:color w:val="000000"/>
          <w:sz w:val="16"/>
          <w:szCs w:val="16"/>
        </w:rPr>
      </w:pPr>
    </w:p>
    <w:p w14:paraId="56D1D75B" w14:textId="77777777" w:rsidR="00402156" w:rsidRDefault="00402156" w:rsidP="00402156">
      <w:pPr>
        <w:pStyle w:val="Heading3"/>
        <w:rPr>
          <w:sz w:val="28"/>
        </w:rPr>
      </w:pPr>
      <w:r w:rsidRPr="00425063">
        <w:rPr>
          <w:sz w:val="28"/>
        </w:rPr>
        <w:t>T</w:t>
      </w:r>
      <w:r>
        <w:rPr>
          <w:sz w:val="28"/>
        </w:rPr>
        <w:t>humper</w:t>
      </w:r>
    </w:p>
    <w:p w14:paraId="4B3F9905" w14:textId="77777777" w:rsidR="00402156" w:rsidRDefault="00402156" w:rsidP="00402156"/>
    <w:p w14:paraId="61DE4249" w14:textId="77777777" w:rsidR="00402156" w:rsidRDefault="00402156" w:rsidP="00402156">
      <w:pPr>
        <w:textAlignment w:val="baseline"/>
        <w:rPr>
          <w:b/>
          <w:color w:val="000000"/>
          <w:szCs w:val="22"/>
        </w:rPr>
      </w:pPr>
      <w:r>
        <w:rPr>
          <w:b/>
          <w:color w:val="000000"/>
          <w:szCs w:val="22"/>
        </w:rPr>
        <w:t>CIR takes a backseat to other issues – farm bill, student loans, budget fights, confirmation hearings and Syria</w:t>
      </w:r>
    </w:p>
    <w:p w14:paraId="26A1D2D2" w14:textId="77777777" w:rsidR="00402156" w:rsidRDefault="00402156" w:rsidP="00402156">
      <w:pPr>
        <w:textAlignment w:val="baseline"/>
        <w:rPr>
          <w:color w:val="000000"/>
          <w:szCs w:val="22"/>
        </w:rPr>
      </w:pPr>
      <w:r>
        <w:rPr>
          <w:b/>
          <w:color w:val="000000"/>
          <w:szCs w:val="22"/>
        </w:rPr>
        <w:t xml:space="preserve">Fox News 7/7 </w:t>
      </w:r>
      <w:r w:rsidRPr="00425063">
        <w:rPr>
          <w:color w:val="000000"/>
          <w:sz w:val="16"/>
          <w:szCs w:val="22"/>
        </w:rPr>
        <w:t>[Fox News, 7/07/2013, “Congress returns to immigration, student loans, farm bill; issues splitting Democrats, Republicans” http://www.foxnews.com/politics/2013/07/07/congress-returns-to-immigration-student-loans-farm-bill-issues-splitting/#ixzz2Z2oMmUUn)//SG</w:t>
      </w:r>
    </w:p>
    <w:p w14:paraId="29219623" w14:textId="77777777" w:rsidR="00402156" w:rsidRDefault="00402156" w:rsidP="00402156">
      <w:pPr>
        <w:rPr>
          <w:sz w:val="14"/>
          <w:szCs w:val="16"/>
        </w:rPr>
      </w:pPr>
      <w:r w:rsidRPr="0044126C">
        <w:rPr>
          <w:szCs w:val="22"/>
          <w:u w:val="single"/>
        </w:rPr>
        <w:t>House conservatives wanted cuts</w:t>
      </w:r>
      <w:r w:rsidRPr="00425063">
        <w:rPr>
          <w:sz w:val="14"/>
          <w:szCs w:val="22"/>
        </w:rPr>
        <w:t xml:space="preserve"> </w:t>
      </w:r>
      <w:r w:rsidRPr="00425063">
        <w:rPr>
          <w:sz w:val="14"/>
          <w:szCs w:val="16"/>
        </w:rPr>
        <w:t>deeper than $2 billion annually, or about 3 percent,</w:t>
      </w:r>
      <w:r w:rsidRPr="00425063">
        <w:rPr>
          <w:sz w:val="14"/>
          <w:szCs w:val="22"/>
        </w:rPr>
        <w:t xml:space="preserve"> </w:t>
      </w:r>
      <w:r w:rsidRPr="0044126C">
        <w:rPr>
          <w:szCs w:val="22"/>
          <w:u w:val="single"/>
        </w:rPr>
        <w:t>in the</w:t>
      </w:r>
      <w:r w:rsidRPr="00425063">
        <w:rPr>
          <w:sz w:val="14"/>
          <w:szCs w:val="22"/>
        </w:rPr>
        <w:t xml:space="preserve"> </w:t>
      </w:r>
      <w:r w:rsidRPr="00425063">
        <w:rPr>
          <w:sz w:val="14"/>
          <w:szCs w:val="16"/>
        </w:rPr>
        <w:t>almost $80 billion-a-year</w:t>
      </w:r>
      <w:r w:rsidRPr="00425063">
        <w:rPr>
          <w:sz w:val="14"/>
          <w:szCs w:val="22"/>
        </w:rPr>
        <w:t xml:space="preserve"> </w:t>
      </w:r>
      <w:r w:rsidRPr="0044126C">
        <w:rPr>
          <w:szCs w:val="22"/>
          <w:u w:val="single"/>
        </w:rPr>
        <w:t>food stamp program</w:t>
      </w:r>
      <w:r w:rsidRPr="00425063">
        <w:rPr>
          <w:sz w:val="14"/>
          <w:szCs w:val="22"/>
        </w:rPr>
        <w:t>.</w:t>
      </w:r>
      <w:r w:rsidRPr="00425063">
        <w:rPr>
          <w:sz w:val="14"/>
          <w:szCs w:val="16"/>
        </w:rPr>
        <w:t xml:space="preserve"> Democrats were furious with a last-minute amendment that would have added additional work requirements to food stamps, now called the Supplemental Nutrition Assistance Program, or SNAP. Senate Majority Leader</w:t>
      </w:r>
      <w:r w:rsidRPr="00425063">
        <w:rPr>
          <w:sz w:val="14"/>
          <w:szCs w:val="22"/>
        </w:rPr>
        <w:t xml:space="preserve"> Harry </w:t>
      </w:r>
      <w:r w:rsidRPr="0044126C">
        <w:rPr>
          <w:szCs w:val="22"/>
          <w:u w:val="single"/>
        </w:rPr>
        <w:t>Reid has said an extension of the current farm law, passed in 2008, is unlikely and is pressing the House to pass his chamber’s version of the bill.</w:t>
      </w:r>
      <w:r w:rsidRPr="00425063">
        <w:rPr>
          <w:sz w:val="14"/>
          <w:szCs w:val="22"/>
        </w:rPr>
        <w:t xml:space="preserve"> </w:t>
      </w:r>
      <w:r w:rsidRPr="00425063">
        <w:rPr>
          <w:sz w:val="14"/>
          <w:szCs w:val="16"/>
        </w:rPr>
        <w:t>The current policy expires Sept. 30.</w:t>
      </w:r>
      <w:r w:rsidRPr="00425063">
        <w:rPr>
          <w:sz w:val="14"/>
          <w:szCs w:val="22"/>
        </w:rPr>
        <w:t xml:space="preserve"> </w:t>
      </w:r>
      <w:r w:rsidRPr="0044126C">
        <w:rPr>
          <w:szCs w:val="22"/>
          <w:u w:val="single"/>
        </w:rPr>
        <w:t>Congress also must figure out what to do about interest rates on college student loans</w:t>
      </w:r>
      <w:r w:rsidRPr="00425063">
        <w:rPr>
          <w:sz w:val="14"/>
          <w:szCs w:val="22"/>
        </w:rPr>
        <w:t xml:space="preserve">, </w:t>
      </w:r>
      <w:r w:rsidRPr="00425063">
        <w:rPr>
          <w:sz w:val="14"/>
          <w:szCs w:val="16"/>
        </w:rPr>
        <w:t xml:space="preserve">which on July 1 doubled from 4.3 percent because of partisan wrangling in the Senate. Republicans want the rates on the federally funded Stafford loans tied to market factors, saying </w:t>
      </w:r>
      <w:proofErr w:type="gramStart"/>
      <w:r w:rsidRPr="00425063">
        <w:rPr>
          <w:sz w:val="14"/>
          <w:szCs w:val="16"/>
        </w:rPr>
        <w:t>politicians toying with the rates creates</w:t>
      </w:r>
      <w:proofErr w:type="gramEnd"/>
      <w:r w:rsidRPr="00425063">
        <w:rPr>
          <w:sz w:val="14"/>
          <w:szCs w:val="16"/>
        </w:rPr>
        <w:t xml:space="preserve"> uncertainty among students and their families.</w:t>
      </w:r>
      <w:r w:rsidRPr="00425063">
        <w:rPr>
          <w:sz w:val="14"/>
          <w:szCs w:val="22"/>
        </w:rPr>
        <w:t xml:space="preserve"> Democrats say poor and middle-class students cannot afford to have the rates return to the pre-2007 level of 6.8 percent, which would increase the average cost of a loan by $2,600. And they say Republicans, when trying to improve the economy, should instead look at closing tax loopholes for the wealthy. </w:t>
      </w:r>
      <w:r w:rsidRPr="00425063">
        <w:rPr>
          <w:sz w:val="14"/>
          <w:szCs w:val="16"/>
        </w:rPr>
        <w:t>A compromise in the form of a one-year extension on the rate could be reached before school starts in the fall and new loans begin.</w:t>
      </w:r>
      <w:r w:rsidRPr="00425063">
        <w:rPr>
          <w:sz w:val="14"/>
          <w:szCs w:val="22"/>
        </w:rPr>
        <w:t xml:space="preserve"> </w:t>
      </w:r>
      <w:r w:rsidRPr="0044126C">
        <w:rPr>
          <w:szCs w:val="22"/>
          <w:u w:val="single"/>
        </w:rPr>
        <w:t xml:space="preserve">The cooperation in the Senate during the passage of the </w:t>
      </w:r>
      <w:r w:rsidRPr="00425063">
        <w:rPr>
          <w:rStyle w:val="Emphasis"/>
        </w:rPr>
        <w:t>immigration bill</w:t>
      </w:r>
      <w:r w:rsidRPr="0044126C">
        <w:rPr>
          <w:szCs w:val="22"/>
          <w:u w:val="single"/>
        </w:rPr>
        <w:t xml:space="preserve"> could be </w:t>
      </w:r>
      <w:r w:rsidRPr="00425063">
        <w:rPr>
          <w:rStyle w:val="Emphasis"/>
        </w:rPr>
        <w:t>wiped out</w:t>
      </w:r>
      <w:r w:rsidRPr="0044126C">
        <w:rPr>
          <w:szCs w:val="22"/>
          <w:u w:val="single"/>
        </w:rPr>
        <w:t xml:space="preserve"> immediately</w:t>
      </w:r>
      <w:r w:rsidRPr="00425063">
        <w:rPr>
          <w:sz w:val="14"/>
          <w:szCs w:val="22"/>
        </w:rPr>
        <w:t xml:space="preserve"> </w:t>
      </w:r>
      <w:r w:rsidRPr="00425063">
        <w:rPr>
          <w:sz w:val="14"/>
          <w:szCs w:val="16"/>
        </w:rPr>
        <w:t xml:space="preserve">if Reid, frustrated with GOP delaying tactics on judges and nominations, tries to change the chamber rules by scrapping the current three-fifths majority for a simple majority. Senate Minority Leader Mitch McConnell has indicated it's a decision Reid could regret if the Republicans </w:t>
      </w:r>
      <w:proofErr w:type="gramStart"/>
      <w:r w:rsidRPr="00425063">
        <w:rPr>
          <w:sz w:val="14"/>
          <w:szCs w:val="16"/>
        </w:rPr>
        <w:t>seizes</w:t>
      </w:r>
      <w:proofErr w:type="gramEnd"/>
      <w:r w:rsidRPr="00425063">
        <w:rPr>
          <w:sz w:val="14"/>
          <w:szCs w:val="16"/>
        </w:rPr>
        <w:t xml:space="preserve"> Senate control in next year's elections. Democrats in 2014 will have to defend 21 seats, compared to 14 for Republicans</w:t>
      </w:r>
      <w:r w:rsidRPr="00425063">
        <w:rPr>
          <w:sz w:val="14"/>
          <w:szCs w:val="22"/>
        </w:rPr>
        <w:t xml:space="preserve">. </w:t>
      </w:r>
      <w:r w:rsidRPr="0044126C">
        <w:rPr>
          <w:szCs w:val="22"/>
          <w:u w:val="single"/>
        </w:rPr>
        <w:t>McConnell envisioned a long list of reversals from the Democratic agenda, from repealing Obama's health care law to shipping radioactive nuclear waste to Yucca Mountain in Reid's home state of Nevada.</w:t>
      </w:r>
      <w:r w:rsidRPr="00425063">
        <w:rPr>
          <w:sz w:val="14"/>
          <w:szCs w:val="22"/>
        </w:rPr>
        <w:t xml:space="preserve"> </w:t>
      </w:r>
      <w:r w:rsidRPr="00425063">
        <w:rPr>
          <w:sz w:val="14"/>
          <w:szCs w:val="16"/>
        </w:rPr>
        <w:t>In addition,</w:t>
      </w:r>
      <w:r w:rsidRPr="00425063">
        <w:rPr>
          <w:sz w:val="14"/>
          <w:szCs w:val="22"/>
        </w:rPr>
        <w:t xml:space="preserve"> </w:t>
      </w:r>
      <w:r w:rsidRPr="0044126C">
        <w:rPr>
          <w:szCs w:val="22"/>
          <w:u w:val="single"/>
        </w:rPr>
        <w:t>recently elected Democrats have clamored for changes in Senate rules as Obama has faced Republican resistance to his nominations</w:t>
      </w:r>
      <w:r w:rsidRPr="00425063">
        <w:rPr>
          <w:sz w:val="14"/>
          <w:szCs w:val="22"/>
        </w:rPr>
        <w:t xml:space="preserve">. </w:t>
      </w:r>
      <w:r w:rsidRPr="00425063">
        <w:rPr>
          <w:sz w:val="14"/>
          <w:szCs w:val="16"/>
        </w:rPr>
        <w:t>The GOP has, for example, challenged Obama's three judicial nominees to the powerful U.S. Court of Appeals for the District of Columbia Circuit</w:t>
      </w:r>
      <w:r w:rsidRPr="00425063">
        <w:rPr>
          <w:sz w:val="14"/>
          <w:szCs w:val="22"/>
        </w:rPr>
        <w:t xml:space="preserve">. </w:t>
      </w:r>
      <w:r w:rsidRPr="0044126C">
        <w:rPr>
          <w:szCs w:val="22"/>
          <w:u w:val="single"/>
        </w:rPr>
        <w:t>Congress also faces political and economic fights over the budget, with the fiscal year ending Sept. 30 and Congress plodding through spending bills with no sign of being done on time</w:t>
      </w:r>
      <w:r w:rsidRPr="00425063">
        <w:rPr>
          <w:sz w:val="14"/>
          <w:szCs w:val="22"/>
        </w:rPr>
        <w:t xml:space="preserve">. </w:t>
      </w:r>
      <w:r w:rsidRPr="00425063">
        <w:rPr>
          <w:sz w:val="14"/>
          <w:szCs w:val="16"/>
        </w:rPr>
        <w:t xml:space="preserve">In addition to legislation to keep the government running, Congress probably will have to vote on whether to </w:t>
      </w:r>
      <w:proofErr w:type="gramStart"/>
      <w:r w:rsidRPr="00425063">
        <w:rPr>
          <w:sz w:val="14"/>
          <w:szCs w:val="16"/>
        </w:rPr>
        <w:t>raise</w:t>
      </w:r>
      <w:proofErr w:type="gramEnd"/>
      <w:r w:rsidRPr="00425063">
        <w:rPr>
          <w:sz w:val="14"/>
          <w:szCs w:val="16"/>
        </w:rPr>
        <w:t xml:space="preserve"> the nation's borrowing authority, a politically fraught vote that roiled the markets in August 2009.</w:t>
      </w:r>
      <w:r w:rsidRPr="00425063">
        <w:rPr>
          <w:sz w:val="14"/>
          <w:szCs w:val="22"/>
        </w:rPr>
        <w:t xml:space="preserve"> </w:t>
      </w:r>
      <w:r w:rsidRPr="0044126C">
        <w:rPr>
          <w:szCs w:val="22"/>
          <w:u w:val="single"/>
        </w:rPr>
        <w:t>Three Senate committees will consider Obama nominees for major national security positions this month, confirmation hearings certain to set off a political dust-up over the president's policies. Questions about the administration's policy toward Syria and plans to arm the rebels in their civil war with President Bashar Assad's forces will dominate the Senate</w:t>
      </w:r>
      <w:r w:rsidRPr="00425063">
        <w:rPr>
          <w:sz w:val="14"/>
          <w:szCs w:val="16"/>
        </w:rPr>
        <w:t xml:space="preserve"> Armed Services Committee hearing on the re-nomination of Gen. Martin Dempsey for chairman of the Joint Chiefs of Staff.</w:t>
      </w:r>
    </w:p>
    <w:p w14:paraId="08897A03" w14:textId="77777777" w:rsidR="00402156" w:rsidRDefault="00402156" w:rsidP="00402156">
      <w:pPr>
        <w:rPr>
          <w:sz w:val="14"/>
          <w:szCs w:val="16"/>
        </w:rPr>
      </w:pPr>
    </w:p>
    <w:p w14:paraId="1D1A6889" w14:textId="77777777" w:rsidR="00402156" w:rsidRDefault="00402156" w:rsidP="00402156">
      <w:pPr>
        <w:rPr>
          <w:sz w:val="14"/>
          <w:szCs w:val="16"/>
        </w:rPr>
      </w:pPr>
    </w:p>
    <w:p w14:paraId="19290007" w14:textId="77777777" w:rsidR="00402156" w:rsidRPr="00D03609" w:rsidRDefault="00402156" w:rsidP="00402156">
      <w:pPr>
        <w:pStyle w:val="Heading3"/>
        <w:rPr>
          <w:sz w:val="28"/>
        </w:rPr>
      </w:pPr>
      <w:r w:rsidRPr="00D03609">
        <w:rPr>
          <w:sz w:val="28"/>
        </w:rPr>
        <w:t>Obama Not Key</w:t>
      </w:r>
    </w:p>
    <w:p w14:paraId="54F2BF1E" w14:textId="77777777" w:rsidR="00402156" w:rsidRDefault="00402156" w:rsidP="00402156">
      <w:pPr>
        <w:rPr>
          <w:sz w:val="16"/>
        </w:rPr>
      </w:pPr>
    </w:p>
    <w:p w14:paraId="7F9AD309" w14:textId="77777777" w:rsidR="00402156" w:rsidRPr="00D03609" w:rsidRDefault="00402156" w:rsidP="00402156">
      <w:pPr>
        <w:rPr>
          <w:b/>
        </w:rPr>
      </w:pPr>
      <w:r>
        <w:rPr>
          <w:sz w:val="16"/>
        </w:rPr>
        <w:br/>
      </w:r>
      <w:r>
        <w:rPr>
          <w:b/>
        </w:rPr>
        <w:t>Obama not key to immigration reform – Republican politicians and interest groups are key</w:t>
      </w:r>
      <w:r>
        <w:rPr>
          <w:b/>
        </w:rPr>
        <w:br/>
        <w:t xml:space="preserve">Bernstein 7/10 </w:t>
      </w:r>
      <w:r>
        <w:rPr>
          <w:sz w:val="16"/>
        </w:rPr>
        <w:t xml:space="preserve">Jonathan, </w:t>
      </w:r>
      <w:r>
        <w:rPr>
          <w:i/>
          <w:sz w:val="16"/>
        </w:rPr>
        <w:t>The strange (probable?) death of immigration reform</w:t>
      </w:r>
      <w:r>
        <w:rPr>
          <w:sz w:val="16"/>
        </w:rPr>
        <w:t xml:space="preserve">, </w:t>
      </w:r>
      <w:r w:rsidRPr="00D03609">
        <w:rPr>
          <w:sz w:val="16"/>
        </w:rPr>
        <w:t>http://www.washingtonpost.com/blogs/post-partisan/wp/2013/07/10/the-strange-probable-death-of-immigration-reform/</w:t>
      </w:r>
    </w:p>
    <w:p w14:paraId="719F0B1C" w14:textId="77777777" w:rsidR="00402156" w:rsidRPr="00D03609" w:rsidRDefault="00402156" w:rsidP="00402156">
      <w:pPr>
        <w:rPr>
          <w:sz w:val="16"/>
        </w:rPr>
      </w:pPr>
      <w:r w:rsidRPr="00D03609">
        <w:rPr>
          <w:sz w:val="16"/>
        </w:rPr>
        <w:t xml:space="preserve">On the other hand, </w:t>
      </w:r>
      <w:r w:rsidRPr="00D03609">
        <w:rPr>
          <w:b/>
          <w:u w:val="single"/>
        </w:rPr>
        <w:t>I don’t get the sense that the nominal supporters of a comprehensive bill</w:t>
      </w:r>
      <w:r w:rsidRPr="00D03609">
        <w:rPr>
          <w:sz w:val="16"/>
        </w:rPr>
        <w:t xml:space="preserve"> — either the business interests or Republican strategists who believe that the party needs to get the issue off the table — </w:t>
      </w:r>
      <w:r w:rsidRPr="00D03609">
        <w:rPr>
          <w:b/>
          <w:u w:val="single"/>
        </w:rPr>
        <w:t>are going all-out</w:t>
      </w:r>
      <w:r w:rsidRPr="00D03609">
        <w:rPr>
          <w:sz w:val="16"/>
        </w:rPr>
        <w:t xml:space="preserve">, either. Well, in the Senate, Marco Rubio and the other “Gang” members did, but on the House side? Paul Ryan of Wisconsin seems to be the most important supporter, and he’s </w:t>
      </w:r>
      <w:hyperlink r:id="rId25" w:history="1">
        <w:r>
          <w:rPr>
            <w:rStyle w:val="Hyperlink"/>
            <w:rFonts w:ascii="inherit" w:hAnsi="inherit"/>
            <w:color w:val="2C2C2C"/>
            <w:sz w:val="24"/>
            <w:bdr w:val="none" w:sz="0" w:space="0" w:color="auto" w:frame="1"/>
          </w:rPr>
          <w:t>working behind the scenes</w:t>
        </w:r>
      </w:hyperlink>
      <w:r w:rsidRPr="00D03609">
        <w:rPr>
          <w:sz w:val="16"/>
        </w:rPr>
        <w:t xml:space="preserve">. Meanwhile, </w:t>
      </w:r>
      <w:r w:rsidRPr="00D03609">
        <w:rPr>
          <w:b/>
          <w:u w:val="single"/>
        </w:rPr>
        <w:t>most of the interest group supporters seem</w:t>
      </w:r>
      <w:r w:rsidRPr="00D03609">
        <w:rPr>
          <w:sz w:val="16"/>
        </w:rPr>
        <w:t xml:space="preserve"> (at least from what I see) </w:t>
      </w:r>
      <w:r w:rsidRPr="00D03609">
        <w:rPr>
          <w:b/>
          <w:u w:val="single"/>
        </w:rPr>
        <w:t>more scared of their shadows than they are of a bill failing</w:t>
      </w:r>
      <w:proofErr w:type="gramStart"/>
      <w:r w:rsidRPr="00D03609">
        <w:rPr>
          <w:sz w:val="16"/>
        </w:rPr>
        <w:t>.</w:t>
      </w:r>
      <w:r w:rsidRPr="00D03609">
        <w:rPr>
          <w:sz w:val="12"/>
        </w:rPr>
        <w:t>¶</w:t>
      </w:r>
      <w:proofErr w:type="gramEnd"/>
      <w:r w:rsidRPr="00D03609">
        <w:rPr>
          <w:sz w:val="16"/>
        </w:rPr>
        <w:t xml:space="preserve"> And that matters, quite possibly decisively.</w:t>
      </w:r>
      <w:r w:rsidRPr="00D03609">
        <w:rPr>
          <w:sz w:val="12"/>
        </w:rPr>
        <w:t>¶</w:t>
      </w:r>
      <w:r w:rsidRPr="00D03609">
        <w:rPr>
          <w:sz w:val="16"/>
        </w:rPr>
        <w:t xml:space="preserve"> It gets to something very important to know about legislating. Yes, </w:t>
      </w:r>
      <w:r w:rsidRPr="00D03609">
        <w:rPr>
          <w:b/>
          <w:u w:val="single"/>
        </w:rPr>
        <w:t>counting votes matters. But intensity also matters. There are plenty of bills that have theoretical majorities but never go anywhere, either because of strong opposition or, even deadlier, a lack of strong support</w:t>
      </w:r>
      <w:proofErr w:type="gramStart"/>
      <w:r w:rsidRPr="00D03609">
        <w:rPr>
          <w:b/>
          <w:u w:val="single"/>
        </w:rPr>
        <w:t>.</w:t>
      </w:r>
      <w:r w:rsidRPr="00D03609">
        <w:rPr>
          <w:sz w:val="12"/>
        </w:rPr>
        <w:t>¶</w:t>
      </w:r>
      <w:proofErr w:type="gramEnd"/>
      <w:r w:rsidRPr="00D03609">
        <w:rPr>
          <w:sz w:val="16"/>
        </w:rPr>
        <w:t xml:space="preserve"> What it comes down to is that </w:t>
      </w:r>
      <w:r w:rsidRPr="00D03609">
        <w:rPr>
          <w:b/>
          <w:u w:val="single"/>
        </w:rPr>
        <w:t>comprehensive immigration reform probably can be saved — but only if those Republican politicians, Republican operatives and Republican-aligned interest groups who support it are willing to go all-out</w:t>
      </w:r>
      <w:r w:rsidRPr="00D03609">
        <w:rPr>
          <w:sz w:val="16"/>
        </w:rPr>
        <w:t>, and not just behind closed doors, to get it.</w:t>
      </w:r>
    </w:p>
    <w:p w14:paraId="7D7A2156" w14:textId="77777777" w:rsidR="00402156" w:rsidRPr="00425063" w:rsidRDefault="00402156" w:rsidP="00402156">
      <w:pPr>
        <w:rPr>
          <w:sz w:val="14"/>
          <w:szCs w:val="16"/>
        </w:rPr>
      </w:pPr>
    </w:p>
    <w:p w14:paraId="515DDD4C" w14:textId="77777777" w:rsidR="00402156" w:rsidRPr="00ED234C" w:rsidRDefault="00402156" w:rsidP="00402156"/>
    <w:p w14:paraId="4D4684FB" w14:textId="77777777" w:rsidR="00B5065C" w:rsidRPr="00B5065C" w:rsidRDefault="00B5065C" w:rsidP="00B5065C">
      <w:pPr>
        <w:rPr>
          <w:sz w:val="16"/>
        </w:rPr>
      </w:pPr>
    </w:p>
    <w:sectPr w:rsidR="00B5065C" w:rsidRPr="00B5065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BA96F9" w14:textId="77777777" w:rsidR="0042651D" w:rsidRDefault="0042651D" w:rsidP="00E46E7E">
      <w:r>
        <w:separator/>
      </w:r>
    </w:p>
  </w:endnote>
  <w:endnote w:type="continuationSeparator" w:id="0">
    <w:p w14:paraId="0C894BC5" w14:textId="77777777" w:rsidR="0042651D" w:rsidRDefault="0042651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6872D1" w14:textId="77777777" w:rsidR="0042651D" w:rsidRDefault="0042651D" w:rsidP="00E46E7E">
      <w:r>
        <w:separator/>
      </w:r>
    </w:p>
  </w:footnote>
  <w:footnote w:type="continuationSeparator" w:id="0">
    <w:p w14:paraId="0FE90738" w14:textId="77777777" w:rsidR="0042651D" w:rsidRDefault="0042651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754967"/>
    <w:multiLevelType w:val="multilevel"/>
    <w:tmpl w:val="7768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885A1F"/>
    <w:multiLevelType w:val="multilevel"/>
    <w:tmpl w:val="23F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2EB2529"/>
    <w:multiLevelType w:val="multilevel"/>
    <w:tmpl w:val="9964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E74FCE"/>
    <w:multiLevelType w:val="multilevel"/>
    <w:tmpl w:val="A07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54639E"/>
    <w:multiLevelType w:val="multilevel"/>
    <w:tmpl w:val="CD3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5"/>
  </w:num>
  <w:num w:numId="5">
    <w:abstractNumId w:val="0"/>
  </w:num>
  <w:num w:numId="6">
    <w:abstractNumId w:val="8"/>
  </w:num>
  <w:num w:numId="7">
    <w:abstractNumId w:val="7"/>
  </w:num>
  <w:num w:numId="8">
    <w:abstractNumId w:val="1"/>
  </w:num>
  <w:num w:numId="9">
    <w:abstractNumId w:val="6"/>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4FE"/>
    <w:rsid w:val="0001384E"/>
    <w:rsid w:val="000140EC"/>
    <w:rsid w:val="00016A35"/>
    <w:rsid w:val="000C16B3"/>
    <w:rsid w:val="0011376E"/>
    <w:rsid w:val="001408C0"/>
    <w:rsid w:val="00143FD7"/>
    <w:rsid w:val="001463FB"/>
    <w:rsid w:val="00147290"/>
    <w:rsid w:val="00186DB7"/>
    <w:rsid w:val="001A3A69"/>
    <w:rsid w:val="001D7626"/>
    <w:rsid w:val="002613DA"/>
    <w:rsid w:val="002B6353"/>
    <w:rsid w:val="002B68C8"/>
    <w:rsid w:val="002F35F4"/>
    <w:rsid w:val="002F3E28"/>
    <w:rsid w:val="002F40E6"/>
    <w:rsid w:val="00303E5B"/>
    <w:rsid w:val="00313226"/>
    <w:rsid w:val="0031425E"/>
    <w:rsid w:val="00325059"/>
    <w:rsid w:val="00357719"/>
    <w:rsid w:val="00374144"/>
    <w:rsid w:val="003903D7"/>
    <w:rsid w:val="003B3EC7"/>
    <w:rsid w:val="003F42AF"/>
    <w:rsid w:val="00402156"/>
    <w:rsid w:val="00412F6D"/>
    <w:rsid w:val="0042635A"/>
    <w:rsid w:val="0042651D"/>
    <w:rsid w:val="00466B6F"/>
    <w:rsid w:val="004B3188"/>
    <w:rsid w:val="004B3DB3"/>
    <w:rsid w:val="004C63B5"/>
    <w:rsid w:val="004D461E"/>
    <w:rsid w:val="00517479"/>
    <w:rsid w:val="005674FE"/>
    <w:rsid w:val="005A0BE5"/>
    <w:rsid w:val="005C0E1F"/>
    <w:rsid w:val="005E0D2B"/>
    <w:rsid w:val="005E2C99"/>
    <w:rsid w:val="00672258"/>
    <w:rsid w:val="0067575B"/>
    <w:rsid w:val="00692C26"/>
    <w:rsid w:val="006F2D3D"/>
    <w:rsid w:val="00700835"/>
    <w:rsid w:val="00726F87"/>
    <w:rsid w:val="007333B9"/>
    <w:rsid w:val="00791B7D"/>
    <w:rsid w:val="007A3515"/>
    <w:rsid w:val="007B4B17"/>
    <w:rsid w:val="007D7924"/>
    <w:rsid w:val="007E470C"/>
    <w:rsid w:val="007E5F71"/>
    <w:rsid w:val="00821415"/>
    <w:rsid w:val="008315B2"/>
    <w:rsid w:val="0083768F"/>
    <w:rsid w:val="00892FF7"/>
    <w:rsid w:val="0091595A"/>
    <w:rsid w:val="009165EA"/>
    <w:rsid w:val="009829F2"/>
    <w:rsid w:val="00993F61"/>
    <w:rsid w:val="009B0746"/>
    <w:rsid w:val="009C198B"/>
    <w:rsid w:val="009D207E"/>
    <w:rsid w:val="009E5822"/>
    <w:rsid w:val="009E691A"/>
    <w:rsid w:val="00A074CB"/>
    <w:rsid w:val="00A369C4"/>
    <w:rsid w:val="00A47986"/>
    <w:rsid w:val="00A5500A"/>
    <w:rsid w:val="00A91A24"/>
    <w:rsid w:val="00AC0E99"/>
    <w:rsid w:val="00AF1E67"/>
    <w:rsid w:val="00AF5046"/>
    <w:rsid w:val="00AF70D4"/>
    <w:rsid w:val="00B169A1"/>
    <w:rsid w:val="00B33E0C"/>
    <w:rsid w:val="00B45FE9"/>
    <w:rsid w:val="00B5065C"/>
    <w:rsid w:val="00B53CF7"/>
    <w:rsid w:val="00B55D49"/>
    <w:rsid w:val="00B65E97"/>
    <w:rsid w:val="00B84180"/>
    <w:rsid w:val="00BE63EA"/>
    <w:rsid w:val="00C42A3C"/>
    <w:rsid w:val="00C47AF2"/>
    <w:rsid w:val="00CD2C6D"/>
    <w:rsid w:val="00CF1A0F"/>
    <w:rsid w:val="00D36252"/>
    <w:rsid w:val="00D4330B"/>
    <w:rsid w:val="00D460F1"/>
    <w:rsid w:val="00D51B44"/>
    <w:rsid w:val="00D6085D"/>
    <w:rsid w:val="00D6109B"/>
    <w:rsid w:val="00D66D57"/>
    <w:rsid w:val="00D81480"/>
    <w:rsid w:val="00DA2E40"/>
    <w:rsid w:val="00DA5BF8"/>
    <w:rsid w:val="00DC71AA"/>
    <w:rsid w:val="00DD2FAB"/>
    <w:rsid w:val="00DE627C"/>
    <w:rsid w:val="00DF1850"/>
    <w:rsid w:val="00E46E7E"/>
    <w:rsid w:val="00E70FF1"/>
    <w:rsid w:val="00E95631"/>
    <w:rsid w:val="00F1173B"/>
    <w:rsid w:val="00F45F2E"/>
    <w:rsid w:val="00FA538E"/>
    <w:rsid w:val="00FD50BA"/>
    <w:rsid w:val="00FE4803"/>
    <w:rsid w:val="00FF1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CE04D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53CF7"/>
    <w:rPr>
      <w:rFonts w:ascii="Georgia" w:hAnsi="Georgia"/>
      <w:sz w:val="22"/>
    </w:rPr>
  </w:style>
  <w:style w:type="paragraph" w:styleId="Heading1">
    <w:name w:val="heading 1"/>
    <w:aliases w:val="Pocket"/>
    <w:basedOn w:val="Normal"/>
    <w:next w:val="Normal"/>
    <w:link w:val="Heading1Char"/>
    <w:uiPriority w:val="9"/>
    <w:qFormat/>
    <w:rsid w:val="00B53C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53C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B53CF7"/>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53CF7"/>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53CF7"/>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B5065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02156"/>
  </w:style>
  <w:style w:type="paragraph" w:styleId="BalloonText">
    <w:name w:val="Balloon Text"/>
    <w:basedOn w:val="Normal"/>
    <w:link w:val="BalloonTextChar"/>
    <w:uiPriority w:val="99"/>
    <w:semiHidden/>
    <w:unhideWhenUsed/>
    <w:rsid w:val="0040215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2156"/>
    <w:rPr>
      <w:rFonts w:ascii="Lucida Grande" w:hAnsi="Lucida Grande" w:cs="Lucida Grande"/>
      <w:sz w:val="18"/>
      <w:szCs w:val="18"/>
    </w:rPr>
  </w:style>
  <w:style w:type="paragraph" w:customStyle="1" w:styleId="cnnstorypgraphtxt">
    <w:name w:val="cnn_storypgraphtxt"/>
    <w:basedOn w:val="Normal"/>
    <w:rsid w:val="00402156"/>
    <w:pPr>
      <w:spacing w:before="100" w:beforeAutospacing="1" w:after="100" w:afterAutospacing="1"/>
    </w:pPr>
    <w:rPr>
      <w:rFonts w:ascii="Times" w:hAnsi="Times"/>
      <w:sz w:val="20"/>
      <w:szCs w:val="20"/>
    </w:rPr>
  </w:style>
  <w:style w:type="paragraph" w:customStyle="1" w:styleId="heading">
    <w:name w:val="heading"/>
    <w:basedOn w:val="Normal"/>
    <w:rsid w:val="00402156"/>
    <w:pPr>
      <w:spacing w:before="100" w:beforeAutospacing="1" w:after="100" w:afterAutospacing="1"/>
    </w:pPr>
    <w:rPr>
      <w:rFonts w:ascii="Times" w:hAnsi="Times"/>
      <w:sz w:val="20"/>
      <w:szCs w:val="20"/>
    </w:rPr>
  </w:style>
  <w:style w:type="paragraph" w:customStyle="1" w:styleId="byline">
    <w:name w:val="byline"/>
    <w:basedOn w:val="Normal"/>
    <w:rsid w:val="00402156"/>
    <w:pPr>
      <w:spacing w:before="100" w:beforeAutospacing="1" w:after="100" w:afterAutospacing="1"/>
    </w:pPr>
    <w:rPr>
      <w:rFonts w:ascii="Times" w:hAnsi="Times"/>
      <w:sz w:val="20"/>
      <w:szCs w:val="20"/>
    </w:rPr>
  </w:style>
  <w:style w:type="character" w:customStyle="1" w:styleId="timestamp">
    <w:name w:val="timestamp"/>
    <w:basedOn w:val="DefaultParagraphFont"/>
    <w:rsid w:val="00402156"/>
  </w:style>
  <w:style w:type="paragraph" w:customStyle="1" w:styleId="clear">
    <w:name w:val="clear"/>
    <w:basedOn w:val="Normal"/>
    <w:rsid w:val="00402156"/>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402156"/>
    <w:rPr>
      <w:b/>
      <w:bCs/>
    </w:rPr>
  </w:style>
  <w:style w:type="paragraph" w:customStyle="1" w:styleId="Stylept8">
    <w:name w:val="Style pt 8"/>
    <w:basedOn w:val="Normal"/>
    <w:next w:val="Normal"/>
    <w:link w:val="Stylept8Char"/>
    <w:qFormat/>
    <w:rsid w:val="00402156"/>
    <w:pPr>
      <w:ind w:left="288" w:right="288"/>
    </w:pPr>
    <w:rPr>
      <w:rFonts w:eastAsiaTheme="minorHAnsi" w:cs="Times New Roman"/>
      <w:sz w:val="20"/>
      <w:szCs w:val="22"/>
    </w:rPr>
  </w:style>
  <w:style w:type="character" w:customStyle="1" w:styleId="Stylept8Char">
    <w:name w:val="Style pt 8 Char"/>
    <w:basedOn w:val="DefaultParagraphFont"/>
    <w:link w:val="Stylept8"/>
    <w:rsid w:val="00402156"/>
    <w:rPr>
      <w:rFonts w:ascii="Georgia" w:eastAsiaTheme="minorHAnsi" w:hAnsi="Georgia" w:cs="Times New Roman"/>
      <w:sz w:val="20"/>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53CF7"/>
    <w:rPr>
      <w:rFonts w:ascii="Georgia" w:hAnsi="Georgia"/>
      <w:sz w:val="22"/>
    </w:rPr>
  </w:style>
  <w:style w:type="paragraph" w:styleId="Heading1">
    <w:name w:val="heading 1"/>
    <w:aliases w:val="Pocket"/>
    <w:basedOn w:val="Normal"/>
    <w:next w:val="Normal"/>
    <w:link w:val="Heading1Char"/>
    <w:uiPriority w:val="9"/>
    <w:qFormat/>
    <w:rsid w:val="00B53C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53C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B53CF7"/>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53CF7"/>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53CF7"/>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B5065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02156"/>
  </w:style>
  <w:style w:type="paragraph" w:styleId="BalloonText">
    <w:name w:val="Balloon Text"/>
    <w:basedOn w:val="Normal"/>
    <w:link w:val="BalloonTextChar"/>
    <w:uiPriority w:val="99"/>
    <w:semiHidden/>
    <w:unhideWhenUsed/>
    <w:rsid w:val="0040215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2156"/>
    <w:rPr>
      <w:rFonts w:ascii="Lucida Grande" w:hAnsi="Lucida Grande" w:cs="Lucida Grande"/>
      <w:sz w:val="18"/>
      <w:szCs w:val="18"/>
    </w:rPr>
  </w:style>
  <w:style w:type="paragraph" w:customStyle="1" w:styleId="cnnstorypgraphtxt">
    <w:name w:val="cnn_storypgraphtxt"/>
    <w:basedOn w:val="Normal"/>
    <w:rsid w:val="00402156"/>
    <w:pPr>
      <w:spacing w:before="100" w:beforeAutospacing="1" w:after="100" w:afterAutospacing="1"/>
    </w:pPr>
    <w:rPr>
      <w:rFonts w:ascii="Times" w:hAnsi="Times"/>
      <w:sz w:val="20"/>
      <w:szCs w:val="20"/>
    </w:rPr>
  </w:style>
  <w:style w:type="paragraph" w:customStyle="1" w:styleId="heading">
    <w:name w:val="heading"/>
    <w:basedOn w:val="Normal"/>
    <w:rsid w:val="00402156"/>
    <w:pPr>
      <w:spacing w:before="100" w:beforeAutospacing="1" w:after="100" w:afterAutospacing="1"/>
    </w:pPr>
    <w:rPr>
      <w:rFonts w:ascii="Times" w:hAnsi="Times"/>
      <w:sz w:val="20"/>
      <w:szCs w:val="20"/>
    </w:rPr>
  </w:style>
  <w:style w:type="paragraph" w:customStyle="1" w:styleId="byline">
    <w:name w:val="byline"/>
    <w:basedOn w:val="Normal"/>
    <w:rsid w:val="00402156"/>
    <w:pPr>
      <w:spacing w:before="100" w:beforeAutospacing="1" w:after="100" w:afterAutospacing="1"/>
    </w:pPr>
    <w:rPr>
      <w:rFonts w:ascii="Times" w:hAnsi="Times"/>
      <w:sz w:val="20"/>
      <w:szCs w:val="20"/>
    </w:rPr>
  </w:style>
  <w:style w:type="character" w:customStyle="1" w:styleId="timestamp">
    <w:name w:val="timestamp"/>
    <w:basedOn w:val="DefaultParagraphFont"/>
    <w:rsid w:val="00402156"/>
  </w:style>
  <w:style w:type="paragraph" w:customStyle="1" w:styleId="clear">
    <w:name w:val="clear"/>
    <w:basedOn w:val="Normal"/>
    <w:rsid w:val="00402156"/>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402156"/>
    <w:rPr>
      <w:b/>
      <w:bCs/>
    </w:rPr>
  </w:style>
  <w:style w:type="paragraph" w:customStyle="1" w:styleId="Stylept8">
    <w:name w:val="Style pt 8"/>
    <w:basedOn w:val="Normal"/>
    <w:next w:val="Normal"/>
    <w:link w:val="Stylept8Char"/>
    <w:qFormat/>
    <w:rsid w:val="00402156"/>
    <w:pPr>
      <w:ind w:left="288" w:right="288"/>
    </w:pPr>
    <w:rPr>
      <w:rFonts w:eastAsiaTheme="minorHAnsi" w:cs="Times New Roman"/>
      <w:sz w:val="20"/>
      <w:szCs w:val="22"/>
    </w:rPr>
  </w:style>
  <w:style w:type="character" w:customStyle="1" w:styleId="Stylept8Char">
    <w:name w:val="Style pt 8 Char"/>
    <w:basedOn w:val="DefaultParagraphFont"/>
    <w:link w:val="Stylept8"/>
    <w:rsid w:val="00402156"/>
    <w:rPr>
      <w:rFonts w:ascii="Georgia" w:eastAsiaTheme="minorHAnsi" w:hAnsi="Georgia" w:cs="Times New Roman"/>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20547">
      <w:bodyDiv w:val="1"/>
      <w:marLeft w:val="0"/>
      <w:marRight w:val="0"/>
      <w:marTop w:val="0"/>
      <w:marBottom w:val="0"/>
      <w:divBdr>
        <w:top w:val="none" w:sz="0" w:space="0" w:color="auto"/>
        <w:left w:val="none" w:sz="0" w:space="0" w:color="auto"/>
        <w:bottom w:val="none" w:sz="0" w:space="0" w:color="auto"/>
        <w:right w:val="none" w:sz="0" w:space="0" w:color="auto"/>
      </w:divBdr>
    </w:div>
    <w:div w:id="518079962">
      <w:bodyDiv w:val="1"/>
      <w:marLeft w:val="0"/>
      <w:marRight w:val="0"/>
      <w:marTop w:val="0"/>
      <w:marBottom w:val="0"/>
      <w:divBdr>
        <w:top w:val="none" w:sz="0" w:space="0" w:color="auto"/>
        <w:left w:val="none" w:sz="0" w:space="0" w:color="auto"/>
        <w:bottom w:val="none" w:sz="0" w:space="0" w:color="auto"/>
        <w:right w:val="none" w:sz="0" w:space="0" w:color="auto"/>
      </w:divBdr>
    </w:div>
    <w:div w:id="726997259">
      <w:bodyDiv w:val="1"/>
      <w:marLeft w:val="0"/>
      <w:marRight w:val="0"/>
      <w:marTop w:val="0"/>
      <w:marBottom w:val="0"/>
      <w:divBdr>
        <w:top w:val="none" w:sz="0" w:space="0" w:color="auto"/>
        <w:left w:val="none" w:sz="0" w:space="0" w:color="auto"/>
        <w:bottom w:val="none" w:sz="0" w:space="0" w:color="auto"/>
        <w:right w:val="none" w:sz="0" w:space="0" w:color="auto"/>
      </w:divBdr>
    </w:div>
    <w:div w:id="1311058052">
      <w:bodyDiv w:val="1"/>
      <w:marLeft w:val="0"/>
      <w:marRight w:val="0"/>
      <w:marTop w:val="0"/>
      <w:marBottom w:val="0"/>
      <w:divBdr>
        <w:top w:val="none" w:sz="0" w:space="0" w:color="auto"/>
        <w:left w:val="none" w:sz="0" w:space="0" w:color="auto"/>
        <w:bottom w:val="none" w:sz="0" w:space="0" w:color="auto"/>
        <w:right w:val="none" w:sz="0" w:space="0" w:color="auto"/>
      </w:divBdr>
      <w:divsChild>
        <w:div w:id="975795600">
          <w:marLeft w:val="519"/>
          <w:marRight w:val="-1072"/>
          <w:marTop w:val="120"/>
          <w:marBottom w:val="360"/>
          <w:divBdr>
            <w:top w:val="single" w:sz="6" w:space="8" w:color="DBDBDB"/>
            <w:left w:val="single" w:sz="6" w:space="0" w:color="DBDBDB"/>
            <w:bottom w:val="single" w:sz="6" w:space="0" w:color="DBDBDB"/>
            <w:right w:val="single" w:sz="6" w:space="0" w:color="DBDBDB"/>
          </w:divBdr>
          <w:divsChild>
            <w:div w:id="169418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915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businessinsider.com/its-alive-stop-saying-immigration-reform-is-dead-2013-7" TargetMode="External"/><Relationship Id="rId20" Type="http://schemas.openxmlformats.org/officeDocument/2006/relationships/hyperlink" Target="http://dailycaller.com/2013/07/10/house-republicans-are-in-no-hurry-to-pass-immigration-reform/" TargetMode="External"/><Relationship Id="rId21" Type="http://schemas.openxmlformats.org/officeDocument/2006/relationships/hyperlink" Target="http://dailycaller.com/2013/07/10/house-republicans-are-in-no-hurry-to-pass-immigration-reform/" TargetMode="External"/><Relationship Id="rId22" Type="http://schemas.openxmlformats.org/officeDocument/2006/relationships/hyperlink" Target="http://dailycaller.com/2013/07/10/house-republicans-are-in-no-hurry-to-pass-immigration-reform/" TargetMode="External"/><Relationship Id="rId23" Type="http://schemas.openxmlformats.org/officeDocument/2006/relationships/hyperlink" Target="http://dailycaller.com/2013/07/10/house-republicans-are-in-no-hurry-to-pass-immigration-reform/" TargetMode="External"/><Relationship Id="rId24" Type="http://schemas.openxmlformats.org/officeDocument/2006/relationships/hyperlink" Target="http://dailycaller.com/2013/07/10/house-republicans-are-in-no-hurry-to-pass-immigration-reform/" TargetMode="External"/><Relationship Id="rId25" Type="http://schemas.openxmlformats.org/officeDocument/2006/relationships/hyperlink" Target="http://www.washingtonpost.com/politics/paul-ryan-working-behind-the-scenes-to-push-comprehensive-immigration-legislation/2013/07/10/e75edb2e-e8ce-11e2-a301-ea5a8116d211_story_1.html"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ashingtonexaminer.com/robert-costa-immigration-reform-not-dead-among-house-republicans/article/2532923" TargetMode="External"/><Relationship Id="rId11" Type="http://schemas.openxmlformats.org/officeDocument/2006/relationships/hyperlink" Target="http://www.npr.org/blogs/itsallpolitics/2013/07/10/200860744/house-gop-we-wont-consider-senate-immigration-bill" TargetMode="External"/><Relationship Id="rId12" Type="http://schemas.openxmlformats.org/officeDocument/2006/relationships/hyperlink" Target="http://www.npr.org/blogs/itsallpolitics/2013/07/10/200860744/house-gop-we-wont-consider-senate-immigration-bill" TargetMode="External"/><Relationship Id="rId13" Type="http://schemas.openxmlformats.org/officeDocument/2006/relationships/hyperlink" Target="http://tpmdc.talkingpointsmemo.com/2013/07/boehner-and-the-right-team-up-to-quash-immigration-reform.php" TargetMode="External"/><Relationship Id="rId14" Type="http://schemas.openxmlformats.org/officeDocument/2006/relationships/hyperlink" Target="http://blogs.rollcall.com/goppers/house-gop-wont-pursue-comprehensive-immigration-bill/" TargetMode="External"/><Relationship Id="rId15" Type="http://schemas.openxmlformats.org/officeDocument/2006/relationships/hyperlink" Target="http://www.latimes.com/topic/politics/migration/immigration-reform-legislation-%282013%29-EVGAP00073.topic" TargetMode="External"/><Relationship Id="rId16" Type="http://schemas.openxmlformats.org/officeDocument/2006/relationships/hyperlink" Target="http://www.latimes.com/topic/politics/government/u.s.-congress-ORGOV0000131.topic" TargetMode="External"/><Relationship Id="rId17" Type="http://schemas.openxmlformats.org/officeDocument/2006/relationships/hyperlink" Target="http://www.latimes.com/topic/politics/parties-movements/republican-party-ORGOV0000004.topic" TargetMode="External"/><Relationship Id="rId18" Type="http://schemas.openxmlformats.org/officeDocument/2006/relationships/hyperlink" Target="http://dailycaller.com/2013/07/10/house-republicans-are-in-no-hurry-to-pass-immigration-reform/" TargetMode="External"/><Relationship Id="rId19" Type="http://schemas.openxmlformats.org/officeDocument/2006/relationships/hyperlink" Target="http://dailycaller.com/2013/07/10/house-republicans-are-in-no-hurry-to-pass-immigration-refor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washingtonpost.com/blogs/right-turn/wp/2013/07/11/immigration-reform-grinds-to-a-craw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24</TotalTime>
  <Pages>6</Pages>
  <Words>16860</Words>
  <Characters>96102</Characters>
  <Application>Microsoft Macintosh Word</Application>
  <DocSecurity>0</DocSecurity>
  <Lines>800</Lines>
  <Paragraphs>225</Paragraphs>
  <ScaleCrop>false</ScaleCrop>
  <Company>Whitman College</Company>
  <LinksUpToDate>false</LinksUpToDate>
  <CharactersWithSpaces>112737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dc:creator>
  <cp:keywords/>
  <dc:description/>
  <cp:lastModifiedBy>Megan</cp:lastModifiedBy>
  <cp:revision>7</cp:revision>
  <dcterms:created xsi:type="dcterms:W3CDTF">2013-07-15T17:41:00Z</dcterms:created>
  <dcterms:modified xsi:type="dcterms:W3CDTF">2013-07-15T20:03:00Z</dcterms:modified>
</cp:coreProperties>
</file>