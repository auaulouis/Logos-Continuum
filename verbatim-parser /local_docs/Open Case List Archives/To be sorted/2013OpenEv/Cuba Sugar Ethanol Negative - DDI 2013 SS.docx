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F339C4" w14:textId="77777777" w:rsidR="002C168B" w:rsidRDefault="002C168B" w:rsidP="002C168B">
      <w:pPr>
        <w:pStyle w:val="Heading1"/>
      </w:pPr>
      <w:bookmarkStart w:id="0" w:name="_GoBack"/>
      <w:bookmarkEnd w:id="0"/>
      <w:r>
        <w:t>Cuban Sugar + Ethanol Case Negative</w:t>
      </w:r>
    </w:p>
    <w:p w14:paraId="6DFBEE90" w14:textId="77777777" w:rsidR="0063715D" w:rsidRDefault="0063715D" w:rsidP="0063715D">
      <w:pPr>
        <w:pStyle w:val="Heading2"/>
      </w:pPr>
      <w:r>
        <w:lastRenderedPageBreak/>
        <w:t>Inherency</w:t>
      </w:r>
    </w:p>
    <w:p w14:paraId="74FC0CC2" w14:textId="77777777" w:rsidR="0063715D" w:rsidRDefault="000655C7" w:rsidP="000655C7">
      <w:pPr>
        <w:pStyle w:val="Heading3"/>
      </w:pPr>
      <w:r>
        <w:lastRenderedPageBreak/>
        <w:t>Notes</w:t>
      </w:r>
    </w:p>
    <w:p w14:paraId="048277D3" w14:textId="77777777" w:rsidR="000655C7" w:rsidRPr="000655C7" w:rsidRDefault="000655C7" w:rsidP="000655C7">
      <w:pPr>
        <w:pStyle w:val="Heading4"/>
      </w:pPr>
      <w:r>
        <w:t>The plan repeals an ethanol tariff which expired January 1</w:t>
      </w:r>
      <w:r w:rsidRPr="000655C7">
        <w:rPr>
          <w:vertAlign w:val="superscript"/>
        </w:rPr>
        <w:t>st</w:t>
      </w:r>
      <w:r>
        <w:t xml:space="preserve"> 2012</w:t>
      </w:r>
      <w:r w:rsidR="003766CC">
        <w:t xml:space="preserve"> (along with a VEETC)</w:t>
      </w:r>
      <w:r>
        <w:t>, means that there is a massive plan flaw</w:t>
      </w:r>
    </w:p>
    <w:p w14:paraId="1C3B8B2F" w14:textId="77777777" w:rsidR="0063715D" w:rsidRDefault="008151D9" w:rsidP="0063715D">
      <w:pPr>
        <w:pStyle w:val="Heading3"/>
      </w:pPr>
      <w:r>
        <w:lastRenderedPageBreak/>
        <w:t>Repeal Ethanol Tariff = Plan Flaw</w:t>
      </w:r>
    </w:p>
    <w:p w14:paraId="33574006" w14:textId="77777777" w:rsidR="0063715D" w:rsidRDefault="0063715D" w:rsidP="0063715D">
      <w:pPr>
        <w:pStyle w:val="Heading4"/>
      </w:pPr>
      <w:r>
        <w:t>Your repeal of the tariff is non-inherent, the tax credit and ethanol tariff expired two years ago</w:t>
      </w:r>
    </w:p>
    <w:p w14:paraId="353FF7A1" w14:textId="77777777" w:rsidR="0063715D" w:rsidRDefault="0063715D" w:rsidP="0063715D"/>
    <w:p w14:paraId="720B9FF8" w14:textId="77777777" w:rsidR="0063715D" w:rsidRPr="005F3FD2" w:rsidRDefault="0063715D" w:rsidP="0063715D">
      <w:r>
        <w:rPr>
          <w:b/>
        </w:rPr>
        <w:t xml:space="preserve">Pear, </w:t>
      </w:r>
      <w:r>
        <w:t xml:space="preserve">Writer for the New York Times, </w:t>
      </w:r>
      <w:r>
        <w:rPr>
          <w:b/>
        </w:rPr>
        <w:t xml:space="preserve">’12 </w:t>
      </w:r>
      <w:r>
        <w:t xml:space="preserve">(Robert, “After three decades, tax credit for ethanol expires”, </w:t>
      </w:r>
      <w:hyperlink r:id="rId11" w:history="1">
        <w:r w:rsidRPr="00E32E8F">
          <w:rPr>
            <w:rStyle w:val="Hyperlink"/>
          </w:rPr>
          <w:t>http://www.nytimes.com/2012/01/02/business/energy-environment/after-three-decades-federal-tax-credit-for-ethanol-expires.html?_r=2&amp;ref=automobiles&amp;</w:t>
        </w:r>
      </w:hyperlink>
      <w:r>
        <w:t>, accessed 7/21/13, JF)</w:t>
      </w:r>
    </w:p>
    <w:p w14:paraId="4304EE0C" w14:textId="77777777" w:rsidR="0063715D" w:rsidRPr="00BD53C8" w:rsidRDefault="0063715D" w:rsidP="0063715D"/>
    <w:p w14:paraId="2F2D0D10" w14:textId="77777777" w:rsidR="0063715D" w:rsidRPr="001959F8" w:rsidRDefault="0063715D" w:rsidP="0063715D">
      <w:pPr>
        <w:rPr>
          <w:rStyle w:val="StyleBoldUnderline"/>
        </w:rPr>
      </w:pPr>
      <w:r w:rsidRPr="001959F8">
        <w:rPr>
          <w:rStyle w:val="StyleBoldUnderline"/>
        </w:rPr>
        <w:t>The tax break</w:t>
      </w:r>
      <w:r w:rsidRPr="00BD53C8">
        <w:t xml:space="preserve">, created more than 30 years ago, </w:t>
      </w:r>
      <w:r w:rsidRPr="001959F8">
        <w:rPr>
          <w:rStyle w:val="StyleBoldUnderline"/>
        </w:rPr>
        <w:t>had long seemed untouchable</w:t>
      </w:r>
      <w:r w:rsidRPr="00BD53C8">
        <w:t xml:space="preserve">. But in the </w:t>
      </w:r>
      <w:r w:rsidRPr="001959F8">
        <w:rPr>
          <w:rStyle w:val="StyleBoldUnderline"/>
        </w:rPr>
        <w:t>last year, during which Congress was preoccupied with deficits and debt, it became a symbol of corporate welfare</w:t>
      </w:r>
      <w:r w:rsidRPr="00BD53C8">
        <w:t xml:space="preserve">. </w:t>
      </w:r>
      <w:r w:rsidRPr="001959F8">
        <w:rPr>
          <w:rStyle w:val="StyleBoldUnderline"/>
        </w:rPr>
        <w:t>Fiscal conservatives joined liberal environmentalists to kill it</w:t>
      </w:r>
      <w:r w:rsidRPr="00BD53C8">
        <w:t xml:space="preserve">, with help from a diverse coalition of outside groups. In the United States, most ethanol is produced from corn. </w:t>
      </w:r>
      <w:r w:rsidRPr="001959F8">
        <w:rPr>
          <w:rStyle w:val="StyleBoldUnderline"/>
        </w:rPr>
        <w:t>The demise of the subsidy is all the more remarkable because it comes at the peak of the political season in Iowa, where corn is king.</w:t>
      </w:r>
      <w:r w:rsidRPr="00BD53C8">
        <w:t xml:space="preserve"> “We are in a fairly prosperous period for agriculture,” said Dean C. Taylor, a former president of the </w:t>
      </w:r>
      <w:hyperlink r:id="rId12" w:history="1">
        <w:r w:rsidRPr="00BD53C8">
          <w:rPr>
            <w:rStyle w:val="Hyperlink"/>
          </w:rPr>
          <w:t>Iowa Corn Growers Association</w:t>
        </w:r>
      </w:hyperlink>
      <w:r w:rsidRPr="00BD53C8">
        <w:t xml:space="preserve">. “Agriculture has not been as much of a touchstone for presidential candidates this time around.” Mr. Taylor, who grows corn and soybeans in Prairie City, Iowa, east of Des Moines, said in an interview </w:t>
      </w:r>
      <w:r w:rsidRPr="001959F8">
        <w:rPr>
          <w:rStyle w:val="StyleBoldUnderline"/>
        </w:rPr>
        <w:t xml:space="preserve">that the loss of the tax credit “will reduce the profit margin for a lot of people in the ethanol business.” </w:t>
      </w:r>
      <w:r w:rsidRPr="00BD53C8">
        <w:t>But, he added, “</w:t>
      </w:r>
      <w:r w:rsidRPr="001959F8">
        <w:rPr>
          <w:rStyle w:val="StyleBoldUnderline"/>
        </w:rPr>
        <w:t>It won’t be fatal as long as the demand for ethanol and gasoline remains strong.”</w:t>
      </w:r>
      <w:r w:rsidRPr="00BD53C8">
        <w:t xml:space="preserve"> Nearly 40 percent of the United States corn crop goes to ethanol and byproducts, including animal feed. The Government Accountability Office, an investigative arm of Congress, said, “The increasing demand for corn for ethanol production has contributed to higher corn prices.” The higher prices have “created additional income for corn producers” but also appear to have increased costs to meat and poultry producers, big food companies, grocery shoppers and federal food programs, the Government Accountability Office said. </w:t>
      </w:r>
      <w:r w:rsidRPr="001959F8">
        <w:rPr>
          <w:rStyle w:val="StyleBoldUnderline"/>
        </w:rPr>
        <w:t xml:space="preserve">The tax credit, which cost the government nearly $6 billion in 2011, went to gasoline refiners that mixed ethanol with gasoline. </w:t>
      </w:r>
      <w:r w:rsidRPr="00BD53C8">
        <w:t xml:space="preserve">The government has promoted ethanol and other </w:t>
      </w:r>
      <w:hyperlink r:id="rId13" w:tooltip="More articles about biofuels." w:history="1">
        <w:r w:rsidRPr="00BD53C8">
          <w:rPr>
            <w:rStyle w:val="Hyperlink"/>
          </w:rPr>
          <w:t>biofuels</w:t>
        </w:r>
      </w:hyperlink>
      <w:r w:rsidRPr="00BD53C8">
        <w:t xml:space="preserve"> as a way to reduce dependence on imported oil. Michal L. </w:t>
      </w:r>
      <w:proofErr w:type="spellStart"/>
      <w:r w:rsidRPr="00BD53C8">
        <w:t>Rosenoer</w:t>
      </w:r>
      <w:proofErr w:type="spellEnd"/>
      <w:r w:rsidRPr="00BD53C8">
        <w:t xml:space="preserve">, a policy analyst with the environmental group </w:t>
      </w:r>
      <w:hyperlink r:id="rId14" w:tooltip="Friends of the Earth News release" w:history="1">
        <w:r w:rsidRPr="00BD53C8">
          <w:rPr>
            <w:rStyle w:val="Hyperlink"/>
          </w:rPr>
          <w:t>Friends of the Earth</w:t>
        </w:r>
      </w:hyperlink>
      <w:r w:rsidRPr="00BD53C8">
        <w:t xml:space="preserve">, said the end of the tax credit showed that “ethanol is no longer a sacred cow.” “The end of this giant subsidy is a win for taxpayers, the environment and people struggling to put food on the table,” Ms. </w:t>
      </w:r>
      <w:proofErr w:type="spellStart"/>
      <w:r w:rsidRPr="00BD53C8">
        <w:t>Rosenoer</w:t>
      </w:r>
      <w:proofErr w:type="spellEnd"/>
      <w:r w:rsidRPr="00BD53C8">
        <w:t xml:space="preserve"> said. </w:t>
      </w:r>
      <w:r w:rsidRPr="001959F8">
        <w:t xml:space="preserve">“Production of ethanol, with its use of pesticides and fertilizer and heavy industrial machinery, causes soil erosion and air and water pollution. And it means that less land is available for growing food, so </w:t>
      </w:r>
      <w:hyperlink r:id="rId15" w:tooltip="More articles about food prices and supply." w:history="1">
        <w:r w:rsidRPr="001959F8">
          <w:rPr>
            <w:rStyle w:val="Hyperlink"/>
          </w:rPr>
          <w:t>food prices</w:t>
        </w:r>
      </w:hyperlink>
      <w:r w:rsidRPr="001959F8">
        <w:t xml:space="preserve"> go up.”</w:t>
      </w:r>
      <w:r w:rsidRPr="00BD53C8">
        <w:t xml:space="preserve"> </w:t>
      </w:r>
      <w:r w:rsidRPr="001959F8">
        <w:rPr>
          <w:rStyle w:val="StyleBoldUnderline"/>
        </w:rPr>
        <w:t>Ethanol proponents eventually accepted expiration of the tax credit without putting up a big fight</w:t>
      </w:r>
      <w:r w:rsidRPr="001959F8">
        <w:t>.</w:t>
      </w:r>
      <w:r w:rsidRPr="001959F8">
        <w:rPr>
          <w:rStyle w:val="StyleBoldUnderline"/>
        </w:rPr>
        <w:t xml:space="preserve"> “We may be the only industry in U.S. history that voluntarily let a subsidy expire,” said Matthew A. </w:t>
      </w:r>
      <w:proofErr w:type="spellStart"/>
      <w:r w:rsidRPr="001959F8">
        <w:rPr>
          <w:rStyle w:val="StyleBoldUnderline"/>
        </w:rPr>
        <w:t>Hartwig</w:t>
      </w:r>
      <w:proofErr w:type="spellEnd"/>
      <w:r w:rsidRPr="001959F8">
        <w:rPr>
          <w:rStyle w:val="StyleBoldUnderline"/>
        </w:rPr>
        <w:t xml:space="preserve">, a spokesman for the </w:t>
      </w:r>
      <w:hyperlink r:id="rId16" w:history="1">
        <w:r w:rsidRPr="001959F8">
          <w:rPr>
            <w:rStyle w:val="StyleBoldUnderline"/>
          </w:rPr>
          <w:t>Renewable Fuels Association</w:t>
        </w:r>
      </w:hyperlink>
      <w:r w:rsidRPr="001959F8">
        <w:rPr>
          <w:rStyle w:val="StyleBoldUnderline"/>
        </w:rPr>
        <w:t>, a trade group for ethanol producers. “The marketplace has evolved. The tax incentive is less necessary now than it was just two years ago</w:t>
      </w:r>
      <w:r w:rsidRPr="00BD53C8">
        <w:t xml:space="preserve">. Ethanol is 10 percent of the nation’s gasoline supply.” In response to a question about how the loss of the subsidy might affect prices and supply, Mr. </w:t>
      </w:r>
      <w:proofErr w:type="spellStart"/>
      <w:r w:rsidRPr="00BD53C8">
        <w:t>Hartwig</w:t>
      </w:r>
      <w:proofErr w:type="spellEnd"/>
      <w:r w:rsidRPr="00BD53C8">
        <w:t xml:space="preserve"> said: “We don’t expect the price of corn to fall or rise just because the tax incentive goes away. We will produce the same amount of ethanol in 2012 as in 2011, or more.” Representative Jeff Flake, Republican of Arizona, said, “With record deficits and a ballooning </w:t>
      </w:r>
      <w:hyperlink r:id="rId17" w:tooltip="More articles about the national debt." w:history="1">
        <w:r w:rsidRPr="00BD53C8">
          <w:rPr>
            <w:rStyle w:val="Hyperlink"/>
          </w:rPr>
          <w:t>national debt</w:t>
        </w:r>
      </w:hyperlink>
      <w:r w:rsidRPr="00BD53C8">
        <w:t xml:space="preserve">, it was ludicrous to expect taxpayers to pay billions to prop up a mature industry that should be able to fend for itself.” Senator Dianne Feinstein, Democrat of California, said the ethanol industry had enjoyed “a trifecta, a triple crown” of federal support. </w:t>
      </w:r>
      <w:r w:rsidRPr="001959F8">
        <w:rPr>
          <w:rStyle w:val="StyleBoldUnderline"/>
        </w:rPr>
        <w:t>Federal law requires that certain minimum amounts of renewable fuels like ethanol be blended into gasoline. Refiners received the tax credit for doing so. And the government imposed a tariff on imported ethanol, protecting the domestic industry.</w:t>
      </w:r>
      <w:r w:rsidRPr="00BD53C8">
        <w:t xml:space="preserve"> </w:t>
      </w:r>
      <w:r w:rsidRPr="001959F8">
        <w:rPr>
          <w:rStyle w:val="StyleBoldUnderline"/>
        </w:rPr>
        <w:t xml:space="preserve">The tariff, like the tax credit, expired Saturday. </w:t>
      </w:r>
      <w:r w:rsidRPr="00BD53C8">
        <w:t xml:space="preserve">But the requirement to use increasing amounts of ethanol in gasoline </w:t>
      </w:r>
      <w:r w:rsidRPr="00BD53C8">
        <w:lastRenderedPageBreak/>
        <w:t xml:space="preserve">continues. Senator Charles E. Grassley, Republican of Iowa, a leading advocate for ethanol, said the use of ethanol had reduced retail gasoline prices and America’s reliance on foreign oil. As Congress begins work on a new </w:t>
      </w:r>
      <w:hyperlink r:id="rId18" w:tooltip="More articles about the Farm Bill (U.S.)." w:history="1">
        <w:r w:rsidRPr="00BD53C8">
          <w:rPr>
            <w:rStyle w:val="Hyperlink"/>
          </w:rPr>
          <w:t>farm bill</w:t>
        </w:r>
      </w:hyperlink>
      <w:r w:rsidRPr="00BD53C8">
        <w:t xml:space="preserve">, ethanol companies and gasoline station owners want to expand a federal program that helps pay for pumps and other equipment needed to dispense gas with higher concentrations of ethanol. Senator John McCain, Republican of Arizona, denounced the idea. “Not content with government support to subsidize ethanol, protect it from competition or require its use, lobbyists now want taxpayers to pay for the construction of pumps and holding tanks at retail gas stations,” he said. Mr. </w:t>
      </w:r>
      <w:proofErr w:type="spellStart"/>
      <w:r w:rsidRPr="00BD53C8">
        <w:t>Hartwig</w:t>
      </w:r>
      <w:proofErr w:type="spellEnd"/>
      <w:r w:rsidRPr="00BD53C8">
        <w:t xml:space="preserve"> of the Renewable Fuels Association said that such spending was “a wise investment for the government” to help meet the expected demand for higher ethanol blends. </w:t>
      </w:r>
      <w:proofErr w:type="spellStart"/>
      <w:r w:rsidRPr="00BD53C8">
        <w:t>Marlo</w:t>
      </w:r>
      <w:proofErr w:type="spellEnd"/>
      <w:r w:rsidRPr="00BD53C8">
        <w:t xml:space="preserve"> Lewis Jr., a senior fellow at the </w:t>
      </w:r>
      <w:hyperlink r:id="rId19" w:history="1">
        <w:r w:rsidRPr="00BD53C8">
          <w:rPr>
            <w:rStyle w:val="Hyperlink"/>
          </w:rPr>
          <w:t>Competitive Enterprise Institute</w:t>
        </w:r>
      </w:hyperlink>
      <w:r w:rsidRPr="00BD53C8">
        <w:t xml:space="preserve">, a public policy group that advocates free market principles, was active in the coalition opposed to the tax subsidy. </w:t>
      </w:r>
      <w:r w:rsidRPr="001959F8">
        <w:rPr>
          <w:rStyle w:val="StyleBoldUnderline"/>
        </w:rPr>
        <w:t xml:space="preserve">“Savvy people told me that this was a quixotic endeavor, that we would never see the end of the ethanol tax credit,” Mr. Lewis said. “But we pulled it off. Congress concluded that this was a special-interest giveaway the country could no longer afford.” </w:t>
      </w:r>
    </w:p>
    <w:p w14:paraId="6E5AFC52" w14:textId="77777777" w:rsidR="0063715D" w:rsidRDefault="0063715D" w:rsidP="0063715D"/>
    <w:p w14:paraId="338ECA01" w14:textId="77777777" w:rsidR="007940DC" w:rsidRDefault="007940DC" w:rsidP="007940DC">
      <w:pPr>
        <w:pStyle w:val="Heading3"/>
        <w:rPr>
          <w:rStyle w:val="StyleBoldUnderline"/>
          <w:b/>
          <w:u w:val="none"/>
        </w:rPr>
      </w:pPr>
      <w:r>
        <w:rPr>
          <w:rStyle w:val="StyleBoldUnderline"/>
          <w:b/>
          <w:u w:val="none"/>
        </w:rPr>
        <w:lastRenderedPageBreak/>
        <w:t>Extensions</w:t>
      </w:r>
    </w:p>
    <w:p w14:paraId="07E857B7" w14:textId="77777777" w:rsidR="0063715D" w:rsidRDefault="0063715D" w:rsidP="0063715D">
      <w:pPr>
        <w:pStyle w:val="Heading4"/>
        <w:rPr>
          <w:rStyle w:val="StyleBoldUnderline"/>
          <w:b/>
          <w:u w:val="none"/>
        </w:rPr>
      </w:pPr>
      <w:r>
        <w:rPr>
          <w:rStyle w:val="StyleBoldUnderline"/>
          <w:b/>
          <w:u w:val="none"/>
        </w:rPr>
        <w:t>The ethanol tariff and VEETC expired at the end as of January 1</w:t>
      </w:r>
      <w:r w:rsidRPr="00A82B14">
        <w:rPr>
          <w:rStyle w:val="StyleBoldUnderline"/>
          <w:b/>
          <w:u w:val="none"/>
          <w:vertAlign w:val="superscript"/>
        </w:rPr>
        <w:t>st</w:t>
      </w:r>
      <w:r>
        <w:rPr>
          <w:rStyle w:val="StyleBoldUnderline"/>
          <w:b/>
          <w:u w:val="none"/>
        </w:rPr>
        <w:t>, 2012</w:t>
      </w:r>
    </w:p>
    <w:p w14:paraId="7779C8AA" w14:textId="77777777" w:rsidR="0063715D" w:rsidRPr="006D256F" w:rsidRDefault="0063715D" w:rsidP="0063715D">
      <w:pPr>
        <w:pStyle w:val="Heading4"/>
        <w:rPr>
          <w:rStyle w:val="StyleBoldUnderline"/>
          <w:u w:val="none"/>
        </w:rPr>
      </w:pPr>
      <w:proofErr w:type="spellStart"/>
      <w:r>
        <w:rPr>
          <w:rStyle w:val="StyleBoldUnderline"/>
          <w:b/>
          <w:u w:val="none"/>
        </w:rPr>
        <w:t>Unica</w:t>
      </w:r>
      <w:proofErr w:type="spellEnd"/>
      <w:r>
        <w:rPr>
          <w:rStyle w:val="StyleBoldUnderline"/>
          <w:b/>
          <w:u w:val="none"/>
        </w:rPr>
        <w:t xml:space="preserve">, Brazilian Sugarcane Industry Association, ’11 </w:t>
      </w:r>
      <w:r>
        <w:rPr>
          <w:rStyle w:val="StyleBoldUnderline"/>
          <w:u w:val="none"/>
        </w:rPr>
        <w:t>(“</w:t>
      </w:r>
      <w:proofErr w:type="spellStart"/>
      <w:r>
        <w:rPr>
          <w:rStyle w:val="StyleBoldUnderline"/>
          <w:u w:val="none"/>
        </w:rPr>
        <w:t>Unica</w:t>
      </w:r>
      <w:proofErr w:type="spellEnd"/>
      <w:r>
        <w:rPr>
          <w:rStyle w:val="StyleBoldUnderline"/>
          <w:u w:val="none"/>
        </w:rPr>
        <w:t xml:space="preserve"> applauds ending of ethanol import tariff”, December 29, 2011, </w:t>
      </w:r>
      <w:hyperlink r:id="rId20" w:history="1">
        <w:r w:rsidRPr="00E32E8F">
          <w:rPr>
            <w:rStyle w:val="Hyperlink"/>
          </w:rPr>
          <w:t>http://www.ethanolproducer.com/articles/8449/unica-applauds-ending-of-ethanol-import-tariff</w:t>
        </w:r>
      </w:hyperlink>
      <w:r>
        <w:rPr>
          <w:rStyle w:val="StyleBoldUnderline"/>
          <w:u w:val="none"/>
        </w:rPr>
        <w:t>, accessed 7/21/13, JF)</w:t>
      </w:r>
    </w:p>
    <w:p w14:paraId="16142303" w14:textId="77777777" w:rsidR="0063715D" w:rsidRDefault="0063715D" w:rsidP="0063715D">
      <w:r w:rsidRPr="00DB5461">
        <w:rPr>
          <w:rStyle w:val="StyleBoldUnderline"/>
        </w:rPr>
        <w:t>For the first time in more than three decades of U.S. government subsidies for the domestic ethanol industry, coupled with a steep tariff on imports, the United States market will be open to imported ethanol as of Jan. 1 without protectionist measures.</w:t>
      </w:r>
      <w:r w:rsidRPr="00DB5461">
        <w:t xml:space="preserve"> </w:t>
      </w:r>
      <w:r w:rsidRPr="00DB5461">
        <w:rPr>
          <w:rStyle w:val="StyleBoldUnderline"/>
        </w:rPr>
        <w:t>The adjournment of the 112th Congress means both the US 54 cents per gallon tax on imported ethanol and a corresponding tax credit of US 45 cents per gallon for blenders, the Volumetric Ethanol Excise Tax Credit, will expire as expected on Dec. 31.</w:t>
      </w:r>
      <w:r w:rsidRPr="00DB5461">
        <w:t xml:space="preserve"> </w:t>
      </w:r>
      <w:r w:rsidRPr="00DB5461">
        <w:rPr>
          <w:rStyle w:val="StyleBoldUnderline"/>
        </w:rPr>
        <w:t>"With Congress in recess, there are no opportunities for further attempts to prolong the tax credit or the tariff, so we can confidently say these support mechanisms will be gone at the end of 2011,"</w:t>
      </w:r>
      <w:r w:rsidRPr="00DB5461">
        <w:t xml:space="preserve"> said the Washington Representative for the Brazilian Sugarcane Industry Association (UNICA), Leticia Phillips.</w:t>
      </w:r>
      <w:r w:rsidRPr="00DB5461">
        <w:rPr>
          <w:rStyle w:val="StyleBoldUnderline"/>
        </w:rPr>
        <w:t xml:space="preserve"> </w:t>
      </w:r>
      <w:r w:rsidRPr="00DB5461">
        <w:t>This means that in 2012, the world's largest fuel consuming market will be open to imports of less costly and more efficient ethanol, including sugarcane ethanol produced in Brazil, recognized since 2010 by the U.S. EPA as an advanced biofuel because of its verified reduction of up to 90 percent in greenhouse gas emissions compared to gasoline.</w:t>
      </w:r>
    </w:p>
    <w:p w14:paraId="1D8FEA4E" w14:textId="77777777" w:rsidR="0063715D" w:rsidRDefault="0063715D" w:rsidP="0063715D"/>
    <w:p w14:paraId="351C7F5D" w14:textId="77777777" w:rsidR="0063715D" w:rsidRDefault="0063715D" w:rsidP="0063715D">
      <w:pPr>
        <w:pStyle w:val="Heading4"/>
      </w:pPr>
      <w:r>
        <w:t>U.S. ethanol tariff and VETC expired January 1</w:t>
      </w:r>
      <w:r w:rsidRPr="00DB0B88">
        <w:rPr>
          <w:vertAlign w:val="superscript"/>
        </w:rPr>
        <w:t>st</w:t>
      </w:r>
      <w:r>
        <w:t>, 2012</w:t>
      </w:r>
    </w:p>
    <w:p w14:paraId="214EE223" w14:textId="77777777" w:rsidR="0063715D" w:rsidRDefault="0063715D" w:rsidP="0063715D">
      <w:r>
        <w:rPr>
          <w:b/>
        </w:rPr>
        <w:t xml:space="preserve">Mathews, </w:t>
      </w:r>
      <w:r>
        <w:t xml:space="preserve">Writer for the Globalist, </w:t>
      </w:r>
      <w:r>
        <w:rPr>
          <w:b/>
        </w:rPr>
        <w:t xml:space="preserve">’12 </w:t>
      </w:r>
      <w:r>
        <w:t xml:space="preserve">(John, “The End of the U.S. Ethanol Tariff”, January 06, 2012, </w:t>
      </w:r>
      <w:hyperlink r:id="rId21" w:history="1">
        <w:r w:rsidRPr="00E32E8F">
          <w:rPr>
            <w:rStyle w:val="Hyperlink"/>
          </w:rPr>
          <w:t>http://www.theglobalist.com/storyid.aspx?StoryId=9505</w:t>
        </w:r>
      </w:hyperlink>
      <w:r>
        <w:t>, accessed 7/21/13, JF)</w:t>
      </w:r>
    </w:p>
    <w:p w14:paraId="6A4619E6" w14:textId="77777777" w:rsidR="0063715D" w:rsidRPr="00B97F93" w:rsidRDefault="0063715D" w:rsidP="0063715D"/>
    <w:p w14:paraId="1E5C8DCF" w14:textId="77777777" w:rsidR="0063715D" w:rsidRPr="003871C1" w:rsidRDefault="0063715D" w:rsidP="0063715D">
      <w:r w:rsidRPr="00A600B8">
        <w:rPr>
          <w:rStyle w:val="StyleBoldUnderline"/>
        </w:rPr>
        <w:t>The U.S. Congress surprisingly refused to extend the 54-cents-per-gallon tariff levied against imported ethanol, which has opened the U.S. market to imports. At the same time, Congress refused to extend the complementary production tax credit of 46 cents per gallon, which had been provided to U.S. producers for three decades. These changes complement the tariff elimination enacted by Brazil in 2010. Suddenly, there is a hemispheric free market in ethanol</w:t>
      </w:r>
      <w:r w:rsidRPr="003871C1">
        <w:t xml:space="preserve">. </w:t>
      </w:r>
    </w:p>
    <w:tbl>
      <w:tblPr>
        <w:tblpPr w:leftFromText="45" w:rightFromText="45" w:vertAnchor="text"/>
        <w:tblW w:w="2265" w:type="dxa"/>
        <w:tblCellSpacing w:w="0" w:type="dxa"/>
        <w:tblCellMar>
          <w:left w:w="0" w:type="dxa"/>
          <w:right w:w="0" w:type="dxa"/>
        </w:tblCellMar>
        <w:tblLook w:val="04A0" w:firstRow="1" w:lastRow="0" w:firstColumn="1" w:lastColumn="0" w:noHBand="0" w:noVBand="1"/>
      </w:tblPr>
      <w:tblGrid>
        <w:gridCol w:w="2265"/>
      </w:tblGrid>
      <w:tr w:rsidR="0063715D" w:rsidRPr="003871C1" w14:paraId="570215AA" w14:textId="77777777" w:rsidTr="00783629">
        <w:trPr>
          <w:tblCellSpacing w:w="0" w:type="dxa"/>
        </w:trPr>
        <w:tc>
          <w:tcPr>
            <w:tcW w:w="0" w:type="auto"/>
            <w:vAlign w:val="center"/>
            <w:hideMark/>
          </w:tcPr>
          <w:p w14:paraId="5FB8FE56" w14:textId="77777777" w:rsidR="0063715D" w:rsidRPr="003871C1" w:rsidRDefault="0063715D" w:rsidP="00783629"/>
        </w:tc>
      </w:tr>
    </w:tbl>
    <w:p w14:paraId="0605EE3B" w14:textId="77777777" w:rsidR="0063715D" w:rsidRPr="003871C1" w:rsidRDefault="0063715D" w:rsidP="0063715D">
      <w:r w:rsidRPr="003871C1">
        <w:t>The commentary on this momentous decision has so far focused on the impact on Iowa corn farmers and the big commodity traders like Archer Daniels Midland (ADM</w:t>
      </w:r>
      <w:r w:rsidRPr="00A600B8">
        <w:rPr>
          <w:rStyle w:val="StyleBoldUnderline"/>
        </w:rPr>
        <w:t>). It is undeniable that there will be some rethinking in the U.S. Midwest of planting strategies,</w:t>
      </w:r>
      <w:r w:rsidRPr="003871C1">
        <w:t xml:space="preserve"> now that corn no longer attracts the subsidies that were running at around $6 billion for the past year. The diversion of corn from foodstuffs markets to ethanol production, which had been so widely condemned, may now be moderated — to the relief of food consumers everywhere. </w:t>
      </w:r>
    </w:p>
    <w:p w14:paraId="2C910E40" w14:textId="77777777" w:rsidR="0063715D" w:rsidRPr="00DB5461" w:rsidRDefault="0063715D" w:rsidP="0063715D"/>
    <w:p w14:paraId="53DC654C" w14:textId="77777777" w:rsidR="0063715D" w:rsidRPr="00BD53C8" w:rsidRDefault="0063715D" w:rsidP="0063715D"/>
    <w:p w14:paraId="4926E95A" w14:textId="77777777" w:rsidR="00A069F3" w:rsidRDefault="00214182" w:rsidP="00A069F3">
      <w:pPr>
        <w:pStyle w:val="Heading2"/>
      </w:pPr>
      <w:r>
        <w:lastRenderedPageBreak/>
        <w:t>Politics Links</w:t>
      </w:r>
    </w:p>
    <w:p w14:paraId="74D30C3E" w14:textId="77777777" w:rsidR="00DB6AA9" w:rsidRDefault="00DB6AA9" w:rsidP="00DB6AA9">
      <w:pPr>
        <w:pStyle w:val="Heading3"/>
        <w:rPr>
          <w:rStyle w:val="StyleBoldUnderline"/>
          <w:b/>
          <w:u w:val="none"/>
        </w:rPr>
      </w:pPr>
      <w:r>
        <w:rPr>
          <w:rStyle w:val="StyleBoldUnderline"/>
          <w:b/>
          <w:u w:val="none"/>
        </w:rPr>
        <w:lastRenderedPageBreak/>
        <w:t>Corn Industry Lobbying Power</w:t>
      </w:r>
    </w:p>
    <w:p w14:paraId="5F898B9A" w14:textId="77777777" w:rsidR="00DF278B" w:rsidRDefault="00DF278B" w:rsidP="00DF278B">
      <w:pPr>
        <w:pStyle w:val="Heading4"/>
        <w:rPr>
          <w:rStyle w:val="StyleBoldUnderline"/>
          <w:b/>
          <w:u w:val="none"/>
        </w:rPr>
      </w:pPr>
      <w:r>
        <w:rPr>
          <w:rStyle w:val="StyleBoldUnderline"/>
          <w:b/>
          <w:u w:val="none"/>
        </w:rPr>
        <w:t>Link : U.S. corn ethanol industry has massive lobbying power</w:t>
      </w:r>
    </w:p>
    <w:p w14:paraId="3ABD6E22" w14:textId="77777777" w:rsidR="00DF278B" w:rsidRPr="003216EC" w:rsidRDefault="00DF278B" w:rsidP="00DF278B">
      <w:r>
        <w:rPr>
          <w:b/>
        </w:rPr>
        <w:t xml:space="preserve">Taxpayers for Common Sense, ’13 </w:t>
      </w:r>
      <w:r>
        <w:t xml:space="preserve">(“Political Footprint of the Corn Ethanol Lobby”, March 2013, </w:t>
      </w:r>
      <w:hyperlink r:id="rId22" w:history="1">
        <w:r w:rsidRPr="000B6952">
          <w:rPr>
            <w:rStyle w:val="Hyperlink"/>
          </w:rPr>
          <w:t>http://www.taxpayer.net/images/uploads/downloads/Political_Footprint_of_the_Corn_Ethanol_Lobby_Final.pdf</w:t>
        </w:r>
      </w:hyperlink>
      <w:r>
        <w:t>, accessed 7/25/13, JF)</w:t>
      </w:r>
    </w:p>
    <w:p w14:paraId="1036EA5E" w14:textId="77777777" w:rsidR="00DF278B" w:rsidRDefault="00DF278B" w:rsidP="00DF278B">
      <w:r w:rsidRPr="001306D9">
        <w:t xml:space="preserve">Thankfully </w:t>
      </w:r>
      <w:r w:rsidRPr="00FE7139">
        <w:rPr>
          <w:rStyle w:val="StyleBoldUnderline"/>
        </w:rPr>
        <w:t>some policymakers heeded our call to end wasteful subsidies</w:t>
      </w:r>
      <w:r w:rsidRPr="001306D9">
        <w:t xml:space="preserve"> for ethanol and successfully defeated attempts to extend the ethanol tax credit and protective tariff allowing it to expire at the end of 2011. </w:t>
      </w:r>
      <w:r w:rsidRPr="00FE7139">
        <w:rPr>
          <w:rStyle w:val="StyleBoldUnderline"/>
        </w:rPr>
        <w:t xml:space="preserve">This occurred despite a well-funded campaign by corn ethanol lobbyists to either retain the </w:t>
      </w:r>
      <w:proofErr w:type="spellStart"/>
      <w:r w:rsidRPr="00FE7139">
        <w:rPr>
          <w:rStyle w:val="StyleBoldUnderline"/>
        </w:rPr>
        <w:t>ir</w:t>
      </w:r>
      <w:proofErr w:type="spellEnd"/>
      <w:r w:rsidRPr="00FE7139">
        <w:rPr>
          <w:rStyle w:val="StyleBoldUnderline"/>
        </w:rPr>
        <w:t xml:space="preserve"> $6 billion per year federal tax credit </w:t>
      </w:r>
      <w:r w:rsidRPr="001306D9">
        <w:t xml:space="preserve">or expand subsidies for ethanol infrastructure projects like dedicated ethanol pipelines and ethanol blender pumps. </w:t>
      </w:r>
      <w:r w:rsidRPr="00FE7139">
        <w:rPr>
          <w:rStyle w:val="StyleBoldUnderline"/>
        </w:rPr>
        <w:t>But the fight does not end there. Lobbyists for the corn ethanol industry are continuing to seek more subsidies for these types of projects</w:t>
      </w:r>
      <w:r w:rsidRPr="001306D9">
        <w:t xml:space="preserve"> with the potential reauthorization of a new farm bill this year. </w:t>
      </w:r>
      <w:r w:rsidRPr="00FE7139">
        <w:rPr>
          <w:rStyle w:val="StyleBoldUnderline"/>
        </w:rPr>
        <w:t>Several biofuels programs already exist that funnel taxpayer dollars to the mature corn ethanol industry through the farm bill’s energy title</w:t>
      </w:r>
      <w:r w:rsidRPr="001306D9">
        <w:t xml:space="preserve">. For instance, </w:t>
      </w:r>
      <w:r w:rsidRPr="00FE7139">
        <w:rPr>
          <w:rStyle w:val="StyleBoldUnderline"/>
        </w:rPr>
        <w:t>in 2011, corn ethanol lobbyists convinced the</w:t>
      </w:r>
      <w:r w:rsidRPr="001306D9">
        <w:t xml:space="preserve"> U.S. Department of Agriculture (</w:t>
      </w:r>
      <w:r w:rsidRPr="00FE7139">
        <w:rPr>
          <w:rStyle w:val="StyleBoldUnderline"/>
        </w:rPr>
        <w:t>USDA) to allow gasoline stations to qualify for REAP subsidies</w:t>
      </w:r>
      <w:r w:rsidRPr="001306D9">
        <w:t xml:space="preserve"> that underwrite the cost of purchasing new ethanol blender pumps which dispense higher blends of corn ethanol. </w:t>
      </w:r>
      <w:r w:rsidRPr="00FE7139">
        <w:rPr>
          <w:rStyle w:val="StyleBoldUnderline"/>
        </w:rPr>
        <w:t>Other proposals have suggested</w:t>
      </w:r>
      <w:r w:rsidRPr="001306D9">
        <w:t xml:space="preserve"> that </w:t>
      </w:r>
      <w:r w:rsidRPr="00FE7139">
        <w:rPr>
          <w:rStyle w:val="StyleBoldUnderline"/>
        </w:rPr>
        <w:t xml:space="preserve">taxpayers should be on the hook to build dedicated ethanol pipelines </w:t>
      </w:r>
      <w:r w:rsidRPr="001306D9">
        <w:t xml:space="preserve">or back federal loans for new biofuels facilities. </w:t>
      </w:r>
      <w:bookmarkStart w:id="1" w:name="2"/>
      <w:bookmarkEnd w:id="1"/>
      <w:r w:rsidRPr="001306D9">
        <w:t xml:space="preserve">2 </w:t>
      </w:r>
      <w:r w:rsidRPr="00FE7139">
        <w:rPr>
          <w:rStyle w:val="StyleBoldUnderline"/>
        </w:rPr>
        <w:t xml:space="preserve">Organizations and companies lobbying for such special treatment of corn ethanol include well known </w:t>
      </w:r>
      <w:proofErr w:type="spellStart"/>
      <w:r w:rsidRPr="00FE7139">
        <w:rPr>
          <w:rStyle w:val="StyleBoldUnderline"/>
        </w:rPr>
        <w:t>nam</w:t>
      </w:r>
      <w:proofErr w:type="spellEnd"/>
      <w:r w:rsidRPr="00FE7139">
        <w:rPr>
          <w:rStyle w:val="StyleBoldUnderline"/>
        </w:rPr>
        <w:t xml:space="preserve"> </w:t>
      </w:r>
      <w:proofErr w:type="spellStart"/>
      <w:r w:rsidRPr="00FE7139">
        <w:rPr>
          <w:rStyle w:val="StyleBoldUnderline"/>
        </w:rPr>
        <w:t>es</w:t>
      </w:r>
      <w:proofErr w:type="spellEnd"/>
      <w:r w:rsidRPr="00FE7139">
        <w:rPr>
          <w:rStyle w:val="StyleBoldUnderline"/>
        </w:rPr>
        <w:t xml:space="preserve"> such as Archer Daniels Midland, Cargill, P OET LLC, and the American Farm Bureau</w:t>
      </w:r>
      <w:r w:rsidRPr="001306D9">
        <w:t xml:space="preserve">. </w:t>
      </w:r>
      <w:r w:rsidRPr="00FE7139">
        <w:rPr>
          <w:rStyle w:val="StyleBoldUnderline"/>
        </w:rPr>
        <w:t>These groups use their connections, revolving door lobbyists, and huge lobbying expenditures and political contributions to increase the market share of corn ethanol through expanded subsidies and favorable policies in the federal tax code and energy and farm bills</w:t>
      </w:r>
      <w:r w:rsidRPr="001306D9">
        <w:t>. Understanding this complicated nexus is the first step in helping ensure policymaker decisions are based on merit, not muscle</w:t>
      </w:r>
    </w:p>
    <w:p w14:paraId="25C9CDB9" w14:textId="77777777" w:rsidR="00DF278B" w:rsidRDefault="00DF278B" w:rsidP="00DF278B"/>
    <w:p w14:paraId="49E6072D" w14:textId="77777777" w:rsidR="00DF278B" w:rsidRPr="001306D9" w:rsidRDefault="00DF278B" w:rsidP="00DF278B">
      <w:pPr>
        <w:pStyle w:val="Heading4"/>
      </w:pPr>
      <w:r>
        <w:t>Link: The corn ethanol industry lobbies against threatening</w:t>
      </w:r>
    </w:p>
    <w:p w14:paraId="18AE2271" w14:textId="77777777" w:rsidR="00DF278B" w:rsidRPr="003216EC" w:rsidRDefault="00DF278B" w:rsidP="00DF278B">
      <w:r>
        <w:rPr>
          <w:b/>
        </w:rPr>
        <w:t xml:space="preserve">Taxpayers for Common Sense, ’13 </w:t>
      </w:r>
      <w:r>
        <w:t xml:space="preserve">(“Political Footprint of the Corn Ethanol Lobby”, March 2013, </w:t>
      </w:r>
      <w:hyperlink r:id="rId23" w:history="1">
        <w:r w:rsidRPr="000B6952">
          <w:rPr>
            <w:rStyle w:val="Hyperlink"/>
          </w:rPr>
          <w:t>http://www.taxpayer.net/images/uploads/downloads/Political_Footprint_of_the_Corn_Ethanol_Lobby_Final.pdf</w:t>
        </w:r>
      </w:hyperlink>
      <w:r>
        <w:t>, accessed 7/25/13, JF)</w:t>
      </w:r>
    </w:p>
    <w:p w14:paraId="6B6BFB66" w14:textId="77777777" w:rsidR="00DF278B" w:rsidRDefault="00DF278B" w:rsidP="00DF278B"/>
    <w:p w14:paraId="28987AA8" w14:textId="77777777" w:rsidR="00DF278B" w:rsidRPr="001A41A9" w:rsidRDefault="00DF278B" w:rsidP="00DF278B">
      <w:r w:rsidRPr="001A41A9">
        <w:t xml:space="preserve">Last year, </w:t>
      </w:r>
      <w:r w:rsidRPr="00353CFF">
        <w:rPr>
          <w:rStyle w:val="StyleBoldUnderline"/>
        </w:rPr>
        <w:t>the corn ethanol industry spent $22. 3 million – or over $61 , 000 per day lobbying before the U.S. Congress and federal agencies.</w:t>
      </w:r>
      <w:r w:rsidRPr="001A41A9">
        <w:t xml:space="preserve"> 1 </w:t>
      </w:r>
      <w:r w:rsidRPr="00353CFF">
        <w:rPr>
          <w:rStyle w:val="StyleBoldUnderline"/>
        </w:rPr>
        <w:t xml:space="preserve">Lobbying expenditures are down slightly from the height of ethanol lobbying in 2010 </w:t>
      </w:r>
      <w:r w:rsidRPr="001A41A9">
        <w:t xml:space="preserve">when the corn ethanol industry was attempting retain their decades old subsidies. </w:t>
      </w:r>
      <w:r w:rsidRPr="00353CFF">
        <w:rPr>
          <w:rStyle w:val="StyleBoldUnderline"/>
        </w:rPr>
        <w:t>That year, ethanol interests spent $24.8 million lobbying in an attempt to convince Congress to continue federal subsidies for this mature industry</w:t>
      </w:r>
      <w:r w:rsidRPr="001A41A9">
        <w:t xml:space="preserve">. However, </w:t>
      </w:r>
      <w:r w:rsidRPr="00353CFF">
        <w:rPr>
          <w:rStyle w:val="StyleBoldUnderline"/>
        </w:rPr>
        <w:t xml:space="preserve">some organizations recorded record lobbying expenditures in 20 12 despite the expiration of the largest federal support for ethanol. The American Coalition for Ethanol spent a record $286,297 in 2012, and lobbying expenditures by POET LLC, the largest corn ethanol producer in the U.S., surpassed $1 million for the fir </w:t>
      </w:r>
      <w:proofErr w:type="spellStart"/>
      <w:r w:rsidRPr="00353CFF">
        <w:rPr>
          <w:rStyle w:val="StyleBoldUnderline"/>
        </w:rPr>
        <w:t>st</w:t>
      </w:r>
      <w:proofErr w:type="spellEnd"/>
      <w:r w:rsidRPr="00353CFF">
        <w:rPr>
          <w:rStyle w:val="StyleBoldUnderline"/>
        </w:rPr>
        <w:t xml:space="preserve"> time.</w:t>
      </w:r>
      <w:r w:rsidRPr="001A41A9">
        <w:t xml:space="preserve"> 2 Some of the top lobbying expenditures by ethanol companies or trade associations can be found in Table 1. Descriptions of these companies and trade associations are listed in the Appendix. </w:t>
      </w:r>
    </w:p>
    <w:p w14:paraId="7CA64995" w14:textId="77777777" w:rsidR="00DF278B" w:rsidRDefault="00DF278B" w:rsidP="00DF278B"/>
    <w:p w14:paraId="1261CF12" w14:textId="77777777" w:rsidR="00DF278B" w:rsidRDefault="00DF278B" w:rsidP="00DF278B">
      <w:pPr>
        <w:pStyle w:val="Heading4"/>
      </w:pPr>
      <w:r>
        <w:t>Link-Corn ethanol interests have massive lobbying manpower</w:t>
      </w:r>
    </w:p>
    <w:p w14:paraId="4D51956B" w14:textId="77777777" w:rsidR="00DF278B" w:rsidRPr="003216EC" w:rsidRDefault="00DF278B" w:rsidP="00DF278B">
      <w:r>
        <w:rPr>
          <w:b/>
        </w:rPr>
        <w:t xml:space="preserve">Taxpayers for Common Sense, ’13 </w:t>
      </w:r>
      <w:r>
        <w:t xml:space="preserve">(“Political Footprint of the Corn Ethanol Lobby”, March 2013, </w:t>
      </w:r>
      <w:hyperlink r:id="rId24" w:history="1">
        <w:r w:rsidRPr="000B6952">
          <w:rPr>
            <w:rStyle w:val="Hyperlink"/>
          </w:rPr>
          <w:t>http://www.taxpayer.net/images/uploads/downloads/Political_Footprint_of_the_Corn_Ethanol_Lobby_Final.pdf</w:t>
        </w:r>
      </w:hyperlink>
      <w:r>
        <w:t>, accessed 7/25/13, JF)</w:t>
      </w:r>
    </w:p>
    <w:p w14:paraId="4DDE0655" w14:textId="77777777" w:rsidR="00DF278B" w:rsidRPr="00035C77" w:rsidRDefault="00DF278B" w:rsidP="00DF278B"/>
    <w:p w14:paraId="59A5CA43" w14:textId="77777777" w:rsidR="00DF278B" w:rsidRDefault="00DF278B" w:rsidP="00DF278B">
      <w:r w:rsidRPr="00BA15D9">
        <w:rPr>
          <w:rStyle w:val="StyleBoldUnderline"/>
        </w:rPr>
        <w:t>Corn ethanol interests fielded 215 lobbyists</w:t>
      </w:r>
      <w:r w:rsidRPr="00AA2A00">
        <w:t xml:space="preserve">, </w:t>
      </w:r>
      <w:r w:rsidRPr="00BA15D9">
        <w:rPr>
          <w:rStyle w:val="StyleBoldUnderline"/>
        </w:rPr>
        <w:t>nearly one for every two members of the House of Representatives .</w:t>
      </w:r>
      <w:r w:rsidRPr="00AA2A00">
        <w:t xml:space="preserve"> 3 Almost </w:t>
      </w:r>
      <w:r w:rsidRPr="00BA15D9">
        <w:rPr>
          <w:rStyle w:val="StyleBoldUnderline"/>
        </w:rPr>
        <w:t>70 percent of these lobbyists were revolving door personnel</w:t>
      </w:r>
      <w:r w:rsidRPr="00AA2A00">
        <w:t xml:space="preserve">, meaning they know the ins and outs of Washington, having previously worked or interned on Capitol Hill , at the White House or on a presidential campaign, or for a federal agency. </w:t>
      </w:r>
      <w:r w:rsidRPr="00BA15D9">
        <w:rPr>
          <w:rStyle w:val="StyleBoldUnderline"/>
        </w:rPr>
        <w:t>Nearly one out of every two previously worked for a Member of Congress or on a House or Senate Committee</w:t>
      </w:r>
      <w:r w:rsidRPr="00AA2A00">
        <w:t xml:space="preserve">. In addition , at least 12 lobbyists were former employees at U SDA ( where several biofuels subsidy programs are housed ) , four worked at the U.S. Environmental Protection Agency (EPA) ( the agency in charge of administering the </w:t>
      </w:r>
      <w:proofErr w:type="spellStart"/>
      <w:r w:rsidRPr="00AA2A00">
        <w:t>fe</w:t>
      </w:r>
      <w:proofErr w:type="spellEnd"/>
      <w:r w:rsidRPr="00AA2A00">
        <w:t xml:space="preserve"> </w:t>
      </w:r>
      <w:proofErr w:type="spellStart"/>
      <w:r w:rsidRPr="00AA2A00">
        <w:t>deral</w:t>
      </w:r>
      <w:proofErr w:type="spellEnd"/>
      <w:r w:rsidRPr="00AA2A00">
        <w:t xml:space="preserve"> RFS mandate ) , and eight worked or interned for either the House or Senate Agriculture Committee. Table 2 includes more information about the former employers of these 215 lobbyists.</w:t>
      </w:r>
    </w:p>
    <w:p w14:paraId="484D4EF2" w14:textId="77777777" w:rsidR="00DF278B" w:rsidRDefault="00DF278B" w:rsidP="00DF278B"/>
    <w:p w14:paraId="58DA7540" w14:textId="77777777" w:rsidR="001424C2" w:rsidRDefault="001424C2" w:rsidP="001424C2">
      <w:pPr>
        <w:pStyle w:val="Heading3"/>
      </w:pPr>
      <w:r>
        <w:lastRenderedPageBreak/>
        <w:t>Engagement = Rubio backlash</w:t>
      </w:r>
    </w:p>
    <w:p w14:paraId="4FD10233" w14:textId="77777777" w:rsidR="001424C2" w:rsidRDefault="001424C2" w:rsidP="001424C2">
      <w:pPr>
        <w:pStyle w:val="Heading4"/>
      </w:pPr>
      <w:r>
        <w:t>Cuban engagement causes Rubio backlash</w:t>
      </w:r>
    </w:p>
    <w:p w14:paraId="204E3239" w14:textId="77777777" w:rsidR="001424C2" w:rsidRDefault="001424C2" w:rsidP="001424C2">
      <w:r>
        <w:rPr>
          <w:b/>
        </w:rPr>
        <w:t xml:space="preserve">Rubin, ’11 </w:t>
      </w:r>
      <w:r>
        <w:t xml:space="preserve">(Jennifer, The Washington Post, 10/18/2011, </w:t>
      </w:r>
      <w:hyperlink r:id="rId25" w:history="1">
        <w:r w:rsidRPr="000B6952">
          <w:rPr>
            <w:rStyle w:val="Hyperlink"/>
          </w:rPr>
          <w:t>http://www.washingtonpost.com/blogs/right-turn/post/obamas-cuba-appeasement/2011/03/29/gIQAjuL2tL_blog.html</w:t>
        </w:r>
      </w:hyperlink>
      <w:r>
        <w:t>, accessed 7/26/13, JF)</w:t>
      </w:r>
    </w:p>
    <w:p w14:paraId="72E98A6C" w14:textId="77777777" w:rsidR="001424C2" w:rsidRPr="00C326D9" w:rsidRDefault="001424C2" w:rsidP="001424C2">
      <w:pPr>
        <w:rPr>
          <w:rStyle w:val="StyleBoldUnderline"/>
        </w:rPr>
      </w:pPr>
      <w:r w:rsidRPr="00C326D9">
        <w:t xml:space="preserve">At </w:t>
      </w:r>
      <w:r w:rsidRPr="00C326D9">
        <w:rPr>
          <w:rStyle w:val="StyleBoldUnderline"/>
        </w:rPr>
        <w:t>the State Department</w:t>
      </w:r>
      <w:r w:rsidRPr="00C326D9">
        <w:t xml:space="preserve"> briefing the </w:t>
      </w:r>
      <w:r w:rsidR="00AC05F3">
        <w:fldChar w:fldCharType="begin"/>
      </w:r>
      <w:r w:rsidR="00AC05F3">
        <w:instrText xml:space="preserve"> HYPERLINK "http://www.state.gov/r/pa/prs/dpb/2011/10/175530.htm" \t "_blank" </w:instrText>
      </w:r>
      <w:r w:rsidR="00AC05F3">
        <w:fldChar w:fldCharType="separate"/>
      </w:r>
      <w:r w:rsidRPr="00C326D9">
        <w:rPr>
          <w:rStyle w:val="Hyperlink"/>
        </w:rPr>
        <w:t>spokeswoman</w:t>
      </w:r>
      <w:r w:rsidR="00AC05F3">
        <w:rPr>
          <w:rStyle w:val="Hyperlink"/>
        </w:rPr>
        <w:fldChar w:fldCharType="end"/>
      </w:r>
      <w:r w:rsidRPr="00C326D9">
        <w:t xml:space="preserve"> </w:t>
      </w:r>
      <w:r w:rsidRPr="00C326D9">
        <w:rPr>
          <w:rStyle w:val="StyleBoldUnderline"/>
        </w:rPr>
        <w:t>left just enough wiggle room in her denials to make clear that some sort of discussions were underway</w:t>
      </w:r>
      <w:r w:rsidRPr="00C326D9">
        <w:t xml:space="preserve">. </w:t>
      </w:r>
      <w:r w:rsidRPr="00C326D9">
        <w:rPr>
          <w:rStyle w:val="StyleBoldUnderline"/>
        </w:rPr>
        <w:t>The blowback was swift</w:t>
      </w:r>
      <w:r w:rsidRPr="00C326D9">
        <w:t xml:space="preserve">. Sen. </w:t>
      </w:r>
      <w:r w:rsidRPr="00C326D9">
        <w:rPr>
          <w:rStyle w:val="StyleBoldUnderline"/>
        </w:rPr>
        <w:t>Marco Rubio (R-Fla.) put out a statement that read: “It’s deplorable that the U.S. government offered several unilateral concessions to the Castro regime in exchange for the release of a man who was wrongfully jailed</w:t>
      </w:r>
      <w:r w:rsidRPr="00C326D9">
        <w:t xml:space="preserve"> in the first place. </w:t>
      </w:r>
      <w:r w:rsidRPr="00C326D9">
        <w:rPr>
          <w:rStyle w:val="StyleBoldUnderline"/>
        </w:rPr>
        <w:t xml:space="preserve">Rather than easing sanctions </w:t>
      </w:r>
      <w:r w:rsidRPr="00C326D9">
        <w:t xml:space="preserve">in response to hostage taking, </w:t>
      </w:r>
      <w:r w:rsidRPr="00C326D9">
        <w:rPr>
          <w:rStyle w:val="StyleBoldUnderline"/>
        </w:rPr>
        <w:t>the U.S. should put more punitive measures on the</w:t>
      </w:r>
      <w:r w:rsidRPr="00C326D9">
        <w:t xml:space="preserve"> Castro </w:t>
      </w:r>
      <w:r w:rsidRPr="00C326D9">
        <w:rPr>
          <w:rStyle w:val="StyleBoldUnderline"/>
        </w:rPr>
        <w:t>regime</w:t>
      </w:r>
      <w:r w:rsidRPr="00C326D9">
        <w:t xml:space="preserve">. Until Secretary Clinton answers for this, the nomination of Roberta Jacobson to be the next assistant secretary of state for the western hemisphere will be in question.” </w:t>
      </w:r>
      <w:r w:rsidRPr="00C326D9">
        <w:rPr>
          <w:rStyle w:val="StyleBoldUnderline"/>
        </w:rPr>
        <w:t>The chairwoman of the foreign affairs committee</w:t>
      </w:r>
      <w:r w:rsidRPr="00C326D9">
        <w:t xml:space="preserve">, Rep. Ileana Ros-Lehtinen </w:t>
      </w:r>
      <w:r w:rsidRPr="00C326D9">
        <w:rPr>
          <w:rStyle w:val="StyleBoldUnderline"/>
        </w:rPr>
        <w:t>was equally irate:</w:t>
      </w:r>
      <w:r w:rsidRPr="00C326D9">
        <w:t xml:space="preserve"> “According to news reports, the Administration attempted to barter for the freedom of wrongly imprisoned U.S. citizen Alan Gross by offering to return Rene Gonzalez, a convicted Cuban spy who was involved in the murder of innocent American citizens. If true, </w:t>
      </w:r>
      <w:r w:rsidRPr="00C326D9">
        <w:rPr>
          <w:rStyle w:val="StyleBoldUnderline"/>
        </w:rPr>
        <w:t>such a swap would demonstrate the outrageous willingness of the Administration to engage with the regime in Havana, which is designated by the U.S. as a state-sponsor of terrorism</w:t>
      </w:r>
      <w:r w:rsidRPr="00C326D9">
        <w:t xml:space="preserve">. Regrettably, this comes as no surprise as this Administration has never met a dictatorship with which it didn’t try to engage. It seems that a rogue regime cannot undertake a deed so dastardly that the Obama Administration would abandon engagement, even while talking tough with reporters. </w:t>
      </w:r>
      <w:r w:rsidRPr="00C326D9">
        <w:rPr>
          <w:rStyle w:val="StyleBoldUnderline"/>
        </w:rPr>
        <w:t>Cuba is a state-sponsor of terrorism. We should not be trying to barter with them. We must demand the unconditional release of Gross, not engage in a quid-pro-quo with tyrants.”</w:t>
      </w:r>
    </w:p>
    <w:p w14:paraId="047049A6" w14:textId="77777777" w:rsidR="001424C2" w:rsidRDefault="001424C2" w:rsidP="001424C2"/>
    <w:p w14:paraId="62C614E2" w14:textId="77777777" w:rsidR="00E941A9" w:rsidRDefault="00E941A9" w:rsidP="00E941A9">
      <w:pPr>
        <w:pStyle w:val="Heading3"/>
        <w:rPr>
          <w:rStyle w:val="StyleBoldUnderline"/>
          <w:b/>
          <w:u w:val="none"/>
        </w:rPr>
      </w:pPr>
      <w:r>
        <w:rPr>
          <w:rStyle w:val="StyleBoldUnderline"/>
          <w:b/>
          <w:u w:val="none"/>
        </w:rPr>
        <w:lastRenderedPageBreak/>
        <w:t>A2: Link Turn</w:t>
      </w:r>
    </w:p>
    <w:p w14:paraId="641C090D" w14:textId="77777777" w:rsidR="007A1AF5" w:rsidRDefault="007A1AF5" w:rsidP="007A1AF5">
      <w:pPr>
        <w:pStyle w:val="Heading4"/>
        <w:rPr>
          <w:rStyle w:val="StyleBoldUnderline"/>
          <w:b/>
          <w:u w:val="none"/>
        </w:rPr>
      </w:pPr>
      <w:r>
        <w:rPr>
          <w:rStyle w:val="StyleBoldUnderline"/>
          <w:b/>
          <w:u w:val="none"/>
        </w:rPr>
        <w:t xml:space="preserve">No risk </w:t>
      </w:r>
      <w:r w:rsidR="008E7F18">
        <w:rPr>
          <w:rStyle w:val="StyleBoldUnderline"/>
          <w:b/>
          <w:u w:val="none"/>
        </w:rPr>
        <w:t>of a link turn—</w:t>
      </w:r>
      <w:r>
        <w:rPr>
          <w:rStyle w:val="StyleBoldUnderline"/>
          <w:b/>
          <w:u w:val="none"/>
        </w:rPr>
        <w:t>Plan supporters don’t contribute donations</w:t>
      </w:r>
      <w:r w:rsidR="0060013C">
        <w:rPr>
          <w:rStyle w:val="StyleBoldUnderline"/>
          <w:b/>
          <w:u w:val="none"/>
        </w:rPr>
        <w:t xml:space="preserve"> to campaigns</w:t>
      </w:r>
    </w:p>
    <w:p w14:paraId="22942798" w14:textId="77777777" w:rsidR="0060013C" w:rsidRPr="0060013C" w:rsidRDefault="00F32BE0" w:rsidP="0060013C">
      <w:r w:rsidRPr="003062EF">
        <w:rPr>
          <w:rStyle w:val="Heading4Char"/>
        </w:rPr>
        <w:t>US-Cuba Politics 5-14</w:t>
      </w:r>
      <w:r w:rsidRPr="003062EF">
        <w:t xml:space="preserve"> [“United States Cuba Relations – Why U.S. Cuba Policy Does Not Change: Asymmetrical Absurdity”, May 14th, 2013, </w:t>
      </w:r>
      <w:hyperlink r:id="rId26" w:history="1">
        <w:r w:rsidRPr="003062EF">
          <w:rPr>
            <w:rStyle w:val="Hyperlink"/>
          </w:rPr>
          <w:t>http://www.uscubapolitics.com/2013/05/united-states-cuba-relations-why-us.html</w:t>
        </w:r>
      </w:hyperlink>
    </w:p>
    <w:p w14:paraId="28BFACF7" w14:textId="77777777" w:rsidR="00A069F3" w:rsidRDefault="00DB4D98" w:rsidP="00DB4D98">
      <w:pPr>
        <w:rPr>
          <w:rStyle w:val="StyleBoldUnderline"/>
        </w:rPr>
      </w:pPr>
      <w:r w:rsidRPr="007A1AF5">
        <w:rPr>
          <w:rStyle w:val="StyleBoldUnderline"/>
        </w:rPr>
        <w:t>The problem lies in the dynamics of the debate</w:t>
      </w:r>
      <w:r w:rsidRPr="00DB4D98">
        <w:t xml:space="preserve">. </w:t>
      </w:r>
      <w:r w:rsidRPr="007A1AF5">
        <w:rPr>
          <w:rStyle w:val="StyleBoldUnderline"/>
        </w:rPr>
        <w:t>The ongoing U.S. Cuba policy debate is essentially between two sides</w:t>
      </w:r>
      <w:r w:rsidRPr="00DB4D98">
        <w:t xml:space="preserve"> – </w:t>
      </w:r>
      <w:r w:rsidRPr="007A1AF5">
        <w:rPr>
          <w:rStyle w:val="StyleBoldUnderline"/>
        </w:rPr>
        <w:t>an inside the beltway nonprofit NGO led pro-travel</w:t>
      </w:r>
      <w:r w:rsidRPr="00DB4D98">
        <w:t xml:space="preserve">/engagement </w:t>
      </w:r>
      <w:r w:rsidRPr="007A1AF5">
        <w:rPr>
          <w:rStyle w:val="StyleBoldUnderline"/>
        </w:rPr>
        <w:t>side</w:t>
      </w:r>
      <w:r w:rsidRPr="00DB4D98">
        <w:t xml:space="preserve"> </w:t>
      </w:r>
      <w:r w:rsidRPr="007A1AF5">
        <w:rPr>
          <w:rStyle w:val="StyleBoldUnderline"/>
        </w:rPr>
        <w:t>versus hardline Cuban American exiles who are engaged politically in textbook fashion. It is Washington DC versus New Jersey and Florida</w:t>
      </w:r>
      <w:r w:rsidRPr="00DB4D98">
        <w:t xml:space="preserve">. </w:t>
      </w:r>
      <w:r w:rsidRPr="007A1AF5">
        <w:rPr>
          <w:rStyle w:val="StyleBoldUnderline"/>
        </w:rPr>
        <w:t>One side is hobbled trying to play a game it can never win</w:t>
      </w:r>
      <w:r w:rsidRPr="00DB4D98">
        <w:t xml:space="preserve">. </w:t>
      </w:r>
      <w:r w:rsidRPr="007A1AF5">
        <w:rPr>
          <w:rStyle w:val="StyleBoldUnderline"/>
        </w:rPr>
        <w:t>The other plays politics all by itself and wins all the time. The perpetual stalemate in any progress to change U.S. Cuba policy is a result of this absurd political asymmetry</w:t>
      </w:r>
      <w:r w:rsidRPr="00DB4D98">
        <w:t xml:space="preserve">. Both sides suffer from delusion. Changing U.S. Cuba policy requires a very basic schematic diagram. Through the political action of organizing votes and raising money can one set in motion what is actually required to change laws. It is not done through petitions, emails, or telephone calls alone. Those are only useful only when they are backed up by votes and money. What does votes and money mean? It means you have to organize your policy position around a demonstrable voting bloc. Politicians need to know who is electing them and why they are being elected. Money means everyone who believes in your issue actually puts up some money, even if it is a small donation. Lots of small donations will amount to big money. Money means commitment in politics. Where are the voters who support candidates who will vote to change U.S. Cuba policies? Where are the contributors to candidates and political action committees who will help finance their elections? Our political system is not publicly financed. It is privately financed and depends on donations from all of us. </w:t>
      </w:r>
      <w:r w:rsidRPr="007A1AF5">
        <w:rPr>
          <w:rStyle w:val="StyleBoldUnderline"/>
        </w:rPr>
        <w:t>There are literally tens of thousands of Americans who support lifting the travel ban, but they do not contribute the political funds necessary to make it happen</w:t>
      </w:r>
      <w:r w:rsidRPr="00DB4D98">
        <w:t xml:space="preserve">. “What is my $25 going to do?”, said one individual to me. Do the math. If, for example, each one of the more than thirty thousand who like a pro-Cuba travel Facebook page became contributors of $25 each and pooled that money, there would be plenty of funds available to actually support and elect candidates who will vote to end our stupid policies with Cuba. And if you say you want to end the travel ban but you are not willing to put up even $25 to make it happen, then how committed to changing it are you? </w:t>
      </w:r>
      <w:r w:rsidRPr="007A1AF5">
        <w:rPr>
          <w:rStyle w:val="StyleBoldUnderline"/>
        </w:rPr>
        <w:t>U.S. Cuba policy change apparently has many supporters but still lacks commitment.</w:t>
      </w:r>
    </w:p>
    <w:p w14:paraId="5C5B42CA" w14:textId="77777777" w:rsidR="00CC6DEF" w:rsidRDefault="00CC6DEF" w:rsidP="00DB4D98">
      <w:pPr>
        <w:rPr>
          <w:rStyle w:val="StyleBoldUnderline"/>
        </w:rPr>
      </w:pPr>
    </w:p>
    <w:p w14:paraId="341E2F07" w14:textId="77777777" w:rsidR="00AA2A00" w:rsidRDefault="00707E92" w:rsidP="00707E92">
      <w:pPr>
        <w:pStyle w:val="Heading2"/>
      </w:pPr>
      <w:r>
        <w:lastRenderedPageBreak/>
        <w:t>Appeasement</w:t>
      </w:r>
      <w:r w:rsidR="00815642">
        <w:t xml:space="preserve"> Links</w:t>
      </w:r>
    </w:p>
    <w:p w14:paraId="04FEEBC0" w14:textId="77777777" w:rsidR="007F61D5" w:rsidRDefault="007F61D5" w:rsidP="007F61D5">
      <w:pPr>
        <w:pStyle w:val="Heading3"/>
      </w:pPr>
      <w:r>
        <w:lastRenderedPageBreak/>
        <w:t xml:space="preserve">Link : Repeal = </w:t>
      </w:r>
      <w:proofErr w:type="spellStart"/>
      <w:r>
        <w:t>Apeasement</w:t>
      </w:r>
      <w:proofErr w:type="spellEnd"/>
    </w:p>
    <w:p w14:paraId="42A6CDD0" w14:textId="77777777" w:rsidR="00707E92" w:rsidRDefault="00FF5399" w:rsidP="00FF5399">
      <w:pPr>
        <w:pStyle w:val="Heading4"/>
      </w:pPr>
      <w:r>
        <w:t>Any embargo repeals legitimize Castro</w:t>
      </w:r>
    </w:p>
    <w:p w14:paraId="14326CB9" w14:textId="77777777" w:rsidR="00420B0A" w:rsidRPr="00420B0A" w:rsidRDefault="00420B0A" w:rsidP="00420B0A">
      <w:r>
        <w:rPr>
          <w:b/>
        </w:rPr>
        <w:t xml:space="preserve">Brookes, </w:t>
      </w:r>
      <w:r>
        <w:t xml:space="preserve">Senior Fellow at the Heritage Foundation, </w:t>
      </w:r>
      <w:r>
        <w:rPr>
          <w:b/>
        </w:rPr>
        <w:t xml:space="preserve">’09 </w:t>
      </w:r>
      <w:r>
        <w:t xml:space="preserve">(Peter, “Keep the Embargo, O: Stand For Cuban Human Rights”, April 15, 2009, </w:t>
      </w:r>
      <w:hyperlink r:id="rId27" w:anchor="ixzz0r2QOABbm" w:history="1">
        <w:r w:rsidRPr="000B6952">
          <w:rPr>
            <w:rStyle w:val="Hyperlink"/>
          </w:rPr>
          <w:t>http://www.nypost.com/p/news/opinion/opedcolumnists/item_Oul9gWKYCFsACA0D6IVpvL;jsessionid=BDF887929F037274391935386FAD34FB#ixzz0r2QOABbm</w:t>
        </w:r>
      </w:hyperlink>
      <w:r>
        <w:t>, accessed 7/25/13, JF)</w:t>
      </w:r>
    </w:p>
    <w:p w14:paraId="6D81A59C" w14:textId="77777777" w:rsidR="00707E92" w:rsidRPr="00B626D0" w:rsidRDefault="00707E92" w:rsidP="00707E92">
      <w:pPr>
        <w:rPr>
          <w:rStyle w:val="StyleBoldUnderline"/>
        </w:rPr>
      </w:pPr>
      <w:r w:rsidRPr="00B626D0">
        <w:rPr>
          <w:rStyle w:val="StyleBoldUnderline"/>
        </w:rPr>
        <w:t>Lifting the embargo won't normalize relations, but instead legitimize</w:t>
      </w:r>
      <w:r w:rsidRPr="00707E92">
        <w:t xml:space="preserve"> -- and wave the white flag to -- </w:t>
      </w:r>
      <w:r w:rsidRPr="00B626D0">
        <w:rPr>
          <w:rStyle w:val="StyleBoldUnderline"/>
        </w:rPr>
        <w:t xml:space="preserve">Fidel's 50-year fight </w:t>
      </w:r>
      <w:r w:rsidRPr="00707E92">
        <w:t xml:space="preserve">against the </w:t>
      </w:r>
      <w:proofErr w:type="spellStart"/>
      <w:r w:rsidRPr="00707E92">
        <w:t>Yanquis</w:t>
      </w:r>
      <w:proofErr w:type="spellEnd"/>
      <w:r w:rsidRPr="00707E92">
        <w:t>,</w:t>
      </w:r>
      <w:r w:rsidRPr="00B626D0">
        <w:rPr>
          <w:rStyle w:val="StyleBoldUnderline"/>
        </w:rPr>
        <w:t xml:space="preserve"> further lionizing the dictator </w:t>
      </w:r>
      <w:r w:rsidRPr="00707E92">
        <w:t xml:space="preserve">and encouraging the Latin American Left. Because the economy is nationalized, </w:t>
      </w:r>
      <w:r w:rsidRPr="00B626D0">
        <w:rPr>
          <w:rStyle w:val="StyleBoldUnderline"/>
        </w:rPr>
        <w:t xml:space="preserve">trade will pour plenty of cash into the Cuban national coffers </w:t>
      </w:r>
      <w:r w:rsidRPr="00707E92">
        <w:t xml:space="preserve">-- </w:t>
      </w:r>
      <w:r w:rsidRPr="00B626D0">
        <w:rPr>
          <w:rStyle w:val="StyleBoldUnderline"/>
        </w:rPr>
        <w:t>allowing Havana to suppress dissent at home and bolster its communist agenda abroad</w:t>
      </w:r>
      <w:r w:rsidRPr="00707E92">
        <w:t xml:space="preserve">. </w:t>
      </w:r>
      <w:r w:rsidRPr="00B626D0">
        <w:rPr>
          <w:rStyle w:val="StyleBoldUnderline"/>
        </w:rPr>
        <w:t>The last thing we should do is to fill the pockets of a regime that'll use those profits to keep a jackboot on the neck of the Cuban people</w:t>
      </w:r>
      <w:r w:rsidRPr="00707E92">
        <w:t xml:space="preserve">. The political and human-rights situation in Cuba is grim enough already. </w:t>
      </w:r>
      <w:r w:rsidRPr="00B626D0">
        <w:rPr>
          <w:rStyle w:val="StyleBoldUnderline"/>
        </w:rPr>
        <w:t>The police state controls the lives of 11 million Cubans in what has become an island prison</w:t>
      </w:r>
      <w:r w:rsidRPr="00707E92">
        <w:t xml:space="preserve">. </w:t>
      </w:r>
      <w:r w:rsidRPr="00B626D0">
        <w:rPr>
          <w:rStyle w:val="StyleBoldUnderline"/>
        </w:rPr>
        <w:t>The people enjoy none of the basic civil liberties</w:t>
      </w:r>
      <w:r w:rsidRPr="00707E92">
        <w:t xml:space="preserve"> -- no freedom of speech, press, assembly or association. </w:t>
      </w:r>
      <w:r w:rsidRPr="00B626D0">
        <w:rPr>
          <w:rStyle w:val="StyleBoldUnderline"/>
        </w:rPr>
        <w:t>Security types monitor foreign journalists</w:t>
      </w:r>
      <w:r w:rsidRPr="00707E92">
        <w:t xml:space="preserve">, </w:t>
      </w:r>
      <w:r w:rsidRPr="00B626D0">
        <w:rPr>
          <w:rStyle w:val="StyleBoldUnderline"/>
        </w:rPr>
        <w:t xml:space="preserve">restrict Internet access and foreign news and censor the domestic media. </w:t>
      </w:r>
      <w:r w:rsidRPr="00707E92">
        <w:t xml:space="preserve">The regime holds more than 200 political dissidents in jails that rats won't live in. We also don't need </w:t>
      </w:r>
      <w:r w:rsidRPr="00B626D0">
        <w:rPr>
          <w:rStyle w:val="StyleBoldUnderline"/>
        </w:rPr>
        <w:t>a pumped-up Cuba</w:t>
      </w:r>
      <w:r w:rsidRPr="00707E92">
        <w:t xml:space="preserve"> that </w:t>
      </w:r>
      <w:r w:rsidRPr="00B626D0">
        <w:rPr>
          <w:rStyle w:val="StyleBoldUnderline"/>
        </w:rPr>
        <w:t>could become a serious menace to US interests in Latin America, the Caribbean -- or beyond</w:t>
      </w:r>
      <w:r w:rsidRPr="00707E92">
        <w:t xml:space="preserve">. (The likes </w:t>
      </w:r>
      <w:r w:rsidRPr="00B626D0">
        <w:rPr>
          <w:rStyle w:val="StyleBoldUnderline"/>
        </w:rPr>
        <w:t>of China, Russia and Iran might also look to partner with a revitalized Cuba</w:t>
      </w:r>
      <w:r w:rsidRPr="00707E92">
        <w:t xml:space="preserve">.) With an influx of resources, </w:t>
      </w:r>
      <w:r w:rsidRPr="00B626D0">
        <w:rPr>
          <w:rStyle w:val="StyleBoldUnderline"/>
        </w:rPr>
        <w:t>the Cuban regime would surely team up with the rulers of nations like Venezuela, Nicaragua and Bolivia to advance socialism and anti-Americanism in the Western Hemisphere.</w:t>
      </w:r>
      <w:r w:rsidRPr="00707E92">
        <w:t xml:space="preserve"> </w:t>
      </w:r>
      <w:r w:rsidRPr="00B626D0">
        <w:rPr>
          <w:rStyle w:val="StyleBoldUnderline"/>
        </w:rPr>
        <w:t xml:space="preserve">The embargo has stifled Havana's ambitions ever since the </w:t>
      </w:r>
      <w:proofErr w:type="spellStart"/>
      <w:r w:rsidRPr="00B626D0">
        <w:rPr>
          <w:rStyle w:val="StyleBoldUnderline"/>
        </w:rPr>
        <w:t>Castros</w:t>
      </w:r>
      <w:proofErr w:type="spellEnd"/>
      <w:r w:rsidRPr="00B626D0">
        <w:rPr>
          <w:rStyle w:val="StyleBoldUnderline"/>
        </w:rPr>
        <w:t xml:space="preserve"> lost their Soviet sponsorship in the early 1990s</w:t>
      </w:r>
      <w:r w:rsidRPr="00707E92">
        <w:t xml:space="preserve">. Anyone noticed the lack of trouble Cuba has caused internationally since then? Contrast that with the 1980s some time. Regrettably, 110 years after independence from Spain (courtesy of Uncle Sam), </w:t>
      </w:r>
      <w:r w:rsidRPr="00B626D0">
        <w:rPr>
          <w:rStyle w:val="StyleBoldUnderline"/>
        </w:rPr>
        <w:t>Cuba</w:t>
      </w:r>
      <w:r w:rsidRPr="00707E92">
        <w:t xml:space="preserve"> still isn't free. Instead of utopia, it </w:t>
      </w:r>
      <w:r w:rsidRPr="00B626D0">
        <w:rPr>
          <w:rStyle w:val="StyleBoldUnderline"/>
        </w:rPr>
        <w:t>has become a dystopia at the hands of the Castro brothers</w:t>
      </w:r>
      <w:r w:rsidRPr="00707E92">
        <w:t xml:space="preserve">. </w:t>
      </w:r>
      <w:r w:rsidRPr="00B626D0">
        <w:rPr>
          <w:rStyle w:val="StyleBoldUnderline"/>
        </w:rPr>
        <w:t>The US embargo remains a matter of principle -- and an appropriate response to Cuba's brutal repression of its people</w:t>
      </w:r>
      <w:r w:rsidRPr="00B626D0">
        <w:t>. Giving in to evil only begets more of it.</w:t>
      </w:r>
      <w:r w:rsidRPr="00707E92">
        <w:t xml:space="preserve"> Haven't we learned that yet? </w:t>
      </w:r>
      <w:r w:rsidRPr="00B626D0">
        <w:rPr>
          <w:rStyle w:val="StyleBoldUnderline"/>
        </w:rPr>
        <w:t xml:space="preserve">Until we see progress in loosing the Cuban people from the yoke of the communist regime, we should hold firm onto the leverage the embargo provides. </w:t>
      </w:r>
    </w:p>
    <w:p w14:paraId="21BB388D" w14:textId="77777777" w:rsidR="00707E92" w:rsidRDefault="00707E92" w:rsidP="00707E92"/>
    <w:p w14:paraId="26753BD6" w14:textId="77777777" w:rsidR="003732E9" w:rsidRDefault="003732E9" w:rsidP="003732E9">
      <w:pPr>
        <w:pStyle w:val="Heading4"/>
      </w:pPr>
      <w:r>
        <w:t>The plan would be viewed as appeasement</w:t>
      </w:r>
    </w:p>
    <w:p w14:paraId="7A854692" w14:textId="77777777" w:rsidR="003732E9" w:rsidRDefault="003732E9" w:rsidP="003732E9">
      <w:r>
        <w:rPr>
          <w:b/>
        </w:rPr>
        <w:t xml:space="preserve">Rubin, ’11 </w:t>
      </w:r>
      <w:r>
        <w:t xml:space="preserve">(Jennifer, The Washington Post, 10/18/2011, </w:t>
      </w:r>
      <w:hyperlink r:id="rId28" w:history="1">
        <w:r w:rsidRPr="000B6952">
          <w:rPr>
            <w:rStyle w:val="Hyperlink"/>
          </w:rPr>
          <w:t>http://www.washingtonpost.com/blogs/right-turn/post/obamas-cuba-appeasement/2011/03/29/gIQAjuL2tL_blog.html</w:t>
        </w:r>
      </w:hyperlink>
      <w:r>
        <w:t>, accessed 7/26/13, JF)</w:t>
      </w:r>
    </w:p>
    <w:p w14:paraId="65F15A54" w14:textId="77777777" w:rsidR="003732E9" w:rsidRPr="00201FBE" w:rsidRDefault="003732E9" w:rsidP="003732E9"/>
    <w:p w14:paraId="77233C20" w14:textId="77777777" w:rsidR="003732E9" w:rsidRDefault="003732E9" w:rsidP="003732E9">
      <w:r w:rsidRPr="00626AEE">
        <w:t xml:space="preserve">As bad as a prisoner exchange would have been, the administration actions didn’t stop there. The </w:t>
      </w:r>
      <w:r w:rsidR="00AC05F3">
        <w:fldChar w:fldCharType="begin"/>
      </w:r>
      <w:r w:rsidR="00AC05F3">
        <w:instrText xml:space="preserve"> HYPERLINK "http://www.usatoday.com/news/washington/story/2011-10-14/cuba-imprisoned-american-swap/50767012/1?csp=34news" \t "_blank" </w:instrText>
      </w:r>
      <w:r w:rsidR="00AC05F3">
        <w:fldChar w:fldCharType="separate"/>
      </w:r>
      <w:r w:rsidRPr="00626AEE">
        <w:rPr>
          <w:rStyle w:val="Hyperlink"/>
        </w:rPr>
        <w:t xml:space="preserve">Associated Press </w:t>
      </w:r>
      <w:r w:rsidR="00AC05F3">
        <w:rPr>
          <w:rStyle w:val="Hyperlink"/>
        </w:rPr>
        <w:fldChar w:fldCharType="end"/>
      </w:r>
      <w:r w:rsidRPr="00626AEE">
        <w:t>reported, “</w:t>
      </w:r>
      <w:r w:rsidRPr="001F4D9B">
        <w:rPr>
          <w:rStyle w:val="StyleBoldUnderline"/>
        </w:rPr>
        <w:t>The Gross-Gonzalez swap was raised by</w:t>
      </w:r>
      <w:r w:rsidRPr="00626AEE">
        <w:t xml:space="preserve"> former New Mexico Gov. Bill Richardson, as well as by </w:t>
      </w:r>
      <w:r w:rsidRPr="001F4D9B">
        <w:rPr>
          <w:rStyle w:val="StyleBoldUnderline"/>
        </w:rPr>
        <w:t>senior U.S. officials in a series of meetings with Cuban officials</w:t>
      </w:r>
      <w:r w:rsidRPr="00626AEE">
        <w:t xml:space="preserve">. Richardson traveled to Cuba last month seeking Gross’ release. </w:t>
      </w:r>
      <w:r w:rsidRPr="001F4D9B">
        <w:rPr>
          <w:rStyle w:val="StyleBoldUnderline"/>
        </w:rPr>
        <w:t>He also told Cuban Foreign Minister Bruno Rodriguez that the U.S. would be willing to consider other areas of interest to Cuba</w:t>
      </w:r>
      <w:r w:rsidRPr="00626AEE">
        <w:t xml:space="preserve">. Among them was removing Cuba from the U.S. list of state sponsors of terrorism; reducing spending on Cuban democracy promotion programs like the one that led to the hiring of Gross; authorizing U.S. companies to help Cuba clean up oil spills from planned offshore drilling; improving postal exchanges; ending a program that makes it easier for Cuban medical personnel to move to the United States; </w:t>
      </w:r>
      <w:r w:rsidRPr="001F4D9B">
        <w:rPr>
          <w:rStyle w:val="StyleBoldUnderline"/>
        </w:rPr>
        <w:t xml:space="preserve">and licensing the French company </w:t>
      </w:r>
      <w:proofErr w:type="spellStart"/>
      <w:r w:rsidRPr="001F4D9B">
        <w:rPr>
          <w:rStyle w:val="StyleBoldUnderline"/>
        </w:rPr>
        <w:t>Pernod</w:t>
      </w:r>
      <w:proofErr w:type="spellEnd"/>
      <w:r w:rsidRPr="001F4D9B">
        <w:rPr>
          <w:rStyle w:val="StyleBoldUnderline"/>
        </w:rPr>
        <w:t xml:space="preserve"> </w:t>
      </w:r>
      <w:proofErr w:type="spellStart"/>
      <w:r w:rsidRPr="001F4D9B">
        <w:rPr>
          <w:rStyle w:val="StyleBoldUnderline"/>
        </w:rPr>
        <w:t>Ricard</w:t>
      </w:r>
      <w:proofErr w:type="spellEnd"/>
      <w:r w:rsidRPr="001F4D9B">
        <w:rPr>
          <w:rStyle w:val="StyleBoldUnderline"/>
        </w:rPr>
        <w:t xml:space="preserve"> to sell Havana Club rum in the United States</w:t>
      </w:r>
      <w:r w:rsidRPr="00626AEE">
        <w:t xml:space="preserve">.” Former deputy national security adviser </w:t>
      </w:r>
      <w:r w:rsidR="00AC05F3">
        <w:fldChar w:fldCharType="begin"/>
      </w:r>
      <w:r w:rsidR="00AC05F3">
        <w:instrText xml:space="preserve"> HYPERLINK "http://blogs.cfr.org/abrams/2011/10/14/trading-away-cuba-policy/" \l "more-2032" \t "_blank" </w:instrText>
      </w:r>
      <w:r w:rsidR="00AC05F3">
        <w:fldChar w:fldCharType="separate"/>
      </w:r>
      <w:r w:rsidRPr="00626AEE">
        <w:rPr>
          <w:rStyle w:val="Hyperlink"/>
        </w:rPr>
        <w:t>Elliott Abrams explained</w:t>
      </w:r>
      <w:r w:rsidR="00AC05F3">
        <w:rPr>
          <w:rStyle w:val="Hyperlink"/>
        </w:rPr>
        <w:fldChar w:fldCharType="end"/>
      </w:r>
      <w:r w:rsidRPr="00626AEE">
        <w:t>, “</w:t>
      </w:r>
      <w:r w:rsidRPr="001F4D9B">
        <w:rPr>
          <w:rStyle w:val="StyleBoldUnderline"/>
        </w:rPr>
        <w:t xml:space="preserve">It is especially offensive that we were willing to negotiate over support for democracy in Cuba, for that would mean that the unjust imprisonment of Gross had given </w:t>
      </w:r>
      <w:r w:rsidRPr="001F4D9B">
        <w:rPr>
          <w:rStyle w:val="StyleBoldUnderline"/>
        </w:rPr>
        <w:lastRenderedPageBreak/>
        <w:t>the Castro dictatorship a significant victory</w:t>
      </w:r>
      <w:r w:rsidRPr="00626AEE">
        <w:t xml:space="preserve">. </w:t>
      </w:r>
      <w:r w:rsidRPr="001F4D9B">
        <w:rPr>
          <w:rStyle w:val="StyleBoldUnderline"/>
        </w:rPr>
        <w:t>The implications</w:t>
      </w:r>
      <w:r w:rsidRPr="00626AEE">
        <w:t xml:space="preserve"> for those engaged in similar democracy promotion activities elsewhere </w:t>
      </w:r>
      <w:r w:rsidRPr="001F4D9B">
        <w:rPr>
          <w:rStyle w:val="StyleBoldUnderline"/>
        </w:rPr>
        <w:t>are clear: local regimes would think that imprisoning an American might be a terrific way to get into a negotiation about ending such activities</w:t>
      </w:r>
      <w:r w:rsidRPr="00626AEE">
        <w:t xml:space="preserve">. Every American administration faces tough choices in these situations, but </w:t>
      </w:r>
      <w:r w:rsidRPr="001F4D9B">
        <w:rPr>
          <w:rStyle w:val="StyleBoldUnderline"/>
        </w:rPr>
        <w:t>the Obama administration has made a great mistake here</w:t>
      </w:r>
      <w:r w:rsidRPr="00626AEE">
        <w:t xml:space="preserve">. Our support for </w:t>
      </w:r>
      <w:r w:rsidRPr="001F4D9B">
        <w:rPr>
          <w:rStyle w:val="StyleBoldUnderline"/>
        </w:rPr>
        <w:t>democracy should not be a subject of negotiation</w:t>
      </w:r>
      <w:r w:rsidRPr="00626AEE">
        <w:t xml:space="preserve"> with the Castro regime.” The administration’s conduct is all the more galling given the behavior of the Castro regime. </w:t>
      </w:r>
      <w:r w:rsidRPr="001F4D9B">
        <w:rPr>
          <w:rStyle w:val="StyleBoldUnderline"/>
        </w:rPr>
        <w:t>Our willingness to relax sanctions was not greeted with goodwill gestures, let alone systemic reforms</w:t>
      </w:r>
      <w:r w:rsidRPr="00626AEE">
        <w:t xml:space="preserve">. To the contrary, this was the setting for Gross’s imprisonment. So naturally the administration orders up more of the same. Throughout his tenure, </w:t>
      </w:r>
      <w:r w:rsidRPr="001F4D9B">
        <w:rPr>
          <w:rStyle w:val="StyleBoldUnderline"/>
        </w:rPr>
        <w:t>President Obama has failed to comprehend the cost-benefit analysis that despotic regimes undertake.</w:t>
      </w:r>
      <w:r w:rsidRPr="00626AEE">
        <w:t xml:space="preserve"> He has offered armfuls of goodies and promised quietude on human rights; the despots’ behavior has worsened. There is simply no downside for rogue regimes to take their shots at the United States. </w:t>
      </w:r>
      <w:r w:rsidRPr="001F4D9B">
        <w:rPr>
          <w:rStyle w:val="StyleBoldUnderline"/>
        </w:rPr>
        <w:t xml:space="preserve">Whether it is Cuba or </w:t>
      </w:r>
      <w:r w:rsidR="00AC05F3">
        <w:fldChar w:fldCharType="begin"/>
      </w:r>
      <w:r w:rsidR="00AC05F3">
        <w:instrText xml:space="preserve"> HYPERLINK "http://www.nationalreview.com/corner/280214/iran-dangerous-and-diplomacy-has-failed-jamie-m-fly" \t "_blank" </w:instrText>
      </w:r>
      <w:r w:rsidR="00AC05F3">
        <w:fldChar w:fldCharType="separate"/>
      </w:r>
      <w:r w:rsidRPr="001F4D9B">
        <w:rPr>
          <w:rStyle w:val="StyleBoldUnderline"/>
        </w:rPr>
        <w:t>Iran,</w:t>
      </w:r>
      <w:r w:rsidR="00AC05F3">
        <w:rPr>
          <w:rStyle w:val="StyleBoldUnderline"/>
        </w:rPr>
        <w:fldChar w:fldCharType="end"/>
      </w:r>
      <w:r w:rsidRPr="001F4D9B">
        <w:rPr>
          <w:rStyle w:val="StyleBoldUnderline"/>
        </w:rPr>
        <w:t xml:space="preserve"> the administration reverts to “engagement” mode when its engagement efforts are met with aggression and/or domestic oppression</w:t>
      </w:r>
      <w:r w:rsidRPr="00626AEE">
        <w:t xml:space="preserve">.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 </w:t>
      </w:r>
      <w:r w:rsidRPr="001F4D9B">
        <w:rPr>
          <w:rStyle w:val="StyleBoldUnderline"/>
        </w:rPr>
        <w:t>The response of these thuggish regimes is entirely predictable and, from their perspective, completely logical</w:t>
      </w:r>
      <w:r w:rsidRPr="00626AEE">
        <w:t xml:space="preserve">. What is inexplicable is the Obama administration’s willingness to throw gifts to tyrants in the expectation they will reciprocate in kind. </w:t>
      </w:r>
    </w:p>
    <w:p w14:paraId="1DC6A23F" w14:textId="77777777" w:rsidR="003732E9" w:rsidRDefault="003732E9" w:rsidP="003732E9">
      <w:pPr>
        <w:pStyle w:val="Heading3"/>
      </w:pPr>
      <w:r>
        <w:lastRenderedPageBreak/>
        <w:t>A2: Repeal = Trade</w:t>
      </w:r>
    </w:p>
    <w:p w14:paraId="684AFFDC" w14:textId="77777777" w:rsidR="00F00B99" w:rsidRDefault="00F00B99" w:rsidP="00F00B99">
      <w:pPr>
        <w:pStyle w:val="Heading4"/>
      </w:pPr>
      <w:r>
        <w:t>The Castro regime would not trade given an embargo repeal</w:t>
      </w:r>
    </w:p>
    <w:p w14:paraId="204684DF" w14:textId="77777777" w:rsidR="00B5726E" w:rsidRPr="00B5726E" w:rsidRDefault="00B5726E" w:rsidP="00C752A1">
      <w:r>
        <w:rPr>
          <w:b/>
        </w:rPr>
        <w:t xml:space="preserve">Chang, ’08 </w:t>
      </w:r>
      <w:r>
        <w:t xml:space="preserve">(Gordon, “In defense of the Cuban Embargo”, 2.20.2008, </w:t>
      </w:r>
      <w:hyperlink r:id="rId29" w:history="1">
        <w:r w:rsidRPr="000B6952">
          <w:rPr>
            <w:rStyle w:val="Hyperlink"/>
          </w:rPr>
          <w:t>http://www.commentarymagazine.com/2008/02/20/in-defense-of-the-cuban-embargo/</w:t>
        </w:r>
      </w:hyperlink>
      <w:r>
        <w:t>, accessed 7/26/13, JF)</w:t>
      </w:r>
    </w:p>
    <w:p w14:paraId="4C6432B5" w14:textId="77777777" w:rsidR="00F00B99" w:rsidRPr="00C752A1" w:rsidRDefault="00F00B99" w:rsidP="00C752A1">
      <w:r w:rsidRPr="0081017F">
        <w:rPr>
          <w:rStyle w:val="StyleBoldUnderline"/>
        </w:rPr>
        <w:t>It is true,</w:t>
      </w:r>
      <w:r w:rsidRPr="00C752A1">
        <w:t xml:space="preserve"> as the Times suggests, that </w:t>
      </w:r>
      <w:r w:rsidRPr="0081017F">
        <w:rPr>
          <w:rStyle w:val="StyleBoldUnderline"/>
        </w:rPr>
        <w:t>Fidel has used the embargo as an excuse for his economic mismanagement,</w:t>
      </w:r>
      <w:r w:rsidRPr="00C752A1">
        <w:t xml:space="preserve"> </w:t>
      </w:r>
      <w:r w:rsidRPr="0081017F">
        <w:rPr>
          <w:rStyle w:val="StyleBoldUnderline"/>
        </w:rPr>
        <w:t>yet I suspect that by now most people on his island realize that it is his system that causes their plight, not American policy</w:t>
      </w:r>
      <w:r w:rsidRPr="00C752A1">
        <w:t xml:space="preserve">. As Alberto </w:t>
      </w:r>
      <w:proofErr w:type="spellStart"/>
      <w:r w:rsidRPr="00C752A1">
        <w:t>Luzarraga</w:t>
      </w:r>
      <w:proofErr w:type="spellEnd"/>
      <w:r w:rsidRPr="00C752A1">
        <w:t xml:space="preserve"> of the Cuban American Research Group noted during an earlier debate on the embargo, “</w:t>
      </w:r>
      <w:r w:rsidRPr="0081017F">
        <w:rPr>
          <w:rStyle w:val="StyleBoldUnderline"/>
        </w:rPr>
        <w:t>Cubans are not morons.”</w:t>
      </w:r>
      <w:r w:rsidR="00C752A1" w:rsidRPr="0081017F">
        <w:rPr>
          <w:rStyle w:val="StyleBoldUnderline"/>
        </w:rPr>
        <w:t xml:space="preserve"> </w:t>
      </w:r>
      <w:r w:rsidRPr="0081017F">
        <w:rPr>
          <w:rStyle w:val="StyleBoldUnderline"/>
        </w:rPr>
        <w:t>Even if we lift the embargo, Castro’s successors will not allow their economy to be overrun by American tourists, investors, and corporate executives</w:t>
      </w:r>
      <w:r w:rsidRPr="0081017F">
        <w:t>. Fidel’s legitimacy</w:t>
      </w:r>
      <w:r w:rsidRPr="00C752A1">
        <w:t xml:space="preserve">, we should remember, </w:t>
      </w:r>
      <w:r w:rsidRPr="0081017F">
        <w:rPr>
          <w:rStyle w:val="StyleBoldUnderline"/>
        </w:rPr>
        <w:t>is largely founded on his ridding the island of foreign exploiters and his creating home-grown socialism</w:t>
      </w:r>
      <w:r w:rsidRPr="00C752A1">
        <w:t xml:space="preserve">. </w:t>
      </w:r>
      <w:r w:rsidRPr="0081017F">
        <w:rPr>
          <w:rStyle w:val="StyleBoldUnderline"/>
        </w:rPr>
        <w:t>Cuban leaders</w:t>
      </w:r>
      <w:r w:rsidRPr="00C752A1">
        <w:t xml:space="preserve">, in any event, </w:t>
      </w:r>
      <w:r w:rsidRPr="0081017F">
        <w:rPr>
          <w:rStyle w:val="StyleBoldUnderline"/>
        </w:rPr>
        <w:t>would allow only enough commerce to maintain their regime</w:t>
      </w:r>
      <w:r w:rsidRPr="00C752A1">
        <w:t xml:space="preserve">, just as North Korea’s Kim Jong Il is doing today. It </w:t>
      </w:r>
      <w:r w:rsidRPr="0081017F">
        <w:rPr>
          <w:rStyle w:val="StyleBoldUnderline"/>
        </w:rPr>
        <w:t>is a Fukuyama-induced fantasy to think that history has ended and that we can rid ourselves of despicable autocrats with just letters of credit and bills of lading</w:t>
      </w:r>
      <w:r w:rsidRPr="00C752A1">
        <w:t xml:space="preserve">. </w:t>
      </w:r>
      <w:r w:rsidRPr="0081017F">
        <w:rPr>
          <w:rStyle w:val="StyleBoldUnderline"/>
        </w:rPr>
        <w:t>The Castro boys</w:t>
      </w:r>
      <w:r w:rsidRPr="00C752A1">
        <w:t xml:space="preserve">, Fidel and successor Raul, </w:t>
      </w:r>
      <w:r w:rsidRPr="0081017F">
        <w:rPr>
          <w:rStyle w:val="StyleBoldUnderline"/>
        </w:rPr>
        <w:t>have survived just about everything during five decades and are not about to surrender to globalization.</w:t>
      </w:r>
      <w:r w:rsidR="00C752A1" w:rsidRPr="0081017F">
        <w:rPr>
          <w:rStyle w:val="StyleBoldUnderline"/>
        </w:rPr>
        <w:t xml:space="preserve"> </w:t>
      </w:r>
      <w:r w:rsidRPr="0081017F">
        <w:rPr>
          <w:rStyle w:val="StyleBoldUnderline"/>
        </w:rPr>
        <w:t>An embargo</w:t>
      </w:r>
      <w:r w:rsidRPr="00C752A1">
        <w:t xml:space="preserve"> helped kill communism in Europe, and it </w:t>
      </w:r>
      <w:r w:rsidRPr="0081017F">
        <w:rPr>
          <w:rStyle w:val="StyleBoldUnderline"/>
        </w:rPr>
        <w:t>can</w:t>
      </w:r>
      <w:r w:rsidRPr="00C752A1">
        <w:t xml:space="preserve"> also </w:t>
      </w:r>
      <w:r w:rsidRPr="0081017F">
        <w:rPr>
          <w:rStyle w:val="StyleBoldUnderline"/>
        </w:rPr>
        <w:t>end it in the Caribbean. One day we will establish normal trading relations with Cuba, but that should not be before the people there govern themselves</w:t>
      </w:r>
      <w:r w:rsidRPr="00C752A1">
        <w:t>. “The post-Fidel era is clearly at hand, and the Bush administration has done almost nothing to prepare for it,” the New York Times said. Prepare for what? The embargo has been working all along, and it is up to the Cuban dictators to relax their grip, not us.</w:t>
      </w:r>
    </w:p>
    <w:p w14:paraId="3AFA1F79" w14:textId="77777777" w:rsidR="00F00B99" w:rsidRDefault="00F00B99" w:rsidP="00F00B99"/>
    <w:p w14:paraId="28963701" w14:textId="77777777" w:rsidR="005766A8" w:rsidRDefault="005766A8" w:rsidP="005766A8">
      <w:pPr>
        <w:pStyle w:val="Heading2"/>
      </w:pPr>
      <w:r>
        <w:lastRenderedPageBreak/>
        <w:t>China</w:t>
      </w:r>
      <w:r w:rsidR="009F5418">
        <w:t xml:space="preserve"> Links</w:t>
      </w:r>
    </w:p>
    <w:p w14:paraId="25C8F73C" w14:textId="77777777" w:rsidR="00CA2062" w:rsidRDefault="00CA2062" w:rsidP="00605298">
      <w:pPr>
        <w:pStyle w:val="Heading3"/>
      </w:pPr>
      <w:r>
        <w:lastRenderedPageBreak/>
        <w:t>China k2 Cuba</w:t>
      </w:r>
    </w:p>
    <w:p w14:paraId="29C1726B" w14:textId="77777777" w:rsidR="00C85754" w:rsidRDefault="00C85754" w:rsidP="00C85754">
      <w:pPr>
        <w:pStyle w:val="Heading4"/>
      </w:pPr>
      <w:r>
        <w:t>Chinese oil investment in Cuba key to Cuban stability and check Venezuela</w:t>
      </w:r>
    </w:p>
    <w:p w14:paraId="7D4F407E" w14:textId="77777777" w:rsidR="00C85754" w:rsidRDefault="00C85754" w:rsidP="00C85754">
      <w:proofErr w:type="spellStart"/>
      <w:r>
        <w:rPr>
          <w:b/>
        </w:rPr>
        <w:t>Goforth</w:t>
      </w:r>
      <w:proofErr w:type="spellEnd"/>
      <w:r>
        <w:rPr>
          <w:b/>
        </w:rPr>
        <w:t xml:space="preserve">, </w:t>
      </w:r>
      <w:r>
        <w:t xml:space="preserve">World Politics Review, </w:t>
      </w:r>
      <w:r>
        <w:rPr>
          <w:b/>
        </w:rPr>
        <w:t xml:space="preserve">’11 </w:t>
      </w:r>
      <w:r>
        <w:t xml:space="preserve">(Sean, “China and Cuba: No Longer </w:t>
      </w:r>
      <w:proofErr w:type="spellStart"/>
      <w:r>
        <w:t>Seperated</w:t>
      </w:r>
      <w:proofErr w:type="spellEnd"/>
      <w:r>
        <w:t xml:space="preserve"> by a Common Ideology”, 10 June 2011,</w:t>
      </w:r>
      <w:r>
        <w:rPr>
          <w:b/>
        </w:rPr>
        <w:t xml:space="preserve"> </w:t>
      </w:r>
      <w:hyperlink r:id="rId30" w:history="1">
        <w:r w:rsidRPr="000B6952">
          <w:rPr>
            <w:rStyle w:val="Hyperlink"/>
          </w:rPr>
          <w:t>http://www.worldpoliticsreview.com/articles/9125/china-and-cuba-no-longer-separated-by-a-common-ideology</w:t>
        </w:r>
      </w:hyperlink>
      <w:r>
        <w:t>, accessed 7/26/13, JF)</w:t>
      </w:r>
    </w:p>
    <w:p w14:paraId="646A28DE" w14:textId="77777777" w:rsidR="00C85754" w:rsidRPr="00F7233F" w:rsidRDefault="00C85754" w:rsidP="00C85754"/>
    <w:p w14:paraId="57AEB9AB" w14:textId="77777777" w:rsidR="00C85754" w:rsidRDefault="00C85754" w:rsidP="00C85754">
      <w:pPr>
        <w:rPr>
          <w:rStyle w:val="StyleBoldUnderline"/>
        </w:rPr>
      </w:pPr>
      <w:r w:rsidRPr="00C75458">
        <w:t xml:space="preserve">Second, </w:t>
      </w:r>
      <w:r w:rsidRPr="00137A12">
        <w:rPr>
          <w:rStyle w:val="StyleBoldUnderline"/>
        </w:rPr>
        <w:t>although Venezuela has become Cuba's largest trading partner and economic lifeline</w:t>
      </w:r>
      <w:r w:rsidRPr="00C75458">
        <w:t xml:space="preserve"> over the past decade</w:t>
      </w:r>
      <w:r w:rsidRPr="00137A12">
        <w:rPr>
          <w:rStyle w:val="StyleBoldUnderline"/>
        </w:rPr>
        <w:t>, the two countries' barter relationship is increasingly precarious.</w:t>
      </w:r>
      <w:r w:rsidRPr="00C75458">
        <w:t xml:space="preserve"> Venezuelan President Hugo </w:t>
      </w:r>
      <w:r w:rsidRPr="00137A12">
        <w:rPr>
          <w:rStyle w:val="StyleBoldUnderline"/>
        </w:rPr>
        <w:t>Chávez</w:t>
      </w:r>
      <w:r w:rsidRPr="00C75458">
        <w:t xml:space="preserve"> has used a series of schemes to </w:t>
      </w:r>
      <w:r w:rsidRPr="00137A12">
        <w:rPr>
          <w:rStyle w:val="StyleBoldUnderline"/>
        </w:rPr>
        <w:t>spread Venezuela's influence by delivering cut-rate oil to</w:t>
      </w:r>
      <w:r w:rsidRPr="00C75458">
        <w:t xml:space="preserve"> like-minded governments, especially </w:t>
      </w:r>
      <w:r w:rsidRPr="00137A12">
        <w:rPr>
          <w:rStyle w:val="StyleBoldUnderline"/>
        </w:rPr>
        <w:t>Cuba</w:t>
      </w:r>
      <w:r w:rsidRPr="00C75458">
        <w:t xml:space="preserve">. For years, </w:t>
      </w:r>
      <w:r w:rsidRPr="00137A12">
        <w:rPr>
          <w:rStyle w:val="StyleBoldUnderline"/>
        </w:rPr>
        <w:t>Cuba re-exported much of the gas it received</w:t>
      </w:r>
      <w:r w:rsidRPr="00C75458">
        <w:t xml:space="preserve"> -- roughly 100,000 barrels a day -- </w:t>
      </w:r>
      <w:r w:rsidRPr="00137A12">
        <w:rPr>
          <w:rStyle w:val="StyleBoldUnderline"/>
        </w:rPr>
        <w:t>for badly needed foreign exchange,</w:t>
      </w:r>
      <w:r w:rsidRPr="00C75458">
        <w:t xml:space="preserve"> but </w:t>
      </w:r>
      <w:r w:rsidRPr="00137A12">
        <w:rPr>
          <w:rStyle w:val="StyleBoldUnderline"/>
        </w:rPr>
        <w:t xml:space="preserve">the island now faces an energy shortage </w:t>
      </w:r>
      <w:r w:rsidRPr="00C75458">
        <w:t xml:space="preserve">from growing electricity demands. </w:t>
      </w:r>
      <w:r w:rsidRPr="00137A12">
        <w:rPr>
          <w:rStyle w:val="StyleBoldUnderline"/>
        </w:rPr>
        <w:t>There are also rising complaints in Cuba about a shortage of doctors</w:t>
      </w:r>
      <w:r w:rsidRPr="00C75458">
        <w:t xml:space="preserve">, as some 20,000 Cuban physicians are posted to Venezuela as part of an "oil for doctors" agreement. </w:t>
      </w:r>
      <w:r w:rsidRPr="00137A12">
        <w:rPr>
          <w:rStyle w:val="StyleBoldUnderline"/>
        </w:rPr>
        <w:t>With Venezuela's ability to backstop Cuba's economy increasingly in doubt</w:t>
      </w:r>
      <w:r w:rsidRPr="00C75458">
        <w:t xml:space="preserve"> due to the global economic downturn and the resulting dip in oil prices, </w:t>
      </w:r>
      <w:r w:rsidRPr="00137A12">
        <w:rPr>
          <w:rStyle w:val="StyleBoldUnderline"/>
        </w:rPr>
        <w:t>China has become the lender of last resort for the indebted island</w:t>
      </w:r>
      <w:r w:rsidRPr="00C75458">
        <w:t xml:space="preserve">. Last year, </w:t>
      </w:r>
      <w:r w:rsidRPr="00137A12">
        <w:rPr>
          <w:rStyle w:val="StyleBoldUnderline"/>
        </w:rPr>
        <w:t xml:space="preserve">China </w:t>
      </w:r>
      <w:r w:rsidR="00AC05F3">
        <w:fldChar w:fldCharType="begin"/>
      </w:r>
      <w:r w:rsidR="00AC05F3">
        <w:instrText xml:space="preserve"> HYPERLINK "http://af.reuters.com/article/metalsNews/idAFN0419715920110605" \t "_blank" </w:instrText>
      </w:r>
      <w:r w:rsidR="00AC05F3">
        <w:fldChar w:fldCharType="separate"/>
      </w:r>
      <w:r w:rsidRPr="00137A12">
        <w:rPr>
          <w:rStyle w:val="StyleBoldUnderline"/>
        </w:rPr>
        <w:t>restructured an estimated $4 billion in Cuban debt</w:t>
      </w:r>
      <w:r w:rsidR="00AC05F3">
        <w:rPr>
          <w:rStyle w:val="StyleBoldUnderline"/>
        </w:rPr>
        <w:fldChar w:fldCharType="end"/>
      </w:r>
      <w:r w:rsidRPr="00C75458">
        <w:t xml:space="preserve"> </w:t>
      </w:r>
      <w:r w:rsidRPr="00137A12">
        <w:rPr>
          <w:rStyle w:val="StyleBoldUnderline"/>
        </w:rPr>
        <w:t>and extended new credit to</w:t>
      </w:r>
      <w:r w:rsidRPr="00C75458">
        <w:t xml:space="preserve"> the government in </w:t>
      </w:r>
      <w:r w:rsidRPr="00137A12">
        <w:rPr>
          <w:rStyle w:val="StyleBoldUnderline"/>
        </w:rPr>
        <w:t>Havana</w:t>
      </w:r>
      <w:r w:rsidRPr="00C75458">
        <w:t xml:space="preserve">. These moves were interpreted as Beijing's endorsement of </w:t>
      </w:r>
      <w:proofErr w:type="spellStart"/>
      <w:r w:rsidRPr="00C75458">
        <w:t>Raúl's</w:t>
      </w:r>
      <w:proofErr w:type="spellEnd"/>
      <w:r w:rsidRPr="00C75458">
        <w:t xml:space="preserve"> economic reforms, which include expanding the private sector and cutting the government payroll. </w:t>
      </w:r>
      <w:r w:rsidRPr="00137A12">
        <w:rPr>
          <w:rStyle w:val="StyleBoldUnderline"/>
        </w:rPr>
        <w:t>Chinese-Cuban relations reached a high point in 2008</w:t>
      </w:r>
      <w:r w:rsidRPr="00C75458">
        <w:t xml:space="preserve">. </w:t>
      </w:r>
      <w:r w:rsidRPr="00137A12">
        <w:rPr>
          <w:rStyle w:val="StyleBoldUnderline"/>
        </w:rPr>
        <w:t>Trade peaked at $2.2 billion, and Hu visited Cuba</w:t>
      </w:r>
      <w:r w:rsidRPr="00C75458">
        <w:t xml:space="preserve">, meeting with both Fidel and </w:t>
      </w:r>
      <w:proofErr w:type="spellStart"/>
      <w:r w:rsidRPr="00C75458">
        <w:t>Raúl</w:t>
      </w:r>
      <w:proofErr w:type="spellEnd"/>
      <w:r w:rsidRPr="00C75458">
        <w:t xml:space="preserve">. After dropping in 2009, trade recovered to $1.8 billion last year. </w:t>
      </w:r>
      <w:r w:rsidRPr="00137A12">
        <w:rPr>
          <w:rStyle w:val="StyleBoldUnderline"/>
        </w:rPr>
        <w:t xml:space="preserve">Though still just 1 percent of China's trade with Latin America, it is immensely significant for Cuba, </w:t>
      </w:r>
      <w:r w:rsidRPr="00C75458">
        <w:t xml:space="preserve">where </w:t>
      </w:r>
      <w:r w:rsidRPr="00137A12">
        <w:rPr>
          <w:rStyle w:val="StyleBoldUnderline"/>
        </w:rPr>
        <w:t>Chinese manufactures sit on store shelves and motor down Havana's</w:t>
      </w:r>
      <w:r w:rsidRPr="00C75458">
        <w:t xml:space="preserve"> scenic </w:t>
      </w:r>
      <w:proofErr w:type="spellStart"/>
      <w:r w:rsidRPr="00C75458">
        <w:t>Malecón</w:t>
      </w:r>
      <w:proofErr w:type="spellEnd"/>
      <w:r w:rsidRPr="00C75458">
        <w:t xml:space="preserve"> </w:t>
      </w:r>
      <w:r w:rsidRPr="00137A12">
        <w:rPr>
          <w:rStyle w:val="StyleBoldUnderline"/>
        </w:rPr>
        <w:t>roadway</w:t>
      </w:r>
      <w:r w:rsidRPr="00C75458">
        <w:t xml:space="preserve">. </w:t>
      </w:r>
      <w:r w:rsidRPr="00137A12">
        <w:rPr>
          <w:rStyle w:val="StyleBoldUnderline"/>
        </w:rPr>
        <w:t>Cuba is a tiny market for the world's second-largest economy, but decades</w:t>
      </w:r>
      <w:r w:rsidRPr="00C75458">
        <w:t xml:space="preserve"> </w:t>
      </w:r>
      <w:r w:rsidRPr="00137A12">
        <w:rPr>
          <w:rStyle w:val="StyleBoldUnderline"/>
        </w:rPr>
        <w:t>of communist rule</w:t>
      </w:r>
      <w:r w:rsidRPr="00C75458">
        <w:t xml:space="preserve"> and U.S. embargo </w:t>
      </w:r>
      <w:r w:rsidRPr="00137A12">
        <w:rPr>
          <w:rStyle w:val="StyleBoldUnderline"/>
        </w:rPr>
        <w:t>make it ripe for far-sighted investment.</w:t>
      </w:r>
      <w:r w:rsidRPr="00C75458">
        <w:t xml:space="preserve"> A division of China National Petroleum Corp. is slated to start upgrading an oil refinery in Cienfuegos, on Cuba's southern coast, later this year. That </w:t>
      </w:r>
      <w:r w:rsidR="00AC05F3">
        <w:fldChar w:fldCharType="begin"/>
      </w:r>
      <w:r w:rsidR="00AC05F3">
        <w:instrText xml:space="preserve"> HYPERLINK "http://www.ft.com/cms/s/0/0844c5c2-f72f-11df-9b06-00144feab49a.html" \l "axzz1OOdtzSR7" \t "_blank" </w:instrText>
      </w:r>
      <w:r w:rsidR="00AC05F3">
        <w:fldChar w:fldCharType="separate"/>
      </w:r>
      <w:r w:rsidRPr="00C75458">
        <w:rPr>
          <w:rStyle w:val="Hyperlink"/>
        </w:rPr>
        <w:t>$6 billion project</w:t>
      </w:r>
      <w:r w:rsidR="00AC05F3">
        <w:rPr>
          <w:rStyle w:val="Hyperlink"/>
        </w:rPr>
        <w:fldChar w:fldCharType="end"/>
      </w:r>
      <w:r w:rsidRPr="00C75458">
        <w:t xml:space="preserve"> includes construction of a petrochemical complex and a liquefied natural gas terminal. Additionally, the U.S. Geological Survey estimates that Cuba has 5 billion barrels of oil offshore -- Cuban officials say it is much more -- along with a trove of natural gas. </w:t>
      </w:r>
      <w:r w:rsidRPr="00137A12">
        <w:rPr>
          <w:rStyle w:val="StyleBoldUnderline"/>
        </w:rPr>
        <w:t xml:space="preserve">In a world where </w:t>
      </w:r>
      <w:r w:rsidR="00AC05F3">
        <w:fldChar w:fldCharType="begin"/>
      </w:r>
      <w:r w:rsidR="00AC05F3">
        <w:instrText xml:space="preserve"> HYPERLINK "http://www.dailyfinance.com/2011/03/05/cuba-deepwater-oil-exploration-game-changer/" \t "_blank" </w:instrText>
      </w:r>
      <w:r w:rsidR="00AC05F3">
        <w:fldChar w:fldCharType="separate"/>
      </w:r>
      <w:r w:rsidRPr="00137A12">
        <w:rPr>
          <w:rStyle w:val="StyleBoldUnderline"/>
        </w:rPr>
        <w:t>nearly 90 percent of oil reserves</w:t>
      </w:r>
      <w:r w:rsidR="00AC05F3">
        <w:rPr>
          <w:rStyle w:val="StyleBoldUnderline"/>
        </w:rPr>
        <w:fldChar w:fldCharType="end"/>
      </w:r>
      <w:r w:rsidRPr="00137A12">
        <w:rPr>
          <w:rStyle w:val="StyleBoldUnderline"/>
        </w:rPr>
        <w:t xml:space="preserve"> are already "committed," Cuba's untapped deposits are a handy cache.</w:t>
      </w:r>
      <w:r w:rsidRPr="00C75458">
        <w:t xml:space="preserve"> </w:t>
      </w:r>
      <w:r w:rsidRPr="00137A12">
        <w:rPr>
          <w:rStyle w:val="StyleBoldUnderline"/>
        </w:rPr>
        <w:t xml:space="preserve">As a secondary political objective, China might be positioning itself to mitigate Chávez's influence. Venezuela is a downstream partner in nearly all of Cuba's current energy projects, with effects that may extend beyond the </w:t>
      </w:r>
      <w:proofErr w:type="spellStart"/>
      <w:r w:rsidRPr="00137A12">
        <w:rPr>
          <w:rStyle w:val="StyleBoldUnderline"/>
        </w:rPr>
        <w:t>Castros</w:t>
      </w:r>
      <w:proofErr w:type="spellEnd"/>
      <w:r w:rsidRPr="00137A12">
        <w:rPr>
          <w:rStyle w:val="StyleBoldUnderline"/>
        </w:rPr>
        <w:t>' regime</w:t>
      </w:r>
      <w:r w:rsidRPr="00C75458">
        <w:t xml:space="preserve">. As a </w:t>
      </w:r>
      <w:r w:rsidR="00AC05F3">
        <w:fldChar w:fldCharType="begin"/>
      </w:r>
      <w:r w:rsidR="00AC05F3">
        <w:instrText xml:space="preserve"> HYPERLINK "http://www.cfr.org/china/cuba-eyes-chinese-model/p12677" \t "_blank" </w:instrText>
      </w:r>
      <w:r w:rsidR="00AC05F3">
        <w:fldChar w:fldCharType="separate"/>
      </w:r>
      <w:r w:rsidRPr="00C75458">
        <w:rPr>
          <w:rStyle w:val="Hyperlink"/>
        </w:rPr>
        <w:t>Council on Foreign Relations briefing notes</w:t>
      </w:r>
      <w:r w:rsidR="00AC05F3">
        <w:rPr>
          <w:rStyle w:val="Hyperlink"/>
        </w:rPr>
        <w:fldChar w:fldCharType="end"/>
      </w:r>
      <w:r w:rsidRPr="00C75458">
        <w:t>, "it stands to reason that [Chávez] would lean heavily on the country's leadership in a period of political and economic transition." With significant investments in Cuba's energy sector</w:t>
      </w:r>
      <w:r w:rsidRPr="00137A12">
        <w:rPr>
          <w:rStyle w:val="StyleBoldUnderline"/>
        </w:rPr>
        <w:t>, China might be able to counterbalance any efforts by Chávez to overreach, if need be.</w:t>
      </w:r>
    </w:p>
    <w:p w14:paraId="6515B9F9" w14:textId="77777777" w:rsidR="00C85754" w:rsidRDefault="00C85754" w:rsidP="00C85754">
      <w:pPr>
        <w:rPr>
          <w:rStyle w:val="StyleBoldUnderline"/>
        </w:rPr>
      </w:pPr>
    </w:p>
    <w:p w14:paraId="0D8C7208" w14:textId="77777777" w:rsidR="00C85754" w:rsidRDefault="00C85754" w:rsidP="00C85754">
      <w:pPr>
        <w:pStyle w:val="Heading4"/>
        <w:rPr>
          <w:rStyle w:val="StyleBoldUnderline"/>
          <w:b/>
          <w:u w:val="none"/>
        </w:rPr>
      </w:pPr>
      <w:r>
        <w:rPr>
          <w:rStyle w:val="StyleBoldUnderline"/>
          <w:b/>
          <w:u w:val="none"/>
        </w:rPr>
        <w:t>Chinese influence in Cuba rising now, key to Cuban economic development</w:t>
      </w:r>
    </w:p>
    <w:p w14:paraId="5FFF57F3" w14:textId="77777777" w:rsidR="00C85754" w:rsidRPr="00121C0E" w:rsidRDefault="00C85754" w:rsidP="00C85754">
      <w:r>
        <w:rPr>
          <w:b/>
        </w:rPr>
        <w:t xml:space="preserve">Hearn, ’12 </w:t>
      </w:r>
      <w:r>
        <w:t xml:space="preserve">(Adrian, Journal of Current Chinese Affairs, 10 August 2011, </w:t>
      </w:r>
      <w:hyperlink r:id="rId31" w:history="1">
        <w:r w:rsidRPr="000B6952">
          <w:rPr>
            <w:rStyle w:val="Hyperlink"/>
          </w:rPr>
          <w:t>http://www.isn.ethz.ch/Digital-Library/Publications/Detail/?ots591=0c54e3b3-1e9c-be1e-2c24-a6a8c7060233&amp;lng=en&amp;id=141204</w:t>
        </w:r>
      </w:hyperlink>
      <w:r>
        <w:t>, accessed 7/26/13, JF)</w:t>
      </w:r>
    </w:p>
    <w:p w14:paraId="61DDE436" w14:textId="77777777" w:rsidR="00C85754" w:rsidRPr="00A32D88" w:rsidRDefault="00C85754" w:rsidP="00C85754">
      <w:r w:rsidRPr="00A32D88">
        <w:rPr>
          <w:rStyle w:val="StyleBoldUnderline"/>
        </w:rPr>
        <w:t xml:space="preserve">China’s deepening engagement with Latin America has been accompanied by co </w:t>
      </w:r>
      <w:proofErr w:type="spellStart"/>
      <w:r w:rsidRPr="00A32D88">
        <w:rPr>
          <w:rStyle w:val="StyleBoldUnderline"/>
        </w:rPr>
        <w:t>ncerns</w:t>
      </w:r>
      <w:proofErr w:type="spellEnd"/>
      <w:r w:rsidRPr="00A32D88">
        <w:rPr>
          <w:rStyle w:val="StyleBoldUnderline"/>
        </w:rPr>
        <w:t xml:space="preserve"> about the Chinese government’s regard for international conventions</w:t>
      </w:r>
      <w:r w:rsidRPr="00A32D88">
        <w:t xml:space="preserve"> of economic governance. </w:t>
      </w:r>
      <w:r w:rsidRPr="00A32D88">
        <w:rPr>
          <w:rStyle w:val="StyleBoldUnderline"/>
        </w:rPr>
        <w:t>Critics claim</w:t>
      </w:r>
      <w:r w:rsidRPr="00A32D88">
        <w:t xml:space="preserve"> that across Latin America and the Caribbean, </w:t>
      </w:r>
      <w:r w:rsidRPr="00A32D88">
        <w:rPr>
          <w:rStyle w:val="StyleBoldUnderline"/>
        </w:rPr>
        <w:t xml:space="preserve">Chinese aid and trade are </w:t>
      </w:r>
      <w:proofErr w:type="spellStart"/>
      <w:r w:rsidRPr="00A32D88">
        <w:rPr>
          <w:rStyle w:val="StyleBoldUnderline"/>
        </w:rPr>
        <w:t>characterised</w:t>
      </w:r>
      <w:proofErr w:type="spellEnd"/>
      <w:r w:rsidRPr="00A32D88">
        <w:rPr>
          <w:rStyle w:val="StyleBoldUnderline"/>
        </w:rPr>
        <w:t xml:space="preserve"> by excessive state intervention.</w:t>
      </w:r>
      <w:r w:rsidRPr="00A32D88">
        <w:t xml:space="preserve"> This article argues that, for two reasons, </w:t>
      </w:r>
      <w:r w:rsidRPr="00A32D88">
        <w:rPr>
          <w:rStyle w:val="StyleBoldUnderline"/>
        </w:rPr>
        <w:t>the rationale for these misgivings is dissipating</w:t>
      </w:r>
      <w:r w:rsidRPr="00A32D88">
        <w:t xml:space="preserve">. First, </w:t>
      </w:r>
      <w:r w:rsidRPr="00A32D88">
        <w:rPr>
          <w:rStyle w:val="StyleBoldUnderline"/>
        </w:rPr>
        <w:t xml:space="preserve">since the onset of the global financial crisis, China has gained influence in multilateral </w:t>
      </w:r>
      <w:r w:rsidRPr="00A32D88">
        <w:rPr>
          <w:rStyle w:val="StyleBoldUnderline"/>
        </w:rPr>
        <w:lastRenderedPageBreak/>
        <w:t>institutions</w:t>
      </w:r>
      <w:r w:rsidRPr="00A32D88">
        <w:t xml:space="preserve">, prompting them tow </w:t>
      </w:r>
      <w:proofErr w:type="spellStart"/>
      <w:r w:rsidRPr="00A32D88">
        <w:t>ard</w:t>
      </w:r>
      <w:proofErr w:type="spellEnd"/>
      <w:r w:rsidRPr="00A32D88">
        <w:t xml:space="preserve"> greater acceptance of public spending in developing countries. Second, </w:t>
      </w:r>
      <w:r w:rsidRPr="00A32D88">
        <w:rPr>
          <w:rStyle w:val="StyleBoldUnderline"/>
        </w:rPr>
        <w:t xml:space="preserve">recent developments in Cuba show that China is actively encouraging the Western hemisphere’s only communist country to </w:t>
      </w:r>
      <w:proofErr w:type="spellStart"/>
      <w:r w:rsidRPr="00A32D88">
        <w:rPr>
          <w:rStyle w:val="StyleBoldUnderline"/>
        </w:rPr>
        <w:t>liberalise</w:t>
      </w:r>
      <w:proofErr w:type="spellEnd"/>
      <w:r w:rsidRPr="00A32D88">
        <w:rPr>
          <w:rStyle w:val="StyleBoldUnderline"/>
        </w:rPr>
        <w:t xml:space="preserve"> its economy</w:t>
      </w:r>
      <w:r w:rsidRPr="00A32D88">
        <w:t xml:space="preserve">. </w:t>
      </w:r>
      <w:r w:rsidRPr="00A32D88">
        <w:rPr>
          <w:rStyle w:val="StyleBoldUnderline"/>
        </w:rPr>
        <w:t xml:space="preserve">China sits at the crossroads of these local and global </w:t>
      </w:r>
      <w:proofErr w:type="spellStart"/>
      <w:r w:rsidRPr="00A32D88">
        <w:rPr>
          <w:rStyle w:val="StyleBoldUnderline"/>
        </w:rPr>
        <w:t>developmen</w:t>
      </w:r>
      <w:proofErr w:type="spellEnd"/>
      <w:r w:rsidRPr="00A32D88">
        <w:rPr>
          <w:rStyle w:val="StyleBoldUnderline"/>
        </w:rPr>
        <w:t xml:space="preserve"> </w:t>
      </w:r>
      <w:proofErr w:type="spellStart"/>
      <w:r w:rsidRPr="00A32D88">
        <w:rPr>
          <w:rStyle w:val="StyleBoldUnderline"/>
        </w:rPr>
        <w:t>ts</w:t>
      </w:r>
      <w:proofErr w:type="spellEnd"/>
      <w:r w:rsidRPr="00A32D88">
        <w:rPr>
          <w:rStyle w:val="StyleBoldUnderline"/>
        </w:rPr>
        <w:t>, prompting Cuba toward rapprochement with international norms</w:t>
      </w:r>
      <w:r w:rsidRPr="00A32D88">
        <w:t xml:space="preserve"> even as it works to reform them. </w:t>
      </w:r>
    </w:p>
    <w:p w14:paraId="1888CAC7" w14:textId="77777777" w:rsidR="00C85754" w:rsidRDefault="00C85754" w:rsidP="00C85754"/>
    <w:p w14:paraId="52D801FE" w14:textId="77777777" w:rsidR="00C85754" w:rsidRDefault="00C85754" w:rsidP="00C85754">
      <w:pPr>
        <w:pStyle w:val="Heading4"/>
      </w:pPr>
      <w:r>
        <w:t>Long term Sino-Cuban investment key to US-Cuban relations</w:t>
      </w:r>
    </w:p>
    <w:p w14:paraId="43D154F9" w14:textId="77777777" w:rsidR="00C85754" w:rsidRPr="00121C0E" w:rsidRDefault="00C85754" w:rsidP="00C85754">
      <w:r>
        <w:rPr>
          <w:b/>
        </w:rPr>
        <w:t xml:space="preserve">Hearn, ’12 </w:t>
      </w:r>
      <w:r>
        <w:t xml:space="preserve">(Adrian, Journal of Current Chinese Affairs, 10 August 2011, </w:t>
      </w:r>
      <w:hyperlink r:id="rId32" w:history="1">
        <w:r w:rsidRPr="000B6952">
          <w:rPr>
            <w:rStyle w:val="Hyperlink"/>
          </w:rPr>
          <w:t>http://www.isn.ethz.ch/Digital-Library/Publications/Detail/?ots591=0c54e3b3-1e9c-be1e-2c24-a6a8c7060233&amp;lng=en&amp;id=141204</w:t>
        </w:r>
      </w:hyperlink>
      <w:r>
        <w:t>, accessed 7/26/13, JF)</w:t>
      </w:r>
    </w:p>
    <w:p w14:paraId="50B5BD48" w14:textId="77777777" w:rsidR="00C85754" w:rsidRPr="00BD71FA" w:rsidRDefault="00C85754" w:rsidP="00C85754"/>
    <w:p w14:paraId="672B516A" w14:textId="77777777" w:rsidR="00C85754" w:rsidRPr="00BD71FA" w:rsidRDefault="00C85754" w:rsidP="00C85754">
      <w:r w:rsidRPr="00126FF0">
        <w:rPr>
          <w:rStyle w:val="StyleBoldUnderline"/>
        </w:rPr>
        <w:t>Long-term planning, collective industrial strategies, and deployment of interpersonal relationships</w:t>
      </w:r>
      <w:r w:rsidRPr="00BD71FA">
        <w:t xml:space="preserve"> may or may not engender the wisdom of Confucius, but they do </w:t>
      </w:r>
      <w:r w:rsidRPr="00126FF0">
        <w:rPr>
          <w:rStyle w:val="StyleBoldUnderline"/>
        </w:rPr>
        <w:t>reflect the goals of Chinese enterprises</w:t>
      </w:r>
      <w:r w:rsidRPr="00BD71FA">
        <w:t xml:space="preserve"> – and their government – in Latin America. The China National Offshore Oil Corporation (CNOOC), China National Petroleum Corporation (CNPC), Huawei, Haier, and other Chinese firms draw heavily on the formal and informal resources of the state, which in return exercises considerable authority in their boardrooms (Chun 2009; Downs 2000). Although perceptions of excessive state </w:t>
      </w:r>
      <w:proofErr w:type="spellStart"/>
      <w:r w:rsidRPr="00BD71FA">
        <w:t>interve</w:t>
      </w:r>
      <w:proofErr w:type="spellEnd"/>
      <w:r w:rsidRPr="00BD71FA">
        <w:t xml:space="preserve"> </w:t>
      </w:r>
      <w:proofErr w:type="spellStart"/>
      <w:r w:rsidRPr="00BD71FA">
        <w:t>ntion</w:t>
      </w:r>
      <w:proofErr w:type="spellEnd"/>
      <w:r w:rsidRPr="00BD71FA">
        <w:t xml:space="preserve"> in China’s overseas activities abound, the discourse of GFC-era leaders, including Barack Obama and Gordon Brown, reflects a growing acceptance of state </w:t>
      </w:r>
      <w:proofErr w:type="spellStart"/>
      <w:r w:rsidRPr="00BD71FA">
        <w:t>protagonism</w:t>
      </w:r>
      <w:proofErr w:type="spellEnd"/>
      <w:r w:rsidRPr="00BD71FA">
        <w:t xml:space="preserve"> in world affairs, particularly regarding economic regulation, coordination, and planning (Cooper 2009; </w:t>
      </w:r>
      <w:proofErr w:type="spellStart"/>
      <w:r w:rsidRPr="00BD71FA">
        <w:t>Hotten</w:t>
      </w:r>
      <w:proofErr w:type="spellEnd"/>
      <w:r w:rsidRPr="00BD71FA">
        <w:t xml:space="preserve"> 2008; Xinhua 2008). Even Mexico’s conservative president, Felipe </w:t>
      </w:r>
      <w:proofErr w:type="spellStart"/>
      <w:r w:rsidRPr="00BD71FA">
        <w:t>Calderón</w:t>
      </w:r>
      <w:proofErr w:type="spellEnd"/>
      <w:r w:rsidRPr="00BD71FA">
        <w:t xml:space="preserve">, stated at the 2008 G20 summit in Washington DC that “the invisible hand failed and it is now up to the visible hand of the state to correct inequalities and imbalances” (PVNN 2008). The longevity and sincerity of such corrections remains to be seen, but statements like these, set against the backdrop of greater tolerance for public spending in multilateral institutions, indicate diminishing resistance to China’s approach. Like their Chinese counterparts, Cuban officials are often accused of excessive intervention in the economic and social lives of their citizens. Moreover, </w:t>
      </w:r>
      <w:r w:rsidRPr="00126FF0">
        <w:rPr>
          <w:rStyle w:val="StyleBoldUnderline"/>
        </w:rPr>
        <w:t>Cuba’s cooperation with China, managed exclusively through state channels, has drawn criticism for its undisclosed</w:t>
      </w:r>
      <w:r w:rsidRPr="00BD71FA">
        <w:t xml:space="preserve"> (hence suspicious</w:t>
      </w:r>
      <w:r w:rsidRPr="00126FF0">
        <w:rPr>
          <w:rStyle w:val="StyleBoldUnderline"/>
        </w:rPr>
        <w:t>) nature</w:t>
      </w:r>
      <w:r w:rsidRPr="00BD71FA">
        <w:t>. From secret arms transfers and development of biological weapons to anti-US intelligence gathering, commentators perceive a sinister intergovernmental strategy underlying the bilateral relationship (</w:t>
      </w:r>
      <w:proofErr w:type="spellStart"/>
      <w:r w:rsidRPr="00BD71FA">
        <w:t>Cereijo</w:t>
      </w:r>
      <w:proofErr w:type="spellEnd"/>
      <w:r w:rsidRPr="00BD71FA">
        <w:t xml:space="preserve"> 2001, 2010; ICCAS 2004). </w:t>
      </w:r>
      <w:r w:rsidRPr="00126FF0">
        <w:rPr>
          <w:rStyle w:val="StyleBoldUnderline"/>
        </w:rPr>
        <w:t xml:space="preserve">Sino-Cuban cooperation is indeed driven by a political strategy, but it is focused less on undermining the United States than on the </w:t>
      </w:r>
      <w:proofErr w:type="spellStart"/>
      <w:r w:rsidRPr="00126FF0">
        <w:rPr>
          <w:rStyle w:val="StyleBoldUnderline"/>
        </w:rPr>
        <w:t>longterm</w:t>
      </w:r>
      <w:proofErr w:type="spellEnd"/>
      <w:r w:rsidRPr="00BD71FA">
        <w:t xml:space="preserve"> (and less newsworthy) </w:t>
      </w:r>
      <w:r w:rsidRPr="00126FF0">
        <w:rPr>
          <w:rStyle w:val="StyleBoldUnderline"/>
        </w:rPr>
        <w:t>goal of upgrading and coordinating Cuba’s industrial capacities</w:t>
      </w:r>
      <w:r w:rsidRPr="00BD71FA">
        <w:t xml:space="preserve">. Although </w:t>
      </w:r>
      <w:r w:rsidRPr="00126FF0">
        <w:rPr>
          <w:rStyle w:val="StyleBoldUnderline"/>
        </w:rPr>
        <w:t>Chinese “assistance” to Cuba</w:t>
      </w:r>
      <w:r w:rsidRPr="00BD71FA">
        <w:t xml:space="preserve"> is managed through governmental channels, it </w:t>
      </w:r>
      <w:r w:rsidRPr="00126FF0">
        <w:rPr>
          <w:rStyle w:val="StyleBoldUnderline"/>
        </w:rPr>
        <w:t>has been accompanied by advice</w:t>
      </w:r>
      <w:r w:rsidRPr="00BD71FA">
        <w:t xml:space="preserve"> from Beijing</w:t>
      </w:r>
      <w:r w:rsidRPr="00126FF0">
        <w:rPr>
          <w:rStyle w:val="StyleBoldUnderline"/>
        </w:rPr>
        <w:t xml:space="preserve"> about </w:t>
      </w:r>
      <w:r w:rsidRPr="00BD71FA">
        <w:t xml:space="preserve">the </w:t>
      </w:r>
      <w:r w:rsidRPr="00126FF0">
        <w:rPr>
          <w:rStyle w:val="StyleBoldUnderline"/>
        </w:rPr>
        <w:t>benefits of incorporating a greater degree of private</w:t>
      </w:r>
      <w:r w:rsidRPr="00BD71FA">
        <w:t xml:space="preserve"> </w:t>
      </w:r>
      <w:r w:rsidRPr="00126FF0">
        <w:rPr>
          <w:rStyle w:val="StyleBoldUnderline"/>
        </w:rPr>
        <w:t>initiative into the existing state-led system</w:t>
      </w:r>
      <w:r w:rsidRPr="00BD71FA">
        <w:t xml:space="preserve">. Under the leadership of </w:t>
      </w:r>
      <w:proofErr w:type="spellStart"/>
      <w:r w:rsidRPr="00BD71FA">
        <w:t>Raúl</w:t>
      </w:r>
      <w:proofErr w:type="spellEnd"/>
      <w:r w:rsidRPr="00BD71FA">
        <w:t xml:space="preserve"> Castro since 2008</w:t>
      </w:r>
      <w:r w:rsidRPr="00126FF0">
        <w:rPr>
          <w:rStyle w:val="StyleBoldUnderline"/>
        </w:rPr>
        <w:t>, the Cuban government has begun to heed this advice</w:t>
      </w:r>
      <w:r w:rsidRPr="00BD71FA">
        <w:t xml:space="preserve"> as it seeks to open the island’s economy in a controlled manner. The next section examines recent advances in Sino-Cuban cooperation, including bilateral efforts to plan the latter’s industrial evolution and implement market reforms. These </w:t>
      </w:r>
      <w:r w:rsidRPr="00126FF0">
        <w:rPr>
          <w:rStyle w:val="StyleBoldUnderline"/>
        </w:rPr>
        <w:t xml:space="preserve">developments suggest that the Cuban government is distancing itself from Fidel Cast </w:t>
      </w:r>
      <w:proofErr w:type="spellStart"/>
      <w:r w:rsidRPr="00126FF0">
        <w:rPr>
          <w:rStyle w:val="StyleBoldUnderline"/>
        </w:rPr>
        <w:t>ro’s</w:t>
      </w:r>
      <w:proofErr w:type="spellEnd"/>
      <w:r w:rsidRPr="00126FF0">
        <w:rPr>
          <w:rStyle w:val="StyleBoldUnderline"/>
        </w:rPr>
        <w:t xml:space="preserve"> 50-year-long rejection of capitalism</w:t>
      </w:r>
      <w:r w:rsidRPr="00BD71FA">
        <w:t xml:space="preserve">, and moreover, that </w:t>
      </w:r>
      <w:r w:rsidRPr="00126FF0">
        <w:rPr>
          <w:rStyle w:val="StyleBoldUnderline"/>
        </w:rPr>
        <w:t xml:space="preserve">China is committed to guiding </w:t>
      </w:r>
      <w:r w:rsidRPr="00BD71FA">
        <w:t xml:space="preserve">the Western hemisphere’s only communist nation </w:t>
      </w:r>
      <w:r w:rsidRPr="00126FF0">
        <w:rPr>
          <w:rStyle w:val="StyleBoldUnderline"/>
        </w:rPr>
        <w:t>toward reconciliation</w:t>
      </w:r>
      <w:r w:rsidRPr="00BD71FA">
        <w:t xml:space="preserve"> with international conventions. </w:t>
      </w:r>
    </w:p>
    <w:p w14:paraId="03DF3CAF" w14:textId="77777777" w:rsidR="00C85754" w:rsidRPr="00137A12" w:rsidRDefault="00C85754" w:rsidP="00C85754">
      <w:pPr>
        <w:rPr>
          <w:rStyle w:val="StyleBoldUnderline"/>
        </w:rPr>
      </w:pPr>
    </w:p>
    <w:p w14:paraId="2627ABA4" w14:textId="77777777" w:rsidR="00605298" w:rsidRDefault="00605298" w:rsidP="00605298">
      <w:pPr>
        <w:pStyle w:val="Heading3"/>
      </w:pPr>
      <w:r>
        <w:lastRenderedPageBreak/>
        <w:t>Cuba k2 China</w:t>
      </w:r>
    </w:p>
    <w:p w14:paraId="5AF0708B" w14:textId="77777777" w:rsidR="005766A8" w:rsidRDefault="005766A8" w:rsidP="005766A8">
      <w:pPr>
        <w:pStyle w:val="Heading4"/>
      </w:pPr>
      <w:r>
        <w:t>Cuba vital to Chinese trade interests</w:t>
      </w:r>
    </w:p>
    <w:p w14:paraId="551A66A7" w14:textId="77777777" w:rsidR="005766A8" w:rsidRPr="00121563" w:rsidRDefault="00121563" w:rsidP="005766A8">
      <w:r>
        <w:rPr>
          <w:b/>
        </w:rPr>
        <w:t xml:space="preserve">Cuban Research Institute, </w:t>
      </w:r>
      <w:r>
        <w:t xml:space="preserve">Florida International University, </w:t>
      </w:r>
      <w:r>
        <w:rPr>
          <w:b/>
        </w:rPr>
        <w:t xml:space="preserve">’09 </w:t>
      </w:r>
      <w:r>
        <w:t xml:space="preserve">(“Cuba and China: Lessons and Opportunities for the United States”, June 2009, </w:t>
      </w:r>
      <w:hyperlink r:id="rId33" w:history="1">
        <w:r w:rsidRPr="000B6952">
          <w:rPr>
            <w:rStyle w:val="Hyperlink"/>
          </w:rPr>
          <w:t>http://cri.fiu.edu/research/commissioned-reports/cuba-china-hearn.pdf</w:t>
        </w:r>
      </w:hyperlink>
      <w:r>
        <w:t>, accessed 7/26/13, JF)</w:t>
      </w:r>
    </w:p>
    <w:p w14:paraId="70E0EC8E" w14:textId="77777777" w:rsidR="004C669C" w:rsidRDefault="005766A8" w:rsidP="005766A8">
      <w:r w:rsidRPr="005766A8">
        <w:t xml:space="preserve">By conventional </w:t>
      </w:r>
      <w:r w:rsidRPr="00CA2270">
        <w:rPr>
          <w:rStyle w:val="StyleBoldUnderline"/>
        </w:rPr>
        <w:t>rankings China is Cuba’s second largest trading partner and Cuba is China’s 10th in Latin America</w:t>
      </w:r>
      <w:r w:rsidRPr="005766A8">
        <w:t xml:space="preserve">, but </w:t>
      </w:r>
      <w:r w:rsidRPr="00CA2270">
        <w:rPr>
          <w:rStyle w:val="StyleBoldUnderline"/>
        </w:rPr>
        <w:t>the significance of the relationship extends beyond the $2.7 billion of annual trade between them</w:t>
      </w:r>
      <w:r w:rsidRPr="005766A8">
        <w:t xml:space="preserve">, and beyond convention. For China, </w:t>
      </w:r>
      <w:r w:rsidRPr="004C669C">
        <w:rPr>
          <w:rStyle w:val="StyleBoldUnderline"/>
        </w:rPr>
        <w:t>Cuba represents an opportunity to trial bilateral industrial initiatives that are carefully supervised from the top down</w:t>
      </w:r>
      <w:r w:rsidRPr="005766A8">
        <w:t xml:space="preserve">, incrementally developed, and strategically integrated into a broad plan of commercial engagement. The details of this plan are not stated in any public declaration or official report, but </w:t>
      </w:r>
      <w:r w:rsidRPr="004C669C">
        <w:rPr>
          <w:rStyle w:val="StyleBoldUnderline"/>
        </w:rPr>
        <w:t>Chinese firms have gone a step beyond the efforts of companies from Russia, Spain, the United Kingdom, and the United States to expand export markets for specific products, and a step ahead of state-run enterprises from Venezuela and Bolivia in developing human resource exchange programs.</w:t>
      </w:r>
      <w:r w:rsidRPr="005766A8">
        <w:t xml:space="preserve"> Combining free-market commerce with neo-socialist forms of resource bartering, </w:t>
      </w:r>
      <w:r w:rsidRPr="004C669C">
        <w:rPr>
          <w:rStyle w:val="StyleBoldUnderline"/>
        </w:rPr>
        <w:t>China has advanced an all-en compassing approach trade and development with Cuba through a framework of intergovernmental cooperation</w:t>
      </w:r>
      <w:r w:rsidRPr="005766A8">
        <w:t xml:space="preserve">. </w:t>
      </w:r>
    </w:p>
    <w:p w14:paraId="7FE00642" w14:textId="77777777" w:rsidR="004C669C" w:rsidRDefault="004C669C" w:rsidP="005766A8"/>
    <w:p w14:paraId="505D09C9" w14:textId="77777777" w:rsidR="00CA2062" w:rsidRDefault="00CA2062" w:rsidP="00CA2062">
      <w:pPr>
        <w:pStyle w:val="Heading4"/>
      </w:pPr>
      <w:r>
        <w:t>Sino-Cuban investment key to political recognition of China in Latin America</w:t>
      </w:r>
    </w:p>
    <w:p w14:paraId="1C4D4EF2" w14:textId="77777777" w:rsidR="00CA2062" w:rsidRPr="000E6EFA" w:rsidRDefault="00CA2062" w:rsidP="00CA2062">
      <w:r>
        <w:rPr>
          <w:b/>
        </w:rPr>
        <w:t>Davis</w:t>
      </w:r>
      <w:r>
        <w:t xml:space="preserve">, Wall Street Journal Writer, </w:t>
      </w:r>
      <w:r>
        <w:rPr>
          <w:b/>
        </w:rPr>
        <w:t xml:space="preserve">’12 </w:t>
      </w:r>
      <w:r>
        <w:t xml:space="preserve">(Bob, “Cuba to Seek Closer Ties With Beijing”, July 5, 2012, </w:t>
      </w:r>
      <w:hyperlink r:id="rId34" w:history="1">
        <w:r w:rsidRPr="000B6952">
          <w:rPr>
            <w:rStyle w:val="Hyperlink"/>
          </w:rPr>
          <w:t>http://online.wsj.com/article/SB10001424052702303684004577508432963724246.html</w:t>
        </w:r>
      </w:hyperlink>
      <w:r>
        <w:t>, accessed 7/26/13, JF)</w:t>
      </w:r>
    </w:p>
    <w:p w14:paraId="5CDA551B" w14:textId="77777777" w:rsidR="00CA2062" w:rsidRDefault="00CA2062" w:rsidP="00CA2062">
      <w:pPr>
        <w:rPr>
          <w:rStyle w:val="StyleBoldUnderline"/>
        </w:rPr>
      </w:pPr>
      <w:r w:rsidRPr="000F2BC7">
        <w:rPr>
          <w:rStyle w:val="StyleBoldUnderline"/>
        </w:rPr>
        <w:t>Chinese technocrats and academics are working on a dozen projects to help remake the Cuban economy, including infrastructure, transportation and energy</w:t>
      </w:r>
      <w:r w:rsidRPr="00CB129E">
        <w:t xml:space="preserve">, said </w:t>
      </w:r>
      <w:proofErr w:type="spellStart"/>
      <w:r w:rsidRPr="00CB129E">
        <w:t>Xu</w:t>
      </w:r>
      <w:proofErr w:type="spellEnd"/>
      <w:r w:rsidRPr="00CB129E">
        <w:t xml:space="preserve"> </w:t>
      </w:r>
      <w:proofErr w:type="spellStart"/>
      <w:r w:rsidRPr="00CB129E">
        <w:t>Shicheng</w:t>
      </w:r>
      <w:proofErr w:type="spellEnd"/>
      <w:r w:rsidRPr="00CB129E">
        <w:t xml:space="preserve">, a Cuba expert at the Chinese Academy of Social Sciences. While Cuba has made progress, "most importantly, there is a need to update the people's mentality," he said. "Many people in Cuba think that updating the private sector means adopting capitalism. It will take Cuba a long time to accomplish what China did." </w:t>
      </w:r>
      <w:r w:rsidRPr="000F2BC7">
        <w:rPr>
          <w:rStyle w:val="StyleBoldUnderline"/>
        </w:rPr>
        <w:t xml:space="preserve">Mr. Castro's visit comes as China tries to be a major player in Latin American affairs. </w:t>
      </w:r>
      <w:r w:rsidRPr="00CB129E">
        <w:t xml:space="preserve">Already, </w:t>
      </w:r>
      <w:r w:rsidRPr="000F2BC7">
        <w:rPr>
          <w:rStyle w:val="StyleBoldUnderline"/>
        </w:rPr>
        <w:t xml:space="preserve">China is a major destination for commodities from Brazil and Argentina, and is boosting investment in the region, especially in energy projects. </w:t>
      </w:r>
      <w:r w:rsidRPr="00CB129E">
        <w:t>B</w:t>
      </w:r>
      <w:r w:rsidRPr="000F2BC7">
        <w:rPr>
          <w:rStyle w:val="StyleBoldUnderline"/>
        </w:rPr>
        <w:t>eijing also has long been involved in a tug of war with Taiwan over diplomatic recognition by Central American and Caribbean countries</w:t>
      </w:r>
      <w:r w:rsidRPr="00CB129E">
        <w:t xml:space="preserve">, which play off Taipei against Beijing. </w:t>
      </w:r>
      <w:r w:rsidRPr="000F2BC7">
        <w:rPr>
          <w:rStyle w:val="StyleBoldUnderline"/>
        </w:rPr>
        <w:t xml:space="preserve">Cuba is a nation of just 11 million people but it has long been a foreign-affairs flash point because of the charismatic leadership of former President Fidel Castro </w:t>
      </w:r>
      <w:r w:rsidRPr="00CB129E">
        <w:t xml:space="preserve">and its struggles against the U.S. </w:t>
      </w:r>
      <w:r w:rsidRPr="000F2BC7">
        <w:rPr>
          <w:rStyle w:val="StyleBoldUnderline"/>
        </w:rPr>
        <w:t>There are about 1.5 million Cuban-Americans, many of whom live in Florida and other politically important states.</w:t>
      </w:r>
    </w:p>
    <w:p w14:paraId="3EFFD9AE" w14:textId="77777777" w:rsidR="00CA2062" w:rsidRDefault="00CA2062" w:rsidP="00CA2062">
      <w:pPr>
        <w:rPr>
          <w:rStyle w:val="StyleBoldUnderline"/>
        </w:rPr>
      </w:pPr>
    </w:p>
    <w:p w14:paraId="784EBF20" w14:textId="77777777" w:rsidR="00CA2062" w:rsidRDefault="00CA2062" w:rsidP="00CA2062">
      <w:pPr>
        <w:pStyle w:val="Heading3"/>
      </w:pPr>
      <w:r>
        <w:lastRenderedPageBreak/>
        <w:t>A2: US crowds out China</w:t>
      </w:r>
    </w:p>
    <w:p w14:paraId="00072371" w14:textId="77777777" w:rsidR="009D1478" w:rsidRDefault="009D1478" w:rsidP="009D1478">
      <w:pPr>
        <w:pStyle w:val="Heading4"/>
      </w:pPr>
      <w:r>
        <w:t>Aff card –</w:t>
      </w:r>
      <w:r w:rsidR="00463D03">
        <w:t xml:space="preserve"> US doesn’t crowd out China</w:t>
      </w:r>
    </w:p>
    <w:p w14:paraId="2CE7606C" w14:textId="77777777" w:rsidR="00103AEB" w:rsidRPr="00121563" w:rsidRDefault="00103AEB" w:rsidP="00103AEB">
      <w:r>
        <w:rPr>
          <w:b/>
        </w:rPr>
        <w:t xml:space="preserve">Cuban Research Institute, </w:t>
      </w:r>
      <w:r>
        <w:t xml:space="preserve">Florida International University, </w:t>
      </w:r>
      <w:r>
        <w:rPr>
          <w:b/>
        </w:rPr>
        <w:t xml:space="preserve">’09 </w:t>
      </w:r>
      <w:r>
        <w:t xml:space="preserve">(“Cuba and China: Lessons and Opportunities for the United States”, June 2009, </w:t>
      </w:r>
      <w:hyperlink r:id="rId35" w:history="1">
        <w:r w:rsidRPr="000B6952">
          <w:rPr>
            <w:rStyle w:val="Hyperlink"/>
          </w:rPr>
          <w:t>http://cri.fiu.edu/research/commissioned-reports/cuba-china-hearn.pdf</w:t>
        </w:r>
      </w:hyperlink>
      <w:r>
        <w:t>, accessed 7/26/13, JF)</w:t>
      </w:r>
    </w:p>
    <w:p w14:paraId="436AD5D1" w14:textId="77777777" w:rsidR="00670645" w:rsidRPr="00670645" w:rsidRDefault="00670645" w:rsidP="00670645"/>
    <w:p w14:paraId="74999E72" w14:textId="77777777" w:rsidR="005766A8" w:rsidRPr="00670645" w:rsidRDefault="005766A8" w:rsidP="005766A8">
      <w:pPr>
        <w:rPr>
          <w:rStyle w:val="StyleBoldUnderline"/>
        </w:rPr>
      </w:pPr>
      <w:r w:rsidRPr="00670645">
        <w:rPr>
          <w:rStyle w:val="StyleBoldUnderline"/>
        </w:rPr>
        <w:t>As the Obama administration explores avenues toward rapprochement with Cuba</w:t>
      </w:r>
      <w:r w:rsidRPr="005766A8">
        <w:t xml:space="preserve">, </w:t>
      </w:r>
      <w:r w:rsidRPr="00670645">
        <w:rPr>
          <w:rStyle w:val="StyleBoldUnderline"/>
        </w:rPr>
        <w:t>China’s industrial collaboration with the island harbors both lessons for establishing partnerships and opportunities to advance trilateral cooperation</w:t>
      </w:r>
      <w:r w:rsidRPr="005766A8">
        <w:t xml:space="preserve">. Drawing on data gathered during three years of research in Cuba and ten months in China, </w:t>
      </w:r>
      <w:r w:rsidRPr="00670645">
        <w:rPr>
          <w:rStyle w:val="StyleBoldUnderline"/>
        </w:rPr>
        <w:t>this report discusses two key components of Sino-Cuba n interaction: political dialogue as a precursor to commercial integration; and the development of coordinated, incremental approaches to market expansion and technology transfer.</w:t>
      </w:r>
      <w:r w:rsidRPr="005766A8">
        <w:t xml:space="preserve"> </w:t>
      </w:r>
      <w:r w:rsidRPr="00670645">
        <w:rPr>
          <w:rStyle w:val="StyleBoldUnderline"/>
        </w:rPr>
        <w:t xml:space="preserve">I conclude by arguing that a combination of multilateral and bilateral bridges to Cuba would encourage more open and transparent modes of information sharing, and allow U.S. firms to assess potential strategies for engaging with existing Sino-Cuban projects. </w:t>
      </w:r>
    </w:p>
    <w:p w14:paraId="44606E5B" w14:textId="77777777" w:rsidR="005766A8" w:rsidRDefault="005766A8" w:rsidP="005766A8"/>
    <w:p w14:paraId="4276651C" w14:textId="77777777" w:rsidR="0038646A" w:rsidRDefault="00713C0F" w:rsidP="00C85754">
      <w:pPr>
        <w:pStyle w:val="Heading2"/>
      </w:pPr>
      <w:r>
        <w:lastRenderedPageBreak/>
        <w:t>Cannabis</w:t>
      </w:r>
      <w:r w:rsidR="006D6D2C">
        <w:t>/Hemp</w:t>
      </w:r>
      <w:r w:rsidR="00DB2730">
        <w:t xml:space="preserve"> CP</w:t>
      </w:r>
      <w:r w:rsidR="001858DA">
        <w:t>**</w:t>
      </w:r>
      <w:r>
        <w:t xml:space="preserve"> </w:t>
      </w:r>
    </w:p>
    <w:p w14:paraId="5311CB06" w14:textId="77777777" w:rsidR="00713C0F" w:rsidRDefault="00713C0F" w:rsidP="00713C0F">
      <w:pPr>
        <w:pStyle w:val="Heading3"/>
      </w:pPr>
      <w:proofErr w:type="spellStart"/>
      <w:r>
        <w:lastRenderedPageBreak/>
        <w:t>Readme.pls</w:t>
      </w:r>
      <w:proofErr w:type="spellEnd"/>
    </w:p>
    <w:p w14:paraId="6CA67593" w14:textId="77777777" w:rsidR="00713C0F" w:rsidRPr="00713C0F" w:rsidRDefault="00713C0F" w:rsidP="00713C0F">
      <w:pPr>
        <w:pStyle w:val="Heading4"/>
      </w:pPr>
      <w:r>
        <w:t xml:space="preserve">Given the </w:t>
      </w:r>
      <w:proofErr w:type="spellStart"/>
      <w:r>
        <w:t>quals</w:t>
      </w:r>
      <w:proofErr w:type="spellEnd"/>
      <w:r>
        <w:t xml:space="preserve"> of these authors ….. you might want some “organic intellectuals good judge” in your 1nc</w:t>
      </w:r>
    </w:p>
    <w:p w14:paraId="48F984C8" w14:textId="77777777" w:rsidR="009F5143" w:rsidRPr="009F5143" w:rsidRDefault="002F615A" w:rsidP="009F5143">
      <w:pPr>
        <w:pStyle w:val="Heading3"/>
      </w:pPr>
      <w:r>
        <w:lastRenderedPageBreak/>
        <w:t xml:space="preserve">1NC </w:t>
      </w:r>
      <w:r w:rsidR="003C37AD">
        <w:t>Solvency</w:t>
      </w:r>
    </w:p>
    <w:p w14:paraId="2767DA94" w14:textId="77777777" w:rsidR="00BD40B7" w:rsidRDefault="0038646A" w:rsidP="00B65179">
      <w:pPr>
        <w:pStyle w:val="Heading4"/>
      </w:pPr>
      <w:r w:rsidRPr="0038646A">
        <w:t xml:space="preserve">Hemp solves global warming, </w:t>
      </w:r>
      <w:r w:rsidR="00BD40B7">
        <w:t>oil dependence, and food prices</w:t>
      </w:r>
    </w:p>
    <w:p w14:paraId="56392526" w14:textId="77777777" w:rsidR="00906C9D" w:rsidRPr="00BD40B7" w:rsidRDefault="0038646A" w:rsidP="00BD40B7">
      <w:proofErr w:type="spellStart"/>
      <w:r w:rsidRPr="00BD40B7">
        <w:t>Deeley</w:t>
      </w:r>
      <w:proofErr w:type="spellEnd"/>
      <w:r w:rsidRPr="00BD40B7">
        <w:t xml:space="preserve">, </w:t>
      </w:r>
      <w:r w:rsidR="00AA79FF" w:rsidRPr="00BD40B7">
        <w:t>M</w:t>
      </w:r>
      <w:r w:rsidRPr="00BD40B7">
        <w:t xml:space="preserve">asters in Environmental studies from the University of </w:t>
      </w:r>
      <w:proofErr w:type="spellStart"/>
      <w:r w:rsidRPr="00BD40B7">
        <w:t>Strathclyde</w:t>
      </w:r>
      <w:proofErr w:type="spellEnd"/>
      <w:r w:rsidRPr="00BD40B7">
        <w:t xml:space="preserve"> Graduate School of Environmental Studies</w:t>
      </w:r>
      <w:r w:rsidR="00AA79FF" w:rsidRPr="00BD40B7">
        <w:t>, ’02 (Marc,</w:t>
      </w:r>
      <w:r w:rsidR="000847F3" w:rsidRPr="00BD40B7">
        <w:t xml:space="preserve"> </w:t>
      </w:r>
      <w:r w:rsidRPr="00BD40B7">
        <w:t xml:space="preserve">“Could Cannabis Provide an Answer to Climate Change?” Journal of Industrial Hemp, Vol. 7(1) 2002 </w:t>
      </w:r>
      <w:hyperlink r:id="rId36" w:history="1">
        <w:r w:rsidRPr="00BD40B7">
          <w:rPr>
            <w:rStyle w:val="Hyperlink"/>
          </w:rPr>
          <w:t>http://www.haworthpressinc.com/store/product.asp?sku=J237</w:t>
        </w:r>
      </w:hyperlink>
      <w:r w:rsidR="000847F3" w:rsidRPr="00BD40B7">
        <w:t>)</w:t>
      </w:r>
    </w:p>
    <w:p w14:paraId="69530449" w14:textId="77777777" w:rsidR="0038646A" w:rsidRDefault="0038646A" w:rsidP="00BD40B7">
      <w:pPr>
        <w:rPr>
          <w:rStyle w:val="StyleBoldUnderline"/>
        </w:rPr>
      </w:pPr>
      <w:r w:rsidRPr="00BD40B7">
        <w:t xml:space="preserve"> </w:t>
      </w:r>
      <w:r>
        <w:br/>
      </w:r>
      <w:r w:rsidRPr="0038646A">
        <w:t>As we can see there are very few–if any–places in the world where the effects of global climate change are not being felt to varying de-</w:t>
      </w:r>
      <w:proofErr w:type="spellStart"/>
      <w:r w:rsidRPr="0038646A">
        <w:t>grees</w:t>
      </w:r>
      <w:proofErr w:type="spellEnd"/>
      <w:r w:rsidRPr="0038646A">
        <w:t xml:space="preserve">. The scientific consensus is that these “symptoms” (floods, droughts, storms, etc.) will persist, increase in their severity and </w:t>
      </w:r>
      <w:proofErr w:type="spellStart"/>
      <w:r w:rsidRPr="0038646A">
        <w:t>actu</w:t>
      </w:r>
      <w:proofErr w:type="spellEnd"/>
      <w:r w:rsidRPr="0038646A">
        <w:t xml:space="preserve">- ally perpetuate the problem of climate change by further contributing to it’s causes such as desertification. Like a cancer patient, the World will not recover without immediate and effective long term treatment which targets the cause(s) of ailment–fossil fuel consumption and unsustain- able land use conversions being most responsible. IPCC projections of climate change within the context of an industrial and therefore fuel de- pendent World consider the best possible strategies to remedy the </w:t>
      </w:r>
      <w:proofErr w:type="spellStart"/>
      <w:r w:rsidRPr="0038646A">
        <w:t>situa</w:t>
      </w:r>
      <w:proofErr w:type="spellEnd"/>
      <w:r w:rsidRPr="0038646A">
        <w:t xml:space="preserve">- </w:t>
      </w:r>
      <w:proofErr w:type="spellStart"/>
      <w:r w:rsidRPr="0038646A">
        <w:t>tion</w:t>
      </w:r>
      <w:proofErr w:type="spellEnd"/>
      <w:r w:rsidRPr="0038646A">
        <w:t xml:space="preserve">; these strategies explicitly link the areas of agriculture, land use and society’s demand for resources with the industrial </w:t>
      </w:r>
      <w:proofErr w:type="spellStart"/>
      <w:r w:rsidRPr="0038646A">
        <w:t>utilisation</w:t>
      </w:r>
      <w:proofErr w:type="spellEnd"/>
      <w:r w:rsidRPr="0038646A">
        <w:t xml:space="preserve"> of biomass. </w:t>
      </w:r>
      <w:r w:rsidRPr="006170D0">
        <w:rPr>
          <w:rStyle w:val="StyleBoldUnderline"/>
        </w:rPr>
        <w:t xml:space="preserve">“If the development of biomass energy can be carried out in ways that </w:t>
      </w:r>
      <w:proofErr w:type="spellStart"/>
      <w:r w:rsidRPr="006170D0">
        <w:rPr>
          <w:rStyle w:val="StyleBoldUnderline"/>
        </w:rPr>
        <w:t>ef</w:t>
      </w:r>
      <w:proofErr w:type="spellEnd"/>
      <w:r w:rsidRPr="006170D0">
        <w:rPr>
          <w:rStyle w:val="StyleBoldUnderline"/>
        </w:rPr>
        <w:t xml:space="preserve">- </w:t>
      </w:r>
      <w:proofErr w:type="spellStart"/>
      <w:r w:rsidRPr="006170D0">
        <w:rPr>
          <w:rStyle w:val="StyleBoldUnderline"/>
        </w:rPr>
        <w:t>fectively</w:t>
      </w:r>
      <w:proofErr w:type="spellEnd"/>
      <w:r w:rsidRPr="006170D0">
        <w:rPr>
          <w:rStyle w:val="StyleBoldUnderline"/>
        </w:rPr>
        <w:t xml:space="preserve"> address concerns about other environmental issues and </w:t>
      </w:r>
      <w:proofErr w:type="spellStart"/>
      <w:r w:rsidRPr="006170D0">
        <w:rPr>
          <w:rStyle w:val="StyleBoldUnderline"/>
        </w:rPr>
        <w:t>compe</w:t>
      </w:r>
      <w:proofErr w:type="spellEnd"/>
      <w:r w:rsidRPr="006170D0">
        <w:rPr>
          <w:rStyle w:val="StyleBoldUnderline"/>
        </w:rPr>
        <w:t xml:space="preserve">- </w:t>
      </w:r>
      <w:proofErr w:type="spellStart"/>
      <w:r w:rsidRPr="006170D0">
        <w:rPr>
          <w:rStyle w:val="StyleBoldUnderline"/>
        </w:rPr>
        <w:t>tition</w:t>
      </w:r>
      <w:proofErr w:type="spellEnd"/>
      <w:r w:rsidRPr="006170D0">
        <w:rPr>
          <w:rStyle w:val="StyleBoldUnderline"/>
        </w:rPr>
        <w:t xml:space="preserve"> with other land-uses, biomass could make major contributions in both the electricity and fuel markets, as well as offering prospects of in- creasing rural employment and income”</w:t>
      </w:r>
      <w:r w:rsidRPr="0038646A">
        <w:t xml:space="preserve"> (IPCC, 1996b, p. 15). </w:t>
      </w:r>
      <w:proofErr w:type="spellStart"/>
      <w:r w:rsidRPr="006170D0">
        <w:rPr>
          <w:rStyle w:val="StyleBoldUnderline"/>
        </w:rPr>
        <w:t>Utilisation</w:t>
      </w:r>
      <w:proofErr w:type="spellEnd"/>
      <w:r w:rsidRPr="006170D0">
        <w:rPr>
          <w:rStyle w:val="StyleBoldUnderline"/>
        </w:rPr>
        <w:t xml:space="preserve"> of biomass in both the energy and transport sectors holds several benefits not least because these can be used to offset</w:t>
      </w:r>
      <w:r w:rsidRPr="0038646A">
        <w:t xml:space="preserve"> or </w:t>
      </w:r>
      <w:proofErr w:type="spellStart"/>
      <w:r w:rsidRPr="0038646A">
        <w:t>substi</w:t>
      </w:r>
      <w:proofErr w:type="spellEnd"/>
      <w:r w:rsidRPr="0038646A">
        <w:t xml:space="preserve">- </w:t>
      </w:r>
      <w:proofErr w:type="spellStart"/>
      <w:r w:rsidRPr="0038646A">
        <w:t>tute</w:t>
      </w:r>
      <w:proofErr w:type="spellEnd"/>
      <w:r w:rsidRPr="0038646A">
        <w:t xml:space="preserve"> directly for fossil fuels thereby reducing emissions of Greenhouse Gases (</w:t>
      </w:r>
      <w:r w:rsidRPr="006170D0">
        <w:rPr>
          <w:rStyle w:val="StyleBoldUnderline"/>
        </w:rPr>
        <w:t>GHGs</w:t>
      </w:r>
      <w:r w:rsidRPr="0038646A">
        <w:t xml:space="preserve">), particularly carbon dioxide (CO 2), while </w:t>
      </w:r>
      <w:proofErr w:type="spellStart"/>
      <w:r w:rsidRPr="0038646A">
        <w:t>simulta</w:t>
      </w:r>
      <w:proofErr w:type="spellEnd"/>
      <w:r w:rsidRPr="0038646A">
        <w:t xml:space="preserve">- </w:t>
      </w:r>
      <w:proofErr w:type="spellStart"/>
      <w:r w:rsidRPr="0038646A">
        <w:t>neously</w:t>
      </w:r>
      <w:proofErr w:type="spellEnd"/>
      <w:r w:rsidRPr="0038646A">
        <w:t xml:space="preserve"> sequestrating atmospheric CO 2 via photosynthesis by creating and enhancing terrestrial “carbon sinks” (IPCC, 1996b). Following the United States’ refusal to consider serious reductions in their emissions, </w:t>
      </w:r>
      <w:r w:rsidRPr="006170D0">
        <w:rPr>
          <w:rStyle w:val="StyleBoldUnderline"/>
        </w:rPr>
        <w:t xml:space="preserve">“carbon sinks” are now a universally agreed method to achieve </w:t>
      </w:r>
      <w:proofErr w:type="spellStart"/>
      <w:r w:rsidRPr="006170D0">
        <w:rPr>
          <w:rStyle w:val="StyleBoldUnderline"/>
        </w:rPr>
        <w:t>atmo</w:t>
      </w:r>
      <w:proofErr w:type="spellEnd"/>
      <w:r w:rsidRPr="006170D0">
        <w:rPr>
          <w:rStyle w:val="StyleBoldUnderline"/>
        </w:rPr>
        <w:t xml:space="preserve">- </w:t>
      </w:r>
      <w:proofErr w:type="spellStart"/>
      <w:r w:rsidRPr="006170D0">
        <w:rPr>
          <w:rStyle w:val="StyleBoldUnderline"/>
        </w:rPr>
        <w:t>spheric</w:t>
      </w:r>
      <w:proofErr w:type="spellEnd"/>
      <w:r w:rsidRPr="006170D0">
        <w:rPr>
          <w:rStyle w:val="StyleBoldUnderline"/>
        </w:rPr>
        <w:t xml:space="preserve"> carbon reductions as set out in the Kyoto Protocol.</w:t>
      </w:r>
      <w:r w:rsidRPr="0038646A">
        <w:t xml:space="preserve"> </w:t>
      </w:r>
      <w:r w:rsidRPr="006170D0">
        <w:rPr>
          <w:rStyle w:val="StyleBoldUnderline"/>
        </w:rPr>
        <w:t>The IPCC</w:t>
      </w:r>
      <w:r w:rsidRPr="0038646A">
        <w:t xml:space="preserve"> (1996b) </w:t>
      </w:r>
      <w:r w:rsidRPr="006170D0">
        <w:rPr>
          <w:rStyle w:val="StyleBoldUnderline"/>
        </w:rPr>
        <w:t xml:space="preserve">considers fast-growing hardwoods to be the best possible op- </w:t>
      </w:r>
      <w:proofErr w:type="spellStart"/>
      <w:r w:rsidRPr="006170D0">
        <w:rPr>
          <w:rStyle w:val="StyleBoldUnderline"/>
        </w:rPr>
        <w:t>tion</w:t>
      </w:r>
      <w:proofErr w:type="spellEnd"/>
      <w:r w:rsidRPr="0038646A">
        <w:t xml:space="preserve">. Cannabis is, therefore, perfectly placed to be </w:t>
      </w:r>
      <w:proofErr w:type="spellStart"/>
      <w:r w:rsidRPr="0038646A">
        <w:t>utilised</w:t>
      </w:r>
      <w:proofErr w:type="spellEnd"/>
      <w:r w:rsidRPr="0038646A">
        <w:t xml:space="preserve"> in this area given its chemical composition, which is comparable to that of a hard- wood (van der </w:t>
      </w:r>
      <w:proofErr w:type="spellStart"/>
      <w:r w:rsidRPr="0038646A">
        <w:t>Werf</w:t>
      </w:r>
      <w:proofErr w:type="spellEnd"/>
      <w:r w:rsidRPr="0038646A">
        <w:t xml:space="preserve"> et al., 1999) and </w:t>
      </w:r>
      <w:r w:rsidRPr="006170D0">
        <w:rPr>
          <w:rStyle w:val="StyleBoldUnderline"/>
        </w:rPr>
        <w:t>rapid growth cycle compared to other high cellulose content organisms</w:t>
      </w:r>
      <w:r w:rsidRPr="0038646A">
        <w:t xml:space="preserve">. Moreover, </w:t>
      </w:r>
      <w:r w:rsidRPr="006170D0">
        <w:rPr>
          <w:rStyle w:val="StyleBoldUnderline"/>
        </w:rPr>
        <w:t xml:space="preserve">there exists at present much of the technology to translate this into a pragmatic climate change mitigation option with higher en- </w:t>
      </w:r>
      <w:proofErr w:type="spellStart"/>
      <w:r w:rsidRPr="006170D0">
        <w:rPr>
          <w:rStyle w:val="StyleBoldUnderline"/>
        </w:rPr>
        <w:t>ergy</w:t>
      </w:r>
      <w:proofErr w:type="spellEnd"/>
      <w:r w:rsidRPr="006170D0">
        <w:rPr>
          <w:rStyle w:val="StyleBoldUnderline"/>
        </w:rPr>
        <w:t xml:space="preserve"> efficiency and lower unit capital costs than conventional methods of energy production</w:t>
      </w:r>
      <w:r w:rsidRPr="0038646A">
        <w:t xml:space="preserve"> (IPCC, 1996b). This is especially significant given that “analysis of future global trends in greenhouse gas emissions has shown that reducing emissions from fossil fuels will have the great- </w:t>
      </w:r>
      <w:proofErr w:type="spellStart"/>
      <w:r w:rsidRPr="0038646A">
        <w:t>est</w:t>
      </w:r>
      <w:proofErr w:type="spellEnd"/>
      <w:r w:rsidRPr="0038646A">
        <w:t xml:space="preserve"> effect on atmospheric carbon concentrations between 1990 and 2100” (</w:t>
      </w:r>
      <w:proofErr w:type="spellStart"/>
      <w:r w:rsidRPr="0038646A">
        <w:t>Adger</w:t>
      </w:r>
      <w:proofErr w:type="spellEnd"/>
      <w:r w:rsidRPr="0038646A">
        <w:t xml:space="preserve"> and Brown 1994, p. 229). </w:t>
      </w:r>
      <w:r w:rsidRPr="006170D0">
        <w:rPr>
          <w:rStyle w:val="StyleBoldUnderline"/>
        </w:rPr>
        <w:t xml:space="preserve">According to a paper published in Biomass and Bioenergy, “As- </w:t>
      </w:r>
      <w:proofErr w:type="spellStart"/>
      <w:r w:rsidRPr="006170D0">
        <w:rPr>
          <w:rStyle w:val="StyleBoldUnderline"/>
        </w:rPr>
        <w:t>sessing</w:t>
      </w:r>
      <w:proofErr w:type="spellEnd"/>
      <w:r w:rsidRPr="006170D0">
        <w:rPr>
          <w:rStyle w:val="StyleBoldUnderline"/>
        </w:rPr>
        <w:t xml:space="preserve"> the Ecological and Economic Sustainability of Energy Crops” which considers the viability of nine possible biomass contenders</w:t>
      </w:r>
      <w:r w:rsidRPr="0038646A">
        <w:t xml:space="preserve">1 </w:t>
      </w:r>
      <w:proofErr w:type="spellStart"/>
      <w:r w:rsidRPr="0038646A">
        <w:t>viacomprehensive</w:t>
      </w:r>
      <w:proofErr w:type="spellEnd"/>
      <w:r w:rsidRPr="0038646A">
        <w:t xml:space="preserve"> life cycle assessments, </w:t>
      </w:r>
      <w:proofErr w:type="spellStart"/>
      <w:r w:rsidRPr="0038646A">
        <w:t>Hanegraaf</w:t>
      </w:r>
      <w:proofErr w:type="spellEnd"/>
      <w:r w:rsidRPr="0038646A">
        <w:t xml:space="preserve"> et al. (1998, p. 351)</w:t>
      </w:r>
      <w:r w:rsidRPr="006170D0">
        <w:rPr>
          <w:rStyle w:val="StyleBoldUnderline"/>
        </w:rPr>
        <w:t xml:space="preserve"> conclude that, “hemp comes out as one of the best options for energy cropping.”</w:t>
      </w:r>
      <w:r w:rsidRPr="0038646A">
        <w:t xml:space="preserve"> </w:t>
      </w:r>
      <w:r w:rsidRPr="006170D0">
        <w:rPr>
          <w:rStyle w:val="StyleBoldUnderline"/>
        </w:rPr>
        <w:t xml:space="preserve">I would be inclined to go further. An ideal approach to cli- mate change mitigation would include the following objectives: </w:t>
      </w:r>
      <w:r w:rsidRPr="0038646A">
        <w:t xml:space="preserve">• Sequestration of atmospheric carbon dioxide and/or reduced fossil fuel consumption. • Prevent the destruction of natural ecosystems (biodiversity). • </w:t>
      </w:r>
      <w:r w:rsidRPr="006170D0">
        <w:rPr>
          <w:rStyle w:val="StyleBoldUnderline"/>
        </w:rPr>
        <w:t xml:space="preserve">It would not burden developing countries with costly socio-eco- </w:t>
      </w:r>
      <w:proofErr w:type="spellStart"/>
      <w:r w:rsidRPr="006170D0">
        <w:rPr>
          <w:rStyle w:val="StyleBoldUnderline"/>
        </w:rPr>
        <w:t>nomic</w:t>
      </w:r>
      <w:proofErr w:type="spellEnd"/>
      <w:r w:rsidRPr="006170D0">
        <w:rPr>
          <w:rStyle w:val="StyleBoldUnderline"/>
        </w:rPr>
        <w:t xml:space="preserve"> regulations. • It would not require significant changes to current land use (i.e., displacing people or activities). • It would have a minimal environmental impact and/or address other environmental/pollution problems. • It would also provide (socially equitable) economic incentives for global implementation</w:t>
      </w:r>
      <w:r w:rsidRPr="0038646A">
        <w:t xml:space="preserve">. (Adapted from UNFCCC, 1992 and IPCC 1990, 1996a, 1996b) </w:t>
      </w:r>
      <w:r w:rsidRPr="006170D0">
        <w:rPr>
          <w:rStyle w:val="StyleBoldUnderline"/>
        </w:rPr>
        <w:t xml:space="preserve">Cannabis cultivation has the potential to satisfy all of the above </w:t>
      </w:r>
      <w:proofErr w:type="spellStart"/>
      <w:r w:rsidRPr="006170D0">
        <w:rPr>
          <w:rStyle w:val="StyleBoldUnderline"/>
        </w:rPr>
        <w:t>crite</w:t>
      </w:r>
      <w:proofErr w:type="spellEnd"/>
      <w:r w:rsidRPr="006170D0">
        <w:rPr>
          <w:rStyle w:val="StyleBoldUnderline"/>
        </w:rPr>
        <w:t xml:space="preserve">- </w:t>
      </w:r>
      <w:proofErr w:type="spellStart"/>
      <w:r w:rsidRPr="006170D0">
        <w:rPr>
          <w:rStyle w:val="StyleBoldUnderline"/>
        </w:rPr>
        <w:t>ria</w:t>
      </w:r>
      <w:proofErr w:type="spellEnd"/>
      <w:r w:rsidRPr="006170D0">
        <w:rPr>
          <w:rStyle w:val="StyleBoldUnderline"/>
        </w:rPr>
        <w:t xml:space="preserve">. </w:t>
      </w:r>
      <w:r w:rsidRPr="0038646A">
        <w:t xml:space="preserve">While farmers would find the cultivation of another annual crop easier than trying to integrate perennials, </w:t>
      </w:r>
      <w:r w:rsidRPr="006170D0">
        <w:rPr>
          <w:rStyle w:val="StyleBoldUnderline"/>
        </w:rPr>
        <w:t xml:space="preserve">the adoption of </w:t>
      </w:r>
      <w:r w:rsidRPr="006170D0">
        <w:rPr>
          <w:rStyle w:val="StyleBoldUnderline"/>
        </w:rPr>
        <w:lastRenderedPageBreak/>
        <w:t>Cannabis as a key rotation crop</w:t>
      </w:r>
      <w:r w:rsidRPr="0038646A">
        <w:t xml:space="preserve"> (irrespective of farm size) </w:t>
      </w:r>
      <w:r w:rsidRPr="006170D0">
        <w:rPr>
          <w:rStyle w:val="StyleBoldUnderline"/>
        </w:rPr>
        <w:t xml:space="preserve">would </w:t>
      </w:r>
      <w:r w:rsidRPr="0038646A">
        <w:t xml:space="preserve">also </w:t>
      </w:r>
      <w:r w:rsidRPr="006170D0">
        <w:rPr>
          <w:rStyle w:val="StyleBoldUnderline"/>
        </w:rPr>
        <w:t xml:space="preserve">yield several di- </w:t>
      </w:r>
      <w:proofErr w:type="spellStart"/>
      <w:r w:rsidRPr="006170D0">
        <w:rPr>
          <w:rStyle w:val="StyleBoldUnderline"/>
        </w:rPr>
        <w:t>rect</w:t>
      </w:r>
      <w:proofErr w:type="spellEnd"/>
      <w:r w:rsidRPr="006170D0">
        <w:rPr>
          <w:rStyle w:val="StyleBoldUnderline"/>
        </w:rPr>
        <w:t xml:space="preserve"> benefits including the reduction of pesticides while increasing the yield of crops following from it in rotation</w:t>
      </w:r>
      <w:r w:rsidRPr="0038646A">
        <w:t xml:space="preserve"> (</w:t>
      </w:r>
      <w:proofErr w:type="spellStart"/>
      <w:r w:rsidRPr="0038646A">
        <w:t>Roulac</w:t>
      </w:r>
      <w:proofErr w:type="spellEnd"/>
      <w:r w:rsidRPr="0038646A">
        <w:t xml:space="preserve">, 1997) thereby as- </w:t>
      </w:r>
      <w:proofErr w:type="spellStart"/>
      <w:r w:rsidRPr="0038646A">
        <w:t>sisting</w:t>
      </w:r>
      <w:proofErr w:type="spellEnd"/>
      <w:r w:rsidRPr="0038646A">
        <w:t xml:space="preserve"> the goal of achieving sustainable agricultural systems. It is also the case that years of mono-culture (and, relative to </w:t>
      </w:r>
      <w:r w:rsidRPr="006170D0">
        <w:rPr>
          <w:rStyle w:val="StyleBoldUnderline"/>
        </w:rPr>
        <w:t>Cannabis</w:t>
      </w:r>
      <w:r w:rsidRPr="0038646A">
        <w:t xml:space="preserve">, protein deficient)2 cereal production will require alternative and rotational crops rather than for instance genetically modified crops to, “allow con- </w:t>
      </w:r>
      <w:proofErr w:type="spellStart"/>
      <w:r w:rsidRPr="0038646A">
        <w:t>trol</w:t>
      </w:r>
      <w:proofErr w:type="spellEnd"/>
      <w:r w:rsidRPr="0038646A">
        <w:t xml:space="preserve"> of those weeds, pests and diseases that still cannot be controlled in the cereal crops themselves, and perhaps more importantly </w:t>
      </w:r>
      <w:r w:rsidRPr="006170D0">
        <w:rPr>
          <w:rStyle w:val="StyleBoldUnderline"/>
        </w:rPr>
        <w:t>[would] help restore organic matter to the soil following years of depletion by cereal crops”</w:t>
      </w:r>
      <w:r w:rsidRPr="0038646A">
        <w:t xml:space="preserve"> (Forbes [CONTINUED] </w:t>
      </w:r>
      <w:bookmarkStart w:id="2" w:name="_Toc79809156"/>
      <w:bookmarkStart w:id="3" w:name="_Toc78956523"/>
      <w:bookmarkStart w:id="4" w:name="_Toc78218705"/>
      <w:bookmarkEnd w:id="2"/>
      <w:bookmarkEnd w:id="3"/>
      <w:bookmarkEnd w:id="4"/>
      <w:r w:rsidRPr="0038646A">
        <w:t xml:space="preserve">8 [CONTINUED] and Watson, 1992, p. 257). </w:t>
      </w:r>
      <w:r w:rsidRPr="006170D0">
        <w:rPr>
          <w:rStyle w:val="StyleBoldUnderline"/>
        </w:rPr>
        <w:t>Cannabis cultivation could, therefore, be used to promote environ- mentally beneficial methods of agriculture</w:t>
      </w:r>
      <w:r w:rsidRPr="0038646A">
        <w:t xml:space="preserve"> (especially via rotation </w:t>
      </w:r>
      <w:proofErr w:type="spellStart"/>
      <w:r w:rsidRPr="0038646A">
        <w:t>culti</w:t>
      </w:r>
      <w:proofErr w:type="spellEnd"/>
      <w:r w:rsidRPr="0038646A">
        <w:t xml:space="preserve">- </w:t>
      </w:r>
      <w:proofErr w:type="spellStart"/>
      <w:r w:rsidRPr="0038646A">
        <w:t>vation</w:t>
      </w:r>
      <w:proofErr w:type="spellEnd"/>
      <w:r w:rsidRPr="0038646A">
        <w:t xml:space="preserve">) which could actually help secure a long-term strategy of land management, ensuring that food shortages do not occur. This would be greatly enhanced by taking advantage of the multiplicity of possible uses Cannabis presents us with according to local economic, social and environmental needs. For example, depending on these local variables Cannabis could be used for either food (see footnote 2 above), </w:t>
      </w:r>
      <w:proofErr w:type="spellStart"/>
      <w:r w:rsidRPr="0038646A">
        <w:t>fibre</w:t>
      </w:r>
      <w:proofErr w:type="spellEnd"/>
      <w:r w:rsidRPr="0038646A">
        <w:t xml:space="preserve"> or as a bioremediation crop to restore unproductive land (especially that degraded by the overuse of chemicals high in heavy metals) </w:t>
      </w:r>
      <w:r w:rsidRPr="006170D0">
        <w:rPr>
          <w:rStyle w:val="StyleBoldUnderline"/>
        </w:rPr>
        <w:t xml:space="preserve">back to </w:t>
      </w:r>
      <w:proofErr w:type="spellStart"/>
      <w:r w:rsidRPr="006170D0">
        <w:rPr>
          <w:rStyle w:val="StyleBoldUnderline"/>
        </w:rPr>
        <w:t>ag</w:t>
      </w:r>
      <w:proofErr w:type="spellEnd"/>
      <w:r w:rsidRPr="006170D0">
        <w:rPr>
          <w:rStyle w:val="StyleBoldUnderline"/>
        </w:rPr>
        <w:t xml:space="preserve">- </w:t>
      </w:r>
      <w:proofErr w:type="spellStart"/>
      <w:r w:rsidRPr="006170D0">
        <w:rPr>
          <w:rStyle w:val="StyleBoldUnderline"/>
        </w:rPr>
        <w:t>ricultural</w:t>
      </w:r>
      <w:proofErr w:type="spellEnd"/>
      <w:r w:rsidRPr="006170D0">
        <w:rPr>
          <w:rStyle w:val="StyleBoldUnderline"/>
        </w:rPr>
        <w:t xml:space="preserve"> productivity while at the same time providing industrial </w:t>
      </w:r>
      <w:proofErr w:type="spellStart"/>
      <w:r w:rsidRPr="006170D0">
        <w:rPr>
          <w:rStyle w:val="StyleBoldUnderline"/>
        </w:rPr>
        <w:t>quan</w:t>
      </w:r>
      <w:proofErr w:type="spellEnd"/>
      <w:r w:rsidRPr="006170D0">
        <w:rPr>
          <w:rStyle w:val="StyleBoldUnderline"/>
        </w:rPr>
        <w:t xml:space="preserve">- </w:t>
      </w:r>
      <w:proofErr w:type="spellStart"/>
      <w:r w:rsidRPr="006170D0">
        <w:rPr>
          <w:rStyle w:val="StyleBoldUnderline"/>
        </w:rPr>
        <w:t>tities</w:t>
      </w:r>
      <w:proofErr w:type="spellEnd"/>
      <w:r w:rsidRPr="006170D0">
        <w:rPr>
          <w:rStyle w:val="StyleBoldUnderline"/>
        </w:rPr>
        <w:t xml:space="preserve"> of cellulose for fuel and/or energy production.</w:t>
      </w:r>
      <w:r w:rsidRPr="0038646A">
        <w:t xml:space="preserve"> According to </w:t>
      </w:r>
      <w:proofErr w:type="spellStart"/>
      <w:r w:rsidRPr="0038646A">
        <w:t>Ranalli</w:t>
      </w:r>
      <w:proofErr w:type="spellEnd"/>
      <w:r w:rsidRPr="0038646A">
        <w:t xml:space="preserve"> (1999, p. 69) Cannabis is “able to extract heavy metals from the soil in amounts higher than many other agricultural crops” and it is the case that agricultural land shortages are arguably far more likely to </w:t>
      </w:r>
      <w:proofErr w:type="spellStart"/>
      <w:r w:rsidRPr="0038646A">
        <w:t>oc</w:t>
      </w:r>
      <w:proofErr w:type="spellEnd"/>
      <w:r w:rsidRPr="0038646A">
        <w:t xml:space="preserve">- cur in areas where there is a deficit of suitable land due to intensive </w:t>
      </w:r>
      <w:proofErr w:type="spellStart"/>
      <w:r w:rsidRPr="0038646A">
        <w:t>agri</w:t>
      </w:r>
      <w:proofErr w:type="spellEnd"/>
      <w:r w:rsidRPr="0038646A">
        <w:t xml:space="preserve">- cultural practices combined with inadequate land management (IPCC, 1996b). However, the </w:t>
      </w:r>
      <w:r w:rsidRPr="006170D0">
        <w:rPr>
          <w:rStyle w:val="StyleBoldUnderline"/>
        </w:rPr>
        <w:t>greatest advantage for Cannabis cultivation as a method of climate change mitigation is in terms of logistics and the comparative ease with which this particular form of biomass could be integrated into the existing fossil fuel economy</w:t>
      </w:r>
      <w:r w:rsidRPr="0038646A">
        <w:t xml:space="preserve">. With the ability to be grown at all but the very coldest latitudes, </w:t>
      </w:r>
      <w:r w:rsidRPr="006170D0">
        <w:rPr>
          <w:rStyle w:val="StyleBoldUnderline"/>
        </w:rPr>
        <w:t xml:space="preserve">Cannabis could form the </w:t>
      </w:r>
      <w:proofErr w:type="spellStart"/>
      <w:r w:rsidRPr="006170D0">
        <w:rPr>
          <w:rStyle w:val="StyleBoldUnderline"/>
        </w:rPr>
        <w:t>ba</w:t>
      </w:r>
      <w:proofErr w:type="spellEnd"/>
      <w:r w:rsidRPr="006170D0">
        <w:rPr>
          <w:rStyle w:val="StyleBoldUnderline"/>
        </w:rPr>
        <w:t>- sis of an internationally distributed</w:t>
      </w:r>
      <w:r w:rsidRPr="0038646A">
        <w:t xml:space="preserve"> (yet locally determined) </w:t>
      </w:r>
      <w:r w:rsidRPr="006170D0">
        <w:rPr>
          <w:rStyle w:val="StyleBoldUnderline"/>
        </w:rPr>
        <w:t xml:space="preserve">fuel </w:t>
      </w:r>
      <w:proofErr w:type="spellStart"/>
      <w:r w:rsidRPr="006170D0">
        <w:rPr>
          <w:rStyle w:val="StyleBoldUnderline"/>
        </w:rPr>
        <w:t>indus</w:t>
      </w:r>
      <w:proofErr w:type="spellEnd"/>
      <w:r w:rsidRPr="006170D0">
        <w:rPr>
          <w:rStyle w:val="StyleBoldUnderline"/>
        </w:rPr>
        <w:t>- try.</w:t>
      </w:r>
      <w:r w:rsidRPr="0038646A">
        <w:t xml:space="preserve"> </w:t>
      </w:r>
      <w:r w:rsidRPr="006170D0">
        <w:rPr>
          <w:rStyle w:val="StyleBoldUnderline"/>
        </w:rPr>
        <w:t>The chemical composition</w:t>
      </w:r>
      <w:r w:rsidRPr="0038646A">
        <w:t xml:space="preserve"> (high cellulose) and physiology of Cannabis </w:t>
      </w:r>
      <w:r w:rsidRPr="006170D0">
        <w:rPr>
          <w:rStyle w:val="StyleBoldUnderline"/>
        </w:rPr>
        <w:t xml:space="preserve">make it an ideal feedstock for ethanol production </w:t>
      </w:r>
      <w:r w:rsidRPr="0038646A">
        <w:t xml:space="preserve">in </w:t>
      </w:r>
      <w:proofErr w:type="spellStart"/>
      <w:r w:rsidRPr="0038646A">
        <w:t>compari</w:t>
      </w:r>
      <w:proofErr w:type="spellEnd"/>
      <w:r w:rsidRPr="0038646A">
        <w:t xml:space="preserve">- son to the starch based crops currently used in the US and South </w:t>
      </w:r>
      <w:proofErr w:type="spellStart"/>
      <w:r w:rsidRPr="0038646A">
        <w:t>Amer</w:t>
      </w:r>
      <w:proofErr w:type="spellEnd"/>
      <w:r w:rsidRPr="0038646A">
        <w:t xml:space="preserve">- </w:t>
      </w:r>
      <w:proofErr w:type="spellStart"/>
      <w:r w:rsidRPr="0038646A">
        <w:t>ica</w:t>
      </w:r>
      <w:proofErr w:type="spellEnd"/>
      <w:r w:rsidRPr="0038646A">
        <w:t xml:space="preserve"> (Lorenz and Morris, 1995). </w:t>
      </w:r>
      <w:r w:rsidRPr="006170D0">
        <w:rPr>
          <w:rStyle w:val="StyleBoldUnderline"/>
        </w:rPr>
        <w:t>Ethanol</w:t>
      </w:r>
      <w:r w:rsidRPr="0038646A">
        <w:t xml:space="preserve"> is not only a complementary product to the oil economy (combining ethanol with gasoline increases quality of gasoline and produces significant environmental benefits) but </w:t>
      </w:r>
      <w:r w:rsidRPr="006170D0">
        <w:rPr>
          <w:rStyle w:val="StyleBoldUnderline"/>
        </w:rPr>
        <w:t>can</w:t>
      </w:r>
      <w:r w:rsidRPr="0038646A">
        <w:t xml:space="preserve"> also </w:t>
      </w:r>
      <w:r w:rsidRPr="006170D0">
        <w:rPr>
          <w:rStyle w:val="StyleBoldUnderline"/>
        </w:rPr>
        <w:t xml:space="preserve">be used as a direct replacement requiring only modest alter- </w:t>
      </w:r>
      <w:proofErr w:type="spellStart"/>
      <w:r w:rsidRPr="006170D0">
        <w:rPr>
          <w:rStyle w:val="StyleBoldUnderline"/>
        </w:rPr>
        <w:t>ations</w:t>
      </w:r>
      <w:proofErr w:type="spellEnd"/>
      <w:r w:rsidRPr="006170D0">
        <w:rPr>
          <w:rStyle w:val="StyleBoldUnderline"/>
        </w:rPr>
        <w:t xml:space="preserve"> to industrial operations</w:t>
      </w:r>
      <w:r w:rsidRPr="0038646A">
        <w:t xml:space="preserve">. The key determining variable is global land use and contrary to </w:t>
      </w:r>
      <w:proofErr w:type="spellStart"/>
      <w:r w:rsidRPr="0038646A">
        <w:t>popu</w:t>
      </w:r>
      <w:proofErr w:type="spellEnd"/>
      <w:r w:rsidRPr="0038646A">
        <w:t xml:space="preserve">- </w:t>
      </w:r>
      <w:proofErr w:type="spellStart"/>
      <w:r w:rsidRPr="0038646A">
        <w:t>lar</w:t>
      </w:r>
      <w:proofErr w:type="spellEnd"/>
      <w:r w:rsidRPr="0038646A">
        <w:t xml:space="preserve"> belief there is more than enough available cropland to satisfy the World’s rapidly growing population. Taking into account the </w:t>
      </w:r>
      <w:proofErr w:type="spellStart"/>
      <w:r w:rsidRPr="0038646A">
        <w:t>unsuit</w:t>
      </w:r>
      <w:proofErr w:type="spellEnd"/>
      <w:r w:rsidRPr="0038646A">
        <w:t xml:space="preserve">- ability of some soils and terrain, the FAO considers there to be 3000 </w:t>
      </w:r>
      <w:proofErr w:type="spellStart"/>
      <w:r w:rsidRPr="0038646A">
        <w:t>Mha</w:t>
      </w:r>
      <w:proofErr w:type="spellEnd"/>
      <w:r w:rsidRPr="0038646A">
        <w:t xml:space="preserve"> of potential cropland of which only about 50 percent is at present cultivated (around 1450 </w:t>
      </w:r>
      <w:proofErr w:type="spellStart"/>
      <w:r w:rsidRPr="0038646A">
        <w:t>Mha</w:t>
      </w:r>
      <w:proofErr w:type="spellEnd"/>
      <w:r w:rsidRPr="0038646A">
        <w:t xml:space="preserve">)(IPCC, 1996b, p. 809). In light of this, many of the analyses (Hall et al., 1994 and IPCC, 1996b) that consider between 10 and 15 percent of total global cropland to be available for biomass production specifically for energy (and transport) applications represent conservative assumptions. When taken along with the </w:t>
      </w:r>
      <w:proofErr w:type="spellStart"/>
      <w:r w:rsidRPr="0038646A">
        <w:t>poten</w:t>
      </w:r>
      <w:proofErr w:type="spellEnd"/>
      <w:r w:rsidRPr="0038646A">
        <w:t xml:space="preserve">- </w:t>
      </w:r>
      <w:proofErr w:type="spellStart"/>
      <w:r w:rsidRPr="0038646A">
        <w:t>tial</w:t>
      </w:r>
      <w:proofErr w:type="spellEnd"/>
      <w:r w:rsidRPr="0038646A">
        <w:t xml:space="preserve"> use of Cannabis as a bioremediation crop for land suffering “light” to “moderate” degradation, (750 </w:t>
      </w:r>
      <w:proofErr w:type="spellStart"/>
      <w:r w:rsidRPr="0038646A">
        <w:t>Mha</w:t>
      </w:r>
      <w:proofErr w:type="spellEnd"/>
      <w:r w:rsidRPr="0038646A">
        <w:t xml:space="preserve"> and 910 </w:t>
      </w:r>
      <w:proofErr w:type="spellStart"/>
      <w:r w:rsidRPr="0038646A">
        <w:t>Mha</w:t>
      </w:r>
      <w:proofErr w:type="spellEnd"/>
      <w:r w:rsidRPr="0038646A">
        <w:t xml:space="preserve">, respectively) much of which is caused by the over cropping of erodible soils, unsustainable land use conversions (i.e., forest to livestock) and over use of chemical inputs (IPCC, 1996b) the possibilities have even more practical </w:t>
      </w:r>
      <w:proofErr w:type="spellStart"/>
      <w:r w:rsidRPr="0038646A">
        <w:t>rele-vance</w:t>
      </w:r>
      <w:proofErr w:type="spellEnd"/>
      <w:r w:rsidRPr="0038646A">
        <w:t xml:space="preserve"> for future development, especially in the agricultural sectors of developing countries. The World urgently needs a replacement for fossil fuels and while there are many overtly technological options the only realistic </w:t>
      </w:r>
      <w:proofErr w:type="spellStart"/>
      <w:r w:rsidRPr="0038646A">
        <w:t>possibil</w:t>
      </w:r>
      <w:proofErr w:type="spellEnd"/>
      <w:r w:rsidRPr="0038646A">
        <w:t xml:space="preserve">- </w:t>
      </w:r>
      <w:proofErr w:type="spellStart"/>
      <w:r w:rsidRPr="0038646A">
        <w:t>ity</w:t>
      </w:r>
      <w:proofErr w:type="spellEnd"/>
      <w:r w:rsidRPr="0038646A">
        <w:t xml:space="preserve"> rests in finding a comparatively similar substitution feedstock. </w:t>
      </w:r>
      <w:proofErr w:type="spellStart"/>
      <w:r w:rsidRPr="0038646A">
        <w:t>Cel</w:t>
      </w:r>
      <w:proofErr w:type="spellEnd"/>
      <w:r w:rsidRPr="0038646A">
        <w:t xml:space="preserve">- </w:t>
      </w:r>
      <w:proofErr w:type="spellStart"/>
      <w:r w:rsidRPr="0038646A">
        <w:t>lulose</w:t>
      </w:r>
      <w:proofErr w:type="spellEnd"/>
      <w:r w:rsidRPr="0038646A">
        <w:t xml:space="preserve"> derived ethanol would appear to be an ideal industrial successor to fossil fuels with </w:t>
      </w:r>
      <w:r w:rsidRPr="006170D0">
        <w:rPr>
          <w:rStyle w:val="StyleBoldUnderline"/>
        </w:rPr>
        <w:t>Cannabis appearing to be the most environmentally sound and economically viable feedstock for ethanol production</w:t>
      </w:r>
      <w:r w:rsidRPr="0038646A">
        <w:t xml:space="preserve">. In ad- </w:t>
      </w:r>
      <w:proofErr w:type="spellStart"/>
      <w:r w:rsidRPr="0038646A">
        <w:t>dition</w:t>
      </w:r>
      <w:proofErr w:type="spellEnd"/>
      <w:r w:rsidRPr="0038646A">
        <w:t xml:space="preserve"> </w:t>
      </w:r>
      <w:r w:rsidRPr="006170D0">
        <w:rPr>
          <w:rStyle w:val="StyleBoldUnderline"/>
        </w:rPr>
        <w:t xml:space="preserve">we should consider all the products ranging from plastics to building composites currently dependent on fossil fuels which the </w:t>
      </w:r>
      <w:proofErr w:type="spellStart"/>
      <w:r w:rsidRPr="006170D0">
        <w:rPr>
          <w:rStyle w:val="StyleBoldUnderline"/>
        </w:rPr>
        <w:t>utili</w:t>
      </w:r>
      <w:proofErr w:type="spellEnd"/>
      <w:r w:rsidRPr="006170D0">
        <w:rPr>
          <w:rStyle w:val="StyleBoldUnderline"/>
        </w:rPr>
        <w:t xml:space="preserve">- </w:t>
      </w:r>
      <w:proofErr w:type="spellStart"/>
      <w:r w:rsidRPr="006170D0">
        <w:rPr>
          <w:rStyle w:val="StyleBoldUnderline"/>
        </w:rPr>
        <w:t>sation</w:t>
      </w:r>
      <w:proofErr w:type="spellEnd"/>
      <w:r w:rsidRPr="006170D0">
        <w:rPr>
          <w:rStyle w:val="StyleBoldUnderline"/>
        </w:rPr>
        <w:t xml:space="preserve"> of highly versatile cellulose such as Cannabis could replace</w:t>
      </w:r>
      <w:r w:rsidRPr="0038646A">
        <w:t xml:space="preserve">. </w:t>
      </w:r>
      <w:r w:rsidRPr="006170D0">
        <w:rPr>
          <w:rStyle w:val="StyleBoldUnderline"/>
        </w:rPr>
        <w:t xml:space="preserve">In effect we would be replacing an unsustainable industrial feedstock for one which is not only sustainable but addresses </w:t>
      </w:r>
      <w:r w:rsidRPr="006170D0">
        <w:rPr>
          <w:rStyle w:val="StyleBoldUnderline"/>
        </w:rPr>
        <w:lastRenderedPageBreak/>
        <w:t xml:space="preserve">some very serious </w:t>
      </w:r>
      <w:proofErr w:type="spellStart"/>
      <w:r w:rsidRPr="006170D0">
        <w:rPr>
          <w:rStyle w:val="StyleBoldUnderline"/>
        </w:rPr>
        <w:t>envi</w:t>
      </w:r>
      <w:proofErr w:type="spellEnd"/>
      <w:r w:rsidRPr="006170D0">
        <w:rPr>
          <w:rStyle w:val="StyleBoldUnderline"/>
        </w:rPr>
        <w:t xml:space="preserve">- </w:t>
      </w:r>
      <w:proofErr w:type="spellStart"/>
      <w:r w:rsidRPr="006170D0">
        <w:rPr>
          <w:rStyle w:val="StyleBoldUnderline"/>
        </w:rPr>
        <w:t>ronmental</w:t>
      </w:r>
      <w:proofErr w:type="spellEnd"/>
      <w:r w:rsidRPr="006170D0">
        <w:rPr>
          <w:rStyle w:val="StyleBoldUnderline"/>
        </w:rPr>
        <w:t xml:space="preserve"> and socio-economic issues. There is certainly enough sup- </w:t>
      </w:r>
      <w:proofErr w:type="spellStart"/>
      <w:r w:rsidRPr="006170D0">
        <w:rPr>
          <w:rStyle w:val="StyleBoldUnderline"/>
        </w:rPr>
        <w:t>portive</w:t>
      </w:r>
      <w:proofErr w:type="spellEnd"/>
      <w:r w:rsidRPr="006170D0">
        <w:rPr>
          <w:rStyle w:val="StyleBoldUnderline"/>
        </w:rPr>
        <w:t xml:space="preserve"> evidence to get such projects underway–the rest is politics.</w:t>
      </w:r>
    </w:p>
    <w:p w14:paraId="30D84A6C" w14:textId="77777777" w:rsidR="006170D0" w:rsidRDefault="006170D0" w:rsidP="0038646A">
      <w:pPr>
        <w:rPr>
          <w:rStyle w:val="StyleBoldUnderline"/>
        </w:rPr>
      </w:pPr>
    </w:p>
    <w:p w14:paraId="74ABEC45" w14:textId="77777777" w:rsidR="00C2471D" w:rsidRDefault="008C285A" w:rsidP="00C2471D">
      <w:pPr>
        <w:pStyle w:val="Heading3"/>
      </w:pPr>
      <w:r>
        <w:lastRenderedPageBreak/>
        <w:t>2nc Solvency</w:t>
      </w:r>
    </w:p>
    <w:p w14:paraId="02940782" w14:textId="77777777" w:rsidR="001D53CE" w:rsidRDefault="00A84194" w:rsidP="00A84194">
      <w:pPr>
        <w:pStyle w:val="Heading4"/>
      </w:pPr>
      <w:r>
        <w:t>And profitability of hemp would draw farmers away from corn</w:t>
      </w:r>
    </w:p>
    <w:p w14:paraId="03F0C432" w14:textId="77777777" w:rsidR="00A84194" w:rsidRPr="00626CDA" w:rsidRDefault="00626CDA" w:rsidP="00A84194">
      <w:r>
        <w:rPr>
          <w:b/>
        </w:rPr>
        <w:t xml:space="preserve">Clifford, ’08 </w:t>
      </w:r>
      <w:r>
        <w:t xml:space="preserve">(Counter Currents, January 12, 2008, </w:t>
      </w:r>
      <w:hyperlink r:id="rId37" w:history="1">
        <w:r w:rsidRPr="000B6952">
          <w:rPr>
            <w:rStyle w:val="Hyperlink"/>
          </w:rPr>
          <w:t>http://www.countercurrents.org/clifford120108.htm</w:t>
        </w:r>
      </w:hyperlink>
      <w:r>
        <w:t>, accessed 7/25/13, JF)</w:t>
      </w:r>
    </w:p>
    <w:p w14:paraId="46A36DF6" w14:textId="77777777" w:rsidR="001D53CE" w:rsidRPr="001D53CE" w:rsidRDefault="001D53CE" w:rsidP="001D53CE">
      <w:r w:rsidRPr="001D53CE">
        <w:t xml:space="preserve">Energy balance is the ratio between energy inputs to produce a product, and the energy available in the product. Gasoline has an energy balance of 5-to-1 (not counting the gruesome, hidden costs in gasoline) (3). Brazilian ethanol has an excellent energy balance of 8-to-1, eight times more energy contained than it took to grow and process the feedstock, sugar cane. Unfortunately, </w:t>
      </w:r>
      <w:r w:rsidRPr="00C61751">
        <w:rPr>
          <w:rStyle w:val="StyleBoldUnderline"/>
        </w:rPr>
        <w:t>sugar cane is a tropical-only crop that displaces one of the most precious links in Earth’s biosphere, tropical rainforests.</w:t>
      </w:r>
      <w:r w:rsidRPr="001D53CE">
        <w:t xml:space="preserve"> Corn ethanol, in the most generous analysis, has an energy balance of 1.3-to-1. The only way corn ethanol gets tweaked from a negative energy balance is by factoring in animal feed by-products, which are poor at best. Cellulosic ethanol is the energy source to readily answer the ethanol hype. Cellulose is the basic component of plant matter, easily convertible to sugar, then alcohol. Research showing promise includes wood waste as feedstock, as well as a number of grasses including </w:t>
      </w:r>
      <w:proofErr w:type="spellStart"/>
      <w:r w:rsidRPr="001D53CE">
        <w:t>switchgrass</w:t>
      </w:r>
      <w:proofErr w:type="spellEnd"/>
      <w:r w:rsidRPr="001D53CE">
        <w:t xml:space="preserve">, elephant grass, fescues, reed canary grass, rye—just about every super producer of cellulose...except the best, cannabis hemp. </w:t>
      </w:r>
      <w:r w:rsidRPr="00C61751">
        <w:rPr>
          <w:rStyle w:val="StyleBoldUnderline"/>
        </w:rPr>
        <w:t>The main thing about hemp</w:t>
      </w:r>
      <w:r w:rsidRPr="001D53CE">
        <w:t xml:space="preserve">, besides its U.S. ban of 70 years and counting, is in addition to biomass fuel, </w:t>
      </w:r>
      <w:r w:rsidRPr="00C61751">
        <w:rPr>
          <w:rStyle w:val="StyleBoldUnderline"/>
        </w:rPr>
        <w:t>hemp offers a stunning array of products including food, fiber, plastics, medicines...(</w:t>
      </w:r>
      <w:r w:rsidRPr="001D53CE">
        <w:t xml:space="preserve">see the five-part King Hemp series for much about The King). (4) </w:t>
      </w:r>
      <w:r w:rsidRPr="00C61751">
        <w:rPr>
          <w:rStyle w:val="StyleBoldUnderline"/>
        </w:rPr>
        <w:t>In Canada, industrial hemp has become the most profitable crop farmers grow, paying $200 to $300 per acre. Just across the border, in North Dakota, farmers realized $10 to $40 profits per acre growing corn in 2007</w:t>
      </w:r>
      <w:r w:rsidRPr="001D53CE">
        <w:t xml:space="preserve">. Soybeans paid about $12 to $47 per acre. </w:t>
      </w:r>
      <w:r w:rsidRPr="00C61751">
        <w:rPr>
          <w:rStyle w:val="StyleBoldUnderline"/>
        </w:rPr>
        <w:t>Worldwide acreage of hemp is now increasing every year, driven in large part by U.S. demand</w:t>
      </w:r>
      <w:r w:rsidRPr="001D53CE">
        <w:t xml:space="preserve">. In 2005, hemp acreage in Canada tripled, in 2006 it doubled, 2007 saw demand exceed supply , and 2008 will further the expansion. If wisdom graces America with a return to hemp farming, we might kill the ethanol </w:t>
      </w:r>
      <w:proofErr w:type="spellStart"/>
      <w:r w:rsidRPr="001D53CE">
        <w:t>corndoggle</w:t>
      </w:r>
      <w:proofErr w:type="spellEnd"/>
      <w:r w:rsidRPr="001D53CE">
        <w:t xml:space="preserve">. We can grow corn for food, and let high-powered energy crops like hemp fuel a healthy and home-grown new energy paradigm for America. </w:t>
      </w:r>
      <w:r w:rsidRPr="00C61751">
        <w:rPr>
          <w:rStyle w:val="StyleBoldUnderline"/>
        </w:rPr>
        <w:t>The ultimate challenge is entrenched energy politics so perfectly characterized by ADM, and all the other opponents of history’s most valuable crop, hemp</w:t>
      </w:r>
      <w:r w:rsidRPr="001D53CE">
        <w:t>. This is one case where we stand to benefit tremendously if history repeats—like starting about the time of the American Revolution.</w:t>
      </w:r>
    </w:p>
    <w:p w14:paraId="06BE3EE4" w14:textId="77777777" w:rsidR="00B64A7B" w:rsidRDefault="00B64A7B" w:rsidP="00B64A7B">
      <w:pPr>
        <w:pStyle w:val="Heading4"/>
      </w:pPr>
      <w:r>
        <w:t>Liquid biofuels solve the environment</w:t>
      </w:r>
    </w:p>
    <w:p w14:paraId="4B7F74CA" w14:textId="77777777" w:rsidR="00B64A7B" w:rsidRPr="00B07386" w:rsidRDefault="00B64A7B" w:rsidP="00B64A7B">
      <w:r>
        <w:rPr>
          <w:b/>
        </w:rPr>
        <w:t xml:space="preserve">Best, ’06 </w:t>
      </w:r>
      <w:r>
        <w:t xml:space="preserve">(G. “Alternative energy crops for agricultural machinery biofuels – focus on biodiesel”, Agricultural Engineering International 2006 Vol. 8, </w:t>
      </w:r>
      <w:hyperlink r:id="rId38" w:history="1">
        <w:r w:rsidRPr="000B6952">
          <w:rPr>
            <w:rStyle w:val="Hyperlink"/>
          </w:rPr>
          <w:t>http://www.cabdirect.org/abstracts/20083007258.html</w:t>
        </w:r>
      </w:hyperlink>
      <w:r>
        <w:t>, accessed 7/25/13)</w:t>
      </w:r>
    </w:p>
    <w:p w14:paraId="73B0398E" w14:textId="77777777" w:rsidR="00B64A7B" w:rsidRPr="006170D0" w:rsidRDefault="00B64A7B" w:rsidP="00B64A7B">
      <w:pPr>
        <w:rPr>
          <w:rStyle w:val="StyleBoldUnderline"/>
        </w:rPr>
      </w:pPr>
      <w:r>
        <w:t xml:space="preserve">This century could see a significant switch from a fossil fuel to a bioenergy-based economy, with agriculture and forestry as the leading sources of biomass for biofuels such as </w:t>
      </w:r>
      <w:proofErr w:type="spellStart"/>
      <w:r>
        <w:t>fuelwood</w:t>
      </w:r>
      <w:proofErr w:type="spellEnd"/>
      <w:r>
        <w:t xml:space="preserve">, charcoal, wood pellets, bioethanol, biodiesel and bioelectricity. </w:t>
      </w:r>
      <w:r w:rsidRPr="00347D88">
        <w:rPr>
          <w:rStyle w:val="StyleBoldUnderline"/>
        </w:rPr>
        <w:t>Liquid biofuels in general, and biodiesel, in particular, have gained importance in the last years in more than 21 countries</w:t>
      </w:r>
      <w:r>
        <w:t xml:space="preserve"> leading to commercial projects in Austria, the Czech Republic, France, Germany, Italy, Malaysia, Nicaragua, Sweden and the USA. The most common end use is the transport sector, including agricultural machinery. At the same time, </w:t>
      </w:r>
      <w:r w:rsidRPr="00347D88">
        <w:rPr>
          <w:rStyle w:val="StyleBoldUnderline"/>
        </w:rPr>
        <w:t>the role of agriculture as a source of energy resources is gaining in importance</w:t>
      </w:r>
      <w:r>
        <w:t xml:space="preserve">. </w:t>
      </w:r>
      <w:r w:rsidRPr="00347D88">
        <w:rPr>
          <w:rStyle w:val="StyleBoldUnderline"/>
        </w:rPr>
        <w:t>Scenarios developed for the USA and the EU indicate that short-term targets of up to a 13 percent displacement of petroleum-based fuels with liquid biofuels</w:t>
      </w:r>
      <w:r>
        <w:t xml:space="preserve"> (bioethanol and biodiesel) appear feasible on available cropland. More ambitious targets will have to be fulfilled with imports. </w:t>
      </w:r>
      <w:r w:rsidRPr="00C37A8E">
        <w:rPr>
          <w:rStyle w:val="StyleBoldUnderline"/>
        </w:rPr>
        <w:t>As a carbon-neutral source of energy, biofuels can also contribute to climate change mitigation through substituting fossil fuels, when sustainably produced</w:t>
      </w:r>
      <w:r>
        <w:t xml:space="preserve">. </w:t>
      </w:r>
      <w:r w:rsidRPr="00C37A8E">
        <w:rPr>
          <w:rStyle w:val="StyleBoldUnderline"/>
        </w:rPr>
        <w:t>The utilization of untapped residues and the establishment of energy crops can address other existing environmental concerns.</w:t>
      </w:r>
      <w:r>
        <w:t xml:space="preserve"> </w:t>
      </w:r>
      <w:r w:rsidRPr="00C37A8E">
        <w:rPr>
          <w:rStyle w:val="StyleBoldUnderline"/>
        </w:rPr>
        <w:t xml:space="preserve">Annual energy crops can allow diversification and expansion </w:t>
      </w:r>
      <w:r w:rsidRPr="00C37A8E">
        <w:rPr>
          <w:rStyle w:val="StyleBoldUnderline"/>
        </w:rPr>
        <w:lastRenderedPageBreak/>
        <w:t>of crop rotations, with benefits in terms of water, soil and inputs managemen</w:t>
      </w:r>
      <w:r>
        <w:t xml:space="preserve">t. Deforested, degraded and marginal land could be rehabilitated as bioenergy plantations which could combat desertification and increase food production. It is important to avoid possible negative environmental impacts associated with loss of biodiversity, organic depletion in soils and possible negative energy or Carbon balances. Increasing the use of biodiesel could also lead to improved economic development and poverty alleviation, especially in rural areas, since it attracts investment in new jobs and business opportunities for small- and medium-sized enterprises in the fields of production, preparation, transportation, trade and use. </w:t>
      </w:r>
      <w:r w:rsidRPr="00C37A8E">
        <w:rPr>
          <w:rStyle w:val="StyleBoldUnderline"/>
        </w:rPr>
        <w:t>Biodiesel can be made from</w:t>
      </w:r>
      <w:r>
        <w:t xml:space="preserve"> oils extracted from rapeseed, sunflower, </w:t>
      </w:r>
      <w:proofErr w:type="spellStart"/>
      <w:r>
        <w:t>soyabean</w:t>
      </w:r>
      <w:proofErr w:type="spellEnd"/>
      <w:r>
        <w:t xml:space="preserve">, </w:t>
      </w:r>
      <w:proofErr w:type="spellStart"/>
      <w:r>
        <w:t>palmoil</w:t>
      </w:r>
      <w:proofErr w:type="spellEnd"/>
      <w:r>
        <w:t xml:space="preserve">, linseed, canola, castor, </w:t>
      </w:r>
      <w:proofErr w:type="spellStart"/>
      <w:r>
        <w:t>jatropha</w:t>
      </w:r>
      <w:proofErr w:type="spellEnd"/>
      <w:r>
        <w:t xml:space="preserve">, </w:t>
      </w:r>
      <w:r w:rsidRPr="00C37A8E">
        <w:rPr>
          <w:rStyle w:val="StyleBoldUnderline"/>
        </w:rPr>
        <w:t>hemp</w:t>
      </w:r>
      <w:r>
        <w:t xml:space="preserve">, beef tallow and even algae or from used frying oil. The selection of the original biomass is guided by environmental, economic and technical issues. Bioenergy systems can be relatively complex, interdisciplinary, </w:t>
      </w:r>
      <w:proofErr w:type="spellStart"/>
      <w:r>
        <w:t>intersectoral</w:t>
      </w:r>
      <w:proofErr w:type="spellEnd"/>
      <w:r>
        <w:t xml:space="preserve"> and site- specific. Therefore, </w:t>
      </w:r>
      <w:r w:rsidRPr="00C37A8E">
        <w:rPr>
          <w:rStyle w:val="StyleBoldUnderline"/>
        </w:rPr>
        <w:t>it is necessary to promote integrated and synergic policies and approaches in the sectors of agriculture, energy, industry and environment</w:t>
      </w:r>
      <w:r>
        <w:t xml:space="preserve">. The presentation will highlight some of the key technical, environmental and economic issues guiding and </w:t>
      </w:r>
      <w:proofErr w:type="spellStart"/>
      <w:r>
        <w:t>controling</w:t>
      </w:r>
      <w:proofErr w:type="spellEnd"/>
      <w:r>
        <w:t xml:space="preserve"> the selection of a particular energy </w:t>
      </w:r>
      <w:proofErr w:type="spellStart"/>
      <w:r>
        <w:t>cropfor</w:t>
      </w:r>
      <w:proofErr w:type="spellEnd"/>
      <w:r>
        <w:t xml:space="preserve"> biodiesel production.</w:t>
      </w:r>
    </w:p>
    <w:p w14:paraId="4A9CE410" w14:textId="77777777" w:rsidR="00B03608" w:rsidRDefault="00645EAD" w:rsidP="00C85754">
      <w:pPr>
        <w:pStyle w:val="Heading2"/>
      </w:pPr>
      <w:r>
        <w:lastRenderedPageBreak/>
        <w:t xml:space="preserve">Repeal </w:t>
      </w:r>
      <w:r w:rsidR="00C85754">
        <w:t>RFS</w:t>
      </w:r>
      <w:r>
        <w:t xml:space="preserve"> CP</w:t>
      </w:r>
      <w:r w:rsidR="008C0BAD">
        <w:t>**</w:t>
      </w:r>
    </w:p>
    <w:p w14:paraId="7FE60DCE" w14:textId="77777777" w:rsidR="004A1F7D" w:rsidRDefault="004A1F7D" w:rsidP="004A1F7D">
      <w:pPr>
        <w:pStyle w:val="Heading3"/>
      </w:pPr>
      <w:r>
        <w:lastRenderedPageBreak/>
        <w:t>Text</w:t>
      </w:r>
    </w:p>
    <w:p w14:paraId="37AC896E" w14:textId="77777777" w:rsidR="004A1F7D" w:rsidRPr="004A1F7D" w:rsidRDefault="008C0BAD" w:rsidP="00FC3103">
      <w:pPr>
        <w:pStyle w:val="Heading4"/>
      </w:pPr>
      <w:r>
        <w:t xml:space="preserve">Text: </w:t>
      </w:r>
      <w:r w:rsidR="00FC3103">
        <w:t>The United States Federal Government</w:t>
      </w:r>
      <w:r w:rsidR="00D34AE8">
        <w:t xml:space="preserve"> should </w:t>
      </w:r>
      <w:r w:rsidR="00936D84">
        <w:t>repeal the Renewable Fuel Standard</w:t>
      </w:r>
    </w:p>
    <w:p w14:paraId="71210285" w14:textId="77777777" w:rsidR="000A0A9B" w:rsidRPr="000A0A9B" w:rsidRDefault="000A0A9B" w:rsidP="000A0A9B">
      <w:pPr>
        <w:pStyle w:val="Heading3"/>
      </w:pPr>
      <w:r>
        <w:lastRenderedPageBreak/>
        <w:t>Solvency</w:t>
      </w:r>
      <w:r w:rsidR="006664E4">
        <w:t xml:space="preserve"> Deficits to Case</w:t>
      </w:r>
    </w:p>
    <w:p w14:paraId="1A6AA60C" w14:textId="77777777" w:rsidR="00B03608" w:rsidRDefault="00B03608" w:rsidP="00B03608">
      <w:pPr>
        <w:pStyle w:val="Heading4"/>
      </w:pPr>
      <w:r>
        <w:t>Existence of the RFS makes your impacts inevitable</w:t>
      </w:r>
    </w:p>
    <w:p w14:paraId="0870EC69" w14:textId="77777777" w:rsidR="00B63E8A" w:rsidRDefault="00B63E8A" w:rsidP="00B63E8A">
      <w:r>
        <w:rPr>
          <w:b/>
        </w:rPr>
        <w:t xml:space="preserve">Perry, Professor of Economics, University of Michigan, ’13 </w:t>
      </w:r>
      <w:r>
        <w:t xml:space="preserve">(Mark, </w:t>
      </w:r>
      <w:proofErr w:type="spellStart"/>
      <w:r>
        <w:t>AEIdeas</w:t>
      </w:r>
      <w:proofErr w:type="spellEnd"/>
      <w:r>
        <w:t xml:space="preserve">, January 16, 2013, </w:t>
      </w:r>
      <w:hyperlink r:id="rId39" w:history="1">
        <w:r w:rsidRPr="002B0800">
          <w:rPr>
            <w:rStyle w:val="Hyperlink"/>
          </w:rPr>
          <w:t>http://www.aei-ideas.org/2013/01/whats-to-like-about-ethanol-it-can-ruins-car-engines-its-bad-for-the-enivornment-and-it-rasises-taxes-gas-and-food-prices/</w:t>
        </w:r>
      </w:hyperlink>
      <w:r>
        <w:t>, accessed 7/23/13, JF)</w:t>
      </w:r>
    </w:p>
    <w:p w14:paraId="6F2A27A6" w14:textId="77777777" w:rsidR="0042640F" w:rsidRPr="00B63E8A" w:rsidRDefault="0042640F" w:rsidP="00B63E8A"/>
    <w:p w14:paraId="3F3FEB4A" w14:textId="77777777" w:rsidR="00B03608" w:rsidRPr="0042640F" w:rsidRDefault="00B03608" w:rsidP="00B03608">
      <w:pPr>
        <w:rPr>
          <w:rStyle w:val="StyleBoldUnderline"/>
        </w:rPr>
      </w:pPr>
      <w:r w:rsidRPr="00B03608">
        <w:t xml:space="preserve">The first step to adopting a more sensible ethanol policy is to halt the production of E15, since it is caustic and can ruin car engines, while doing nothing to moderate gasoline prices or improve the environment. </w:t>
      </w:r>
      <w:r w:rsidRPr="000E22EA">
        <w:rPr>
          <w:rStyle w:val="StyleBoldUnderline"/>
          <w:highlight w:val="green"/>
        </w:rPr>
        <w:t>The R</w:t>
      </w:r>
      <w:r w:rsidRPr="0042640F">
        <w:rPr>
          <w:rStyle w:val="StyleBoldUnderline"/>
        </w:rPr>
        <w:t xml:space="preserve">enewable </w:t>
      </w:r>
      <w:r w:rsidRPr="000E22EA">
        <w:rPr>
          <w:rStyle w:val="StyleBoldUnderline"/>
          <w:highlight w:val="green"/>
        </w:rPr>
        <w:t>F</w:t>
      </w:r>
      <w:r w:rsidRPr="0042640F">
        <w:rPr>
          <w:rStyle w:val="StyleBoldUnderline"/>
        </w:rPr>
        <w:t xml:space="preserve">uel </w:t>
      </w:r>
      <w:r w:rsidRPr="000E22EA">
        <w:rPr>
          <w:rStyle w:val="StyleBoldUnderline"/>
          <w:highlight w:val="green"/>
        </w:rPr>
        <w:t>S</w:t>
      </w:r>
      <w:r w:rsidRPr="0042640F">
        <w:rPr>
          <w:rStyle w:val="StyleBoldUnderline"/>
        </w:rPr>
        <w:t xml:space="preserve">tandard </w:t>
      </w:r>
      <w:r w:rsidRPr="000E22EA">
        <w:rPr>
          <w:rStyle w:val="StyleBoldUnderline"/>
          <w:highlight w:val="green"/>
        </w:rPr>
        <w:t>requires escalating the production of ethanol</w:t>
      </w:r>
      <w:r w:rsidRPr="0042640F">
        <w:rPr>
          <w:rStyle w:val="StyleBoldUnderline"/>
        </w:rPr>
        <w:t xml:space="preserve">, ramping up from 13 billion gallons this year to 36 billion gallons by 2022. </w:t>
      </w:r>
      <w:r w:rsidRPr="000E22EA">
        <w:rPr>
          <w:rStyle w:val="StyleBoldUnderline"/>
          <w:highlight w:val="green"/>
        </w:rPr>
        <w:t xml:space="preserve">Unless cellulosic ethanol becomes available, that level of production would require switching the nation’s entire corn crop to </w:t>
      </w:r>
      <w:r w:rsidRPr="0042640F">
        <w:rPr>
          <w:rStyle w:val="StyleBoldUnderline"/>
        </w:rPr>
        <w:t xml:space="preserve">the production of </w:t>
      </w:r>
      <w:r w:rsidRPr="000E22EA">
        <w:rPr>
          <w:rStyle w:val="StyleBoldUnderline"/>
          <w:highlight w:val="green"/>
        </w:rPr>
        <w:t>corn ethanol</w:t>
      </w:r>
      <w:r w:rsidRPr="0042640F">
        <w:rPr>
          <w:rStyle w:val="StyleBoldUnderline"/>
        </w:rPr>
        <w:t xml:space="preserve">. </w:t>
      </w:r>
      <w:r w:rsidRPr="000E22EA">
        <w:rPr>
          <w:rStyle w:val="StyleBoldUnderline"/>
          <w:highlight w:val="green"/>
        </w:rPr>
        <w:t xml:space="preserve">That would be a </w:t>
      </w:r>
      <w:r w:rsidRPr="0042640F">
        <w:rPr>
          <w:rStyle w:val="StyleBoldUnderline"/>
        </w:rPr>
        <w:t xml:space="preserve">recipe for </w:t>
      </w:r>
      <w:r w:rsidRPr="000E22EA">
        <w:rPr>
          <w:rStyle w:val="StyleBoldUnderline"/>
          <w:highlight w:val="green"/>
        </w:rPr>
        <w:t>disaster</w:t>
      </w:r>
      <w:r w:rsidRPr="0042640F">
        <w:rPr>
          <w:rStyle w:val="StyleBoldUnderline"/>
        </w:rPr>
        <w:t xml:space="preserve">. </w:t>
      </w:r>
      <w:r w:rsidRPr="000E22EA">
        <w:rPr>
          <w:rStyle w:val="StyleBoldUnderline"/>
          <w:highlight w:val="green"/>
        </w:rPr>
        <w:t>Congress needs to roll back its mandate.</w:t>
      </w:r>
      <w:r w:rsidRPr="0042640F">
        <w:rPr>
          <w:rStyle w:val="StyleBoldUnderline"/>
        </w:rPr>
        <w:t xml:space="preserve"> It’s time to stop throwing our tax dollars at ethanol.</w:t>
      </w:r>
    </w:p>
    <w:p w14:paraId="12324396" w14:textId="77777777" w:rsidR="00B03608" w:rsidRPr="00B03608" w:rsidRDefault="00B03608" w:rsidP="00B03608"/>
    <w:p w14:paraId="2D5792D5" w14:textId="77777777" w:rsidR="004E208A" w:rsidRDefault="004E208A" w:rsidP="004E208A">
      <w:pPr>
        <w:pStyle w:val="Heading4"/>
      </w:pPr>
      <w:r>
        <w:t>RFS corn ethanol consumption floor makes your harms unsolvable</w:t>
      </w:r>
    </w:p>
    <w:p w14:paraId="13A8B7D8" w14:textId="77777777" w:rsidR="004E208A" w:rsidRDefault="004E208A" w:rsidP="004E208A">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40" w:history="1">
        <w:r w:rsidRPr="00432DDD">
          <w:rPr>
            <w:rStyle w:val="Hyperlink"/>
          </w:rPr>
          <w:t>http://environs.law.ucdavis.edu/issues/36/2/specht.pdf</w:t>
        </w:r>
      </w:hyperlink>
      <w:r>
        <w:t>, accessed 7/21/13, JF)</w:t>
      </w:r>
    </w:p>
    <w:p w14:paraId="4AA1915D" w14:textId="77777777" w:rsidR="004E208A" w:rsidRPr="00CE7D71" w:rsidRDefault="004E208A" w:rsidP="004E208A"/>
    <w:p w14:paraId="335289F5" w14:textId="77777777" w:rsidR="004E208A" w:rsidRDefault="004E208A" w:rsidP="004E208A">
      <w:r w:rsidRPr="000E22EA">
        <w:rPr>
          <w:rStyle w:val="StyleBoldUnderline"/>
          <w:highlight w:val="green"/>
        </w:rPr>
        <w:t>Whether</w:t>
      </w:r>
      <w:r w:rsidRPr="000E22EA">
        <w:rPr>
          <w:highlight w:val="green"/>
        </w:rPr>
        <w:t xml:space="preserve"> </w:t>
      </w:r>
      <w:r w:rsidRPr="00A7617D">
        <w:t xml:space="preserve">or not </w:t>
      </w:r>
      <w:r w:rsidRPr="000E22EA">
        <w:rPr>
          <w:rStyle w:val="StyleBoldUnderline"/>
          <w:highlight w:val="green"/>
        </w:rPr>
        <w:t xml:space="preserve">policy </w:t>
      </w:r>
      <w:r w:rsidRPr="00B63DCB">
        <w:rPr>
          <w:rStyle w:val="StyleBoldUnderline"/>
        </w:rPr>
        <w:t xml:space="preserve">and law </w:t>
      </w:r>
      <w:r w:rsidRPr="000E22EA">
        <w:rPr>
          <w:rStyle w:val="StyleBoldUnderline"/>
          <w:highlight w:val="green"/>
        </w:rPr>
        <w:t xml:space="preserve">advancements </w:t>
      </w:r>
      <w:r w:rsidRPr="00A7617D">
        <w:t xml:space="preserve">successfully </w:t>
      </w:r>
      <w:r w:rsidRPr="000E22EA">
        <w:rPr>
          <w:rStyle w:val="StyleBoldUnderline"/>
          <w:highlight w:val="green"/>
        </w:rPr>
        <w:t>encouraging the growth of a Cuban sugarcane ethanol industry would</w:t>
      </w:r>
      <w:r w:rsidRPr="00A7617D">
        <w:t xml:space="preserve">, in fact, severely </w:t>
      </w:r>
      <w:r w:rsidRPr="000E22EA">
        <w:rPr>
          <w:rStyle w:val="StyleBoldUnderline"/>
          <w:highlight w:val="green"/>
        </w:rPr>
        <w:t>damage the domestic ethanol industry</w:t>
      </w:r>
      <w:r w:rsidRPr="000E22EA">
        <w:rPr>
          <w:highlight w:val="green"/>
        </w:rPr>
        <w:t xml:space="preserve"> </w:t>
      </w:r>
      <w:r w:rsidRPr="00A7617D">
        <w:t xml:space="preserve">and the Midwestern economy </w:t>
      </w:r>
      <w:r w:rsidRPr="000E22EA">
        <w:rPr>
          <w:rStyle w:val="StyleBoldUnderline"/>
          <w:highlight w:val="green"/>
        </w:rPr>
        <w:t>would depend on a number of factors</w:t>
      </w:r>
      <w:r w:rsidRPr="00A7617D">
        <w:t xml:space="preserve">. Perhaps the most important of these factors is whether the RFS of the Energy Independence and Security Act of 2007 remains in place or is repealed by a future act of Congress. </w:t>
      </w:r>
      <w:r w:rsidRPr="000E22EA">
        <w:rPr>
          <w:rStyle w:val="StyleBoldUnderline"/>
          <w:highlight w:val="green"/>
        </w:rPr>
        <w:t xml:space="preserve">The RFS “will serve [as] a floor for the future trajectory of </w:t>
      </w:r>
      <w:r w:rsidRPr="00B63DCB">
        <w:rPr>
          <w:rStyle w:val="StyleBoldUnderline"/>
        </w:rPr>
        <w:t xml:space="preserve">renewable fuels </w:t>
      </w:r>
      <w:r w:rsidRPr="000E22EA">
        <w:rPr>
          <w:rStyle w:val="StyleBoldUnderline"/>
          <w:highlight w:val="green"/>
        </w:rPr>
        <w:t>consumption</w:t>
      </w:r>
      <w:r w:rsidRPr="00B63DCB">
        <w:rPr>
          <w:rStyle w:val="StyleBoldUnderline"/>
        </w:rPr>
        <w:t>, including ethanol.”</w:t>
      </w:r>
      <w:r w:rsidRPr="00A7617D">
        <w:t xml:space="preserve"> 163 </w:t>
      </w:r>
      <w:r w:rsidRPr="00B63DCB">
        <w:rPr>
          <w:rStyle w:val="StyleBoldUnderline"/>
        </w:rPr>
        <w:t xml:space="preserve">Thus, </w:t>
      </w:r>
      <w:r w:rsidRPr="000E22EA">
        <w:rPr>
          <w:rStyle w:val="StyleBoldUnderline"/>
          <w:highlight w:val="green"/>
        </w:rPr>
        <w:t xml:space="preserve">because it mandates that a certain </w:t>
      </w:r>
      <w:proofErr w:type="spellStart"/>
      <w:r w:rsidRPr="000E22EA">
        <w:rPr>
          <w:rStyle w:val="StyleBoldUnderline"/>
          <w:highlight w:val="green"/>
        </w:rPr>
        <w:t>percen</w:t>
      </w:r>
      <w:proofErr w:type="spellEnd"/>
      <w:r w:rsidRPr="000E22EA">
        <w:rPr>
          <w:rStyle w:val="StyleBoldUnderline"/>
          <w:highlight w:val="green"/>
        </w:rPr>
        <w:t xml:space="preserve"> </w:t>
      </w:r>
      <w:proofErr w:type="spellStart"/>
      <w:r w:rsidRPr="000E22EA">
        <w:rPr>
          <w:rStyle w:val="StyleBoldUnderline"/>
          <w:highlight w:val="green"/>
        </w:rPr>
        <w:t>tage</w:t>
      </w:r>
      <w:proofErr w:type="spellEnd"/>
      <w:r w:rsidRPr="000E22EA">
        <w:rPr>
          <w:rStyle w:val="StyleBoldUnderline"/>
          <w:highlight w:val="green"/>
        </w:rPr>
        <w:t xml:space="preserve"> of</w:t>
      </w:r>
      <w:r w:rsidRPr="00B63DCB">
        <w:rPr>
          <w:rStyle w:val="StyleBoldUnderline"/>
        </w:rPr>
        <w:t xml:space="preserve"> U.S. </w:t>
      </w:r>
      <w:r w:rsidRPr="000E22EA">
        <w:rPr>
          <w:rStyle w:val="StyleBoldUnderline"/>
          <w:highlight w:val="green"/>
        </w:rPr>
        <w:t>fuel comes from corn based ethanol</w:t>
      </w:r>
      <w:r w:rsidRPr="00B63DCB">
        <w:rPr>
          <w:rStyle w:val="StyleBoldUnderline"/>
        </w:rPr>
        <w:t xml:space="preserve">, </w:t>
      </w:r>
      <w:r w:rsidRPr="000E22EA">
        <w:rPr>
          <w:rStyle w:val="StyleBoldUnderline"/>
          <w:highlight w:val="green"/>
        </w:rPr>
        <w:t>the RFS will provide a source of U.S. demand for ethanol</w:t>
      </w:r>
      <w:r w:rsidRPr="00B63DCB">
        <w:rPr>
          <w:rStyle w:val="StyleBoldUnderline"/>
        </w:rPr>
        <w:t xml:space="preserve"> even if other forms of federal support are not revived.</w:t>
      </w:r>
      <w:r w:rsidRPr="00A7617D">
        <w:t xml:space="preserve"> </w:t>
      </w:r>
    </w:p>
    <w:p w14:paraId="0083486F" w14:textId="77777777" w:rsidR="00DB661D" w:rsidRDefault="00DB661D" w:rsidP="00DB661D">
      <w:pPr>
        <w:pStyle w:val="Heading3"/>
      </w:pPr>
      <w:r>
        <w:lastRenderedPageBreak/>
        <w:t>CP Kills Corn Ethanol</w:t>
      </w:r>
    </w:p>
    <w:p w14:paraId="477E884A" w14:textId="77777777" w:rsidR="00F50988" w:rsidRDefault="00F50988" w:rsidP="00F50988">
      <w:pPr>
        <w:pStyle w:val="Heading4"/>
      </w:pPr>
      <w:r>
        <w:t>RFS repeal will kill domestic biodiesel industry</w:t>
      </w:r>
    </w:p>
    <w:p w14:paraId="5C3F610A" w14:textId="77777777" w:rsidR="00F50988" w:rsidRDefault="00F50988" w:rsidP="00F50988">
      <w:proofErr w:type="spellStart"/>
      <w:r>
        <w:rPr>
          <w:b/>
        </w:rPr>
        <w:t>Kotrba</w:t>
      </w:r>
      <w:proofErr w:type="spellEnd"/>
      <w:r>
        <w:rPr>
          <w:b/>
        </w:rPr>
        <w:t xml:space="preserve">, </w:t>
      </w:r>
      <w:r>
        <w:t xml:space="preserve">Biodiesel Magazine Writer, </w:t>
      </w:r>
      <w:r>
        <w:rPr>
          <w:b/>
        </w:rPr>
        <w:t xml:space="preserve">’13 </w:t>
      </w:r>
      <w:r>
        <w:t xml:space="preserve">(Ron, “Biodiesel’s position in the unfair war on ethanol”, May 01, 2013, </w:t>
      </w:r>
      <w:hyperlink r:id="rId41" w:history="1">
        <w:r w:rsidRPr="00097542">
          <w:rPr>
            <w:rStyle w:val="Hyperlink"/>
          </w:rPr>
          <w:t>http://www.biodieselmagazine.com/blog/article/2013/05/biodiesels-position-in-the-unfair-war-on-ethanol</w:t>
        </w:r>
      </w:hyperlink>
      <w:r>
        <w:t>, accessed 7/23/13, JF)</w:t>
      </w:r>
    </w:p>
    <w:p w14:paraId="067A9FFE" w14:textId="77777777" w:rsidR="00F50988" w:rsidRPr="006E7588" w:rsidRDefault="00F50988" w:rsidP="00F50988"/>
    <w:p w14:paraId="29588135" w14:textId="77777777" w:rsidR="00F50988" w:rsidRPr="002314B1" w:rsidRDefault="00F50988" w:rsidP="00F50988">
      <w:pPr>
        <w:rPr>
          <w:rStyle w:val="StyleBoldUnderline"/>
        </w:rPr>
      </w:pPr>
      <w:r w:rsidRPr="00180861">
        <w:t xml:space="preserve">Where does biodiesel fit into all of this? Here’s a couple of ways biodiesel is actually providing mitigation against higher feed prices. If corn ethanol is raising costs on livestock production inputs, then biodiesel is raising the value on livestock production outputs, in particular the price of animal fats, a common feedstock for biodiesel production. In addition, at an assumed high oil content of 20 percent for soybeans, 300 million gallons of additional soy oil alone for biodiesel production would mean an additional 5.63 million tons of protein meal on the market for livestock producers. That’s adding feed to, not taking it off, the market. </w:t>
      </w:r>
      <w:r w:rsidRPr="002314B1">
        <w:rPr>
          <w:rStyle w:val="StyleBoldUnderline"/>
        </w:rPr>
        <w:t>If the RFS is repealed</w:t>
      </w:r>
      <w:r w:rsidRPr="00180861">
        <w:t xml:space="preserve"> without a provision for the biodiesel mandate to stand, then </w:t>
      </w:r>
      <w:r w:rsidRPr="002314B1">
        <w:rPr>
          <w:rStyle w:val="StyleBoldUnderline"/>
        </w:rPr>
        <w:t xml:space="preserve">biodiesel </w:t>
      </w:r>
      <w:r w:rsidRPr="00180861">
        <w:t xml:space="preserve">and all of its benefits, in addition to the tens of thousands of green-collared jobs and billions of dollars in investments, </w:t>
      </w:r>
      <w:r w:rsidRPr="002314B1">
        <w:rPr>
          <w:rStyle w:val="StyleBoldUnderline"/>
        </w:rPr>
        <w:t xml:space="preserve">will be innocent bystanders in the decidedly unfair war against ethanol. </w:t>
      </w:r>
    </w:p>
    <w:p w14:paraId="43618EFE" w14:textId="77777777" w:rsidR="00F50988" w:rsidRPr="00180861" w:rsidRDefault="00F50988" w:rsidP="00F50988"/>
    <w:p w14:paraId="10B77DB8" w14:textId="77777777" w:rsidR="00F50988" w:rsidRDefault="00F50988" w:rsidP="00F50988">
      <w:pPr>
        <w:pStyle w:val="Heading4"/>
      </w:pPr>
      <w:r>
        <w:t>Repeal of the RFS would kill the domestic corn ethanol industry</w:t>
      </w:r>
    </w:p>
    <w:p w14:paraId="6A5EAE58" w14:textId="77777777" w:rsidR="00F50988" w:rsidRPr="008B4077" w:rsidRDefault="00F50988" w:rsidP="00F50988">
      <w:r>
        <w:rPr>
          <w:b/>
        </w:rPr>
        <w:t xml:space="preserve">Levitt, </w:t>
      </w:r>
      <w:r>
        <w:t>Investment Analyst</w:t>
      </w:r>
      <w:r>
        <w:rPr>
          <w:b/>
        </w:rPr>
        <w:t xml:space="preserve">, ’12 </w:t>
      </w:r>
      <w:r>
        <w:t xml:space="preserve">(Aaron, “Corn-Based Ethanol May Be Nearing Its Death”, 13 September, 2012, </w:t>
      </w:r>
      <w:hyperlink r:id="rId42" w:history="1">
        <w:r w:rsidRPr="002B0800">
          <w:rPr>
            <w:rStyle w:val="Hyperlink"/>
          </w:rPr>
          <w:t>http://investorplace.com/2012/09/is-corn-based-ethanol-nearing-its-death/</w:t>
        </w:r>
      </w:hyperlink>
      <w:r>
        <w:t>, accessed 7/23/13, JF)</w:t>
      </w:r>
    </w:p>
    <w:p w14:paraId="4D535024" w14:textId="77777777" w:rsidR="00F50988" w:rsidRPr="008B4077" w:rsidRDefault="00F50988" w:rsidP="00F50988">
      <w:pPr>
        <w:rPr>
          <w:rStyle w:val="StyleBoldUnderline"/>
        </w:rPr>
      </w:pPr>
      <w:r w:rsidRPr="008B4077">
        <w:rPr>
          <w:rStyle w:val="StyleBoldUnderline"/>
        </w:rPr>
        <w:t xml:space="preserve">Given pressures facing </w:t>
      </w:r>
      <w:hyperlink r:id="rId43" w:history="1">
        <w:r w:rsidRPr="008B4077">
          <w:rPr>
            <w:rStyle w:val="StyleBoldUnderline"/>
          </w:rPr>
          <w:t>food and fuel costs</w:t>
        </w:r>
      </w:hyperlink>
      <w:r w:rsidRPr="008B4077">
        <w:rPr>
          <w:rStyle w:val="StyleBoldUnderline"/>
        </w:rPr>
        <w:t>, several states have now begun to petition the EPA — who</w:t>
      </w:r>
      <w:r w:rsidRPr="00DA532E">
        <w:t xml:space="preserve"> </w:t>
      </w:r>
      <w:r w:rsidRPr="008B4077">
        <w:rPr>
          <w:rStyle w:val="StyleBoldUnderline"/>
        </w:rPr>
        <w:t xml:space="preserve">is responsible for maintaining the RFS </w:t>
      </w:r>
      <w:r w:rsidRPr="00DA532E">
        <w:t xml:space="preserve">— as well as the Obama Administration </w:t>
      </w:r>
      <w:r w:rsidRPr="008B4077">
        <w:rPr>
          <w:rStyle w:val="StyleBoldUnderline"/>
        </w:rPr>
        <w:t>to suspend the mandate outright.</w:t>
      </w:r>
      <w:r w:rsidRPr="00DA532E">
        <w:t xml:space="preserve"> Texas Governor Rick Perry — one of the more vocal opponents to the RFS — </w:t>
      </w:r>
      <w:r w:rsidR="00AC05F3">
        <w:fldChar w:fldCharType="begin"/>
      </w:r>
      <w:r w:rsidR="00AC05F3">
        <w:instrText xml:space="preserve"> HYPERLINK "http://in.reuters.com/article/2012/08/24/usa-ethanol-texas-idINL2E8JO8YP20120824" \t "_blank" </w:instrText>
      </w:r>
      <w:r w:rsidR="00AC05F3">
        <w:fldChar w:fldCharType="separate"/>
      </w:r>
      <w:r w:rsidRPr="00DA532E">
        <w:rPr>
          <w:rStyle w:val="Hyperlink"/>
        </w:rPr>
        <w:t>said in a letter to the EPA</w:t>
      </w:r>
      <w:r w:rsidR="00AC05F3">
        <w:rPr>
          <w:rStyle w:val="Hyperlink"/>
        </w:rPr>
        <w:fldChar w:fldCharType="end"/>
      </w:r>
      <w:r w:rsidRPr="00DA532E">
        <w:t xml:space="preserve">, “Good intentions and laudable goals are small compensation to the families, farmers and ranchers who are being hurt by the federal government’s efforts to trade food for fuel.” </w:t>
      </w:r>
      <w:r w:rsidRPr="008B4077">
        <w:rPr>
          <w:rStyle w:val="StyleBoldUnderline"/>
        </w:rPr>
        <w:t xml:space="preserve">Congress already allowed tax credits for ethanol production </w:t>
      </w:r>
      <w:hyperlink r:id="rId44" w:history="1">
        <w:r w:rsidRPr="008B4077">
          <w:rPr>
            <w:rStyle w:val="StyleBoldUnderline"/>
          </w:rPr>
          <w:t>to expire last year</w:t>
        </w:r>
      </w:hyperlink>
      <w:r w:rsidRPr="008B4077">
        <w:rPr>
          <w:rStyle w:val="StyleBoldUnderline"/>
        </w:rPr>
        <w:t xml:space="preserve"> and many analysts estimate that, given rising corn costs, the RFS mandate is the only thing keeping ethanol production around.</w:t>
      </w:r>
      <w:r w:rsidRPr="00DA532E">
        <w:t xml:space="preserve"> Likewise, </w:t>
      </w:r>
      <w:r w:rsidRPr="008B4077">
        <w:rPr>
          <w:rStyle w:val="StyleBoldUnderline"/>
        </w:rPr>
        <w:t>the rise of hydraulic fracturing and the shale revolution has largely undermined the call for boosting ethanol content</w:t>
      </w:r>
      <w:r w:rsidRPr="00DA532E">
        <w:t xml:space="preserve">. It’s much easier and cheaper to convert trucks and fleet vehicles to run on natural gas than to develop economically viable biofuels. </w:t>
      </w:r>
      <w:r w:rsidRPr="008B4077">
        <w:rPr>
          <w:rStyle w:val="StyleBoldUnderline"/>
        </w:rPr>
        <w:t>Add this to rising food inflation caused by the price surge and we could be finally seeing the end of the corn-ethanol dream.</w:t>
      </w:r>
    </w:p>
    <w:p w14:paraId="10365DAE" w14:textId="77777777" w:rsidR="00F50988" w:rsidRPr="008B4077" w:rsidRDefault="00F50988" w:rsidP="00F50988">
      <w:pPr>
        <w:rPr>
          <w:rStyle w:val="StyleBoldUnderline"/>
        </w:rPr>
      </w:pPr>
    </w:p>
    <w:p w14:paraId="10B4A592" w14:textId="77777777" w:rsidR="00F50988" w:rsidRDefault="00F50988" w:rsidP="00F50988">
      <w:pPr>
        <w:pStyle w:val="Heading4"/>
      </w:pPr>
      <w:r>
        <w:t>Repeal of the RFS could end the domestic corn ethanol industry</w:t>
      </w:r>
    </w:p>
    <w:p w14:paraId="7D407ED8" w14:textId="77777777" w:rsidR="00F50988" w:rsidRPr="00A379E4" w:rsidRDefault="00F50988" w:rsidP="00F50988">
      <w:r>
        <w:rPr>
          <w:b/>
        </w:rPr>
        <w:t>Mead, Professor of Foreign Affairs and Humanities</w:t>
      </w:r>
      <w:r>
        <w:t xml:space="preserve">, </w:t>
      </w:r>
      <w:r>
        <w:rPr>
          <w:b/>
        </w:rPr>
        <w:t xml:space="preserve">’13 </w:t>
      </w:r>
      <w:r>
        <w:t xml:space="preserve">(Walter, “Is the End in Sight for America’s Biofuel Boondoggle”, April 11, 2013, </w:t>
      </w:r>
      <w:hyperlink r:id="rId45" w:history="1">
        <w:r w:rsidRPr="002B0800">
          <w:rPr>
            <w:rStyle w:val="Hyperlink"/>
          </w:rPr>
          <w:t>http://blogs.the-american-interest.com/wrm/2013/04/11/is-the-end-in-sight-for-americas-biofuel-boondoggle/</w:t>
        </w:r>
      </w:hyperlink>
      <w:r>
        <w:t>, accessed 7/23/13, JF)</w:t>
      </w:r>
    </w:p>
    <w:p w14:paraId="2E4F1623" w14:textId="77777777" w:rsidR="00F50988" w:rsidRDefault="00F50988" w:rsidP="00F50988"/>
    <w:p w14:paraId="2B110552" w14:textId="77777777" w:rsidR="00F50988" w:rsidRPr="00DE4D9D" w:rsidRDefault="00F50988" w:rsidP="00F50988">
      <w:r w:rsidRPr="002F37E1">
        <w:rPr>
          <w:rStyle w:val="StyleBoldUnderline"/>
        </w:rPr>
        <w:t>Did we just hear the death knell for corn ethanol? Congress may finally be coming to its senses about one of the biggest green policy failures in America</w:t>
      </w:r>
      <w:r w:rsidRPr="00DE4D9D">
        <w:t xml:space="preserve">, as two </w:t>
      </w:r>
      <w:r w:rsidRPr="002F37E1">
        <w:rPr>
          <w:rStyle w:val="StyleBoldUnderline"/>
        </w:rPr>
        <w:t>bills were introduced yesterday to fix the corn ethanol mandate</w:t>
      </w:r>
      <w:r w:rsidRPr="00DE4D9D">
        <w:t xml:space="preserve">. Reuters </w:t>
      </w:r>
      <w:hyperlink r:id="rId46" w:history="1">
        <w:r w:rsidRPr="00DE4D9D">
          <w:rPr>
            <w:rStyle w:val="Hyperlink"/>
          </w:rPr>
          <w:t>reports</w:t>
        </w:r>
      </w:hyperlink>
      <w:r w:rsidRPr="00DE4D9D">
        <w:t xml:space="preserve">: </w:t>
      </w:r>
      <w:r w:rsidRPr="002F37E1">
        <w:rPr>
          <w:rStyle w:val="StyleBoldUnderline"/>
        </w:rPr>
        <w:t>The legislation would eliminate corn-based ethanol targets</w:t>
      </w:r>
      <w:r w:rsidRPr="00DE4D9D">
        <w:t xml:space="preserve">, which make up the vast majority of the biofuel mandate. </w:t>
      </w:r>
      <w:r w:rsidRPr="002F37E1">
        <w:rPr>
          <w:rStyle w:val="StyleBoldUnderline"/>
        </w:rPr>
        <w:t>It would also cap the amount of ethanol that can be blended into gasoline at 10 percent,</w:t>
      </w:r>
      <w:r w:rsidRPr="00DE4D9D">
        <w:t xml:space="preserve"> while requiring the government to set targets for cellulosic ethanol use at levels of actual production. Refiners have been required to buy credits for cellulosic </w:t>
      </w:r>
      <w:r w:rsidRPr="00DE4D9D">
        <w:lastRenderedPageBreak/>
        <w:t>biofuels, made from sources such as grasses, wood chips and agricultural waste, even though the fuel has not been commercially available. To this point</w:t>
      </w:r>
      <w:r w:rsidRPr="002F37E1">
        <w:rPr>
          <w:rStyle w:val="StyleBoldUnderline"/>
        </w:rPr>
        <w:t>, US farmers have been diverting more and more of their corn crops towards ethanol refineries to satisfy EPA mandates stemming from the 2007 Renewable Fuels Standard</w:t>
      </w:r>
      <w:r w:rsidRPr="00DE4D9D">
        <w:t xml:space="preserve">. In 2006, before that standard went into place, just </w:t>
      </w:r>
      <w:hyperlink r:id="rId47" w:history="1">
        <w:r w:rsidRPr="00DE4D9D">
          <w:rPr>
            <w:rStyle w:val="Hyperlink"/>
          </w:rPr>
          <w:t>23 percent</w:t>
        </w:r>
      </w:hyperlink>
      <w:r w:rsidRPr="00DE4D9D">
        <w:t xml:space="preserve"> of America’s corn crop went towards producing ethanol. That number rose to </w:t>
      </w:r>
      <w:hyperlink r:id="rId48" w:history="1">
        <w:r w:rsidRPr="00DE4D9D">
          <w:rPr>
            <w:rStyle w:val="Hyperlink"/>
          </w:rPr>
          <w:t>43 percent</w:t>
        </w:r>
      </w:hyperlink>
      <w:r w:rsidRPr="00DE4D9D">
        <w:t xml:space="preserve"> last year. Corn ethanol fails every test a biofuel could hope to pass. It doesn’t lower emissions; </w:t>
      </w:r>
      <w:hyperlink r:id="rId49" w:history="1">
        <w:r w:rsidRPr="00DE4D9D">
          <w:rPr>
            <w:rStyle w:val="Hyperlink"/>
          </w:rPr>
          <w:t>it raises them</w:t>
        </w:r>
      </w:hyperlink>
      <w:r w:rsidRPr="00DE4D9D">
        <w:t xml:space="preserve">. It also raises the global price of corn, </w:t>
      </w:r>
      <w:hyperlink r:id="rId50" w:history="1">
        <w:r w:rsidRPr="00DE4D9D">
          <w:rPr>
            <w:rStyle w:val="Hyperlink"/>
          </w:rPr>
          <w:t>starving the world’s poor</w:t>
        </w:r>
      </w:hyperlink>
      <w:r w:rsidRPr="00DE4D9D">
        <w:t xml:space="preserve"> and possibly </w:t>
      </w:r>
      <w:hyperlink r:id="rId51" w:history="1">
        <w:r w:rsidRPr="00DE4D9D">
          <w:rPr>
            <w:rStyle w:val="Hyperlink"/>
          </w:rPr>
          <w:t>inciting riots</w:t>
        </w:r>
      </w:hyperlink>
      <w:r w:rsidRPr="00DE4D9D">
        <w:t xml:space="preserve">. But </w:t>
      </w:r>
      <w:r w:rsidRPr="002F37E1">
        <w:rPr>
          <w:rStyle w:val="StyleBoldUnderline"/>
        </w:rPr>
        <w:t xml:space="preserve">EPA mandates are propping up this boondoggle. Producers are scrambling to snatch up biofuel credits to meet the federally-mandated quota this year because neither supply nor demand will be sufficient to produce the more than </w:t>
      </w:r>
      <w:hyperlink r:id="rId52" w:history="1">
        <w:r w:rsidRPr="002F37E1">
          <w:rPr>
            <w:rStyle w:val="StyleBoldUnderline"/>
          </w:rPr>
          <w:t>13 billion barrels</w:t>
        </w:r>
      </w:hyperlink>
      <w:r w:rsidRPr="002F37E1">
        <w:rPr>
          <w:rStyle w:val="StyleBoldUnderline"/>
        </w:rPr>
        <w:t xml:space="preserve"> of ethanol required.</w:t>
      </w:r>
      <w:r w:rsidRPr="00DE4D9D">
        <w:t xml:space="preserve"> The bills working their way through Congress will also addresses the ill-conceived mandate for corn ethanol’s big brother: cellulosic ethanol. Cellulosic ethanol is considered an “advanced” biofuel, and it actually </w:t>
      </w:r>
      <w:hyperlink r:id="rId53" w:history="1">
        <w:r w:rsidRPr="00DE4D9D">
          <w:rPr>
            <w:rStyle w:val="Hyperlink"/>
          </w:rPr>
          <w:t>passes most of the tests</w:t>
        </w:r>
      </w:hyperlink>
      <w:r w:rsidRPr="00DE4D9D">
        <w:t xml:space="preserve"> that corn ethanol fails so miserably. But cellulosic ethanol still </w:t>
      </w:r>
      <w:hyperlink r:id="rId54" w:history="1">
        <w:r w:rsidRPr="00DE4D9D">
          <w:rPr>
            <w:rStyle w:val="Hyperlink"/>
          </w:rPr>
          <w:t>isn’t ready</w:t>
        </w:r>
      </w:hyperlink>
      <w:r w:rsidRPr="00DE4D9D">
        <w:t xml:space="preserve"> for mass production: there has been virtually no commercial production of the fuel, despite EPA quotas requiring nearly 20 million gallons since 2010. We’ve been agitating for a reform to this short-sighted green policy failure, and </w:t>
      </w:r>
      <w:hyperlink r:id="rId55" w:history="1">
        <w:r w:rsidRPr="00DE4D9D">
          <w:rPr>
            <w:rStyle w:val="Hyperlink"/>
          </w:rPr>
          <w:t>we’re not alone</w:t>
        </w:r>
      </w:hyperlink>
      <w:r w:rsidRPr="00DE4D9D">
        <w:t xml:space="preserve"> in recognizing its folly. </w:t>
      </w:r>
      <w:r w:rsidRPr="002F37E1">
        <w:rPr>
          <w:rStyle w:val="StyleBoldUnderline"/>
        </w:rPr>
        <w:t>It’s past time for our country to kill corn ethanol. These bills could be the fatal blow we’ve been waiting for.</w:t>
      </w:r>
    </w:p>
    <w:p w14:paraId="4705F501" w14:textId="77777777" w:rsidR="00F50988" w:rsidRDefault="00F50988" w:rsidP="00F50988"/>
    <w:p w14:paraId="4A94F583" w14:textId="77777777" w:rsidR="00E309FB" w:rsidRDefault="00B21277" w:rsidP="00153190">
      <w:pPr>
        <w:pStyle w:val="Heading3"/>
      </w:pPr>
      <w:r>
        <w:lastRenderedPageBreak/>
        <w:t xml:space="preserve">RFS </w:t>
      </w:r>
      <w:r w:rsidR="00F50988">
        <w:t>k2 Corn</w:t>
      </w:r>
      <w:r w:rsidR="00EA0A3F">
        <w:t xml:space="preserve"> Ethanol</w:t>
      </w:r>
    </w:p>
    <w:p w14:paraId="4F9B8DBD" w14:textId="77777777" w:rsidR="002F1216" w:rsidRDefault="00820F53" w:rsidP="00820F53">
      <w:pPr>
        <w:pStyle w:val="Heading4"/>
      </w:pPr>
      <w:r>
        <w:t>The RFS is the linchpin of governmental assistance to the corn ethanol industry</w:t>
      </w:r>
    </w:p>
    <w:p w14:paraId="1D995BC3" w14:textId="77777777" w:rsidR="00820F53" w:rsidRPr="00CE6C03" w:rsidRDefault="00CE6C03" w:rsidP="00820F53">
      <w:proofErr w:type="spellStart"/>
      <w:r>
        <w:rPr>
          <w:b/>
        </w:rPr>
        <w:t>Sepp</w:t>
      </w:r>
      <w:proofErr w:type="spellEnd"/>
      <w:r>
        <w:rPr>
          <w:b/>
        </w:rPr>
        <w:t xml:space="preserve">, ’12 </w:t>
      </w:r>
      <w:r>
        <w:t xml:space="preserve">(“Congress Must Address Ethanol Mandates in Farm Bill”, August 28, 2012, </w:t>
      </w:r>
      <w:hyperlink r:id="rId56" w:history="1">
        <w:r w:rsidRPr="002B0800">
          <w:rPr>
            <w:rStyle w:val="Hyperlink"/>
          </w:rPr>
          <w:t>http://www.usnews.com/opinion/blogs/on-energy/2012/08/28/congress-must-repeal-ethanol-mandates-in-farm-bill</w:t>
        </w:r>
      </w:hyperlink>
      <w:r>
        <w:t>, accessed 7/23/13, JF)</w:t>
      </w:r>
    </w:p>
    <w:p w14:paraId="1F6201FD" w14:textId="77777777" w:rsidR="002F1216" w:rsidRPr="002F1216" w:rsidRDefault="002F1216" w:rsidP="002F1216">
      <w:r w:rsidRPr="00820F53">
        <w:rPr>
          <w:rStyle w:val="StyleBoldUnderline"/>
        </w:rPr>
        <w:t>Largely at the insistence of farm-state lawmakers from both parties, government has showered preferences on various schemes that convert crops to fuel, the biggest of which is ethanol</w:t>
      </w:r>
      <w:r w:rsidRPr="002F1216">
        <w:t>. Due to a plethora of policies such as tax credits, loan guarantees, tariffs, and crop subsidies, ethanol and its main raw material (in the United States, corn) have enjoyed a long run of support from Washington. [</w:t>
      </w:r>
      <w:hyperlink r:id="rId57" w:history="1">
        <w:r w:rsidRPr="002F1216">
          <w:rPr>
            <w:rStyle w:val="Hyperlink"/>
          </w:rPr>
          <w:t>See a collection of political cartoons on energy policy.</w:t>
        </w:r>
      </w:hyperlink>
      <w:r w:rsidRPr="002F1216">
        <w:t xml:space="preserve">] </w:t>
      </w:r>
      <w:r w:rsidRPr="00820F53">
        <w:rPr>
          <w:rStyle w:val="StyleBoldUnderline"/>
        </w:rPr>
        <w:t>On Dec. 31, 2011, the Volumetric Ethanol Excise Tax Credit expired.</w:t>
      </w:r>
      <w:r w:rsidRPr="002F1216">
        <w:t xml:space="preserve"> </w:t>
      </w:r>
      <w:r w:rsidRPr="00820F53">
        <w:rPr>
          <w:rStyle w:val="StyleBoldUnderline"/>
        </w:rPr>
        <w:t>Unlike some of the widely-available write-offs such as the Section 199 deduction that oil industry critics seek to selectively repeal, the tax credit was specifically created to provide a tax break for one narrow activity</w:t>
      </w:r>
      <w:r w:rsidRPr="002F1216">
        <w:t xml:space="preserve">. </w:t>
      </w:r>
      <w:r w:rsidRPr="00820F53">
        <w:rPr>
          <w:rStyle w:val="StyleBoldUnderline"/>
        </w:rPr>
        <w:t>Yet, the ethanol favor factory has not closed its doors entirely. Still standing is the federal Renewable Fuels Standard, which decrees production of several biofuels each year</w:t>
      </w:r>
      <w:r w:rsidRPr="002F1216">
        <w:t xml:space="preserve">. For 2012, this includes 13.2 billion gallons of ethanol. </w:t>
      </w:r>
      <w:r w:rsidRPr="00820F53">
        <w:rPr>
          <w:rStyle w:val="StyleBoldUnderline"/>
        </w:rPr>
        <w:t>Though technically an energy and environmental policy, Renewable Fuels Standard is in reality also an agricultural policy—one that is bolstered by the very subsidies the House and Senate farm bills would perpetuate</w:t>
      </w:r>
      <w:r w:rsidRPr="00820F53">
        <w:t>. Currently as much as 40 percent of the U.S. corn crop is poured into ethanol production</w:t>
      </w:r>
      <w:r w:rsidRPr="002F1216">
        <w:t xml:space="preserve">. And though the tax credit, which assisted blenders, is gone, in 2011 corn received by far the </w:t>
      </w:r>
      <w:hyperlink r:id="rId58" w:history="1">
        <w:r w:rsidRPr="002F1216">
          <w:rPr>
            <w:rStyle w:val="Hyperlink"/>
          </w:rPr>
          <w:t>largest share of government farm assistance</w:t>
        </w:r>
      </w:hyperlink>
      <w:r w:rsidRPr="002F1216">
        <w:t>: more than $4.6 billion.</w:t>
      </w:r>
    </w:p>
    <w:p w14:paraId="0DF2F897" w14:textId="77777777" w:rsidR="002F1216" w:rsidRDefault="004A5638" w:rsidP="004A5638">
      <w:pPr>
        <w:pStyle w:val="Heading4"/>
      </w:pPr>
      <w:r>
        <w:t>The RFS requires at least 13.8 billion gallons of corn based ethanol to be added to the fuel supply</w:t>
      </w:r>
    </w:p>
    <w:p w14:paraId="3D377CBE" w14:textId="77777777" w:rsidR="004A5638" w:rsidRPr="00C554A9" w:rsidRDefault="00C554A9" w:rsidP="004A5638">
      <w:pPr>
        <w:rPr>
          <w:b/>
        </w:rPr>
      </w:pPr>
      <w:r>
        <w:rPr>
          <w:b/>
        </w:rPr>
        <w:t>Henderson</w:t>
      </w:r>
      <w:r>
        <w:t xml:space="preserve">, Editor of the Drover’s Cattle Network, </w:t>
      </w:r>
      <w:r>
        <w:rPr>
          <w:b/>
        </w:rPr>
        <w:t xml:space="preserve">’13 </w:t>
      </w:r>
      <w:r>
        <w:t xml:space="preserve">(Greg, the Cattle Network is a leading news website reporting on all relevant livestock news, “Unintended consequences of RFS”, 03/06/13, </w:t>
      </w:r>
      <w:hyperlink r:id="rId59" w:history="1">
        <w:r w:rsidRPr="002B0800">
          <w:rPr>
            <w:rStyle w:val="Hyperlink"/>
          </w:rPr>
          <w:t>http://www.cattlenetwork.com/drovers/Unintended-consequences-of-RFS-195686501.html</w:t>
        </w:r>
      </w:hyperlink>
      <w:r>
        <w:t>, accessed 7/23/13, JF)</w:t>
      </w:r>
    </w:p>
    <w:p w14:paraId="14B94E3B" w14:textId="77777777" w:rsidR="004A5638" w:rsidRPr="004A5638" w:rsidRDefault="004A5638" w:rsidP="004A5638">
      <w:pPr>
        <w:rPr>
          <w:rStyle w:val="StyleBoldUnderline"/>
        </w:rPr>
      </w:pPr>
      <w:r>
        <w:t xml:space="preserve">If you’re feeding cattle or hogs this year you’re probably hoping for a bumper crop of corn and lower grain prices, as livestock margins have been miserable for months. And, if you’re like most livestock producers, you probably oppose </w:t>
      </w:r>
      <w:r w:rsidRPr="004A5638">
        <w:rPr>
          <w:rStyle w:val="StyleBoldUnderline"/>
        </w:rPr>
        <w:t>the federal government’s Renewable Fuel Standard (RFS</w:t>
      </w:r>
      <w:r>
        <w:t xml:space="preserve">), which </w:t>
      </w:r>
      <w:r w:rsidRPr="004A5638">
        <w:rPr>
          <w:rStyle w:val="StyleBoldUnderline"/>
        </w:rPr>
        <w:t>requires transportation fuel sold in the United States to contain a minimum volume of renewable fuels such as corn-based ethanol. A total of 13.2 billion gallons of ethanol was added to American fuels in 2012, and 13.8 billion gallons must be added this year.</w:t>
      </w:r>
    </w:p>
    <w:p w14:paraId="23FAF2AB" w14:textId="77777777" w:rsidR="009C1B90" w:rsidRPr="009C1B90" w:rsidRDefault="009C1B90" w:rsidP="005D4466">
      <w:pPr>
        <w:pStyle w:val="Heading4"/>
      </w:pPr>
      <w:r>
        <w:t>Demand for domestic ethanol is directly linked to the government regulation and the RFS</w:t>
      </w:r>
    </w:p>
    <w:p w14:paraId="6D3C5DAA" w14:textId="77777777" w:rsidR="00E309FB" w:rsidRPr="00E13FAC" w:rsidRDefault="00E13FAC" w:rsidP="00E309FB">
      <w:r>
        <w:rPr>
          <w:b/>
        </w:rPr>
        <w:t xml:space="preserve">USDA, ’06 </w:t>
      </w:r>
      <w:r>
        <w:t xml:space="preserve">(“The Economic Feasibility of ethanol Production from Sugar in the United States”, July 2006, </w:t>
      </w:r>
      <w:hyperlink r:id="rId60" w:history="1">
        <w:r w:rsidRPr="002B0800">
          <w:rPr>
            <w:rStyle w:val="Hyperlink"/>
          </w:rPr>
          <w:t>http://www.usda.gov/oce/reports/energy/EthanolSugarFeasibilityReport3.pdf</w:t>
        </w:r>
      </w:hyperlink>
      <w:r>
        <w:t>, accessed 7/23/13, JF)</w:t>
      </w:r>
    </w:p>
    <w:p w14:paraId="3FE230E7" w14:textId="77777777" w:rsidR="00E309FB" w:rsidRPr="00E309FB" w:rsidRDefault="00E309FB" w:rsidP="00E309FB">
      <w:r w:rsidRPr="009C1B90">
        <w:rPr>
          <w:rStyle w:val="StyleBoldUnderline"/>
        </w:rPr>
        <w:t xml:space="preserve">Growth in the U.S. ethanol industry is </w:t>
      </w:r>
      <w:proofErr w:type="spellStart"/>
      <w:r w:rsidRPr="009C1B90">
        <w:rPr>
          <w:rStyle w:val="StyleBoldUnderline"/>
        </w:rPr>
        <w:t>direc</w:t>
      </w:r>
      <w:proofErr w:type="spellEnd"/>
      <w:r w:rsidRPr="009C1B90">
        <w:rPr>
          <w:rStyle w:val="StyleBoldUnderline"/>
        </w:rPr>
        <w:t xml:space="preserve"> </w:t>
      </w:r>
      <w:proofErr w:type="spellStart"/>
      <w:r w:rsidRPr="009C1B90">
        <w:rPr>
          <w:rStyle w:val="StyleBoldUnderline"/>
        </w:rPr>
        <w:t>tly</w:t>
      </w:r>
      <w:proofErr w:type="spellEnd"/>
      <w:r w:rsidRPr="009C1B90">
        <w:rPr>
          <w:rStyle w:val="StyleBoldUnderline"/>
        </w:rPr>
        <w:t xml:space="preserve"> related to Federal and State policies and regulations</w:t>
      </w:r>
      <w:r w:rsidRPr="00E309FB">
        <w:t xml:space="preserve">. </w:t>
      </w:r>
      <w:r w:rsidRPr="009C1B90">
        <w:rPr>
          <w:rStyle w:val="StyleBoldUnderline"/>
        </w:rPr>
        <w:t>Government incentives</w:t>
      </w:r>
      <w:r w:rsidRPr="009C1B90">
        <w:t>, such as motor fuel excise tax credits, small ethanol producer tax credits,</w:t>
      </w:r>
      <w:r w:rsidRPr="00E309FB">
        <w:t xml:space="preserve"> import duties on fuel ethanol imports, and others helped increase the </w:t>
      </w:r>
      <w:bookmarkStart w:id="5" w:name="12"/>
      <w:bookmarkEnd w:id="5"/>
      <w:r w:rsidRPr="00E309FB">
        <w:t xml:space="preserve">3 production of ethanol during </w:t>
      </w:r>
      <w:proofErr w:type="spellStart"/>
      <w:r w:rsidRPr="00E309FB">
        <w:t>th</w:t>
      </w:r>
      <w:proofErr w:type="spellEnd"/>
      <w:r w:rsidRPr="00E309FB">
        <w:t xml:space="preserve"> e 1980s. </w:t>
      </w:r>
      <w:r w:rsidRPr="009C1B90">
        <w:rPr>
          <w:rStyle w:val="StyleBoldUnderline"/>
        </w:rPr>
        <w:t>Government regulations</w:t>
      </w:r>
      <w:r w:rsidRPr="00E309FB">
        <w:t xml:space="preserve">, such the Clean Air Act Amendments of 1990, the Energy Policy Ac t of 1992, and the Energy Conservation Reauthorization Act of 1998, </w:t>
      </w:r>
      <w:proofErr w:type="spellStart"/>
      <w:r w:rsidRPr="009C1B90">
        <w:rPr>
          <w:rStyle w:val="StyleBoldUnderline"/>
        </w:rPr>
        <w:t>signi</w:t>
      </w:r>
      <w:proofErr w:type="spellEnd"/>
      <w:r w:rsidRPr="009C1B90">
        <w:rPr>
          <w:rStyle w:val="StyleBoldUnderline"/>
        </w:rPr>
        <w:t xml:space="preserve"> </w:t>
      </w:r>
      <w:proofErr w:type="spellStart"/>
      <w:r w:rsidRPr="009C1B90">
        <w:rPr>
          <w:rStyle w:val="StyleBoldUnderline"/>
        </w:rPr>
        <w:t>ficantly</w:t>
      </w:r>
      <w:proofErr w:type="spellEnd"/>
      <w:r w:rsidRPr="009C1B90">
        <w:rPr>
          <w:rStyle w:val="StyleBoldUnderline"/>
        </w:rPr>
        <w:t xml:space="preserve"> increased the demand for ethanol during the 1990’</w:t>
      </w:r>
      <w:r w:rsidRPr="00E309FB">
        <w:t xml:space="preserve">s. In recent years, the phasing out of MTBE, the </w:t>
      </w:r>
      <w:proofErr w:type="spellStart"/>
      <w:r w:rsidRPr="00E309FB">
        <w:t>Fa</w:t>
      </w:r>
      <w:proofErr w:type="spellEnd"/>
      <w:r w:rsidRPr="00E309FB">
        <w:t xml:space="preserve"> </w:t>
      </w:r>
      <w:proofErr w:type="spellStart"/>
      <w:r w:rsidRPr="00E309FB">
        <w:t>rm</w:t>
      </w:r>
      <w:proofErr w:type="spellEnd"/>
      <w:r w:rsidRPr="00E309FB">
        <w:t xml:space="preserve"> Security and Rural Investment Act of 2002, and the Energy Policy Act of 2005 along with </w:t>
      </w:r>
      <w:proofErr w:type="spellStart"/>
      <w:r w:rsidRPr="00E309FB">
        <w:t>surgi</w:t>
      </w:r>
      <w:proofErr w:type="spellEnd"/>
      <w:r w:rsidRPr="00E309FB">
        <w:t xml:space="preserve"> </w:t>
      </w:r>
      <w:proofErr w:type="spellStart"/>
      <w:r w:rsidRPr="00E309FB">
        <w:t>ng</w:t>
      </w:r>
      <w:proofErr w:type="spellEnd"/>
      <w:r w:rsidRPr="00E309FB">
        <w:t xml:space="preserve"> prices for gasoline have </w:t>
      </w:r>
      <w:r w:rsidRPr="00E309FB">
        <w:lastRenderedPageBreak/>
        <w:t xml:space="preserve">sharply expanded the production and use of ethanol . It took 20 years for the </w:t>
      </w:r>
      <w:proofErr w:type="spellStart"/>
      <w:r w:rsidRPr="00E309FB">
        <w:t>etha</w:t>
      </w:r>
      <w:proofErr w:type="spellEnd"/>
      <w:r w:rsidRPr="00E309FB">
        <w:t xml:space="preserve"> </w:t>
      </w:r>
      <w:proofErr w:type="spellStart"/>
      <w:r w:rsidRPr="00E309FB">
        <w:t>nol</w:t>
      </w:r>
      <w:proofErr w:type="spellEnd"/>
      <w:r w:rsidRPr="00E309FB">
        <w:t xml:space="preserve"> industry to reach 1.6 billion gallons of production in 2000, but it took only five more years for the industry to increase ethanol production to 3.9 billion gallons. </w:t>
      </w:r>
      <w:r w:rsidRPr="009C1B90">
        <w:rPr>
          <w:rStyle w:val="StyleBoldUnderline"/>
        </w:rPr>
        <w:t xml:space="preserve">The Energy Policy Act of 2005 established the </w:t>
      </w:r>
      <w:proofErr w:type="spellStart"/>
      <w:r w:rsidRPr="009C1B90">
        <w:rPr>
          <w:rStyle w:val="StyleBoldUnderline"/>
        </w:rPr>
        <w:t>rene</w:t>
      </w:r>
      <w:proofErr w:type="spellEnd"/>
      <w:r w:rsidRPr="009C1B90">
        <w:rPr>
          <w:rStyle w:val="StyleBoldUnderline"/>
        </w:rPr>
        <w:t xml:space="preserve"> </w:t>
      </w:r>
      <w:proofErr w:type="spellStart"/>
      <w:r w:rsidRPr="009C1B90">
        <w:rPr>
          <w:rStyle w:val="StyleBoldUnderline"/>
        </w:rPr>
        <w:t>wable</w:t>
      </w:r>
      <w:proofErr w:type="spellEnd"/>
      <w:r w:rsidRPr="009C1B90">
        <w:rPr>
          <w:rStyle w:val="StyleBoldUnderline"/>
        </w:rPr>
        <w:t xml:space="preserve"> fuels standard (RFS), which directs that gasoline sold in the U.S. contain specified minimum volumes of renewable fuel. </w:t>
      </w:r>
      <w:r w:rsidRPr="00E309FB">
        <w:t xml:space="preserve">Under the Act, the total volume of renewable fuel to be utilized starts at 4 billion gallons in 2006 and increases to 7.5 billion gallons in 2012. The En </w:t>
      </w:r>
      <w:proofErr w:type="spellStart"/>
      <w:r w:rsidRPr="00E309FB">
        <w:t>ergy</w:t>
      </w:r>
      <w:proofErr w:type="spellEnd"/>
      <w:r w:rsidRPr="00E309FB">
        <w:t xml:space="preserve"> Policy Act of 2005 also provides for a minimum of 250 million gallons of cellulosic derived ethanol to be included in the RFS by 2013. </w:t>
      </w:r>
    </w:p>
    <w:p w14:paraId="637AE85B" w14:textId="77777777" w:rsidR="00E309FB" w:rsidRDefault="00E309FB" w:rsidP="00E309FB"/>
    <w:p w14:paraId="7D30CE1C" w14:textId="77777777" w:rsidR="008D042F" w:rsidRDefault="008D042F" w:rsidP="008D042F">
      <w:pPr>
        <w:pStyle w:val="Heading4"/>
      </w:pPr>
      <w:r>
        <w:t>Government support for the RFS will determine the future growth of the ethanol industry</w:t>
      </w:r>
    </w:p>
    <w:p w14:paraId="54600D52" w14:textId="77777777" w:rsidR="00107589" w:rsidRPr="00107589" w:rsidRDefault="00107589" w:rsidP="00107589">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61" w:history="1">
        <w:r w:rsidRPr="00432DDD">
          <w:rPr>
            <w:rStyle w:val="Hyperlink"/>
          </w:rPr>
          <w:t>http://environs.law.ucdavis.edu/issues/36/2/specht.pdf</w:t>
        </w:r>
      </w:hyperlink>
      <w:r>
        <w:t>, accessed 7/21/13, JF)</w:t>
      </w:r>
    </w:p>
    <w:p w14:paraId="03EBD417" w14:textId="77777777" w:rsidR="008D042F" w:rsidRPr="008D042F" w:rsidRDefault="008D042F" w:rsidP="008D042F"/>
    <w:p w14:paraId="09342CE8" w14:textId="77777777" w:rsidR="008D042F" w:rsidRPr="008D042F" w:rsidRDefault="008D042F" w:rsidP="008D042F">
      <w:r w:rsidRPr="008D042F">
        <w:t xml:space="preserve">The likelihood of this worst-case economic scenario depends on a number of factors. </w:t>
      </w:r>
      <w:r w:rsidRPr="004F6803">
        <w:rPr>
          <w:rStyle w:val="StyleBoldUnderline"/>
        </w:rPr>
        <w:t>The U.S. ethanol industry, like other ethanol industries around the world, is largely affected by two major variables: governmental policy and commodity prices.</w:t>
      </w:r>
      <w:r w:rsidRPr="008D042F">
        <w:t xml:space="preserve"> While it has not received anything close to the level of support granted to the Brazilian ethanol industry, 140 </w:t>
      </w:r>
      <w:r w:rsidRPr="004F6803">
        <w:rPr>
          <w:rStyle w:val="StyleBoldUnderline"/>
        </w:rPr>
        <w:t>the U.S. ethanol industry has received major boosts from the federal government.</w:t>
      </w:r>
      <w:r w:rsidRPr="008D042F">
        <w:t xml:space="preserve"> 141 </w:t>
      </w:r>
      <w:r w:rsidRPr="004F6803">
        <w:rPr>
          <w:rStyle w:val="StyleBoldUnderline"/>
        </w:rPr>
        <w:t>The future strength of the domestic ethanol industry will depend on whether it continues to receive the backing of the federal government</w:t>
      </w:r>
      <w:r w:rsidRPr="008D042F">
        <w:t xml:space="preserve">. “Growth in the U.S. ethanol industry is directly related to Federal and State policies and regulations.” 142 </w:t>
      </w:r>
      <w:r w:rsidRPr="004F6803">
        <w:rPr>
          <w:rStyle w:val="StyleBoldUnderline"/>
        </w:rPr>
        <w:t xml:space="preserve">According to a 2006 economic analysis, “[T]he most likely scenario is that renewable fuels continue to compete with </w:t>
      </w:r>
      <w:proofErr w:type="spellStart"/>
      <w:r w:rsidRPr="004F6803">
        <w:rPr>
          <w:rStyle w:val="StyleBoldUnderline"/>
        </w:rPr>
        <w:t>petrofuels</w:t>
      </w:r>
      <w:proofErr w:type="spellEnd"/>
      <w:r w:rsidRPr="004F6803">
        <w:rPr>
          <w:rStyle w:val="StyleBoldUnderline"/>
        </w:rPr>
        <w:t xml:space="preserve"> only on the basis of government incentives and/or mandates.”</w:t>
      </w:r>
      <w:r w:rsidRPr="008D042F">
        <w:t xml:space="preserve"> 14</w:t>
      </w:r>
    </w:p>
    <w:p w14:paraId="31AB7CC0" w14:textId="77777777" w:rsidR="008D042F" w:rsidRPr="00E309FB" w:rsidRDefault="008D042F" w:rsidP="00E309FB"/>
    <w:p w14:paraId="1ADD9BA2" w14:textId="77777777" w:rsidR="008B6523" w:rsidRDefault="002B3F6B" w:rsidP="008B6523">
      <w:pPr>
        <w:pStyle w:val="Heading3"/>
      </w:pPr>
      <w:r>
        <w:lastRenderedPageBreak/>
        <w:t>A2 SQUO Solves</w:t>
      </w:r>
    </w:p>
    <w:p w14:paraId="42A84D13" w14:textId="77777777" w:rsidR="00BA25F3" w:rsidRDefault="00BA25F3" w:rsidP="00BA25F3">
      <w:pPr>
        <w:pStyle w:val="Heading4"/>
      </w:pPr>
      <w:r>
        <w:t>The RFS will not die through normal means, powerful lobbies ensure its survival</w:t>
      </w:r>
    </w:p>
    <w:p w14:paraId="4DA1A6B8" w14:textId="77777777" w:rsidR="00BA25F3" w:rsidRPr="00DE082C" w:rsidRDefault="00DE082C" w:rsidP="00BA25F3">
      <w:r>
        <w:rPr>
          <w:b/>
        </w:rPr>
        <w:t xml:space="preserve">Davenport, ’12 </w:t>
      </w:r>
      <w:r>
        <w:t>(Coral, “</w:t>
      </w:r>
      <w:r w:rsidRPr="00DE082C">
        <w:rPr>
          <w:rStyle w:val="Strong"/>
          <w:b w:val="0"/>
        </w:rPr>
        <w:t>Ethanol was once viewed as a possible solution to the nation’s energy woes. But now, an array of interests appear poised to kill it once and for all.”</w:t>
      </w:r>
      <w:r>
        <w:rPr>
          <w:rStyle w:val="Strong"/>
          <w:b w:val="0"/>
        </w:rPr>
        <w:t xml:space="preserve">, 13 September, 2012, </w:t>
      </w:r>
      <w:hyperlink r:id="rId62" w:history="1">
        <w:r w:rsidRPr="002B0800">
          <w:rPr>
            <w:rStyle w:val="Hyperlink"/>
          </w:rPr>
          <w:t>http://www.thepoultryfederation.com/news/must-read-article-on-corn-based-biofuel</w:t>
        </w:r>
      </w:hyperlink>
      <w:r>
        <w:rPr>
          <w:rStyle w:val="Strong"/>
          <w:b w:val="0"/>
        </w:rPr>
        <w:t>, accessed 7/23/13, JF)</w:t>
      </w:r>
    </w:p>
    <w:p w14:paraId="4D85D25C" w14:textId="77777777" w:rsidR="00BA25F3" w:rsidRPr="00E100BE" w:rsidRDefault="00BA25F3" w:rsidP="00BA25F3">
      <w:pPr>
        <w:rPr>
          <w:rStyle w:val="StyleBoldUnderline"/>
        </w:rPr>
      </w:pPr>
      <w:r w:rsidRPr="00E100BE">
        <w:rPr>
          <w:rStyle w:val="StyleBoldUnderline"/>
        </w:rPr>
        <w:t>Striking the law from the books, however, won’t be easy. The ethanol lobby, backed by corn farmers, is gearing up for the fight of its life. The group Growth Energy, which represents corn farmers, ethanol producers, and manufacturers of farm and ethanol-refining equipment, has launched an all-out campaign to save the Renewable Fuel Standard.</w:t>
      </w:r>
      <w:r w:rsidRPr="00BA25F3">
        <w:t xml:space="preserve"> The industry has hired the Glover Park Group, a powerhouse lobbying firm, to advocate on its behalf. This week alone Growth Energy spent three days pleading its case with lawmakers. </w:t>
      </w:r>
      <w:r w:rsidRPr="00E100BE">
        <w:rPr>
          <w:rStyle w:val="StyleBoldUnderline"/>
        </w:rPr>
        <w:t>And the industry still has powerful friends in Congress, most notably Iowa’s two senators, Republican Chuck Grassley and Democrat Tom Harkin, who will fight tooth and nail to keep the law in place.</w:t>
      </w:r>
    </w:p>
    <w:p w14:paraId="21E3F462" w14:textId="77777777" w:rsidR="0006737A" w:rsidRDefault="0006737A" w:rsidP="0006737A">
      <w:pPr>
        <w:pStyle w:val="Heading4"/>
      </w:pPr>
      <w:r>
        <w:t>The RFS will not be waived</w:t>
      </w:r>
    </w:p>
    <w:p w14:paraId="412308BA" w14:textId="77777777" w:rsidR="0006737A" w:rsidRDefault="00B43AE8" w:rsidP="0006737A">
      <w:r>
        <w:rPr>
          <w:b/>
        </w:rPr>
        <w:t xml:space="preserve">Perry, Professor of Economics, University of Michigan, ’13 </w:t>
      </w:r>
      <w:r>
        <w:t xml:space="preserve">(Mark, “Guest View of Mark J. Perry: Production of Corn Ethanol as an Automotive Fuel Source Should Cease”, January 16, 2013, </w:t>
      </w:r>
      <w:hyperlink r:id="rId63" w:history="1">
        <w:r w:rsidRPr="002B0800">
          <w:rPr>
            <w:rStyle w:val="Hyperlink"/>
          </w:rPr>
          <w:t>http://www.mlive.com/opinion/flint/index.ssf/2013/01/guest_view_of_mark_j_perry_pro.html</w:t>
        </w:r>
      </w:hyperlink>
      <w:r>
        <w:t>, accessed 7/23/13, JF)</w:t>
      </w:r>
    </w:p>
    <w:p w14:paraId="78129917" w14:textId="77777777" w:rsidR="00314848" w:rsidRPr="00B43AE8" w:rsidRDefault="00314848" w:rsidP="0006737A"/>
    <w:p w14:paraId="7C87F92B" w14:textId="77777777" w:rsidR="0006737A" w:rsidRPr="00314848" w:rsidRDefault="0006737A" w:rsidP="0006737A">
      <w:pPr>
        <w:rPr>
          <w:rStyle w:val="StyleBoldUnderline"/>
        </w:rPr>
      </w:pPr>
      <w:r w:rsidRPr="00314848">
        <w:rPr>
          <w:rStyle w:val="StyleBoldUnderline"/>
        </w:rPr>
        <w:t xml:space="preserve">So far, neither the Administration nor Congress has confronted the fact that 40% of the U.S. corn crop is used to produce ethanol, which has increased retail food prices and strained family budgets in their never-ending struggle to put food on the table. Yet the EPA has twice denied requests to waive the ethanol mandate, most recently in November, even though the corn crop was the smallest in six years due to a severe drought last year in the Midwest. </w:t>
      </w:r>
    </w:p>
    <w:p w14:paraId="076EE388" w14:textId="77777777" w:rsidR="0006737A" w:rsidRPr="0006737A" w:rsidRDefault="0006737A" w:rsidP="0006737A"/>
    <w:p w14:paraId="441B8417" w14:textId="77777777" w:rsidR="00373D1D" w:rsidRDefault="00373D1D" w:rsidP="00373D1D">
      <w:pPr>
        <w:pStyle w:val="Heading3"/>
      </w:pPr>
      <w:r>
        <w:lastRenderedPageBreak/>
        <w:t>A2 RFS Good</w:t>
      </w:r>
    </w:p>
    <w:p w14:paraId="6EA73C39" w14:textId="77777777" w:rsidR="00E95349" w:rsidRDefault="001B5014" w:rsidP="001B5014">
      <w:pPr>
        <w:pStyle w:val="Heading4"/>
      </w:pPr>
      <w:r>
        <w:t>The RFS does more harm than good, it drives up corn prices</w:t>
      </w:r>
    </w:p>
    <w:p w14:paraId="20BE36B1" w14:textId="77777777" w:rsidR="001B5014" w:rsidRPr="004976F5" w:rsidRDefault="004976F5" w:rsidP="001B5014">
      <w:r>
        <w:rPr>
          <w:b/>
        </w:rPr>
        <w:t xml:space="preserve">Bradley, </w:t>
      </w:r>
      <w:r>
        <w:t xml:space="preserve">Forbes Contributor, </w:t>
      </w:r>
      <w:r>
        <w:rPr>
          <w:b/>
        </w:rPr>
        <w:t xml:space="preserve">’13 </w:t>
      </w:r>
      <w:r>
        <w:t xml:space="preserve">(Robert, “It’s Time To Repeal The Renewable Fuel Standard”, 4/17/13, </w:t>
      </w:r>
      <w:hyperlink r:id="rId64" w:history="1">
        <w:r w:rsidRPr="00097542">
          <w:rPr>
            <w:rStyle w:val="Hyperlink"/>
          </w:rPr>
          <w:t>http://www.forbes.com/sites/robertbradley/2013/04/17/its-time-to-repeal-the-renewable-fuel-standard/</w:t>
        </w:r>
      </w:hyperlink>
      <w:r>
        <w:t>, accessed 7/22/13, JF)</w:t>
      </w:r>
    </w:p>
    <w:p w14:paraId="3C44F201" w14:textId="77777777" w:rsidR="00E95349" w:rsidRDefault="00E95349" w:rsidP="00E95349">
      <w:pPr>
        <w:rPr>
          <w:rStyle w:val="StyleBoldUnderline"/>
        </w:rPr>
      </w:pPr>
      <w:r w:rsidRPr="001B5014">
        <w:rPr>
          <w:rStyle w:val="StyleBoldUnderline"/>
        </w:rPr>
        <w:t>If Washington were a business, counterproductive rules and regulations would be either reformed or revoked. But we’re not living in that world. The U.S. Environmental Protection Agency (EPA) is gearing up to expand a destructive program that is criticized at both ends of the ideological divide</w:t>
      </w:r>
      <w:r w:rsidRPr="00E95349">
        <w:t xml:space="preserve">. </w:t>
      </w:r>
      <w:r w:rsidRPr="001B5014">
        <w:rPr>
          <w:rStyle w:val="StyleBoldUnderline"/>
        </w:rPr>
        <w:t>The Renewable Fuel Standard (RFS), implemented in 2007, requires the gasoline industry to blend increasing amounts of biofuels into traditional gasoline.</w:t>
      </w:r>
      <w:r w:rsidRPr="00E95349">
        <w:t xml:space="preserve"> The EPA is now seriously </w:t>
      </w:r>
      <w:hyperlink r:id="rId65" w:history="1">
        <w:r w:rsidRPr="00E95349">
          <w:rPr>
            <w:rStyle w:val="Hyperlink"/>
          </w:rPr>
          <w:t>considering</w:t>
        </w:r>
      </w:hyperlink>
      <w:r w:rsidRPr="00E95349">
        <w:t xml:space="preserve"> a proposal — RFS2 — that would tighten one of the law’s key provisions, requiring oil refineries to replace “e10″ gasoline mixed with 10 percent ethanol with “e15,” containing 15 percent ethanol. Unintended Consequences </w:t>
      </w:r>
      <w:r w:rsidRPr="001B5014">
        <w:rPr>
          <w:rStyle w:val="StyleBoldUnderline"/>
        </w:rPr>
        <w:t>The RFS was ostensibly designed to produce cleaner car emissions and decrease America’s dependence on foreign oil. Sounds good—but not in practice. Environmentalists complain that the side effects of ramped up corn and ethanol distillation have more negatives than positives. And the quota is actually driving up the price of many basic consumer goods and undermining economic recovery. The EPA shouldn’t strengthen RFS — it should rescind it.</w:t>
      </w:r>
    </w:p>
    <w:p w14:paraId="3C04D1B4" w14:textId="77777777" w:rsidR="00D30DAF" w:rsidRPr="001B5014" w:rsidRDefault="00D30DAF" w:rsidP="00E95349">
      <w:pPr>
        <w:rPr>
          <w:rStyle w:val="StyleBoldUnderline"/>
        </w:rPr>
      </w:pPr>
    </w:p>
    <w:p w14:paraId="1FEDA8DB" w14:textId="77777777" w:rsidR="00F301A3" w:rsidRDefault="0055163C" w:rsidP="00D30DAF">
      <w:pPr>
        <w:pStyle w:val="Heading4"/>
      </w:pPr>
      <w:r>
        <w:t>RFS</w:t>
      </w:r>
      <w:r w:rsidR="00625774">
        <w:t xml:space="preserve"> threatens the United states economy, benchmarks are unachievable</w:t>
      </w:r>
    </w:p>
    <w:p w14:paraId="7B739174" w14:textId="77777777" w:rsidR="001021B5" w:rsidRPr="004976F5" w:rsidRDefault="001021B5" w:rsidP="001021B5">
      <w:r>
        <w:rPr>
          <w:b/>
        </w:rPr>
        <w:t xml:space="preserve">Bradley, </w:t>
      </w:r>
      <w:r>
        <w:t xml:space="preserve">Forbes Contributor, </w:t>
      </w:r>
      <w:r>
        <w:rPr>
          <w:b/>
        </w:rPr>
        <w:t xml:space="preserve">’13 </w:t>
      </w:r>
      <w:r>
        <w:t xml:space="preserve">(Robert, “It’s Time To Repeal The Renewable Fuel Standard”, 4/17/13, </w:t>
      </w:r>
      <w:hyperlink r:id="rId66" w:history="1">
        <w:r w:rsidRPr="00097542">
          <w:rPr>
            <w:rStyle w:val="Hyperlink"/>
          </w:rPr>
          <w:t>http://www.forbes.com/sites/robertbradley/2013/04/17/its-time-to-repeal-the-renewable-fuel-standard/</w:t>
        </w:r>
      </w:hyperlink>
      <w:r>
        <w:t>, accessed 7/22/13, JF)</w:t>
      </w:r>
    </w:p>
    <w:p w14:paraId="1B9FFC50" w14:textId="77777777" w:rsidR="001021B5" w:rsidRPr="001021B5" w:rsidRDefault="001021B5" w:rsidP="001021B5"/>
    <w:p w14:paraId="639F5590" w14:textId="77777777" w:rsidR="00D30DAF" w:rsidRPr="00A100C9" w:rsidRDefault="00D30DAF" w:rsidP="00D30DAF">
      <w:pPr>
        <w:rPr>
          <w:rStyle w:val="StyleBoldUnderline"/>
        </w:rPr>
      </w:pPr>
      <w:r w:rsidRPr="00D30DAF">
        <w:rPr>
          <w:rStyle w:val="StyleBoldUnderline"/>
        </w:rPr>
        <w:t xml:space="preserve">Even the Nebraska Ethanol Board has </w:t>
      </w:r>
      <w:hyperlink r:id="rId67" w:history="1">
        <w:r w:rsidRPr="00D30DAF">
          <w:rPr>
            <w:rStyle w:val="StyleBoldUnderline"/>
          </w:rPr>
          <w:t>soured</w:t>
        </w:r>
      </w:hyperlink>
      <w:r w:rsidRPr="00D30DAF">
        <w:rPr>
          <w:rStyle w:val="StyleBoldUnderline"/>
        </w:rPr>
        <w:t xml:space="preserve"> on its home team. “It’s a more somber mood,”</w:t>
      </w:r>
      <w:r w:rsidRPr="00D30DAF">
        <w:t xml:space="preserve"> says Todd </w:t>
      </w:r>
      <w:proofErr w:type="spellStart"/>
      <w:r w:rsidRPr="00D30DAF">
        <w:t>Sneller</w:t>
      </w:r>
      <w:proofErr w:type="spellEnd"/>
      <w:r w:rsidRPr="00D30DAF">
        <w:t xml:space="preserve">, the board’s administrator. He thinks growth opportunities still exist “in theory,” but the reality is that it will take “an awful lot of time, money and political battles” to realize them. Aside from bad economics, there are also ethical (“social justice”) concerns surrounding ethanol mandates. For example, tortilla prices in </w:t>
      </w:r>
      <w:hyperlink r:id="rId68" w:history="1">
        <w:r w:rsidRPr="00D30DAF">
          <w:rPr>
            <w:rStyle w:val="Hyperlink"/>
          </w:rPr>
          <w:t>Guatemala</w:t>
        </w:r>
      </w:hyperlink>
      <w:r w:rsidRPr="00D30DAF">
        <w:t xml:space="preserve"> have doubled due to decreased supply of corn. Land that was once used to feed people is now diverted to ethanol creation, not enough food is being produced, and locals are going hungry. </w:t>
      </w:r>
      <w:r w:rsidRPr="00D30DAF">
        <w:rPr>
          <w:rStyle w:val="StyleBoldUnderline"/>
        </w:rPr>
        <w:t xml:space="preserve">The European Commission recently examined the effects of biofuel mandates, and decided to scale back by </w:t>
      </w:r>
      <w:hyperlink r:id="rId69" w:history="1">
        <w:r w:rsidRPr="00D30DAF">
          <w:rPr>
            <w:rStyle w:val="StyleBoldUnderline"/>
          </w:rPr>
          <w:t>half</w:t>
        </w:r>
      </w:hyperlink>
      <w:r w:rsidRPr="00D30DAF">
        <w:rPr>
          <w:rStyle w:val="StyleBoldUnderline"/>
        </w:rPr>
        <w:t xml:space="preserve"> its original 2020 target for transportation fuel made from food sources.</w:t>
      </w:r>
      <w:r w:rsidRPr="00D30DAF">
        <w:t xml:space="preserve"> Despite these mounting issues, RFS2 currently demands even greater percentages of biofuels — whether derived from corn or non-food sources — to be blended with traditional gasoline every year. </w:t>
      </w:r>
      <w:r w:rsidRPr="00D30DAF">
        <w:rPr>
          <w:rStyle w:val="StyleBoldUnderline"/>
        </w:rPr>
        <w:t xml:space="preserve">By 2015, 15 billion gallons must be incorporated into the nation’s gasoline supply, representing roughly 10 percent of the fuel blend. That in itself poses a significant threat to the U.S. economy by further spiking the prices of corn and gas, commodities crucial to almost every individual in the country. But by 2022, the EPA calls for a whopping 36 billion gallons of traditional gasoline to be replaced by biofuels. These standards are simply unattainable, a fact even the Renewable Fuels Association (RFA), the trade association for the U.S. ethanol industry, has </w:t>
      </w:r>
      <w:hyperlink r:id="rId70" w:history="1">
        <w:r w:rsidRPr="00D30DAF">
          <w:rPr>
            <w:rStyle w:val="StyleBoldUnderline"/>
          </w:rPr>
          <w:t>conceded</w:t>
        </w:r>
      </w:hyperlink>
      <w:r w:rsidRPr="00D30DAF">
        <w:rPr>
          <w:rStyle w:val="StyleBoldUnderline"/>
        </w:rPr>
        <w:t>.</w:t>
      </w:r>
      <w:r w:rsidRPr="00D30DAF">
        <w:t xml:space="preserve"> </w:t>
      </w:r>
      <w:r w:rsidRPr="00D30DAF">
        <w:rPr>
          <w:rStyle w:val="StyleBoldUnderline"/>
        </w:rPr>
        <w:t xml:space="preserve">While corn-based ethanol poses its own set of problems, 2013 standards for non-food-based (“cellulosic”) ethanol were based entirely on the assumption that two companies </w:t>
      </w:r>
      <w:r w:rsidRPr="00D30DAF">
        <w:t xml:space="preserve">— </w:t>
      </w:r>
      <w:proofErr w:type="spellStart"/>
      <w:r w:rsidRPr="00D30DAF">
        <w:t>KiOR</w:t>
      </w:r>
      <w:proofErr w:type="spellEnd"/>
      <w:r w:rsidRPr="00D30DAF">
        <w:t xml:space="preserve"> and INEOS Bio — </w:t>
      </w:r>
      <w:r w:rsidRPr="00D30DAF">
        <w:rPr>
          <w:rStyle w:val="StyleBoldUnderline"/>
        </w:rPr>
        <w:t xml:space="preserve">could produce 14 million gallons of cellulosic fuel. Unsurprisingly, neither company came through on those projections. As of January, the New York Times reported </w:t>
      </w:r>
      <w:proofErr w:type="spellStart"/>
      <w:r w:rsidRPr="00D30DAF">
        <w:rPr>
          <w:rStyle w:val="StyleBoldUnderline"/>
        </w:rPr>
        <w:t>KiOR</w:t>
      </w:r>
      <w:proofErr w:type="spellEnd"/>
      <w:r w:rsidRPr="00D30DAF">
        <w:rPr>
          <w:rStyle w:val="StyleBoldUnderline"/>
        </w:rPr>
        <w:t xml:space="preserve"> sold only 1,024 gallons of diesel fuel. INEOS Bio “could not comment” on production or sales. </w:t>
      </w:r>
      <w:r w:rsidRPr="00D30DAF">
        <w:t xml:space="preserve">And lest it appear market forces are behind </w:t>
      </w:r>
      <w:proofErr w:type="spellStart"/>
      <w:r w:rsidRPr="00D30DAF">
        <w:t>KiOR’s</w:t>
      </w:r>
      <w:proofErr w:type="spellEnd"/>
      <w:r w:rsidRPr="00D30DAF">
        <w:t xml:space="preserve"> nominal output, the fuel was produced at a Mississippi plant, funded by a $3.9 million grant from the state. As for INEOS Bio’s lack of </w:t>
      </w:r>
      <w:r w:rsidRPr="00D30DAF">
        <w:lastRenderedPageBreak/>
        <w:t xml:space="preserve">production, it’s more startling considering it received a $75 million loan guarantee from the U.S. Agriculture Department in 2011. RFA President Bob </w:t>
      </w:r>
      <w:proofErr w:type="spellStart"/>
      <w:r w:rsidRPr="00D30DAF">
        <w:t>Dinneen</w:t>
      </w:r>
      <w:proofErr w:type="spellEnd"/>
      <w:r w:rsidRPr="00D30DAF">
        <w:t xml:space="preserve"> recently told NPR oil and gas is concerned only with “market share” and “their profitability.” But it would seem </w:t>
      </w:r>
      <w:proofErr w:type="spellStart"/>
      <w:r w:rsidRPr="00D30DAF">
        <w:t>Dinneen</w:t>
      </w:r>
      <w:proofErr w:type="spellEnd"/>
      <w:r w:rsidRPr="00D30DAF">
        <w:t xml:space="preserve"> might be confusing his own industry’s ambitions with that of fossil fuel producers. And unless sober minds prevail, RFS2′s lofty ideas will usher in a whole new set of (costly) real-world problems. For starters, while many car engines currently can run on a blend of 10-percent ethanol and 90-percent petroleum gas, bumping that cocktail to 15-percent ethanol, or E15, will result in a warranty and liability migraine for car owners whose older models are unable to digest the blend. </w:t>
      </w:r>
      <w:r w:rsidRPr="00D30DAF">
        <w:rPr>
          <w:rStyle w:val="StyleBoldUnderline"/>
        </w:rPr>
        <w:t xml:space="preserve">What’s more, of the 700,000 gas stations in the US, fewer than 5,000 have been </w:t>
      </w:r>
      <w:hyperlink r:id="rId71" w:history="1">
        <w:r w:rsidRPr="00D30DAF">
          <w:rPr>
            <w:rStyle w:val="StyleBoldUnderline"/>
          </w:rPr>
          <w:t>certified</w:t>
        </w:r>
      </w:hyperlink>
      <w:r w:rsidRPr="00D30DAF">
        <w:rPr>
          <w:rStyle w:val="StyleBoldUnderline"/>
        </w:rPr>
        <w:t xml:space="preserve"> with appropriate </w:t>
      </w:r>
      <w:hyperlink r:id="rId72" w:anchor="2013-2-7" w:history="1">
        <w:r w:rsidRPr="00D30DAF">
          <w:rPr>
            <w:rStyle w:val="StyleBoldUnderline"/>
          </w:rPr>
          <w:t>“blender pump configurations”</w:t>
        </w:r>
      </w:hyperlink>
      <w:r w:rsidRPr="00D30DAF">
        <w:rPr>
          <w:rStyle w:val="StyleBoldUnderline"/>
        </w:rPr>
        <w:t xml:space="preserve"> to host the E15 blend. This means the burden of upgrading – which could be as much as hundreds of thousands of dollars, per station – will fall on the country’s service stations, 97 percent of which are independently owned</w:t>
      </w:r>
      <w:r w:rsidRPr="00D30DAF">
        <w:t xml:space="preserve">. The costs, of course, will be borne by the U.S. consumer through even higher prices at the pump. An </w:t>
      </w:r>
      <w:hyperlink r:id="rId73" w:history="1">
        <w:r w:rsidRPr="00D30DAF">
          <w:rPr>
            <w:rStyle w:val="Hyperlink"/>
          </w:rPr>
          <w:t>analysis</w:t>
        </w:r>
      </w:hyperlink>
      <w:r w:rsidRPr="00D30DAF">
        <w:t xml:space="preserve"> from NERA Economic Consulting states that, unless changed, the fuel standards would increase gas prices by as much as 50 cents per gallon during the summer’s peak driving months. That, too, would lead to higher prices for almost every supply chain component and consumer good requiring road transportation, and set in motion a vicious cycle of economic headwinds.</w:t>
      </w:r>
      <w:r w:rsidR="00507246" w:rsidRPr="00507246">
        <w:t xml:space="preserve"> </w:t>
      </w:r>
      <w:r w:rsidR="00507246" w:rsidRPr="00A100C9">
        <w:rPr>
          <w:rStyle w:val="StyleBoldUnderline"/>
        </w:rPr>
        <w:t>Ultimately, in what it terms a “death spiral,” NERA predicts America’s Gross Domestic Product would suffer an eye-popping $770 billion decline.</w:t>
      </w:r>
    </w:p>
    <w:p w14:paraId="72A2609B" w14:textId="77777777" w:rsidR="005E6330" w:rsidRDefault="005E6330" w:rsidP="00F301A3"/>
    <w:p w14:paraId="5A611EB5" w14:textId="77777777" w:rsidR="0004594E" w:rsidRDefault="0004594E" w:rsidP="0004594E">
      <w:pPr>
        <w:pStyle w:val="Heading4"/>
        <w:rPr>
          <w:rStyle w:val="StyleBoldUnderline"/>
          <w:b/>
          <w:u w:val="none"/>
        </w:rPr>
      </w:pPr>
      <w:r>
        <w:rPr>
          <w:rStyle w:val="StyleBoldUnderline"/>
          <w:b/>
          <w:u w:val="none"/>
        </w:rPr>
        <w:t>RFS destroys American economy</w:t>
      </w:r>
    </w:p>
    <w:p w14:paraId="5AE3DE18" w14:textId="77777777" w:rsidR="0004594E" w:rsidRPr="0097265F" w:rsidRDefault="0004594E" w:rsidP="0004594E">
      <w:r>
        <w:rPr>
          <w:b/>
        </w:rPr>
        <w:t xml:space="preserve">Snow, </w:t>
      </w:r>
      <w:r>
        <w:t xml:space="preserve">OGJ Washington Editor, </w:t>
      </w:r>
      <w:r>
        <w:rPr>
          <w:b/>
        </w:rPr>
        <w:t xml:space="preserve">’13 </w:t>
      </w:r>
      <w:r>
        <w:t xml:space="preserve">(Nick, Oil &amp; Gas Journal, 07/16/13, </w:t>
      </w:r>
      <w:hyperlink r:id="rId74" w:history="1">
        <w:r w:rsidRPr="00097542">
          <w:rPr>
            <w:rStyle w:val="Hyperlink"/>
          </w:rPr>
          <w:t>http://www.ogj.com/articles/2013/07/api-launches-fuel-for-thought-campaign-aimed-at-repealing-rfs.html</w:t>
        </w:r>
      </w:hyperlink>
      <w:r>
        <w:t xml:space="preserve">, accessed 7/22/13, JF) </w:t>
      </w:r>
    </w:p>
    <w:p w14:paraId="72CC1E79" w14:textId="77777777" w:rsidR="0004594E" w:rsidRPr="003C6DE0" w:rsidRDefault="0004594E" w:rsidP="0004594E">
      <w:pPr>
        <w:spacing w:before="100" w:beforeAutospacing="1" w:after="100" w:afterAutospacing="1"/>
        <w:rPr>
          <w:rStyle w:val="StyleBoldUnderline"/>
        </w:rPr>
      </w:pPr>
      <w:r w:rsidRPr="003C6DE0">
        <w:rPr>
          <w:rStyle w:val="StyleBoldUnderline"/>
        </w:rPr>
        <w:t>Greco said a study by NERA Economic Consulting found that continuation of the RFS would increase diesel prices 300% and gasoline prices 30% by 2015 while significant reducing supplies of both. “This would translate into a $770 billion decrease in US gross domestic product and a $580 billion decrease in take-home pay for American workers,” he indicated.</w:t>
      </w:r>
      <w:r>
        <w:rPr>
          <w:rStyle w:val="StyleBoldUnderline"/>
        </w:rPr>
        <w:t xml:space="preserve"> </w:t>
      </w:r>
      <w:r w:rsidRPr="003C6DE0">
        <w:rPr>
          <w:rStyle w:val="StyleBoldUnderline"/>
        </w:rPr>
        <w:t>A growing chorus of concerned groups is asking Congress to repeal RFS, and while API supports this goal, it also understands that it will take time, Greco said.</w:t>
      </w:r>
      <w:r>
        <w:rPr>
          <w:rStyle w:val="StyleBoldUnderline"/>
        </w:rPr>
        <w:t xml:space="preserve"> </w:t>
      </w:r>
      <w:r w:rsidRPr="003C6DE0">
        <w:rPr>
          <w:rStyle w:val="StyleBoldUnderline"/>
        </w:rPr>
        <w:t>“That’s why we urge EPA to immediately reduce the total renewable fuels volume requirement to a level below 10% of overall gasoline demand and fully waive the cellulosic ethanol requirement for 2013,” he continued. “EPA has finally sent the final 2013 mandates to [the White House’s Office of Management and Budget] for review, and we urge OMB to ensure that EPA is using its statutory authority to lower the RFS mandates to avoid the blend wall this year.”</w:t>
      </w:r>
    </w:p>
    <w:p w14:paraId="1BBA0D68" w14:textId="77777777" w:rsidR="00260017" w:rsidRDefault="00260017" w:rsidP="00260017">
      <w:pPr>
        <w:pStyle w:val="Heading3"/>
      </w:pPr>
      <w:r>
        <w:lastRenderedPageBreak/>
        <w:t xml:space="preserve">A2 RFS </w:t>
      </w:r>
      <w:r w:rsidR="00DC527B">
        <w:t>Will Pass</w:t>
      </w:r>
    </w:p>
    <w:p w14:paraId="4BA11597" w14:textId="77777777" w:rsidR="004631DF" w:rsidRDefault="000E6881" w:rsidP="004631DF">
      <w:pPr>
        <w:pStyle w:val="Heading4"/>
      </w:pPr>
      <w:r>
        <w:t>RFS repeal is bipartisan</w:t>
      </w:r>
    </w:p>
    <w:p w14:paraId="7DC60E47" w14:textId="77777777" w:rsidR="004631DF" w:rsidRDefault="004631DF" w:rsidP="00F301A3">
      <w:r>
        <w:rPr>
          <w:b/>
        </w:rPr>
        <w:t xml:space="preserve">Bradley, </w:t>
      </w:r>
      <w:r>
        <w:t xml:space="preserve">Forbes Contributor, </w:t>
      </w:r>
      <w:r>
        <w:rPr>
          <w:b/>
        </w:rPr>
        <w:t xml:space="preserve">’13 </w:t>
      </w:r>
      <w:r>
        <w:t xml:space="preserve">(Robert, “It’s Time To Repeal The Renewable Fuel Standard”, 4/17/13, </w:t>
      </w:r>
      <w:hyperlink r:id="rId75" w:history="1">
        <w:r w:rsidRPr="00097542">
          <w:rPr>
            <w:rStyle w:val="Hyperlink"/>
          </w:rPr>
          <w:t>http://www.forbes.com/sites/robertbradley/2013/04/17/its-time-to-repeal-the-renewable-fuel-standard/</w:t>
        </w:r>
      </w:hyperlink>
      <w:r>
        <w:t>, accessed 7/22/13, JF)</w:t>
      </w:r>
    </w:p>
    <w:p w14:paraId="321EC47D" w14:textId="77777777" w:rsidR="004631DF" w:rsidRDefault="004631DF" w:rsidP="004631DF">
      <w:pPr>
        <w:rPr>
          <w:rStyle w:val="StyleBoldUnderline"/>
        </w:rPr>
      </w:pPr>
      <w:r w:rsidRPr="00835624">
        <w:rPr>
          <w:rStyle w:val="StyleBoldUnderline"/>
          <w:highlight w:val="green"/>
        </w:rPr>
        <w:t xml:space="preserve">A </w:t>
      </w:r>
      <w:r w:rsidRPr="004631DF">
        <w:rPr>
          <w:rStyle w:val="StyleBoldUnderline"/>
        </w:rPr>
        <w:t xml:space="preserve">Left-Right </w:t>
      </w:r>
      <w:r w:rsidRPr="00835624">
        <w:rPr>
          <w:rStyle w:val="StyleBoldUnderline"/>
          <w:highlight w:val="green"/>
        </w:rPr>
        <w:t xml:space="preserve">consensus has concluded that EPA fuel standards are sorely at odds with </w:t>
      </w:r>
      <w:r w:rsidRPr="004631DF">
        <w:rPr>
          <w:rStyle w:val="StyleBoldUnderline"/>
        </w:rPr>
        <w:t xml:space="preserve">the interests of fuel and food </w:t>
      </w:r>
      <w:r w:rsidRPr="00835624">
        <w:rPr>
          <w:rStyle w:val="StyleBoldUnderline"/>
          <w:highlight w:val="green"/>
        </w:rPr>
        <w:t xml:space="preserve">consumers </w:t>
      </w:r>
      <w:r w:rsidRPr="004631DF">
        <w:rPr>
          <w:rStyle w:val="StyleBoldUnderline"/>
        </w:rPr>
        <w:t>in the United States and around the world</w:t>
      </w:r>
      <w:r w:rsidRPr="004631DF">
        <w:t xml:space="preserve">. </w:t>
      </w:r>
      <w:r w:rsidRPr="00835624">
        <w:rPr>
          <w:rStyle w:val="StyleBoldUnderline"/>
          <w:highlight w:val="green"/>
        </w:rPr>
        <w:t>The direct economic cost of implementing and enforcing these fuel standards far outweighs the</w:t>
      </w:r>
      <w:r w:rsidRPr="004631DF">
        <w:rPr>
          <w:rStyle w:val="StyleBoldUnderline"/>
        </w:rPr>
        <w:t xml:space="preserve"> questionable </w:t>
      </w:r>
      <w:r w:rsidRPr="00835624">
        <w:rPr>
          <w:rStyle w:val="StyleBoldUnderline"/>
          <w:highlight w:val="green"/>
        </w:rPr>
        <w:t>benefits</w:t>
      </w:r>
      <w:r w:rsidRPr="004631DF">
        <w:t xml:space="preserve">, particularly at this particular time of economic need. Already </w:t>
      </w:r>
      <w:r w:rsidRPr="00835624">
        <w:rPr>
          <w:rStyle w:val="StyleBoldUnderline"/>
          <w:highlight w:val="green"/>
        </w:rPr>
        <w:t xml:space="preserve">10 governors, nearly 200 members of Congress, and a multitude of diverse business groups have </w:t>
      </w:r>
      <w:hyperlink r:id="rId76" w:history="1">
        <w:r w:rsidRPr="00835624">
          <w:rPr>
            <w:rStyle w:val="StyleBoldUnderline"/>
            <w:highlight w:val="green"/>
          </w:rPr>
          <w:t>called</w:t>
        </w:r>
      </w:hyperlink>
      <w:r w:rsidRPr="00835624">
        <w:rPr>
          <w:rStyle w:val="StyleBoldUnderline"/>
          <w:highlight w:val="green"/>
        </w:rPr>
        <w:t xml:space="preserve"> for waivers on ethanol requirements.</w:t>
      </w:r>
      <w:r w:rsidRPr="004631DF">
        <w:rPr>
          <w:rStyle w:val="StyleBoldUnderline"/>
        </w:rPr>
        <w:t xml:space="preserve"> And the renewable fuel industry has reneged on its federally-funded promises</w:t>
      </w:r>
      <w:r w:rsidRPr="004631DF">
        <w:t xml:space="preserve">. It is time to get real and reject imaging and parochial gain. </w:t>
      </w:r>
      <w:r w:rsidRPr="00835624">
        <w:rPr>
          <w:rStyle w:val="StyleBoldUnderline"/>
          <w:highlight w:val="green"/>
        </w:rPr>
        <w:t>It’s time to repeal</w:t>
      </w:r>
      <w:r w:rsidRPr="004631DF">
        <w:rPr>
          <w:rStyle w:val="StyleBoldUnderline"/>
        </w:rPr>
        <w:t xml:space="preserve">, not extend, </w:t>
      </w:r>
      <w:r w:rsidRPr="00835624">
        <w:rPr>
          <w:rStyle w:val="StyleBoldUnderline"/>
          <w:highlight w:val="green"/>
        </w:rPr>
        <w:t>EPA’s Renewable Fuel Standard</w:t>
      </w:r>
      <w:r w:rsidRPr="004631DF">
        <w:rPr>
          <w:rStyle w:val="StyleBoldUnderline"/>
        </w:rPr>
        <w:t>.</w:t>
      </w:r>
    </w:p>
    <w:p w14:paraId="6164AB47" w14:textId="77777777" w:rsidR="004631DF" w:rsidRDefault="004631DF" w:rsidP="004631DF">
      <w:pPr>
        <w:rPr>
          <w:rStyle w:val="StyleBoldUnderline"/>
        </w:rPr>
      </w:pPr>
    </w:p>
    <w:p w14:paraId="6E0BA1A6" w14:textId="77777777" w:rsidR="004631DF" w:rsidRDefault="00C039C0" w:rsidP="002B378D">
      <w:pPr>
        <w:pStyle w:val="Heading4"/>
        <w:rPr>
          <w:rStyle w:val="StyleBoldUnderline"/>
          <w:b/>
          <w:u w:val="none"/>
        </w:rPr>
      </w:pPr>
      <w:r>
        <w:rPr>
          <w:rStyle w:val="StyleBoldUnderline"/>
          <w:b/>
          <w:u w:val="none"/>
        </w:rPr>
        <w:t>RFS</w:t>
      </w:r>
      <w:r w:rsidR="000C0DAC">
        <w:rPr>
          <w:rStyle w:val="StyleBoldUnderline"/>
          <w:b/>
          <w:u w:val="none"/>
        </w:rPr>
        <w:t xml:space="preserve"> repeal</w:t>
      </w:r>
      <w:r>
        <w:rPr>
          <w:rStyle w:val="StyleBoldUnderline"/>
          <w:b/>
          <w:u w:val="none"/>
        </w:rPr>
        <w:t xml:space="preserve"> stalled in congress, won’t pass</w:t>
      </w:r>
    </w:p>
    <w:p w14:paraId="4F455BDC" w14:textId="77777777" w:rsidR="002B378D" w:rsidRPr="008D3B6B" w:rsidRDefault="008D3B6B" w:rsidP="002B378D">
      <w:r>
        <w:rPr>
          <w:b/>
        </w:rPr>
        <w:t xml:space="preserve">Toomey, </w:t>
      </w:r>
      <w:r>
        <w:t xml:space="preserve">Pennsylvania Senator, </w:t>
      </w:r>
      <w:r>
        <w:rPr>
          <w:b/>
        </w:rPr>
        <w:t xml:space="preserve">’13 </w:t>
      </w:r>
      <w:r>
        <w:t xml:space="preserve">(Pat, “Toomey, </w:t>
      </w:r>
      <w:proofErr w:type="spellStart"/>
      <w:r>
        <w:t>Barrasso</w:t>
      </w:r>
      <w:proofErr w:type="spellEnd"/>
      <w:r>
        <w:t xml:space="preserve">, Pryor Introduce Bipartisan Bill to Repeal Renewable Fuel Standard”, </w:t>
      </w:r>
      <w:hyperlink r:id="rId77" w:history="1">
        <w:r w:rsidRPr="00097542">
          <w:rPr>
            <w:rStyle w:val="Hyperlink"/>
          </w:rPr>
          <w:t>http://www.toomey.senate.gov/?p=press_release&amp;id=1072</w:t>
        </w:r>
      </w:hyperlink>
      <w:r>
        <w:t>, accessed 7/22/13, JF)</w:t>
      </w:r>
    </w:p>
    <w:p w14:paraId="32E1D8D2" w14:textId="77777777" w:rsidR="004631DF" w:rsidRDefault="00837663" w:rsidP="002B378D">
      <w:pPr>
        <w:rPr>
          <w:rStyle w:val="StyleBoldUnderline"/>
        </w:rPr>
      </w:pPr>
      <w:r w:rsidRPr="00912890">
        <w:rPr>
          <w:rStyle w:val="StyleBoldUnderline"/>
        </w:rPr>
        <w:t>S. 1195 would repeal the statutory authorization for the Renewable Fuel Standard (RFS) as well as the regulations implementing the RFS</w:t>
      </w:r>
      <w:r w:rsidRPr="002B378D">
        <w:t xml:space="preserve">. </w:t>
      </w:r>
      <w:r w:rsidRPr="00912890">
        <w:rPr>
          <w:rStyle w:val="StyleBoldUnderline"/>
        </w:rPr>
        <w:t>On May 22, 2013</w:t>
      </w:r>
      <w:r w:rsidRPr="002B378D">
        <w:t xml:space="preserve">, </w:t>
      </w:r>
      <w:r w:rsidRPr="00912890">
        <w:rPr>
          <w:rStyle w:val="StyleBoldUnderline"/>
        </w:rPr>
        <w:t>Senators</w:t>
      </w:r>
      <w:r w:rsidRPr="002B378D">
        <w:t xml:space="preserve"> </w:t>
      </w:r>
      <w:proofErr w:type="spellStart"/>
      <w:r w:rsidRPr="002B378D">
        <w:t>Barrasso</w:t>
      </w:r>
      <w:proofErr w:type="spellEnd"/>
      <w:r w:rsidRPr="002B378D">
        <w:t xml:space="preserve"> and Toomey </w:t>
      </w:r>
      <w:r w:rsidRPr="00912890">
        <w:rPr>
          <w:rStyle w:val="StyleBoldUnderline"/>
        </w:rPr>
        <w:t xml:space="preserve">filed an amendment </w:t>
      </w:r>
      <w:r w:rsidRPr="002B378D">
        <w:t xml:space="preserve">(#1060) to S. 954 (the farm bill) which included identical language. </w:t>
      </w:r>
      <w:r w:rsidRPr="00912890">
        <w:rPr>
          <w:rStyle w:val="StyleBoldUnderline"/>
        </w:rPr>
        <w:t>The Senate did not take up the amendment.</w:t>
      </w:r>
      <w:r w:rsidR="002B378D" w:rsidRPr="002B378D">
        <w:t xml:space="preserve"> </w:t>
      </w:r>
      <w:r w:rsidRPr="002B378D">
        <w:t>• The RFS has contributed to higher livestock feed prices, and in turn, higher food prices. It has led to higher prices for staple products such as milk, eggs, cheese, and meat which disproportionally hurt low-income families in the United States and around the world.</w:t>
      </w:r>
      <w:r w:rsidR="002B378D" w:rsidRPr="002B378D">
        <w:t xml:space="preserve"> </w:t>
      </w:r>
      <w:r w:rsidRPr="002B378D">
        <w:t xml:space="preserve">• </w:t>
      </w:r>
      <w:r w:rsidRPr="00912890">
        <w:rPr>
          <w:rStyle w:val="StyleBoldUnderline"/>
        </w:rPr>
        <w:t>EPA's rejection of petitions from Arkansas, North Carolina, New Mexico, Georgia, Texas, Virginia, Maryland, Delaware, Utah, and Wyoming to suspend the RFS after last year's droughts suggests the agency will never find cause to suspend the RFS.</w:t>
      </w:r>
      <w:r w:rsidR="002B378D" w:rsidRPr="00912890">
        <w:rPr>
          <w:rStyle w:val="StyleBoldUnderline"/>
        </w:rPr>
        <w:t xml:space="preserve"> </w:t>
      </w:r>
      <w:r w:rsidRPr="002B378D">
        <w:t>• The RFS has contributed to higher transportation fuel prices for American motorists. Since early January, the spot prices for Renewable Identification Numbers (RINs) have increased more than 1000 percent or tenfold. Under the RFS, refiners or blenders must obtain RINs to demonstrate to EPA the volume of biofuels blended into the nation's gasoline and diesel fuel supplies. As refiners and blenders spend more money for RINs, this cost is passed on to consumers in the form of higher gasoline and diesel fuel prices.</w:t>
      </w:r>
      <w:r w:rsidR="002B378D" w:rsidRPr="002B378D">
        <w:t xml:space="preserve"> </w:t>
      </w:r>
      <w:r w:rsidRPr="002B378D">
        <w:t>• The RFS has led EPA to approve E15 gasoline for certain vehicles. E15 is more corrosive than E10 and would cause damage to engines and fuel systems as well as transportation fuel infrastructure. E15 will likely result in widespread litigation between consumers and automakers, refiners, and fuel marketers, as well as higher feed and food prices.</w:t>
      </w:r>
      <w:r w:rsidR="002B378D" w:rsidRPr="002B378D">
        <w:t xml:space="preserve"> </w:t>
      </w:r>
      <w:r w:rsidRPr="002B378D">
        <w:t xml:space="preserve">• Beginning in 2014, </w:t>
      </w:r>
      <w:r w:rsidRPr="00912890">
        <w:rPr>
          <w:rStyle w:val="StyleBoldUnderline"/>
        </w:rPr>
        <w:t>the RFS effectively requires that refiners blend volumes of advanced biofuels that are currently unavailable in this country</w:t>
      </w:r>
      <w:r w:rsidRPr="002B378D">
        <w:t xml:space="preserve">. </w:t>
      </w:r>
      <w:r w:rsidRPr="00912890">
        <w:rPr>
          <w:rStyle w:val="StyleBoldUnderline"/>
        </w:rPr>
        <w:t>While RFS supporters claim that it will encourage the production of advanced biofuels in sufficient quantities to meet these future mandates, it is far from clear that this will happen.</w:t>
      </w:r>
      <w:r w:rsidRPr="002B378D">
        <w:t xml:space="preserve"> </w:t>
      </w:r>
      <w:r w:rsidRPr="00912890">
        <w:rPr>
          <w:rStyle w:val="StyleBoldUnderline"/>
        </w:rPr>
        <w:t>The RFS has failed to incentivize, for example, the large-scale commercial production of cellulosic biofuels.</w:t>
      </w:r>
    </w:p>
    <w:p w14:paraId="1D47B839" w14:textId="77777777" w:rsidR="00116BDA" w:rsidRDefault="00116BDA" w:rsidP="002B378D">
      <w:pPr>
        <w:rPr>
          <w:rStyle w:val="StyleBoldUnderline"/>
        </w:rPr>
      </w:pPr>
    </w:p>
    <w:p w14:paraId="63732491" w14:textId="77777777" w:rsidR="00116BDA" w:rsidRDefault="0004594E" w:rsidP="00116BDA">
      <w:pPr>
        <w:pStyle w:val="Heading4"/>
        <w:rPr>
          <w:rStyle w:val="StyleBoldUnderline"/>
          <w:b/>
          <w:u w:val="none"/>
        </w:rPr>
      </w:pPr>
      <w:r>
        <w:rPr>
          <w:rStyle w:val="StyleBoldUnderline"/>
          <w:b/>
          <w:u w:val="none"/>
        </w:rPr>
        <w:t>EPA will not repeal the RFS</w:t>
      </w:r>
    </w:p>
    <w:p w14:paraId="534EC1EA" w14:textId="77777777" w:rsidR="00116BDA" w:rsidRPr="00883983" w:rsidRDefault="00883983" w:rsidP="00116BDA">
      <w:r>
        <w:rPr>
          <w:b/>
        </w:rPr>
        <w:t xml:space="preserve">The Pig Site, ’13 </w:t>
      </w:r>
      <w:r>
        <w:t xml:space="preserve">(“Livestock, Poultry Groups Urge Congress to Repeal RFS Prices”, 1 July, 2013, </w:t>
      </w:r>
      <w:hyperlink r:id="rId78" w:history="1">
        <w:r w:rsidRPr="00097542">
          <w:rPr>
            <w:rStyle w:val="Hyperlink"/>
          </w:rPr>
          <w:t>http://www.thepigsite.com/swinenews/33598/livestock-poultry-groups-urge-congress-to-repeal-rfs</w:t>
        </w:r>
      </w:hyperlink>
      <w:r>
        <w:t>, accessed 7/22/13, JF)</w:t>
      </w:r>
    </w:p>
    <w:p w14:paraId="0F7215C9" w14:textId="77777777" w:rsidR="00116BDA" w:rsidRPr="00116BDA" w:rsidRDefault="00116BDA" w:rsidP="00116BDA">
      <w:pPr>
        <w:rPr>
          <w:rStyle w:val="StyleBoldUnderline"/>
        </w:rPr>
      </w:pPr>
      <w:r w:rsidRPr="00116BDA">
        <w:rPr>
          <w:rStyle w:val="StyleBoldUnderline"/>
        </w:rPr>
        <w:lastRenderedPageBreak/>
        <w:t xml:space="preserve">“RFS has been such a poorly managed mess, it’s time to drain the swamp,” said NTF President Joel </w:t>
      </w:r>
      <w:proofErr w:type="spellStart"/>
      <w:r w:rsidRPr="00116BDA">
        <w:rPr>
          <w:rStyle w:val="StyleBoldUnderline"/>
        </w:rPr>
        <w:t>Brandenberger</w:t>
      </w:r>
      <w:proofErr w:type="spellEnd"/>
      <w:r w:rsidRPr="00116BDA">
        <w:rPr>
          <w:rStyle w:val="StyleBoldUnderline"/>
        </w:rPr>
        <w:t>. “The RFS needs a fresh start in order to put in place a smarter policy on the mix of fuel and feed.” Livestock and poultry groups called on the administration last fall to waive the RFS, for the second time since 2008. And for the second time, in spite of the widespread drought and lowered harvest, the US Environmental Protection Agency (EPA) refused to use the safety valve built into the biofuels mandate.</w:t>
      </w:r>
    </w:p>
    <w:p w14:paraId="26BA8973" w14:textId="77777777" w:rsidR="00116BDA" w:rsidRPr="00912890" w:rsidRDefault="00116BDA" w:rsidP="002B378D">
      <w:pPr>
        <w:rPr>
          <w:rStyle w:val="StyleBoldUnderline"/>
        </w:rPr>
      </w:pPr>
    </w:p>
    <w:p w14:paraId="5D37DAEA" w14:textId="77777777" w:rsidR="001A7A07" w:rsidRDefault="00091CA4" w:rsidP="00E6672C">
      <w:pPr>
        <w:pStyle w:val="Heading4"/>
      </w:pPr>
      <w:r>
        <w:t>RFS bill will not move through congress</w:t>
      </w:r>
    </w:p>
    <w:p w14:paraId="42D6308E" w14:textId="77777777" w:rsidR="00091CA4" w:rsidRPr="00E6672C" w:rsidRDefault="00E6672C" w:rsidP="00091CA4">
      <w:r>
        <w:rPr>
          <w:b/>
        </w:rPr>
        <w:t xml:space="preserve">NACS, ’13 </w:t>
      </w:r>
      <w:r>
        <w:t xml:space="preserve">(“Oil Industry Launches Ad Campaign to Repeal RFS”, July 17, 2013, </w:t>
      </w:r>
      <w:hyperlink r:id="rId79" w:anchor=".Ue3yz237ZN8" w:history="1">
        <w:r w:rsidRPr="00097542">
          <w:rPr>
            <w:rStyle w:val="Hyperlink"/>
          </w:rPr>
          <w:t>http://www.nacsonline.com/News/Daily/Pages/ND0717131.aspx#.Ue3yz237ZN8</w:t>
        </w:r>
      </w:hyperlink>
      <w:r>
        <w:t>, accessed 7/22/13, JF)</w:t>
      </w:r>
    </w:p>
    <w:p w14:paraId="2E11807E" w14:textId="77777777" w:rsidR="00091CA4" w:rsidRDefault="00091CA4" w:rsidP="00091CA4">
      <w:pPr>
        <w:rPr>
          <w:rStyle w:val="StyleBoldUnderline"/>
        </w:rPr>
      </w:pPr>
      <w:r w:rsidRPr="00091CA4">
        <w:rPr>
          <w:rStyle w:val="StyleBoldUnderline"/>
        </w:rPr>
        <w:t>One of the first ads touches on that concern, warning that E15 and higher blends could harm engines. But a full repeal is not likely, although some lawmakers have sided with API on the issue. “We want a repeal bill to move this year,” said Greco. “But we also recognize that this Congress is not moving as quickly on a lot of issues as it should.”</w:t>
      </w:r>
    </w:p>
    <w:p w14:paraId="707B317F" w14:textId="77777777" w:rsidR="00AD763B" w:rsidRDefault="00162215" w:rsidP="00065402">
      <w:pPr>
        <w:pStyle w:val="Heading4"/>
        <w:rPr>
          <w:rStyle w:val="StyleBoldUnderline"/>
          <w:b/>
          <w:u w:val="none"/>
        </w:rPr>
      </w:pPr>
      <w:r>
        <w:rPr>
          <w:rStyle w:val="StyleBoldUnderline"/>
          <w:b/>
          <w:u w:val="none"/>
        </w:rPr>
        <w:t>Several structural obstacles to RFS efficiency</w:t>
      </w:r>
    </w:p>
    <w:p w14:paraId="4126B92B" w14:textId="77777777" w:rsidR="004D4904" w:rsidRPr="004D4904" w:rsidRDefault="004D4904" w:rsidP="004D4904">
      <w:r>
        <w:rPr>
          <w:b/>
        </w:rPr>
        <w:t xml:space="preserve">National </w:t>
      </w:r>
      <w:proofErr w:type="spellStart"/>
      <w:r>
        <w:rPr>
          <w:b/>
        </w:rPr>
        <w:t>Jounral</w:t>
      </w:r>
      <w:proofErr w:type="spellEnd"/>
      <w:r>
        <w:rPr>
          <w:b/>
        </w:rPr>
        <w:t xml:space="preserve">, ’13 </w:t>
      </w:r>
      <w:r>
        <w:t xml:space="preserve">(“Biofuels Mandate: Defend, Reform or Repeal”, March 25, 2010, </w:t>
      </w:r>
      <w:hyperlink r:id="rId80" w:history="1">
        <w:r w:rsidRPr="00097542">
          <w:rPr>
            <w:rStyle w:val="Hyperlink"/>
          </w:rPr>
          <w:t>http://energy.nationaljournal.com/2013/03/biofuels-mandate-defend-reform.php</w:t>
        </w:r>
      </w:hyperlink>
      <w:r>
        <w:t>, accessed 7/23/13, JF)</w:t>
      </w:r>
    </w:p>
    <w:p w14:paraId="059A6CFC" w14:textId="77777777" w:rsidR="00065402" w:rsidRPr="00E0762F" w:rsidRDefault="00065402" w:rsidP="00065402">
      <w:pPr>
        <w:rPr>
          <w:rStyle w:val="StyleBoldUnderline"/>
        </w:rPr>
      </w:pPr>
      <w:r w:rsidRPr="00065402">
        <w:t xml:space="preserve">The Renewable Fuels Standard (RFS) was enacted six years ago with the intention of displacing 25 percent of domestic transportation fuel with biofuels. While the intent was noble, the legislation has failed to live up to original expectations, and is having numerous unintended consequences, including higher food prices for consumers. </w:t>
      </w:r>
      <w:r w:rsidRPr="00162215">
        <w:rPr>
          <w:rStyle w:val="StyleBoldUnderline"/>
        </w:rPr>
        <w:t>Meeting the RFS mandates is not possible today,</w:t>
      </w:r>
      <w:r w:rsidRPr="00065402">
        <w:t xml:space="preserve"> </w:t>
      </w:r>
      <w:r w:rsidRPr="00162215">
        <w:rPr>
          <w:rStyle w:val="StyleBoldUnderline"/>
        </w:rPr>
        <w:t>and meeting the scheduled increase in mandates will not be attainable in future years.</w:t>
      </w:r>
      <w:r w:rsidRPr="00065402">
        <w:t xml:space="preserve"> It is time for a major overhaul of the Renewable Fuel Standard to match market realities. The RFS mandates 16.55 billion gallons of biofuels to be sold to consumers in 2013, including 13.8 billion gallons of corn-based ethanol and 1 billion gallons of cellulosic ethanol. The RFS mandates increase to 20.5 billion gallons in 2015, including 15.0 billion gallons of corn-based ethanol and 3 billion gallons of cellulosic ethanol. These </w:t>
      </w:r>
      <w:r w:rsidRPr="00162215">
        <w:rPr>
          <w:rStyle w:val="StyleBoldUnderline"/>
        </w:rPr>
        <w:t>mandates are unachievable today, and will not be achievable in future years, for two simple reasons.</w:t>
      </w:r>
      <w:r w:rsidRPr="00065402">
        <w:t xml:space="preserve"> The </w:t>
      </w:r>
      <w:r w:rsidRPr="00162215">
        <w:rPr>
          <w:rStyle w:val="StyleBoldUnderline"/>
        </w:rPr>
        <w:t>first impediment is the blend wall, the natural limit to the size of the US ethanol market</w:t>
      </w:r>
      <w:r w:rsidRPr="00065402">
        <w:t xml:space="preserve">. </w:t>
      </w:r>
      <w:r w:rsidRPr="00162215">
        <w:rPr>
          <w:rStyle w:val="StyleBoldUnderline"/>
        </w:rPr>
        <w:t>The vast majority of gasoline sold in the US faces a blending limit of 10 percent</w:t>
      </w:r>
      <w:r w:rsidRPr="00065402">
        <w:t xml:space="preserve">. EPA has approved higher allowable blends, but auto manufacturers are not willing to cover fuel-related damage claims from the use of blends in excess of 10%. When the RFS was enacted in 2007, US gasoline consumption totaled 142 billion gallons and was projected to rise toward 150 billion gallons. However during the past six years, gasoline consumption has actually declined 6 percent to 134 billion gallons. The </w:t>
      </w:r>
      <w:r w:rsidRPr="00162215">
        <w:rPr>
          <w:rStyle w:val="StyleBoldUnderline"/>
        </w:rPr>
        <w:t xml:space="preserve">10 percent blend wall means that the total market size for ethanol is 10 percent of 134 billion gallons or 13.4 billion gallons – compared to the corn-based ethanol mandate of 13.8 billion gallons in 2013, </w:t>
      </w:r>
      <w:r w:rsidRPr="00065402">
        <w:t xml:space="preserve">rising to 15.0 billion gallons in two years. </w:t>
      </w:r>
      <w:r w:rsidRPr="00162215">
        <w:rPr>
          <w:rStyle w:val="StyleBoldUnderline"/>
        </w:rPr>
        <w:t>Complying with this increasing mandate is a physical impossibility as gasoline use declines. The second challenge is the lack of commercial viability of cellulosic ethanol</w:t>
      </w:r>
      <w:r w:rsidRPr="00065402">
        <w:t xml:space="preserve">. The EPA has used its authority to reduce annual mandates to near zero each year. In 2013, </w:t>
      </w:r>
      <w:r w:rsidRPr="00E0762F">
        <w:rPr>
          <w:rStyle w:val="StyleBoldUnderline"/>
        </w:rPr>
        <w:t>the EPA proposed reducing the mandate by 98.6 percent from 1.0 billion gallons to 14 million gallons because of insufficient production of the fuel. Congress envisioned successful development of technology to produce cellulosic ethanol, but that development has not occurred</w:t>
      </w:r>
      <w:r w:rsidRPr="00065402">
        <w:t xml:space="preserve">. A major overhaul of the RFS is due. The mandates exceed the potential market for corn-based ethanol today, a problem that will only get worse. Meanwhile mandates for the use of cellulosic ethanol are useless, as this product has failed to materialize. </w:t>
      </w:r>
      <w:r w:rsidRPr="00E0762F">
        <w:rPr>
          <w:rStyle w:val="StyleBoldUnderline"/>
        </w:rPr>
        <w:t>It is time for Congress and the EPA to acknowledge the shortfalls of the RFS and repeal this costly and ill-informed legislation.</w:t>
      </w:r>
    </w:p>
    <w:p w14:paraId="1053A22B" w14:textId="77777777" w:rsidR="00725F7A" w:rsidRDefault="00725F7A" w:rsidP="00AD763B">
      <w:pPr>
        <w:rPr>
          <w:rFonts w:ascii="Times New Roman" w:eastAsia="Times New Roman" w:hAnsi="Times New Roman" w:cs="Times New Roman"/>
          <w:sz w:val="24"/>
        </w:rPr>
      </w:pPr>
    </w:p>
    <w:p w14:paraId="7380FBF2" w14:textId="77777777" w:rsidR="00725F7A" w:rsidRPr="00AD763B" w:rsidRDefault="00725F7A" w:rsidP="00AD763B">
      <w:pPr>
        <w:rPr>
          <w:rFonts w:ascii="Times New Roman" w:eastAsia="Times New Roman" w:hAnsi="Times New Roman" w:cs="Times New Roman"/>
          <w:sz w:val="24"/>
        </w:rPr>
      </w:pPr>
    </w:p>
    <w:p w14:paraId="364E7930" w14:textId="77777777" w:rsidR="00AD763B" w:rsidRPr="00AD763B" w:rsidRDefault="00AD763B" w:rsidP="00AD763B"/>
    <w:p w14:paraId="7B8BED17" w14:textId="77777777" w:rsidR="00535890" w:rsidRDefault="00535890" w:rsidP="002C168B">
      <w:pPr>
        <w:pStyle w:val="Heading2"/>
      </w:pPr>
      <w:r>
        <w:lastRenderedPageBreak/>
        <w:t>Environment</w:t>
      </w:r>
    </w:p>
    <w:p w14:paraId="42139693" w14:textId="77777777" w:rsidR="00CE5096" w:rsidRPr="00CE5096" w:rsidRDefault="00CE5096" w:rsidP="00CE5096">
      <w:pPr>
        <w:pStyle w:val="Heading3"/>
      </w:pPr>
      <w:r>
        <w:lastRenderedPageBreak/>
        <w:t>1nc</w:t>
      </w:r>
    </w:p>
    <w:p w14:paraId="04844BC4" w14:textId="77777777" w:rsidR="00ED51A6" w:rsidRDefault="00A67D8A" w:rsidP="00EB2868">
      <w:pPr>
        <w:pStyle w:val="Heading4"/>
      </w:pPr>
      <w:r>
        <w:rPr>
          <w:bCs w:val="0"/>
          <w:iCs w:val="0"/>
        </w:rPr>
        <w:t>1</w:t>
      </w:r>
      <w:r w:rsidR="00EB2868" w:rsidRPr="00EB2868">
        <w:rPr>
          <w:b w:val="0"/>
          <w:bCs w:val="0"/>
          <w:iCs w:val="0"/>
        </w:rPr>
        <w:t>.</w:t>
      </w:r>
      <w:r w:rsidR="00EB2868">
        <w:t xml:space="preserve"> </w:t>
      </w:r>
      <w:r w:rsidR="00ED51A6">
        <w:t>No Solvency – Brazilian production driven by domestic demand</w:t>
      </w:r>
    </w:p>
    <w:p w14:paraId="625B40D1" w14:textId="77777777" w:rsidR="00ED51A6" w:rsidRPr="009C6A2B" w:rsidRDefault="00ED51A6" w:rsidP="00ED51A6">
      <w:proofErr w:type="spellStart"/>
      <w:r>
        <w:rPr>
          <w:b/>
        </w:rPr>
        <w:t>Riveras</w:t>
      </w:r>
      <w:proofErr w:type="spellEnd"/>
      <w:r>
        <w:t xml:space="preserve">, Reuters Writer, </w:t>
      </w:r>
      <w:r>
        <w:rPr>
          <w:b/>
        </w:rPr>
        <w:t xml:space="preserve">’11 </w:t>
      </w:r>
      <w:r>
        <w:t>(</w:t>
      </w:r>
      <w:proofErr w:type="spellStart"/>
      <w:r>
        <w:t>Inae</w:t>
      </w:r>
      <w:proofErr w:type="spellEnd"/>
      <w:r>
        <w:t xml:space="preserve">, “Brazil, short of biofuel, can’t open spigot to US”, December 30, 2011, </w:t>
      </w:r>
      <w:hyperlink r:id="rId81" w:history="1">
        <w:r w:rsidRPr="00097542">
          <w:rPr>
            <w:rStyle w:val="Hyperlink"/>
          </w:rPr>
          <w:t>http://mobile.reuters.com/article/idUSTRE7BT0Z620111230</w:t>
        </w:r>
      </w:hyperlink>
      <w:r>
        <w:t>, accessed 7/22/13, JF)</w:t>
      </w:r>
    </w:p>
    <w:p w14:paraId="61D28EFB" w14:textId="77777777" w:rsidR="00ED51A6" w:rsidRDefault="00ED51A6" w:rsidP="00ED51A6">
      <w:r w:rsidRPr="00F60B4B">
        <w:t xml:space="preserve">For three decades, </w:t>
      </w:r>
      <w:r w:rsidRPr="009C6A2B">
        <w:rPr>
          <w:rStyle w:val="StyleBoldUnderline"/>
        </w:rPr>
        <w:t>the U.S. government sought to protect American corn farmers and ethanol makers from a feared flood of Brazilian imports by imposing a tariff that had the South American country crying foul.</w:t>
      </w:r>
      <w:r w:rsidRPr="00F60B4B">
        <w:t xml:space="preserve"> </w:t>
      </w:r>
      <w:r w:rsidRPr="009C6A2B">
        <w:rPr>
          <w:rStyle w:val="StyleBoldUnderline"/>
        </w:rPr>
        <w:t>But as the contentious tax finally expires at year-end, American farmers' fears of being swamped by sugar-based tropical biofuel seem unfounded.</w:t>
      </w:r>
      <w:r w:rsidRPr="00F60B4B">
        <w:t xml:space="preserve"> </w:t>
      </w:r>
      <w:r w:rsidRPr="009C6A2B">
        <w:rPr>
          <w:rStyle w:val="StyleBoldUnderline"/>
        </w:rPr>
        <w:t>With Brazil's ethanol industry struggling to meet booming local demand, it's U.S. producers</w:t>
      </w:r>
      <w:r w:rsidRPr="00F60B4B">
        <w:t xml:space="preserve"> instead </w:t>
      </w:r>
      <w:r w:rsidRPr="009C6A2B">
        <w:rPr>
          <w:rStyle w:val="StyleBoldUnderline"/>
        </w:rPr>
        <w:t>who are shipping millions of gallons to the south</w:t>
      </w:r>
      <w:r w:rsidRPr="00F60B4B">
        <w:t xml:space="preserve">. Three factors have converged to push Brazil's ethanol distilleries to the limit. </w:t>
      </w:r>
      <w:r w:rsidRPr="009C6A2B">
        <w:rPr>
          <w:rStyle w:val="StyleBoldUnderline"/>
        </w:rPr>
        <w:t>Sugarcane production fell this year for the first time in a decade, reducing supplies; global demand for sugar has remained strong;</w:t>
      </w:r>
      <w:r w:rsidRPr="00F60B4B">
        <w:t xml:space="preserve"> and </w:t>
      </w:r>
      <w:r w:rsidRPr="009C6A2B">
        <w:rPr>
          <w:rStyle w:val="StyleBoldUnderline"/>
        </w:rPr>
        <w:t>domestic motor-fuel demand has surged</w:t>
      </w:r>
      <w:r w:rsidRPr="00F60B4B">
        <w:t xml:space="preserve">, straining local gasoline and ethanol supply. </w:t>
      </w:r>
      <w:r w:rsidRPr="009C6A2B">
        <w:rPr>
          <w:rStyle w:val="StyleBoldUnderline"/>
        </w:rPr>
        <w:t>Brazilian ethanol demand outstrips supply by nearly 25 percent</w:t>
      </w:r>
      <w:r w:rsidRPr="00F60B4B">
        <w:t xml:space="preserve">, according to Reuters and industry data. </w:t>
      </w:r>
      <w:r w:rsidRPr="009C6A2B">
        <w:rPr>
          <w:rStyle w:val="StyleBoldUnderline"/>
        </w:rPr>
        <w:t>It may take more than two years for new investment to correct the imbalance, delaying Brazil's predicted emergence as a "biofuel Saudi Arabia"</w:t>
      </w:r>
      <w:r w:rsidRPr="00F60B4B">
        <w:t xml:space="preserve">. </w:t>
      </w:r>
      <w:r w:rsidRPr="009C6A2B">
        <w:rPr>
          <w:rStyle w:val="StyleBoldUnderline"/>
        </w:rPr>
        <w:t>Brazil's shortage is so acute that the world's No. 2 ethanol producer is actually importing U.S. corn ethanol, helping the United States dethrone Brazil as the world's largest exporter</w:t>
      </w:r>
      <w:r w:rsidRPr="00F60B4B">
        <w:t xml:space="preserve">. "The end of the tariff is a start, </w:t>
      </w:r>
      <w:r w:rsidRPr="009C6A2B">
        <w:rPr>
          <w:rStyle w:val="StyleBoldUnderline"/>
        </w:rPr>
        <w:t>but I don't see major changes in exports over the next three years,"</w:t>
      </w:r>
      <w:r w:rsidRPr="00F60B4B">
        <w:t xml:space="preserve"> said Antonio de Padua Rodrigues, technical director at </w:t>
      </w:r>
      <w:proofErr w:type="spellStart"/>
      <w:r w:rsidRPr="00F60B4B">
        <w:t>Unica</w:t>
      </w:r>
      <w:proofErr w:type="spellEnd"/>
      <w:r w:rsidRPr="00F60B4B">
        <w:t xml:space="preserve">, Brazil's main sugarcane producers' association. </w:t>
      </w:r>
      <w:r w:rsidRPr="009C6A2B">
        <w:rPr>
          <w:rStyle w:val="StyleBoldUnderline"/>
        </w:rPr>
        <w:t>"We still need to sort out how to supply our own market,"</w:t>
      </w:r>
      <w:r w:rsidRPr="00F60B4B">
        <w:t xml:space="preserve"> Padua said. That should come as a relief to U.S. farmers who have fought to protect their subsidized corn ethanol market from producers in Brazil, whose tropical sun and cheap land allow abundant production of sugarcane, a much more efficient biofuel feedstock than corn. Even with new U.S. environmental rules giving a big boost to ethanol demand, domestic producers have little to fear from Brazil until 2014 at the earliest, industry representatives and analysts say.</w:t>
      </w:r>
    </w:p>
    <w:p w14:paraId="65C41317" w14:textId="77777777" w:rsidR="009760F5" w:rsidRDefault="00EB2868" w:rsidP="009760F5">
      <w:pPr>
        <w:pStyle w:val="Heading4"/>
        <w:rPr>
          <w:rFonts w:eastAsia="Times New Roman"/>
        </w:rPr>
      </w:pPr>
      <w:r>
        <w:rPr>
          <w:rFonts w:eastAsia="Times New Roman"/>
        </w:rPr>
        <w:t xml:space="preserve">2. </w:t>
      </w:r>
      <w:r w:rsidR="009760F5">
        <w:rPr>
          <w:rFonts w:eastAsia="Times New Roman"/>
        </w:rPr>
        <w:t>Brazil and Cuba do not compete—ethanol production isn’t zero sum</w:t>
      </w:r>
    </w:p>
    <w:p w14:paraId="2E1D4661" w14:textId="77777777" w:rsidR="009760F5" w:rsidRPr="004D37D7" w:rsidRDefault="009760F5" w:rsidP="009760F5">
      <w:r>
        <w:rPr>
          <w:b/>
        </w:rPr>
        <w:t xml:space="preserve">Sugar Online, </w:t>
      </w:r>
      <w:r>
        <w:t xml:space="preserve">Leading Ethanol &amp; Sugar Report Site, </w:t>
      </w:r>
      <w:r>
        <w:rPr>
          <w:b/>
        </w:rPr>
        <w:t xml:space="preserve">’12 </w:t>
      </w:r>
      <w:r>
        <w:t xml:space="preserve">(“CUBA: Brazil wants to help boost cane ethanol production”, 9/04/2012, </w:t>
      </w:r>
      <w:hyperlink r:id="rId82" w:history="1">
        <w:r w:rsidRPr="00097542">
          <w:rPr>
            <w:rStyle w:val="Hyperlink"/>
          </w:rPr>
          <w:t>http://www.sugaronline.com/website_contents/view/1200004</w:t>
        </w:r>
      </w:hyperlink>
      <w:r>
        <w:t>, accessed 7/22/13, JF)</w:t>
      </w:r>
    </w:p>
    <w:p w14:paraId="3421B5BB" w14:textId="77777777" w:rsidR="009760F5" w:rsidRDefault="009760F5" w:rsidP="009760F5"/>
    <w:p w14:paraId="0C458D25" w14:textId="77777777" w:rsidR="009760F5" w:rsidRDefault="009760F5" w:rsidP="009760F5">
      <w:pPr>
        <w:rPr>
          <w:rStyle w:val="StyleBoldUnderline"/>
        </w:rPr>
      </w:pPr>
      <w:r w:rsidRPr="006A3500">
        <w:rPr>
          <w:rStyle w:val="StyleBoldUnderline"/>
        </w:rPr>
        <w:t>The Brazilian Government wants to encourage the production of ethanol from sugarcane in Cuba, which would transform the Caribbean country to the world third largest renewable fuel supplier, only after the U.S. and</w:t>
      </w:r>
      <w:r w:rsidRPr="000F09A5">
        <w:t xml:space="preserve"> </w:t>
      </w:r>
      <w:r w:rsidRPr="006A3500">
        <w:rPr>
          <w:rStyle w:val="StyleBoldUnderline"/>
        </w:rPr>
        <w:t xml:space="preserve">Brazil, </w:t>
      </w:r>
      <w:r w:rsidRPr="006A3500">
        <w:t xml:space="preserve">according to Iran's </w:t>
      </w:r>
      <w:proofErr w:type="spellStart"/>
      <w:r w:rsidRPr="006A3500">
        <w:t>PressTV</w:t>
      </w:r>
      <w:proofErr w:type="spellEnd"/>
      <w:r w:rsidRPr="006A3500">
        <w:t>.</w:t>
      </w:r>
      <w:r w:rsidRPr="006A3500">
        <w:rPr>
          <w:rStyle w:val="StyleBoldUnderline"/>
        </w:rPr>
        <w:t xml:space="preserve"> The idea is to build farmers markets, and therefore to ensure a distribution network to consolidate ethanol internationally as a "tradable commodity". It is expected that this measure</w:t>
      </w:r>
      <w:r w:rsidRPr="000F09A5">
        <w:t xml:space="preserve"> </w:t>
      </w:r>
      <w:r w:rsidRPr="006A3500">
        <w:rPr>
          <w:rStyle w:val="StyleBoldUnderline"/>
        </w:rPr>
        <w:t>along with Cuba's support can reduce the current extreme fragility of the sugar sector</w:t>
      </w:r>
      <w:r w:rsidRPr="000F09A5">
        <w:t xml:space="preserve">. Like Brazil, Havana in the 1970's produced large quantities of sugar cane, with an average of 8 million </w:t>
      </w:r>
      <w:proofErr w:type="spellStart"/>
      <w:r w:rsidRPr="000F09A5">
        <w:t>tonnes</w:t>
      </w:r>
      <w:proofErr w:type="spellEnd"/>
      <w:r w:rsidRPr="000F09A5">
        <w:t xml:space="preserve"> per year, but currently Cuba only produces 1.2 million </w:t>
      </w:r>
      <w:proofErr w:type="spellStart"/>
      <w:r w:rsidRPr="000F09A5">
        <w:t>tonnes</w:t>
      </w:r>
      <w:proofErr w:type="spellEnd"/>
      <w:r w:rsidRPr="000F09A5">
        <w:t xml:space="preserve">. The Brazilian proposal was intensively discussed last week in Havana, including a meeting among the Minister of Development and Industry of Brazil, Fernando Pimentel, the Cuban Foreign Trade Minister Rodrigo </w:t>
      </w:r>
      <w:proofErr w:type="spellStart"/>
      <w:r w:rsidRPr="000F09A5">
        <w:t>Malmierca</w:t>
      </w:r>
      <w:proofErr w:type="spellEnd"/>
      <w:r w:rsidRPr="000F09A5">
        <w:t xml:space="preserve"> Diaz and President Raul Castro. </w:t>
      </w:r>
      <w:r w:rsidRPr="006A3500">
        <w:rPr>
          <w:rStyle w:val="StyleBoldUnderline"/>
        </w:rPr>
        <w:t xml:space="preserve">The Brazilian President </w:t>
      </w:r>
      <w:proofErr w:type="spellStart"/>
      <w:r w:rsidRPr="006A3500">
        <w:rPr>
          <w:rStyle w:val="StyleBoldUnderline"/>
        </w:rPr>
        <w:t>Dilma</w:t>
      </w:r>
      <w:proofErr w:type="spellEnd"/>
      <w:r w:rsidRPr="006A3500">
        <w:rPr>
          <w:rStyle w:val="StyleBoldUnderline"/>
        </w:rPr>
        <w:t xml:space="preserve"> </w:t>
      </w:r>
      <w:proofErr w:type="spellStart"/>
      <w:r w:rsidRPr="006A3500">
        <w:rPr>
          <w:rStyle w:val="StyleBoldUnderline"/>
        </w:rPr>
        <w:t>Rousseff</w:t>
      </w:r>
      <w:proofErr w:type="spellEnd"/>
      <w:r w:rsidRPr="006A3500">
        <w:rPr>
          <w:rStyle w:val="StyleBoldUnderline"/>
        </w:rPr>
        <w:t xml:space="preserve"> is very ex</w:t>
      </w:r>
      <w:r>
        <w:rPr>
          <w:rStyle w:val="StyleBoldUnderline"/>
        </w:rPr>
        <w:t>c</w:t>
      </w:r>
      <w:r w:rsidRPr="006A3500">
        <w:rPr>
          <w:rStyle w:val="StyleBoldUnderline"/>
        </w:rPr>
        <w:t>ited about this commercial opportunity of expanding the sugar ethanol market, she believes that a country that had at one time 120 sugar mills, is ripe for improvement and growth of this particular business and it will result in great benefits to the Brazilian ethanol industry.</w:t>
      </w:r>
    </w:p>
    <w:p w14:paraId="63447F7C" w14:textId="77777777" w:rsidR="009760F5" w:rsidRPr="006A3500" w:rsidRDefault="009760F5" w:rsidP="009760F5">
      <w:pPr>
        <w:rPr>
          <w:rStyle w:val="StyleBoldUnderline"/>
        </w:rPr>
      </w:pPr>
    </w:p>
    <w:p w14:paraId="55DB96FB" w14:textId="77777777" w:rsidR="009760F5" w:rsidRPr="00535890" w:rsidRDefault="009760F5" w:rsidP="009760F5"/>
    <w:p w14:paraId="643BFA57" w14:textId="77777777" w:rsidR="009760F5" w:rsidRDefault="00EB2868" w:rsidP="009760F5">
      <w:pPr>
        <w:pStyle w:val="Heading4"/>
      </w:pPr>
      <w:r>
        <w:lastRenderedPageBreak/>
        <w:t xml:space="preserve">3. </w:t>
      </w:r>
      <w:r w:rsidR="0060175B">
        <w:t>No Solvency – Cuba can’t displace emissions</w:t>
      </w:r>
    </w:p>
    <w:p w14:paraId="6BFFCFAB" w14:textId="77777777" w:rsidR="009760F5" w:rsidRDefault="009760F5" w:rsidP="009760F5">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83" w:history="1">
        <w:r w:rsidRPr="00432DDD">
          <w:rPr>
            <w:rStyle w:val="Hyperlink"/>
          </w:rPr>
          <w:t>http://environs.law.ucdavis.edu/issues/36/2/specht.pdf</w:t>
        </w:r>
      </w:hyperlink>
      <w:r>
        <w:t>, accessed 7/21/13, JF)</w:t>
      </w:r>
    </w:p>
    <w:p w14:paraId="4FCEBAD2" w14:textId="77777777" w:rsidR="009760F5" w:rsidRDefault="009760F5" w:rsidP="009760F5"/>
    <w:p w14:paraId="48E1F31D" w14:textId="77777777" w:rsidR="009760F5" w:rsidRPr="00C25F89" w:rsidRDefault="009760F5" w:rsidP="009760F5">
      <w:r w:rsidRPr="00C25F89">
        <w:t xml:space="preserve">It must be stressed that </w:t>
      </w:r>
      <w:r w:rsidRPr="00FD775F">
        <w:rPr>
          <w:rStyle w:val="StyleBoldUnderline"/>
        </w:rPr>
        <w:t>sugarcane-based ethanol,</w:t>
      </w:r>
      <w:r w:rsidRPr="00C25F89">
        <w:t xml:space="preserve"> from Cuba or anywhere else,</w:t>
      </w:r>
      <w:r>
        <w:t xml:space="preserve"> </w:t>
      </w:r>
      <w:r w:rsidRPr="00FD775F">
        <w:rPr>
          <w:rStyle w:val="StyleBoldUnderline"/>
        </w:rPr>
        <w:t>is not the solution to the energy and climate change problems faced by the United States</w:t>
      </w:r>
      <w:r w:rsidRPr="00C25F89">
        <w:t xml:space="preserve">. </w:t>
      </w:r>
      <w:r w:rsidRPr="00FD775F">
        <w:rPr>
          <w:rStyle w:val="StyleBoldUnderline"/>
        </w:rPr>
        <w:t>Replacing just ten percent of global gasoline usage with sugarcane-based ethanol would require a tenfold increase in global sugarcane production</w:t>
      </w:r>
      <w:r w:rsidRPr="00C25F89">
        <w:t>.</w:t>
      </w:r>
      <w:r>
        <w:t xml:space="preserve"> </w:t>
      </w:r>
      <w:r w:rsidRPr="00C25F89">
        <w:rPr>
          <w:sz w:val="13"/>
          <w:szCs w:val="13"/>
        </w:rPr>
        <w:t>209</w:t>
      </w:r>
      <w:r>
        <w:rPr>
          <w:sz w:val="13"/>
          <w:szCs w:val="13"/>
        </w:rPr>
        <w:t xml:space="preserve"> </w:t>
      </w:r>
      <w:r w:rsidRPr="00FD775F">
        <w:rPr>
          <w:rStyle w:val="StyleBoldUnderline"/>
        </w:rPr>
        <w:t xml:space="preserve">To address the problems of both peak oil and climate change, the United States must do much more to reduce its fossil fuel consumption. It should primarily do this by using the strategies highlighted in the introduction of this Article: higher fuel efficiency standards, electric cars (powered with electricity from renewable energy sources, not coal), more public transportation, more </w:t>
      </w:r>
      <w:proofErr w:type="spellStart"/>
      <w:r w:rsidRPr="00FD775F">
        <w:rPr>
          <w:rStyle w:val="StyleBoldUnderline"/>
        </w:rPr>
        <w:t>walkable</w:t>
      </w:r>
      <w:proofErr w:type="spellEnd"/>
      <w:r w:rsidRPr="00FD775F">
        <w:rPr>
          <w:rStyle w:val="StyleBoldUnderline"/>
        </w:rPr>
        <w:t xml:space="preserve"> neighborhoods, and shorter commutes</w:t>
      </w:r>
      <w:r w:rsidRPr="00C25F89">
        <w:t>. To the extent to which there</w:t>
      </w:r>
      <w:r>
        <w:t xml:space="preserve"> </w:t>
      </w:r>
      <w:r w:rsidRPr="00C25F89">
        <w:t>will inevitably still be high demand for liquid fuels for automobiles, ethanol</w:t>
      </w:r>
      <w:r>
        <w:t xml:space="preserve"> </w:t>
      </w:r>
      <w:r w:rsidRPr="00C25F89">
        <w:t>from Cuban-grown sugarcane can, and should, be part of the solution to both</w:t>
      </w:r>
      <w:r>
        <w:t xml:space="preserve"> </w:t>
      </w:r>
      <w:r w:rsidRPr="00C25F89">
        <w:t>problems</w:t>
      </w:r>
    </w:p>
    <w:p w14:paraId="1F387DCC" w14:textId="77777777" w:rsidR="009760F5" w:rsidRPr="00E65F8D" w:rsidRDefault="009760F5" w:rsidP="009760F5"/>
    <w:p w14:paraId="553EC1EA" w14:textId="77777777" w:rsidR="002D4531" w:rsidRDefault="00EB2868" w:rsidP="002D4531">
      <w:pPr>
        <w:pStyle w:val="Heading4"/>
      </w:pPr>
      <w:r>
        <w:t xml:space="preserve">4. </w:t>
      </w:r>
      <w:r w:rsidR="004C2F7A">
        <w:t>No Solvency Cuba burns Sugarcane</w:t>
      </w:r>
    </w:p>
    <w:p w14:paraId="63A220CC" w14:textId="77777777" w:rsidR="002D4531" w:rsidRPr="00E37953" w:rsidRDefault="002D4531" w:rsidP="002D4531">
      <w:proofErr w:type="spellStart"/>
      <w:r>
        <w:rPr>
          <w:b/>
        </w:rPr>
        <w:t>Pippo</w:t>
      </w:r>
      <w:proofErr w:type="spellEnd"/>
      <w:r>
        <w:rPr>
          <w:b/>
        </w:rPr>
        <w:t xml:space="preserve">, et. al, University of Havana, ’07 </w:t>
      </w:r>
      <w:r>
        <w:t xml:space="preserve">(W. Alonso, P. </w:t>
      </w:r>
      <w:proofErr w:type="spellStart"/>
      <w:r>
        <w:t>Garzone</w:t>
      </w:r>
      <w:proofErr w:type="spellEnd"/>
      <w:r>
        <w:t xml:space="preserve">, G. </w:t>
      </w:r>
      <w:proofErr w:type="spellStart"/>
      <w:r>
        <w:t>Cornacchia</w:t>
      </w:r>
      <w:proofErr w:type="spellEnd"/>
      <w:r>
        <w:t xml:space="preserve">, “Agro-Industry sugarcane residues disposal: The Trends of their conversion into energy carriers in Cuba”, 2007, </w:t>
      </w:r>
      <w:hyperlink r:id="rId84" w:history="1">
        <w:r w:rsidRPr="00097542">
          <w:rPr>
            <w:rStyle w:val="Hyperlink"/>
          </w:rPr>
          <w:t>http://www.sciencedirect.com/science/article/pii/S0956053X06001498</w:t>
        </w:r>
      </w:hyperlink>
      <w:r>
        <w:t>, accessed 7/22/13, JF)</w:t>
      </w:r>
    </w:p>
    <w:p w14:paraId="5DD11670" w14:textId="77777777" w:rsidR="002D4531" w:rsidRPr="0099556D" w:rsidRDefault="002D4531" w:rsidP="002D4531">
      <w:r w:rsidRPr="0099556D">
        <w:rPr>
          <w:rStyle w:val="StyleBoldUnderline"/>
        </w:rPr>
        <w:t>The introduction of mechanized sugarcane harvesting combined with the technological improvements in power co-generation in sugar and ethanol factories t</w:t>
      </w:r>
      <w:r w:rsidRPr="0099556D">
        <w:t>hat took place during the last two decades of the 20th century</w:t>
      </w:r>
      <w:r w:rsidRPr="0099556D">
        <w:rPr>
          <w:rStyle w:val="StyleBoldUnderline"/>
        </w:rPr>
        <w:t xml:space="preserve"> have radically changed the viewpoint on the use of residuals in the sugarcane agro-industry</w:t>
      </w:r>
      <w:r w:rsidRPr="0099556D">
        <w:t xml:space="preserve">. </w:t>
      </w:r>
      <w:r w:rsidRPr="0099556D">
        <w:rPr>
          <w:rStyle w:val="StyleBoldUnderline"/>
        </w:rPr>
        <w:t>SCAR</w:t>
      </w:r>
      <w:r w:rsidRPr="0099556D">
        <w:t xml:space="preserve"> (also called “</w:t>
      </w:r>
      <w:proofErr w:type="spellStart"/>
      <w:r w:rsidRPr="0099556D">
        <w:t>barbojo</w:t>
      </w:r>
      <w:proofErr w:type="spellEnd"/>
      <w:r w:rsidRPr="0099556D">
        <w:t>”) are composed of sugarcane leaf and cane tops. Although the SCAR energy content is similar to bagasse (</w:t>
      </w:r>
      <w:hyperlink r:id="rId85" w:anchor="bib82" w:history="1">
        <w:proofErr w:type="spellStart"/>
        <w:r w:rsidRPr="0099556D">
          <w:rPr>
            <w:rStyle w:val="Hyperlink"/>
          </w:rPr>
          <w:t>Zanzi</w:t>
        </w:r>
        <w:proofErr w:type="spellEnd"/>
        <w:r w:rsidRPr="0099556D">
          <w:rPr>
            <w:rStyle w:val="Hyperlink"/>
          </w:rPr>
          <w:t xml:space="preserve"> et al., 1996</w:t>
        </w:r>
      </w:hyperlink>
      <w:r w:rsidRPr="0099556D">
        <w:t xml:space="preserve"> and </w:t>
      </w:r>
      <w:hyperlink r:id="rId86" w:anchor="bib36" w:history="1">
        <w:proofErr w:type="spellStart"/>
        <w:r w:rsidRPr="0099556D">
          <w:rPr>
            <w:rStyle w:val="Hyperlink"/>
          </w:rPr>
          <w:t>Hugot</w:t>
        </w:r>
        <w:proofErr w:type="spellEnd"/>
        <w:r w:rsidRPr="0099556D">
          <w:rPr>
            <w:rStyle w:val="Hyperlink"/>
          </w:rPr>
          <w:t>, 1986</w:t>
        </w:r>
      </w:hyperlink>
      <w:r w:rsidRPr="0099556D">
        <w:t xml:space="preserve">), in many places </w:t>
      </w:r>
      <w:r w:rsidRPr="0099556D">
        <w:rPr>
          <w:rStyle w:val="StyleBoldUnderline"/>
        </w:rPr>
        <w:t>it is burned-off just before harvest to facilitate easier harvesting of the cane stalks. The burning of SCAR causes significant environmental damage and also considerable losses in cane sucrose. Sugarcane can be harvested green or burned, manually or by machine</w:t>
      </w:r>
      <w:r w:rsidRPr="0099556D">
        <w:t xml:space="preserve">. Harvesting sugarcane when green gives the possibility of utilizing SCAR as animal feed, as an organic fertilizer or as waste fuel for energy. The actual yield of SCAR depends on whether the harvest is manual or mechanized. The ultimate analysis of SCAR is shown in </w:t>
      </w:r>
      <w:hyperlink r:id="rId87" w:anchor="tbl3" w:history="1">
        <w:r w:rsidRPr="0099556D">
          <w:rPr>
            <w:rStyle w:val="Hyperlink"/>
          </w:rPr>
          <w:t>Table 3</w:t>
        </w:r>
      </w:hyperlink>
      <w:r w:rsidRPr="0099556D">
        <w:t xml:space="preserve">. </w:t>
      </w:r>
      <w:r w:rsidRPr="0099556D">
        <w:rPr>
          <w:rStyle w:val="StyleBoldUnderline"/>
        </w:rPr>
        <w:t>In Cuba about 80% of the sugarcane harvest is mechanized</w:t>
      </w:r>
      <w:r w:rsidRPr="0099556D">
        <w:t>. The sugarcane is cleaned of trash at the storing and cleaning centers (SCC). Their daily capacity of sugarcane is 500 ton/day. Typically, a SCC can collect 40 ton of SCAR a day, which is an advantage for its collection, handling, transportation, and later conversion into energy. Cuba has a well-developed rail network and all SCC are connected by train to the nearest mill factory.</w:t>
      </w:r>
    </w:p>
    <w:p w14:paraId="3956A8D8" w14:textId="77777777" w:rsidR="002D4531" w:rsidRPr="00087F5D" w:rsidRDefault="002D4531" w:rsidP="002D4531"/>
    <w:p w14:paraId="4C983E5C" w14:textId="77777777" w:rsidR="002D4531" w:rsidRPr="002831B0" w:rsidRDefault="002D4531" w:rsidP="002D4531">
      <w:pPr>
        <w:rPr>
          <w:rStyle w:val="StyleBoldUnderline"/>
        </w:rPr>
      </w:pPr>
    </w:p>
    <w:p w14:paraId="079D2BBD" w14:textId="77777777" w:rsidR="00463AA5" w:rsidRDefault="00EB2868" w:rsidP="00463AA5">
      <w:pPr>
        <w:pStyle w:val="Heading4"/>
        <w:rPr>
          <w:rStyle w:val="StyleBoldUnderline"/>
          <w:b/>
          <w:u w:val="none"/>
        </w:rPr>
      </w:pPr>
      <w:r>
        <w:rPr>
          <w:rStyle w:val="StyleBoldUnderline"/>
          <w:b/>
          <w:u w:val="none"/>
        </w:rPr>
        <w:t xml:space="preserve">5. </w:t>
      </w:r>
      <w:r w:rsidR="00463AA5">
        <w:rPr>
          <w:rStyle w:val="StyleBoldUnderline"/>
          <w:b/>
          <w:u w:val="none"/>
        </w:rPr>
        <w:t>Sugarcane burning causes massive emissions</w:t>
      </w:r>
    </w:p>
    <w:p w14:paraId="33A39CBF" w14:textId="77777777" w:rsidR="00463AA5" w:rsidRPr="00065BBA" w:rsidRDefault="00463AA5" w:rsidP="00463AA5">
      <w:proofErr w:type="spellStart"/>
      <w:r>
        <w:rPr>
          <w:b/>
        </w:rPr>
        <w:t>Tsao</w:t>
      </w:r>
      <w:proofErr w:type="spellEnd"/>
      <w:r>
        <w:rPr>
          <w:b/>
        </w:rPr>
        <w:t xml:space="preserve"> et al. ’11 </w:t>
      </w:r>
      <w:r>
        <w:t xml:space="preserve">(Nature &amp; Climate Change, “Increased estimates of air-pollution emissions from Brazilian sugar-cane ethanol”, 11 December 2011, </w:t>
      </w:r>
      <w:hyperlink r:id="rId88" w:history="1">
        <w:r w:rsidRPr="00097542">
          <w:rPr>
            <w:rStyle w:val="Hyperlink"/>
          </w:rPr>
          <w:t>http://jacaranda.unab.cl/other/papernatureclimate.pdf</w:t>
        </w:r>
      </w:hyperlink>
      <w:r>
        <w:t>, accessed 7/22/13, JF)</w:t>
      </w:r>
    </w:p>
    <w:p w14:paraId="26C10FDF" w14:textId="77777777" w:rsidR="00463AA5" w:rsidRDefault="00463AA5" w:rsidP="00463AA5">
      <w:r w:rsidRPr="00087F5D">
        <w:rPr>
          <w:rStyle w:val="StyleBoldUnderline"/>
        </w:rPr>
        <w:t>Accelerating biofuel production has been promoted as an opportunity to enhance energy security</w:t>
      </w:r>
      <w:r w:rsidRPr="00087F5D">
        <w:t xml:space="preserve">, offset </w:t>
      </w:r>
      <w:proofErr w:type="spellStart"/>
      <w:r w:rsidRPr="00087F5D">
        <w:t>greenhousegas</w:t>
      </w:r>
      <w:proofErr w:type="spellEnd"/>
      <w:r w:rsidRPr="00087F5D">
        <w:t xml:space="preserve"> emissions and support rural economies. </w:t>
      </w:r>
      <w:r w:rsidRPr="00087F5D">
        <w:rPr>
          <w:rStyle w:val="StyleBoldUnderline"/>
        </w:rPr>
        <w:t>However, large uncertainties remain in the impacts of biofuels on air quality and climate</w:t>
      </w:r>
      <w:r w:rsidRPr="00087F5D">
        <w:t xml:space="preserve"> 1,2 </w:t>
      </w:r>
      <w:r w:rsidRPr="00087F5D">
        <w:rPr>
          <w:rStyle w:val="StyleBoldUnderline"/>
        </w:rPr>
        <w:t>. Sugar-cane ethanol is one of the most widely used biofuels</w:t>
      </w:r>
      <w:r w:rsidRPr="00087F5D">
        <w:t xml:space="preserve">, and Brazil is its largest producer 3 . Here we use a life-cycle approach to produce spatially and temporally explicit estimates of air-pollutant emissions over the whole life cycle of sugar-cane </w:t>
      </w:r>
      <w:r w:rsidRPr="00087F5D">
        <w:lastRenderedPageBreak/>
        <w:t xml:space="preserve">ethanol in Brazil. </w:t>
      </w:r>
      <w:r w:rsidRPr="00087F5D">
        <w:rPr>
          <w:rStyle w:val="StyleBoldUnderline"/>
        </w:rPr>
        <w:t>We show that even in regions where pre-harvest field burning has been eliminated on half the croplands, regional emissions of air pollutants continue to increase owing to the expansion of sugar-cane growing areas, and burning continues to be the dominant life-cycle stage for emissions</w:t>
      </w:r>
      <w:r w:rsidRPr="00087F5D">
        <w:t xml:space="preserve">. Comparison of our estimates of burning-phase emissions with satellite estimates of burning in São Paulo state suggests that </w:t>
      </w:r>
      <w:r w:rsidRPr="00087F5D">
        <w:rPr>
          <w:rStyle w:val="StyleBoldUnderline"/>
        </w:rPr>
        <w:t>sugar-cane field burning is not fully accounted for in satellite-based inventories, owing to the small spatial scale of individual fires</w:t>
      </w:r>
      <w:r w:rsidRPr="00087F5D">
        <w:t>. Accounting for this effect leads to revised regional estimates of burned area that are four times greater than some previous estimates. Our revised emissions maps thus suggest that biofuels may have larger impacts on regional climate forcing and human health than previously thought.</w:t>
      </w:r>
    </w:p>
    <w:p w14:paraId="578AB899" w14:textId="77777777" w:rsidR="00463AA5" w:rsidRDefault="00463AA5" w:rsidP="00463AA5"/>
    <w:p w14:paraId="7FD8B692" w14:textId="77777777" w:rsidR="007C3C25" w:rsidRDefault="00EB2868" w:rsidP="007C3C25">
      <w:pPr>
        <w:pStyle w:val="Heading4"/>
      </w:pPr>
      <w:r>
        <w:t xml:space="preserve">6. </w:t>
      </w:r>
      <w:r w:rsidR="009E740A">
        <w:t>No Impact – Brazil sugarcane doesn’t cause deforestation</w:t>
      </w:r>
    </w:p>
    <w:p w14:paraId="37E0FBF2" w14:textId="77777777" w:rsidR="007C3C25" w:rsidRPr="004E4965" w:rsidRDefault="007C3C25" w:rsidP="007C3C25">
      <w:proofErr w:type="spellStart"/>
      <w:r>
        <w:rPr>
          <w:b/>
        </w:rPr>
        <w:t>Gieckse</w:t>
      </w:r>
      <w:proofErr w:type="spellEnd"/>
      <w:r>
        <w:rPr>
          <w:b/>
        </w:rPr>
        <w:t xml:space="preserve">, et al. ’07 </w:t>
      </w:r>
      <w:r>
        <w:t xml:space="preserve">(James A. </w:t>
      </w:r>
      <w:proofErr w:type="spellStart"/>
      <w:r>
        <w:t>Gieckse</w:t>
      </w:r>
      <w:proofErr w:type="spellEnd"/>
      <w:r>
        <w:t xml:space="preserve">, J. Mark </w:t>
      </w:r>
      <w:proofErr w:type="spellStart"/>
      <w:r>
        <w:t>Horridge</w:t>
      </w:r>
      <w:proofErr w:type="spellEnd"/>
      <w:r>
        <w:t xml:space="preserve">, Jose A. </w:t>
      </w:r>
      <w:proofErr w:type="spellStart"/>
      <w:r>
        <w:t>Scaramucci</w:t>
      </w:r>
      <w:proofErr w:type="spellEnd"/>
      <w:r>
        <w:t xml:space="preserve">, “Brazilian structural adjustments to rapid growth in fuel ethanol demand”, the latest date mentioned in the paper was 2007, </w:t>
      </w:r>
      <w:hyperlink r:id="rId89" w:history="1">
        <w:r w:rsidRPr="00097542">
          <w:rPr>
            <w:rStyle w:val="Hyperlink"/>
          </w:rPr>
          <w:t>http://www.google.com/url?sa=t&amp;rct=j&amp;q=&amp;esrc=s&amp;source=web&amp;cd=4&amp;ved=0CEMQFjAD&amp;url=http%3A%2F%2Fwww.researchgate.net%2Fpublication%2F228416916_Brazilian_structural_adjustment_to_rapid_growth_in_fuel_ethanol_demand%2Ffile%2F60b7d518bd329ab21d.pdf&amp;ei=ubDtUZ2qLK-14APhrYCIDA&amp;usg=AFQjCNEIrBcZulndHGRaWB0fISkVU0DX3g&amp;sig2=Z2RUja1mVtYq4kMLqkapiw</w:t>
        </w:r>
      </w:hyperlink>
      <w:r>
        <w:t>, accessed 7/22/13, JF)</w:t>
      </w:r>
    </w:p>
    <w:p w14:paraId="4D2E44F6" w14:textId="77777777" w:rsidR="007C3C25" w:rsidRPr="00C254FB" w:rsidRDefault="007C3C25" w:rsidP="007C3C25">
      <w:pPr>
        <w:rPr>
          <w:rStyle w:val="StyleBoldUnderline"/>
        </w:rPr>
      </w:pPr>
      <w:r w:rsidRPr="00C254FB">
        <w:rPr>
          <w:rStyle w:val="StyleBoldUnderline"/>
        </w:rPr>
        <w:t>Growth in ethanol production requires sugarcane harvesting to expand. For manual sugarcane harvesting,</w:t>
      </w:r>
      <w:r w:rsidRPr="00DB6E90">
        <w:t xml:space="preserve"> we assumed this will only be possible through more intensive use of land where sugarcane is already harvested manually. For mechanical sugarcane harvesting, we allow land to move from other agricultural uses. </w:t>
      </w:r>
      <w:r w:rsidRPr="00C254FB">
        <w:rPr>
          <w:rStyle w:val="StyleBoldUnderline"/>
        </w:rPr>
        <w:t>Only a small (2%) reduction in land use by other agriculture is necessary to accommodate the required expansion in mechanical harvesting.</w:t>
      </w:r>
      <w:r w:rsidRPr="00DB6E90">
        <w:t xml:space="preserve"> We find that rapid growth in ethanol production causes contractions in output by food processing sectors. These contractions are small – by 2020 of the order of –1.5% relative to what output would otherwise have been. One cause of the small contraction in food processing is the flow of land out of other agriculture. This places upward pressure on food processing input costs. However, for most food processing sectors, two other effects are of equal or greater importance. Firstly, many food processing sectors are trade</w:t>
      </w:r>
      <w:r>
        <w:t xml:space="preserve"> </w:t>
      </w:r>
      <w:r w:rsidRPr="00DB6E90">
        <w:t xml:space="preserve">exposed via significant export sales. Growth in the flex-fuel vehicle stock causes oil exports to expand, crowding out other exports via appreciation of the real exchange rate. Real appreciation has an adverse effect on output of trade-exposed food processing sectors. Secondly, within a given budget constraint, growth in household demand for PTS must come at the expense of private consumption of other commodities. The food processing sectors sell high shares of their output to private consumption. We see our results as being sensitive to three assumptions in particular, and in future work we hope to explore these assumptions further. The three assumptions are: fixed national agricultural land supply; shifts in mill production technology towards ethanol output; and continuation of manual harvesting, but under fixed manual harvest land supply. We expand on these issues below. We held national agricultural land supply fixed in our simulations. </w:t>
      </w:r>
      <w:r w:rsidRPr="00C254FB">
        <w:rPr>
          <w:rStyle w:val="StyleBoldUnderline"/>
        </w:rPr>
        <w:t>In policy debates on this issue, pressure for further land clearance is often associated with the rapid 15 ethanol growth scenario. However we found that the amount of land that must shift from other agriculture to mechanical harvesting is small, relative to the amount of land presently used in other agriculture.</w:t>
      </w:r>
    </w:p>
    <w:p w14:paraId="0318673D" w14:textId="77777777" w:rsidR="00A67D8A" w:rsidRDefault="00A67D8A" w:rsidP="00A67D8A">
      <w:pPr>
        <w:pStyle w:val="Heading3"/>
      </w:pPr>
      <w:r>
        <w:lastRenderedPageBreak/>
        <w:t>#2 EXT</w:t>
      </w:r>
    </w:p>
    <w:p w14:paraId="5A3D48C7" w14:textId="77777777" w:rsidR="00A67D8A" w:rsidRDefault="002D093F" w:rsidP="00A67D8A">
      <w:pPr>
        <w:pStyle w:val="Heading4"/>
        <w:rPr>
          <w:rStyle w:val="StyleBoldUnderline"/>
          <w:b/>
          <w:u w:val="none"/>
        </w:rPr>
      </w:pPr>
      <w:r>
        <w:rPr>
          <w:rStyle w:val="StyleBoldUnderline"/>
          <w:b/>
          <w:u w:val="none"/>
        </w:rPr>
        <w:t>Brazil and Cuba would cooperate in ethanol production</w:t>
      </w:r>
    </w:p>
    <w:p w14:paraId="7C1DEE48" w14:textId="77777777" w:rsidR="00A67D8A" w:rsidRPr="008E6495" w:rsidRDefault="00A67D8A" w:rsidP="00A67D8A">
      <w:proofErr w:type="spellStart"/>
      <w:r>
        <w:rPr>
          <w:b/>
        </w:rPr>
        <w:t>Elledge</w:t>
      </w:r>
      <w:proofErr w:type="spellEnd"/>
      <w:r>
        <w:rPr>
          <w:b/>
        </w:rPr>
        <w:t xml:space="preserve">, COHA Research Fellow, ’09 </w:t>
      </w:r>
      <w:r>
        <w:t xml:space="preserve">(Nicholas, Council on Hemispheric Affairs, October 29, 2009, </w:t>
      </w:r>
      <w:hyperlink r:id="rId90" w:history="1">
        <w:r w:rsidRPr="00432DDD">
          <w:rPr>
            <w:rStyle w:val="Hyperlink"/>
          </w:rPr>
          <w:t>http://www.coha.org/cubas-sugarcane-ethanol-potential/</w:t>
        </w:r>
      </w:hyperlink>
      <w:r>
        <w:t>, accessed 7/21/13, JF)</w:t>
      </w:r>
    </w:p>
    <w:p w14:paraId="234B37E5" w14:textId="77777777" w:rsidR="00A67D8A" w:rsidRDefault="00A67D8A" w:rsidP="00A67D8A"/>
    <w:p w14:paraId="17AC09DC" w14:textId="77777777" w:rsidR="00A67D8A" w:rsidRDefault="00A67D8A" w:rsidP="00A67D8A">
      <w:pPr>
        <w:rPr>
          <w:rStyle w:val="StyleBoldUnderline"/>
        </w:rPr>
      </w:pPr>
      <w:r>
        <w:t xml:space="preserve">When asked about sugarcane ethanol, an official posted to the Cuban Interests Section in Washington D.C., who preferred to remain anonymous, observed, “I don’t believe it would be good for us. Brazil has much more land. If anything, we would produce for our internal market and maybe with old partners like China.” </w:t>
      </w:r>
      <w:r w:rsidRPr="00073407">
        <w:rPr>
          <w:rStyle w:val="StyleBoldUnderline"/>
        </w:rPr>
        <w:t>However, in order for ethanol to be traded as a global commodity in the international market, a variety of producers and products must be developed globally. Brazil, rather than discouraging competition, has been looking for regional partners to create a Latin American market for sugarcane ethanol, offering technology sharing and market partnerships to several other countries in the region. Instead of avoiding competition, other Latin American nations could look without apprehension to Brazil as a likely benign partner rather than as a hegemonic regional competitor.</w:t>
      </w:r>
    </w:p>
    <w:p w14:paraId="3E030334" w14:textId="77777777" w:rsidR="00A67D8A" w:rsidRDefault="00A67D8A" w:rsidP="00A67D8A">
      <w:pPr>
        <w:pStyle w:val="Heading4"/>
      </w:pPr>
      <w:r>
        <w:t>Brazilian domestic demand will drive production policies until 2020</w:t>
      </w:r>
    </w:p>
    <w:p w14:paraId="149ECA45" w14:textId="77777777" w:rsidR="00A67D8A" w:rsidRPr="00203BCE" w:rsidRDefault="00816A2A" w:rsidP="00A67D8A">
      <w:hyperlink r:id="rId91" w:history="1">
        <w:r w:rsidR="00A67D8A" w:rsidRPr="00097542">
          <w:rPr>
            <w:rStyle w:val="Hyperlink"/>
          </w:rPr>
          <w:t>http://www.google.com/url?sa=t&amp;rct=j&amp;q=&amp;esrc=s&amp;source=web&amp;cd=4&amp;ved=0CEMQFjAD&amp;url=http%3A%2F%2Fwww.researchgate.net%2Fpublication%2F228416916_Brazilian_structural_adjustment_to_rapid_growth_in_fuel_ethanol_demand%2Ffile%2F60b7d518bd329ab21d.pdf&amp;ei=ubDtUZ2qLK-14APhrYCIDA&amp;usg=AFQjCNEIrBcZulndHGRaWB0fISkVU0DX3g&amp;sig2=Z2RUja1mVtYq4kMLqkapiw</w:t>
        </w:r>
      </w:hyperlink>
      <w:r w:rsidR="00A67D8A">
        <w:t>, accessed 7/22/13, JF)</w:t>
      </w:r>
    </w:p>
    <w:p w14:paraId="2AC26D85" w14:textId="77777777" w:rsidR="00A67D8A" w:rsidRPr="00A145CA" w:rsidRDefault="00A67D8A" w:rsidP="00A67D8A">
      <w:pPr>
        <w:rPr>
          <w:rStyle w:val="StyleBoldUnderline"/>
        </w:rPr>
      </w:pPr>
      <w:r w:rsidRPr="00203BCE">
        <w:t>In this paper, we investigated the effects of rapid growth in the Brazilian ethanol industry. We defined rapid growth as growth above real GDP growth. We traced the causes of rapid growth in Brazilian ethanol to three causes: (</w:t>
      </w:r>
      <w:proofErr w:type="spellStart"/>
      <w:r w:rsidRPr="00203BCE">
        <w:t>i</w:t>
      </w:r>
      <w:proofErr w:type="spellEnd"/>
      <w:r w:rsidRPr="00203BCE">
        <w:t xml:space="preserve">) export growth; (ii) growth in the flex-fuel vehicle share of the domestic light duty fleet; and (iii) growth in private use and ownership of motor vehicles. </w:t>
      </w:r>
      <w:r w:rsidRPr="00A145CA">
        <w:rPr>
          <w:rStyle w:val="StyleBoldUnderline"/>
        </w:rPr>
        <w:t>Debate on the prospects for the Brazilian ethanol industry often places a high weight on export growth. Yet, in our simulations, we find that growth in domestic ethanol demand will be the major influence on the Brazilian ethanol industry, at least to 2020</w:t>
      </w:r>
    </w:p>
    <w:p w14:paraId="7FF0407C" w14:textId="77777777" w:rsidR="007C02C3" w:rsidRDefault="00EB2868" w:rsidP="00535890">
      <w:pPr>
        <w:pStyle w:val="Heading3"/>
      </w:pPr>
      <w:r>
        <w:lastRenderedPageBreak/>
        <w:t>#5 EXT</w:t>
      </w:r>
    </w:p>
    <w:p w14:paraId="3EE6C597" w14:textId="77777777" w:rsidR="00087F5D" w:rsidRDefault="00B1618F" w:rsidP="00046711">
      <w:pPr>
        <w:pStyle w:val="Heading4"/>
      </w:pPr>
      <w:r>
        <w:t>Sugarcane burning causes pollution</w:t>
      </w:r>
    </w:p>
    <w:p w14:paraId="3637051A" w14:textId="77777777" w:rsidR="002831B0" w:rsidRPr="002831B0" w:rsidRDefault="002831B0" w:rsidP="002831B0">
      <w:r>
        <w:rPr>
          <w:b/>
        </w:rPr>
        <w:t xml:space="preserve">UC Merced, </w:t>
      </w:r>
      <w:proofErr w:type="spellStart"/>
      <w:r>
        <w:t>Univesity</w:t>
      </w:r>
      <w:proofErr w:type="spellEnd"/>
      <w:r>
        <w:t xml:space="preserve"> of California, </w:t>
      </w:r>
      <w:r>
        <w:rPr>
          <w:b/>
        </w:rPr>
        <w:t xml:space="preserve">’11 </w:t>
      </w:r>
      <w:r>
        <w:t xml:space="preserve">(“Study Shows Sugarcane Ethanol Production Causes Air Pollution”, December 15, 2011, </w:t>
      </w:r>
      <w:hyperlink r:id="rId92" w:history="1">
        <w:r w:rsidRPr="00097542">
          <w:rPr>
            <w:rStyle w:val="Hyperlink"/>
          </w:rPr>
          <w:t>http://www.ucmerced.edu/news/study-shows-sugarcane-ethanol-production-causes-air-pollution</w:t>
        </w:r>
      </w:hyperlink>
      <w:r>
        <w:t>, accessed 7/22/13, JF)</w:t>
      </w:r>
    </w:p>
    <w:p w14:paraId="77CB88B7" w14:textId="77777777" w:rsidR="007C02C3" w:rsidRDefault="007C02C3" w:rsidP="007C02C3"/>
    <w:p w14:paraId="5648BF41" w14:textId="77777777" w:rsidR="007C02C3" w:rsidRPr="002831B0" w:rsidRDefault="007C02C3" w:rsidP="007C02C3">
      <w:pPr>
        <w:rPr>
          <w:rStyle w:val="StyleBoldUnderline"/>
        </w:rPr>
      </w:pPr>
      <w:r w:rsidRPr="002831B0">
        <w:rPr>
          <w:rStyle w:val="StyleBoldUnderline"/>
        </w:rPr>
        <w:t>Ethanol is seen as an alternative to fossil fuels</w:t>
      </w:r>
      <w:r w:rsidRPr="007C02C3">
        <w:t xml:space="preserve">, which emit greenhouse gasses when used and are a major contributor to air pollution and climate change. But </w:t>
      </w:r>
      <w:r w:rsidRPr="002831B0">
        <w:rPr>
          <w:rStyle w:val="StyleBoldUnderline"/>
        </w:rPr>
        <w:t>despite some governments encouraging farmers to reduce field burning</w:t>
      </w:r>
      <w:r w:rsidRPr="007C02C3">
        <w:t xml:space="preserve"> — which is done in part to protect farmworkers by removing sharp leaves and harmful animals — </w:t>
      </w:r>
      <w:r w:rsidRPr="002831B0">
        <w:rPr>
          <w:rStyle w:val="StyleBoldUnderline"/>
        </w:rPr>
        <w:t>more than half of sugarcane croplands</w:t>
      </w:r>
      <w:r w:rsidRPr="007C02C3">
        <w:t xml:space="preserve"> in Brazil </w:t>
      </w:r>
      <w:r w:rsidRPr="002831B0">
        <w:rPr>
          <w:rStyle w:val="StyleBoldUnderline"/>
        </w:rPr>
        <w:t>continue to be burned</w:t>
      </w:r>
      <w:r w:rsidRPr="007C02C3">
        <w:t xml:space="preserve">. A new UC Merced study shows the </w:t>
      </w:r>
      <w:r w:rsidRPr="002831B0">
        <w:rPr>
          <w:rStyle w:val="StyleBoldUnderline"/>
        </w:rPr>
        <w:t>burning of sugarcane crops prior to harvest for ethanol production can cause significant air pollution. That leads to a reduction in air quality that can offset the benefits of ethanol over petroleum fuels</w:t>
      </w:r>
      <w:r w:rsidRPr="007C02C3">
        <w:t xml:space="preserve"> that emit more greenhouse gases during their use, something Campbell said the U.S. should consider when determining whether to import inexpensive ethanol from Brazil or continuing to invest in domestic corn ethanol production. </w:t>
      </w:r>
      <w:r w:rsidRPr="002831B0">
        <w:rPr>
          <w:rStyle w:val="StyleBoldUnderline"/>
        </w:rPr>
        <w:t>“Unlike petroleum production, the potential to produce biofuels is relatively evenly distributed across many countries</w:t>
      </w:r>
      <w:r w:rsidRPr="007C02C3">
        <w:t xml:space="preserve">, and this is a big plus from an energy security perspective,” Campbell said. “However, </w:t>
      </w:r>
      <w:r w:rsidRPr="002831B0">
        <w:rPr>
          <w:rStyle w:val="StyleBoldUnderline"/>
        </w:rPr>
        <w:t>agriculture practices in some regions result in biofuels that lead to even more intense air pollution than petroleum.”</w:t>
      </w:r>
    </w:p>
    <w:p w14:paraId="3FDDF44F" w14:textId="77777777" w:rsidR="007C02C3" w:rsidRDefault="007C02C3" w:rsidP="007C02C3">
      <w:pPr>
        <w:rPr>
          <w:rStyle w:val="StyleBoldUnderline"/>
        </w:rPr>
      </w:pPr>
    </w:p>
    <w:p w14:paraId="40F2506B" w14:textId="77777777" w:rsidR="002C168B" w:rsidRDefault="002C168B" w:rsidP="002C168B">
      <w:pPr>
        <w:pStyle w:val="Heading2"/>
      </w:pPr>
      <w:r>
        <w:lastRenderedPageBreak/>
        <w:t>Food for Fuel</w:t>
      </w:r>
    </w:p>
    <w:p w14:paraId="2B03EAEB" w14:textId="77777777" w:rsidR="00601C8D" w:rsidRDefault="00601C8D" w:rsidP="00601C8D">
      <w:pPr>
        <w:pStyle w:val="Heading3"/>
      </w:pPr>
      <w:r>
        <w:lastRenderedPageBreak/>
        <w:t>1nc</w:t>
      </w:r>
    </w:p>
    <w:p w14:paraId="50580F3D" w14:textId="77777777" w:rsidR="00601C8D" w:rsidRPr="00601C8D" w:rsidRDefault="00601C8D" w:rsidP="00601C8D"/>
    <w:p w14:paraId="5D4D7724" w14:textId="77777777" w:rsidR="006B19DE" w:rsidRDefault="006B19DE" w:rsidP="006B19DE">
      <w:pPr>
        <w:pStyle w:val="Heading4"/>
      </w:pPr>
      <w:r>
        <w:t>1. Cuba says no to economic engagement</w:t>
      </w:r>
    </w:p>
    <w:p w14:paraId="7FE09410" w14:textId="77777777" w:rsidR="006B19DE" w:rsidRPr="00703A85" w:rsidRDefault="006B19DE" w:rsidP="006B19DE">
      <w:proofErr w:type="spellStart"/>
      <w:r>
        <w:rPr>
          <w:b/>
        </w:rPr>
        <w:t>Suchlicki</w:t>
      </w:r>
      <w:proofErr w:type="spellEnd"/>
      <w:r>
        <w:rPr>
          <w:b/>
        </w:rPr>
        <w:t xml:space="preserve">, </w:t>
      </w:r>
      <w:r>
        <w:t>Professor at the Institute for Cuban and Cuban-American Studies at the University of Miami</w:t>
      </w:r>
      <w:r>
        <w:rPr>
          <w:b/>
        </w:rPr>
        <w:t xml:space="preserve">,’13 </w:t>
      </w:r>
      <w:r>
        <w:t xml:space="preserve">(Jaime, The Atlantic, March 4, 2013, </w:t>
      </w:r>
      <w:hyperlink r:id="rId93" w:history="1">
        <w:r w:rsidRPr="000B6952">
          <w:rPr>
            <w:rStyle w:val="Hyperlink"/>
          </w:rPr>
          <w:t>http://www.theatlantic.com/international/archive/2013/03/why-cuba-will-still-be-anti-american-after-castro/273680/</w:t>
        </w:r>
      </w:hyperlink>
      <w:r>
        <w:t>, accessed 7/26/13, JF)</w:t>
      </w:r>
    </w:p>
    <w:p w14:paraId="659D30E8" w14:textId="77777777" w:rsidR="006B19DE" w:rsidRDefault="006B19DE" w:rsidP="006B19DE"/>
    <w:p w14:paraId="5A6A214D" w14:textId="77777777" w:rsidR="006B19DE" w:rsidRPr="00ED7FC7" w:rsidRDefault="006B19DE" w:rsidP="006B19DE">
      <w:r w:rsidRPr="00ED7FC7">
        <w:t>In the meantime</w:t>
      </w:r>
      <w:r w:rsidRPr="000B5E33">
        <w:rPr>
          <w:rStyle w:val="StyleBoldUnderline"/>
        </w:rPr>
        <w:t>, Raul Castro will still rule with an iron fist.</w:t>
      </w:r>
      <w:r w:rsidRPr="00ED7FC7">
        <w:t xml:space="preserve"> </w:t>
      </w:r>
      <w:r w:rsidRPr="000B5E33">
        <w:rPr>
          <w:rStyle w:val="StyleBoldUnderline"/>
        </w:rPr>
        <w:t>Some</w:t>
      </w:r>
      <w:r w:rsidRPr="00ED7FC7">
        <w:t xml:space="preserve"> Cuba observers </w:t>
      </w:r>
      <w:r w:rsidRPr="000B5E33">
        <w:rPr>
          <w:rStyle w:val="StyleBoldUnderline"/>
        </w:rPr>
        <w:t>expect</w:t>
      </w:r>
      <w:r w:rsidRPr="00ED7FC7">
        <w:t xml:space="preserve"> that </w:t>
      </w:r>
      <w:r w:rsidRPr="000B5E33">
        <w:rPr>
          <w:rStyle w:val="StyleBoldUnderline"/>
        </w:rPr>
        <w:t>Raul will open up the economy and even provide some political changes.</w:t>
      </w:r>
      <w:r w:rsidRPr="00ED7FC7">
        <w:t xml:space="preserve"> </w:t>
      </w:r>
      <w:r w:rsidRPr="000B5E33">
        <w:rPr>
          <w:rStyle w:val="StyleBoldUnderline"/>
        </w:rPr>
        <w:t>Not so soon. With Fidel alive</w:t>
      </w:r>
      <w:r w:rsidRPr="00ED7FC7">
        <w:t xml:space="preserve">, </w:t>
      </w:r>
      <w:r w:rsidRPr="000B5E33">
        <w:rPr>
          <w:rStyle w:val="StyleBoldUnderline"/>
        </w:rPr>
        <w:t>or even</w:t>
      </w:r>
      <w:r w:rsidRPr="00ED7FC7">
        <w:t xml:space="preserve"> when he is </w:t>
      </w:r>
      <w:r w:rsidRPr="000B5E33">
        <w:rPr>
          <w:rStyle w:val="StyleBoldUnderline"/>
        </w:rPr>
        <w:t>dead, it would be difficult for Raul to reject his brother's legacy</w:t>
      </w:r>
      <w:r w:rsidRPr="00ED7FC7">
        <w:t xml:space="preserve"> </w:t>
      </w:r>
      <w:r w:rsidRPr="000B5E33">
        <w:rPr>
          <w:rStyle w:val="StyleBoldUnderline"/>
        </w:rPr>
        <w:t>of</w:t>
      </w:r>
      <w:r w:rsidRPr="00ED7FC7">
        <w:t xml:space="preserve"> political and economic </w:t>
      </w:r>
      <w:r w:rsidRPr="000B5E33">
        <w:rPr>
          <w:rStyle w:val="StyleBoldUnderline"/>
        </w:rPr>
        <w:t>centralization. His legitimacy is based on being Fidel's heir</w:t>
      </w:r>
      <w:r w:rsidRPr="00ED7FC7">
        <w:t xml:space="preserve">. </w:t>
      </w:r>
      <w:r w:rsidRPr="000B5E33">
        <w:rPr>
          <w:rStyle w:val="StyleBoldUnderline"/>
        </w:rPr>
        <w:t xml:space="preserve">Any major move to reject Fidel's "teachings" would create uncertainty among Cuba's ruling elites </w:t>
      </w:r>
      <w:r w:rsidRPr="00ED7FC7">
        <w:t xml:space="preserve">- party and military. </w:t>
      </w:r>
      <w:r w:rsidRPr="000B5E33">
        <w:rPr>
          <w:rStyle w:val="StyleBoldUnderline"/>
        </w:rPr>
        <w:t xml:space="preserve">It could also increase instability </w:t>
      </w:r>
      <w:r w:rsidRPr="00ED7FC7">
        <w:t xml:space="preserve">as some would advocate rapid change, while others cling to more orthodox policies. </w:t>
      </w:r>
      <w:r w:rsidRPr="000B5E33">
        <w:rPr>
          <w:rStyle w:val="StyleBoldUnderline"/>
        </w:rPr>
        <w:t>Cubans could see this as an opportunity for mobilization, demanding faster reforms</w:t>
      </w:r>
      <w:r w:rsidRPr="00ED7FC7">
        <w:t xml:space="preserve">. </w:t>
      </w:r>
      <w:r w:rsidRPr="000B5E33">
        <w:rPr>
          <w:rStyle w:val="StyleBoldUnderline"/>
        </w:rPr>
        <w:t xml:space="preserve">For Raul </w:t>
      </w:r>
      <w:r w:rsidRPr="00ED7FC7">
        <w:t xml:space="preserve">Castro, </w:t>
      </w:r>
      <w:r w:rsidRPr="000B5E33">
        <w:rPr>
          <w:rStyle w:val="StyleBoldUnderline"/>
        </w:rPr>
        <w:t>the uncertainties of uncorking the genie's bottle of reform</w:t>
      </w:r>
      <w:r w:rsidRPr="00ED7FC7">
        <w:t xml:space="preserve"> in Cuba </w:t>
      </w:r>
      <w:r w:rsidRPr="000B5E33">
        <w:rPr>
          <w:rStyle w:val="StyleBoldUnderline"/>
        </w:rPr>
        <w:t xml:space="preserve">are greater than keeping the lid on </w:t>
      </w:r>
      <w:r w:rsidRPr="00ED7FC7">
        <w:t xml:space="preserve">and moving cautiously. For the past 52 years, </w:t>
      </w:r>
      <w:r w:rsidRPr="000B5E33">
        <w:rPr>
          <w:rStyle w:val="StyleBoldUnderline"/>
        </w:rPr>
        <w:t xml:space="preserve">political considerations have always dictated economic policies. </w:t>
      </w:r>
      <w:r w:rsidRPr="00ED7FC7">
        <w:t xml:space="preserve">He had been the longest serving Minister of Defense (47 years). He presided over the worst period of political repression and economic centralization in Cuba and is responsible for numerous executions after he and his brother assumed power, and some while in Mexico and the Sierra </w:t>
      </w:r>
      <w:proofErr w:type="spellStart"/>
      <w:r w:rsidRPr="00ED7FC7">
        <w:t>Maestra</w:t>
      </w:r>
      <w:proofErr w:type="spellEnd"/>
      <w:r w:rsidRPr="00ED7FC7">
        <w:t xml:space="preserve"> before reaching power. During his speech to Parliament, </w:t>
      </w:r>
      <w:r w:rsidRPr="000B5E33">
        <w:rPr>
          <w:rStyle w:val="StyleBoldUnderline"/>
        </w:rPr>
        <w:t>Raul Castro scoffed at any idea that the country would soon abandon socialism and embrace profound economic changes. "I was not chosen to be president to restore capitalism to Cuba," he emphasized. "I was elected to defend, maintain and continue to perfect socialism and not to destroy it</w:t>
      </w:r>
      <w:r w:rsidRPr="00ED7FC7">
        <w:t>." General Castro faces significant challenges in his second term. A non-productive and highly dependent economy on Venezuela and other foreign sources, popular unhappiness, the need to maintain order and discipline among the population and the need to increase productivity</w:t>
      </w:r>
      <w:r w:rsidRPr="000B5E33">
        <w:rPr>
          <w:rStyle w:val="StyleBoldUnderline"/>
        </w:rPr>
        <w:t>. Raul is critically dependent on the military.</w:t>
      </w:r>
      <w:r w:rsidRPr="00ED7FC7">
        <w:t xml:space="preserve"> Lacking the charisma of his brother, </w:t>
      </w:r>
      <w:r w:rsidRPr="000B5E33">
        <w:rPr>
          <w:rStyle w:val="StyleBoldUnderline"/>
        </w:rPr>
        <w:t>he still needs the support of key party leaders and technocrats within the government bureaucracy.</w:t>
      </w:r>
      <w:r w:rsidRPr="00ED7FC7">
        <w:t xml:space="preserve"> The critical challenge for Raul Castro will be to balance the need to improve the economy and satisfy the needs of the population with maintaining political control. Too rapid economic reforms may lead to an unraveling of political control, a fact feared by Raul, the military, and other allies keen on remaining in power. A partial solution may be to provide more consumer goods to the population, including food, but without any structural economic changes. Similarly, </w:t>
      </w:r>
      <w:r w:rsidRPr="000B5E33">
        <w:rPr>
          <w:rStyle w:val="StyleBoldUnderline"/>
        </w:rPr>
        <w:t>any serious overtures to the U.S. do not seem likely in the near future. It would mean the rejection of one of Fidel Castro's main legacies: anti-Americanism</w:t>
      </w:r>
      <w:r w:rsidRPr="000B5E33">
        <w:t xml:space="preserve">. </w:t>
      </w:r>
      <w:r w:rsidRPr="000B5E33">
        <w:rPr>
          <w:rStyle w:val="StyleBoldUnderline"/>
        </w:rPr>
        <w:t>It may create uncertainty within the government, leading to frictions and factionalism. It would require the weakening of Cuba's anti-American alliance with radical regimes in Latin America and elsewhere</w:t>
      </w:r>
      <w:r w:rsidRPr="00ED7FC7">
        <w:t xml:space="preserve">. </w:t>
      </w:r>
      <w:r w:rsidRPr="000B5E33">
        <w:rPr>
          <w:rStyle w:val="StyleBoldUnderline"/>
        </w:rPr>
        <w:t>Raul is unwilling to renounce the support and close collaboration of countries like Venezuela, China, Iran and Russia</w:t>
      </w:r>
      <w:r w:rsidRPr="00ED7FC7">
        <w:t xml:space="preserve"> in exchange for an uncertain relationship with the United States. A</w:t>
      </w:r>
      <w:r w:rsidRPr="000B5E33">
        <w:rPr>
          <w:rStyle w:val="StyleBoldUnderline"/>
        </w:rPr>
        <w:t>t a time that anti-Americanism is strong in Latin America and the Middle East, Raul's policies are more likely to remain closer to regimes that are not</w:t>
      </w:r>
      <w:r w:rsidRPr="00ED7FC7">
        <w:t xml:space="preserve"> particularly </w:t>
      </w:r>
      <w:r w:rsidRPr="000B5E33">
        <w:rPr>
          <w:rStyle w:val="StyleBoldUnderline"/>
        </w:rPr>
        <w:t xml:space="preserve">friendly to the United States and that demand little from Cuba in return for generous aid. Raul does not seem ready to provide meaningful and irreversible concessions for a U.S. - Cuba normalization. </w:t>
      </w:r>
      <w:r w:rsidRPr="00ED7FC7">
        <w:t xml:space="preserve">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w:t>
      </w:r>
      <w:r w:rsidRPr="00ED7FC7">
        <w:lastRenderedPageBreak/>
        <w:t>closed as evidenced by the migration accord and the anti-hijacking agreement between the United States and Cuba</w:t>
      </w:r>
      <w:r w:rsidRPr="00256963">
        <w:rPr>
          <w:rStyle w:val="StyleBoldUnderline"/>
        </w:rPr>
        <w:t>. Raul remains a loyal follower and cheerleader of Fidel's anti-American policies.</w:t>
      </w:r>
      <w:r w:rsidRPr="00ED7FC7">
        <w:t xml:space="preserve"> The issue between Cuba and the U.S. is not about negotiations or talking. These are not sufficient. There has to be a willingness on the part of the Cuban leadership to offer real concessions - in the area of human rights and political and economic openings as well as cooperation on anti-terrorism and drug interdiction - for the United States to change it policies.</w:t>
      </w:r>
    </w:p>
    <w:p w14:paraId="348C6BD4" w14:textId="77777777" w:rsidR="006B19DE" w:rsidRDefault="006B19DE" w:rsidP="006B19DE"/>
    <w:p w14:paraId="0A116A3A" w14:textId="77777777" w:rsidR="006B19DE" w:rsidRPr="00BB3E18" w:rsidRDefault="00E106F5" w:rsidP="006B19DE">
      <w:pPr>
        <w:pStyle w:val="Heading4"/>
        <w:rPr>
          <w:rStyle w:val="StyleBoldUnderline"/>
          <w:b/>
          <w:u w:val="none"/>
        </w:rPr>
      </w:pPr>
      <w:r>
        <w:rPr>
          <w:rStyle w:val="StyleBoldUnderline"/>
          <w:b/>
          <w:u w:val="none"/>
        </w:rPr>
        <w:t xml:space="preserve">2. </w:t>
      </w:r>
      <w:r w:rsidR="006867FF">
        <w:rPr>
          <w:rStyle w:val="StyleBoldUnderline"/>
          <w:b/>
          <w:u w:val="none"/>
        </w:rPr>
        <w:t>Multiple solvency deficits for Cuban ethanol production</w:t>
      </w:r>
    </w:p>
    <w:p w14:paraId="5924EE1D" w14:textId="77777777" w:rsidR="006B19DE" w:rsidRDefault="006B19DE" w:rsidP="006B19DE">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94" w:history="1">
        <w:r w:rsidRPr="00432DDD">
          <w:rPr>
            <w:rStyle w:val="Hyperlink"/>
          </w:rPr>
          <w:t>http://environs.law.ucdavis.edu/issues/36/2/specht.pdf</w:t>
        </w:r>
      </w:hyperlink>
      <w:r>
        <w:t>, accessed 7/21/13, JF)</w:t>
      </w:r>
    </w:p>
    <w:p w14:paraId="78CFAD77" w14:textId="77777777" w:rsidR="006B19DE" w:rsidRPr="00416FAC" w:rsidRDefault="006B19DE" w:rsidP="006B19DE">
      <w:pPr>
        <w:rPr>
          <w:rStyle w:val="StyleBoldUnderline"/>
        </w:rPr>
      </w:pPr>
    </w:p>
    <w:p w14:paraId="523EB3C0" w14:textId="77777777" w:rsidR="006B19DE" w:rsidRDefault="006B19DE" w:rsidP="006B19DE">
      <w:r w:rsidRPr="00035599">
        <w:rPr>
          <w:rStyle w:val="StyleBoldUnderline"/>
        </w:rPr>
        <w:t>Like all new capitalist industries to emerge in the post-Castro era, whatever ethanol industry arises will have to deal with the painful transition from socialism to capitalism. The Cuban sugarcane ethanol industry will face similar challenges to other private sector industries that arise in the post-Fidel era</w:t>
      </w:r>
      <w:r w:rsidRPr="00035599">
        <w:t xml:space="preserve">. </w:t>
      </w:r>
      <w:r w:rsidRPr="00035599">
        <w:rPr>
          <w:rStyle w:val="StyleBoldUnderline"/>
        </w:rPr>
        <w:t>One of these challenges will be simply a lack of people with skills necessary for any industry</w:t>
      </w:r>
      <w:r w:rsidRPr="00035599">
        <w:t>. According to Edward Gonzalez and Kevin McCarthy of the RAND Corporation, “[</w:t>
      </w:r>
      <w:r w:rsidRPr="00035599">
        <w:rPr>
          <w:rStyle w:val="StyleBoldUnderline"/>
        </w:rPr>
        <w:t>A]s a result of 40-plus years of communism, the labor force lacks the kinds of trained managers, accountants, auditors, bankers, insurers, etc., that a robust market economy requires.</w:t>
      </w:r>
      <w:r w:rsidRPr="00035599">
        <w:t xml:space="preserve">” 53 </w:t>
      </w:r>
      <w:r w:rsidRPr="00035599">
        <w:rPr>
          <w:rStyle w:val="StyleBoldUnderline"/>
        </w:rPr>
        <w:t>While these challenges will not be unique to Cuba’s ethanol industry</w:t>
      </w:r>
      <w:r w:rsidRPr="00035599">
        <w:t xml:space="preserve">, </w:t>
      </w:r>
      <w:r w:rsidRPr="00035599">
        <w:rPr>
          <w:rStyle w:val="StyleBoldUnderline"/>
        </w:rPr>
        <w:t>they</w:t>
      </w:r>
      <w:r w:rsidRPr="00035599">
        <w:t xml:space="preserve"> will </w:t>
      </w:r>
      <w:r w:rsidRPr="00035599">
        <w:rPr>
          <w:rStyle w:val="StyleBoldUnderline"/>
        </w:rPr>
        <w:t>put the country at a competitive disadvantage vis-à-vis existing ethanol exporters such as Brazil</w:t>
      </w:r>
      <w:r w:rsidRPr="00035599">
        <w:t xml:space="preserve">. </w:t>
      </w:r>
      <w:r w:rsidRPr="00035599">
        <w:rPr>
          <w:rStyle w:val="StyleBoldUnderline"/>
        </w:rPr>
        <w:t xml:space="preserve">This will be especially true if there is a </w:t>
      </w:r>
      <w:r w:rsidRPr="00035599">
        <w:t xml:space="preserve">significant </w:t>
      </w:r>
      <w:r w:rsidRPr="00DF1EA3">
        <w:t>lag time betwee</w:t>
      </w:r>
      <w:r w:rsidRPr="00035599">
        <w:t xml:space="preserve">n </w:t>
      </w:r>
      <w:r w:rsidRPr="00DF1EA3">
        <w:t>the expiration of the ethanol tariff barriers at the end of 2011 and the eventual removal of the United States trade embargo against Cuba</w:t>
      </w:r>
      <w:r w:rsidRPr="00035599">
        <w:t>. Additionally</w:t>
      </w:r>
      <w:r w:rsidRPr="00035599">
        <w:rPr>
          <w:rStyle w:val="StyleBoldUnderline"/>
        </w:rPr>
        <w:t>, because Cuba’s ethanol industry is currently almost nonexistent, it will need a great deal of foreign expertise and investment to get started</w:t>
      </w:r>
      <w:r w:rsidRPr="00035599">
        <w:t xml:space="preserve">. However, </w:t>
      </w:r>
      <w:r w:rsidRPr="00035599">
        <w:rPr>
          <w:rStyle w:val="StyleBoldUnderline"/>
        </w:rPr>
        <w:t>such investments are unlikely to be made unless Cuba makes fundamental changes in its business climate</w:t>
      </w:r>
      <w:r w:rsidRPr="00035599">
        <w:t>. In the words of Gonzalez and McCarthy, “[</w:t>
      </w:r>
      <w:r w:rsidRPr="00035599">
        <w:rPr>
          <w:rStyle w:val="StyleBoldUnderline"/>
        </w:rPr>
        <w:t>C]</w:t>
      </w:r>
      <w:proofErr w:type="spellStart"/>
      <w:r w:rsidRPr="00035599">
        <w:rPr>
          <w:rStyle w:val="StyleBoldUnderline"/>
        </w:rPr>
        <w:t>apital</w:t>
      </w:r>
      <w:proofErr w:type="spellEnd"/>
      <w:r w:rsidRPr="00035599">
        <w:rPr>
          <w:rStyle w:val="StyleBoldUnderline"/>
        </w:rPr>
        <w:t xml:space="preserve"> investment, which Cuba’s economy desperately needs and which is most likely to be supplied by foreign investors, will be difficult to attract without enforceable contracts, access to neutral adjudication of disputes, and a degree of predictability that has heretofore been lacking.”</w:t>
      </w:r>
      <w:r w:rsidRPr="00035599">
        <w:t xml:space="preserve"> 54 </w:t>
      </w:r>
      <w:r w:rsidRPr="008A7B3D">
        <w:t xml:space="preserve">Any </w:t>
      </w:r>
      <w:proofErr w:type="spellStart"/>
      <w:r w:rsidRPr="008A7B3D">
        <w:t>postCastro</w:t>
      </w:r>
      <w:proofErr w:type="spellEnd"/>
      <w:r w:rsidRPr="008A7B3D">
        <w:t xml:space="preserve"> government will likely begin to make such changes to increase the appeal of the island nation to foreign investment. However, implementing these changes will take time and trial and error, which will slow the creation of a sugarcane-based ethanol industry. </w:t>
      </w:r>
    </w:p>
    <w:p w14:paraId="4A82C0F7" w14:textId="77777777" w:rsidR="00601C8D" w:rsidRDefault="00A73593" w:rsidP="00601C8D">
      <w:pPr>
        <w:pStyle w:val="Heading4"/>
      </w:pPr>
      <w:r>
        <w:t xml:space="preserve">3. </w:t>
      </w:r>
      <w:r w:rsidR="00FC4E4D">
        <w:t>Alt Causes to Corn Prices</w:t>
      </w:r>
    </w:p>
    <w:p w14:paraId="15319302" w14:textId="77777777" w:rsidR="00601C8D" w:rsidRDefault="00601C8D" w:rsidP="00601C8D">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95" w:history="1">
        <w:r w:rsidRPr="00432DDD">
          <w:rPr>
            <w:rStyle w:val="Hyperlink"/>
          </w:rPr>
          <w:t>http://environs.law.ucdavis.edu/issues/36/2/specht.pdf</w:t>
        </w:r>
      </w:hyperlink>
      <w:r>
        <w:t>, accessed 7/21/13, JF)</w:t>
      </w:r>
    </w:p>
    <w:p w14:paraId="29E16DF3" w14:textId="77777777" w:rsidR="00601C8D" w:rsidRPr="00CF6369" w:rsidRDefault="00601C8D" w:rsidP="00601C8D"/>
    <w:p w14:paraId="4843BBEC" w14:textId="77777777" w:rsidR="00601C8D" w:rsidRPr="00863979" w:rsidRDefault="00601C8D" w:rsidP="00601C8D">
      <w:pPr>
        <w:rPr>
          <w:rStyle w:val="StyleBoldUnderline"/>
        </w:rPr>
      </w:pPr>
      <w:r w:rsidRPr="00863979">
        <w:rPr>
          <w:rStyle w:val="StyleBoldUnderline"/>
        </w:rPr>
        <w:t>Even if corn-based ethanol production we re to decline, U.S. corn prices are likely to remain relatively high for the near-to-midterm future.</w:t>
      </w:r>
      <w:r w:rsidRPr="00E21DA6">
        <w:t xml:space="preserve"> </w:t>
      </w:r>
      <w:r w:rsidRPr="00863979">
        <w:rPr>
          <w:rStyle w:val="StyleBoldUnderline"/>
        </w:rPr>
        <w:t>This is mainly due to global rise of the middle class, a resource-intensive phenomenon that is especially pronounced in countries like India and China and is driving up prices for a large number of commodities</w:t>
      </w:r>
      <w:r w:rsidRPr="00E21DA6">
        <w:t xml:space="preserve">. 167 For example, </w:t>
      </w:r>
      <w:r w:rsidRPr="00863979">
        <w:rPr>
          <w:rStyle w:val="StyleBoldUnderline"/>
        </w:rPr>
        <w:t>if the Chinese economy continues to grow and more Chinese citizens move from rural areas to cities, join the middle class, and therefore start eating more pork</w:t>
      </w:r>
      <w:r w:rsidRPr="00E21DA6">
        <w:t xml:space="preserve">, 168 </w:t>
      </w:r>
      <w:r w:rsidRPr="00863979">
        <w:rPr>
          <w:rStyle w:val="StyleBoldUnderline"/>
        </w:rPr>
        <w:t>there will be</w:t>
      </w:r>
      <w:r w:rsidRPr="00E21DA6">
        <w:t xml:space="preserve"> </w:t>
      </w:r>
      <w:r w:rsidRPr="00863979">
        <w:rPr>
          <w:rStyle w:val="StyleBoldUnderline"/>
        </w:rPr>
        <w:t xml:space="preserve">upward pressure on demand for U.S. corn and therefore on U.S. corn prices. 169 Thus, because of factors outside of the entire debate over importing ethanol from elsewhere in the Western Hemisphere (and indeed, outside anything in the Western Hemisphere) a reduction in demand for corn-based ethanol would not necessarily lead to low corn prices. </w:t>
      </w:r>
    </w:p>
    <w:p w14:paraId="698D32DC" w14:textId="77777777" w:rsidR="00601C8D" w:rsidRPr="00825AE6" w:rsidRDefault="00601C8D" w:rsidP="00601C8D"/>
    <w:p w14:paraId="68E511DD" w14:textId="77777777" w:rsidR="00065C20" w:rsidRDefault="008F3707" w:rsidP="00C471EB">
      <w:pPr>
        <w:pStyle w:val="Heading3"/>
      </w:pPr>
      <w:r>
        <w:lastRenderedPageBreak/>
        <w:t>#1</w:t>
      </w:r>
      <w:r w:rsidR="00C471EB">
        <w:t xml:space="preserve"> EXT</w:t>
      </w:r>
    </w:p>
    <w:p w14:paraId="36EB335D" w14:textId="77777777" w:rsidR="006B19DE" w:rsidRDefault="006B19DE" w:rsidP="006B19DE">
      <w:pPr>
        <w:pStyle w:val="Heading4"/>
      </w:pPr>
      <w:r>
        <w:t>Fidel Castro blocks Cuban sugarcane ethanol production</w:t>
      </w:r>
    </w:p>
    <w:p w14:paraId="781E35B9" w14:textId="77777777" w:rsidR="006B19DE" w:rsidRPr="0017100F" w:rsidRDefault="006B19DE" w:rsidP="006B19DE">
      <w:r>
        <w:rPr>
          <w:b/>
        </w:rPr>
        <w:t xml:space="preserve">Frank, </w:t>
      </w:r>
      <w:r>
        <w:t xml:space="preserve">Reuters Writer, </w:t>
      </w:r>
      <w:r>
        <w:rPr>
          <w:b/>
        </w:rPr>
        <w:t xml:space="preserve">’08 </w:t>
      </w:r>
      <w:r>
        <w:t xml:space="preserve">(Marc, “Cuban ethanol boom doubtful after Castro exit”, February 22, 2008, </w:t>
      </w:r>
      <w:hyperlink r:id="rId96" w:history="1">
        <w:r w:rsidRPr="00432DDD">
          <w:rPr>
            <w:rStyle w:val="Hyperlink"/>
          </w:rPr>
          <w:t>http://www.reuters.com/article/2008/02/22/cuba-castro-ethanol-idUSN2261316320080222</w:t>
        </w:r>
      </w:hyperlink>
      <w:r>
        <w:t>, accessed 7/21/13, JF)</w:t>
      </w:r>
    </w:p>
    <w:p w14:paraId="39FFEA3A" w14:textId="77777777" w:rsidR="006B19DE" w:rsidRPr="0062709B" w:rsidRDefault="006B19DE" w:rsidP="006B19DE">
      <w:pPr>
        <w:rPr>
          <w:rStyle w:val="StyleBoldUnderline"/>
        </w:rPr>
      </w:pPr>
      <w:r w:rsidRPr="0062709B">
        <w:t xml:space="preserve">But </w:t>
      </w:r>
      <w:r w:rsidRPr="0062709B">
        <w:rPr>
          <w:rStyle w:val="StyleBoldUnderline"/>
        </w:rPr>
        <w:t xml:space="preserve">Fidel Castro is expected to retain huge influence in </w:t>
      </w:r>
      <w:hyperlink r:id="rId97" w:history="1">
        <w:r w:rsidRPr="0062709B">
          <w:rPr>
            <w:rStyle w:val="StyleBoldUnderline"/>
          </w:rPr>
          <w:t>Cuba</w:t>
        </w:r>
      </w:hyperlink>
      <w:r w:rsidRPr="0062709B">
        <w:rPr>
          <w:rStyle w:val="StyleBoldUnderline"/>
        </w:rPr>
        <w:t xml:space="preserve"> and he has repeatedly branded the use of food crops to produce fuel as a crime against </w:t>
      </w:r>
      <w:r w:rsidRPr="0062709B">
        <w:t>humanity because rising prices will increase hunger</w:t>
      </w:r>
      <w:r w:rsidRPr="0062709B">
        <w:rPr>
          <w:rStyle w:val="StyleBoldUnderline"/>
        </w:rPr>
        <w:t xml:space="preserve">. A local economist with ties to the sugar industry said Cuba is working to develop technology to produce fuel from milled sugar cane bagasse. </w:t>
      </w:r>
      <w:r w:rsidRPr="0062709B">
        <w:t>If successful, Cuba could become more interested in making ethanol, he said. "</w:t>
      </w:r>
      <w:r w:rsidRPr="0062709B">
        <w:rPr>
          <w:rStyle w:val="StyleBoldUnderline"/>
        </w:rPr>
        <w:t>It is inconceivable while Fidel is still alive that his brother Raul, or anyone else, would convert a significant proportion of our sugar crop or vacant land to ethanol," the economist said, asking not to be identified. "Even after Fidel dies, I can't imagine that happening for quite some time," he said.</w:t>
      </w:r>
    </w:p>
    <w:p w14:paraId="29C97BD4" w14:textId="77777777" w:rsidR="00A67D8A" w:rsidRDefault="00A67D8A" w:rsidP="00A67D8A">
      <w:pPr>
        <w:pStyle w:val="Heading3"/>
      </w:pPr>
      <w:r>
        <w:lastRenderedPageBreak/>
        <w:t>#2 EXT</w:t>
      </w:r>
    </w:p>
    <w:p w14:paraId="31A035CE" w14:textId="77777777" w:rsidR="00A67D8A" w:rsidRDefault="00A67D8A" w:rsidP="00A67D8A">
      <w:pPr>
        <w:pStyle w:val="Heading4"/>
      </w:pPr>
      <w:r>
        <w:t>Cuban sugarcane economy is abysmal, they are a net importer of sugar in the SQUO</w:t>
      </w:r>
    </w:p>
    <w:p w14:paraId="6A3CE5BE" w14:textId="77777777" w:rsidR="00A67D8A" w:rsidRDefault="00A67D8A" w:rsidP="00A67D8A"/>
    <w:p w14:paraId="3D4695EC" w14:textId="77777777" w:rsidR="00A67D8A" w:rsidRPr="00592FE6" w:rsidRDefault="00A67D8A" w:rsidP="00A67D8A">
      <w:proofErr w:type="spellStart"/>
      <w:r>
        <w:rPr>
          <w:b/>
        </w:rPr>
        <w:t>Elledge</w:t>
      </w:r>
      <w:proofErr w:type="spellEnd"/>
      <w:r>
        <w:rPr>
          <w:b/>
        </w:rPr>
        <w:t xml:space="preserve">, COHA Research Fellow, ’09 </w:t>
      </w:r>
      <w:r>
        <w:t xml:space="preserve">(Nicholas, Council on Hemispheric Affairs, October 29, 2009, </w:t>
      </w:r>
      <w:hyperlink r:id="rId98" w:history="1">
        <w:r w:rsidRPr="00432DDD">
          <w:rPr>
            <w:rStyle w:val="Hyperlink"/>
          </w:rPr>
          <w:t>http://www.coha.org/cubas-sugarcane-ethanol-potential/</w:t>
        </w:r>
      </w:hyperlink>
      <w:r>
        <w:t>, accessed 7/21/13, JF)</w:t>
      </w:r>
    </w:p>
    <w:p w14:paraId="57F247CA" w14:textId="77777777" w:rsidR="00A67D8A" w:rsidRDefault="00A67D8A" w:rsidP="00A67D8A"/>
    <w:p w14:paraId="04B8EE0C" w14:textId="77777777" w:rsidR="00A67D8A" w:rsidRPr="001E5AFE" w:rsidRDefault="00A67D8A" w:rsidP="00A67D8A">
      <w:pPr>
        <w:rPr>
          <w:b/>
          <w:bCs/>
          <w:u w:val="single"/>
        </w:rPr>
      </w:pPr>
      <w:r w:rsidRPr="004A72FA">
        <w:rPr>
          <w:rStyle w:val="StyleBoldUnderline"/>
        </w:rPr>
        <w:t xml:space="preserve">Cuba’s sugarcane production sharply declined thereafter, from 8.4 million tons in 1990 to 4.2 million only three years later. A blatant lack of efficiency, a series of droughts and hurricanes, as well as an economic crisis led to a fall in average annual production to a mere 3.7 million tons from 1994 to 2003. In 2002 the Castro government, in despair, severely downsized the industry, closing over half of Cuba’s 156 sugar mills in what was called the “Alvaro </w:t>
      </w:r>
      <w:proofErr w:type="spellStart"/>
      <w:r w:rsidRPr="004A72FA">
        <w:rPr>
          <w:rStyle w:val="StyleBoldUnderline"/>
        </w:rPr>
        <w:t>Reynoso</w:t>
      </w:r>
      <w:proofErr w:type="spellEnd"/>
      <w:r w:rsidRPr="004A72FA">
        <w:rPr>
          <w:rStyle w:val="StyleBoldUnderline"/>
        </w:rPr>
        <w:t xml:space="preserve"> Task.” As a result, production continued to shrink. By 2007-08, the Cuban </w:t>
      </w:r>
      <w:proofErr w:type="spellStart"/>
      <w:r w:rsidRPr="004A72FA">
        <w:rPr>
          <w:rStyle w:val="StyleBoldUnderline"/>
        </w:rPr>
        <w:t>zafra</w:t>
      </w:r>
      <w:proofErr w:type="spellEnd"/>
      <w:r w:rsidRPr="004A72FA">
        <w:rPr>
          <w:rStyle w:val="StyleBoldUnderline"/>
        </w:rPr>
        <w:t xml:space="preserve"> amounted to a mere 1.5 million tons. Since 2003, in order to fulfill export contracts as well as meet domestic consumption levels estimated at 700,000 tons/year, Cuba unbelievably has had to become a net importer of sugar.</w:t>
      </w:r>
    </w:p>
    <w:p w14:paraId="4590F7C9" w14:textId="77777777" w:rsidR="00A67D8A" w:rsidRDefault="00A67D8A" w:rsidP="00A67D8A">
      <w:pPr>
        <w:pStyle w:val="Heading4"/>
        <w:rPr>
          <w:rStyle w:val="StyleBoldUnderline"/>
          <w:b/>
          <w:u w:val="none"/>
        </w:rPr>
      </w:pPr>
      <w:r>
        <w:rPr>
          <w:rStyle w:val="StyleBoldUnderline"/>
          <w:b/>
          <w:u w:val="none"/>
        </w:rPr>
        <w:t>Cuban sugarcane industry has institutionalized inefficiencies that make efficient production impossible</w:t>
      </w:r>
    </w:p>
    <w:p w14:paraId="657EA10D" w14:textId="77777777" w:rsidR="00A67D8A" w:rsidRDefault="00A67D8A" w:rsidP="00A67D8A"/>
    <w:p w14:paraId="45F5510E" w14:textId="77777777" w:rsidR="00A67D8A" w:rsidRPr="008E6495" w:rsidRDefault="00A67D8A" w:rsidP="00A67D8A">
      <w:proofErr w:type="spellStart"/>
      <w:r>
        <w:rPr>
          <w:b/>
        </w:rPr>
        <w:t>Elledge</w:t>
      </w:r>
      <w:proofErr w:type="spellEnd"/>
      <w:r>
        <w:rPr>
          <w:b/>
        </w:rPr>
        <w:t xml:space="preserve">, COHA Research Fellow, ’09 </w:t>
      </w:r>
      <w:r>
        <w:t xml:space="preserve">(Nicholas, Council on Hemispheric Affairs, October 29, 2009, </w:t>
      </w:r>
      <w:hyperlink r:id="rId99" w:history="1">
        <w:r w:rsidRPr="00432DDD">
          <w:rPr>
            <w:rStyle w:val="Hyperlink"/>
          </w:rPr>
          <w:t>http://www.coha.org/cubas-sugarcane-ethanol-potential/</w:t>
        </w:r>
      </w:hyperlink>
      <w:r>
        <w:t>, accessed 7/21/13, JF)</w:t>
      </w:r>
    </w:p>
    <w:p w14:paraId="6F335E0D" w14:textId="77777777" w:rsidR="00A67D8A" w:rsidRPr="00B93182" w:rsidRDefault="00A67D8A" w:rsidP="00A67D8A">
      <w:pPr>
        <w:pStyle w:val="NormalWeb"/>
        <w:rPr>
          <w:rStyle w:val="StyleBoldUnderline"/>
        </w:rPr>
      </w:pPr>
      <w:r>
        <w:t xml:space="preserve">Cuba’s ambitious push for a “Ten Million Ton Harvest” back in 1970 fell short of its goal but still resulted in an 8.5 million ton harvest. </w:t>
      </w:r>
      <w:r w:rsidRPr="00B93182">
        <w:rPr>
          <w:rStyle w:val="StyleBoldUnderline"/>
        </w:rPr>
        <w:t>The government push to achieve such high production levels began a period of bad habits: inefficient seeding methods, inappropriate harvesting schedules, and faulty refining techniques. The milling season, for example, was extended 4-5 months into the rainy season, causing a predictable decrease in yield and considerable damage to agricultural machinery. A loss of sucrose content found in the cane and a decline in sugar quality occurred due to protracted delivery schedules as well as stoppages at the mills. Additionally, considerable mechanical problems during the following harvesting season were exacerbated by maintenance delays.</w:t>
      </w:r>
      <w:r>
        <w:t xml:space="preserve"> </w:t>
      </w:r>
      <w:r w:rsidRPr="00B93182">
        <w:rPr>
          <w:rStyle w:val="StyleBoldUnderline"/>
        </w:rPr>
        <w:t>By this time politically-driven Cuban officials set goals for sugarcane cultivation, regardless of the production cost, under the government slogan “Sugar to Grow,” institutionalizing such inefficiencies that have plagued the island’s sugar agroindustry.</w:t>
      </w:r>
      <w:r>
        <w:rPr>
          <w:rStyle w:val="StyleBoldUnderline"/>
        </w:rPr>
        <w:t xml:space="preserve"> </w:t>
      </w:r>
      <w:r>
        <w:t xml:space="preserve">However, Cuba’s largest problem arose later, following the economic upheavals caused by the termination of Soviet patronage. After the demise of the Soviet epoch in 1989, the average level of production of Cuban sugarcane fell from 57.5 tons/ha before 1990 to 22.4 tons/hectare in 2005. </w:t>
      </w:r>
      <w:r w:rsidRPr="00B93182">
        <w:rPr>
          <w:rStyle w:val="StyleBoldUnderline"/>
        </w:rPr>
        <w:t>This plunge cannot be solely attributed to inclement meteorological conditions such as devastating hurricanes and tropical storms, as the Cuban government is wont to claim. The Dominican Republic experienced the same adverse weather conditions, yet it has increased its yield since 1999 to double that of Cuba’s today. Measures such as raising the sugarcane agricultural yield and standardizing efficient practices would be essential to bolstering Cuba’s sugarcane industry today.</w:t>
      </w:r>
    </w:p>
    <w:p w14:paraId="20ABFC01" w14:textId="77777777" w:rsidR="00A67D8A" w:rsidRDefault="00A67D8A" w:rsidP="00A67D8A"/>
    <w:p w14:paraId="00EF7FC5" w14:textId="77777777" w:rsidR="007D4901" w:rsidRPr="007D4901" w:rsidRDefault="008F3707" w:rsidP="003B0073">
      <w:pPr>
        <w:pStyle w:val="Heading3"/>
      </w:pPr>
      <w:r>
        <w:lastRenderedPageBreak/>
        <w:t>#3 EXT</w:t>
      </w:r>
    </w:p>
    <w:p w14:paraId="7F054E07" w14:textId="77777777" w:rsidR="00FE2EF2" w:rsidRDefault="00FE2EF2" w:rsidP="00FE2EF2">
      <w:pPr>
        <w:pStyle w:val="Heading4"/>
      </w:pPr>
      <w:r>
        <w:t>Laundry List of alt causes to corn demand, feed not people, exports to foreign countries</w:t>
      </w:r>
    </w:p>
    <w:p w14:paraId="098F5BDB" w14:textId="77777777" w:rsidR="00FE2EF2" w:rsidRDefault="00FE2EF2" w:rsidP="00FE2EF2">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0" w:history="1">
        <w:r w:rsidRPr="00432DDD">
          <w:rPr>
            <w:rStyle w:val="Hyperlink"/>
          </w:rPr>
          <w:t>http://environs.law.ucdavis.edu/issues/36/2/specht.pdf</w:t>
        </w:r>
      </w:hyperlink>
      <w:r>
        <w:t>, accessed 7/21/13, JF)</w:t>
      </w:r>
    </w:p>
    <w:p w14:paraId="5BC3A292" w14:textId="77777777" w:rsidR="00FE2EF2" w:rsidRPr="00CF6369" w:rsidRDefault="00FE2EF2" w:rsidP="00FE2EF2"/>
    <w:p w14:paraId="7B4095D9" w14:textId="77777777" w:rsidR="00FE2EF2" w:rsidRPr="00B34AE9" w:rsidRDefault="00FE2EF2" w:rsidP="00FE2EF2">
      <w:pPr>
        <w:rPr>
          <w:sz w:val="13"/>
          <w:szCs w:val="13"/>
        </w:rPr>
      </w:pPr>
      <w:r w:rsidRPr="00B34AE9">
        <w:t xml:space="preserve">Additionally, </w:t>
      </w:r>
      <w:r w:rsidRPr="008D3E08">
        <w:rPr>
          <w:rStyle w:val="StyleBoldUnderline"/>
        </w:rPr>
        <w:t>while exposing the domestic ethanol industry to competition from imported ethanol might bring down corn prices, it would likely not be enough to reduce them enough to bring a 1980s-style farm crisis to the Midwest</w:t>
      </w:r>
      <w:r w:rsidRPr="00B34AE9">
        <w:t>.</w:t>
      </w:r>
      <w:r>
        <w:t xml:space="preserve"> </w:t>
      </w:r>
      <w:r w:rsidRPr="00B34AE9">
        <w:t xml:space="preserve">There are many sources of demand for corn in addition to ethanol. </w:t>
      </w:r>
      <w:r w:rsidRPr="008D3E08">
        <w:rPr>
          <w:rStyle w:val="StyleBoldUnderline"/>
        </w:rPr>
        <w:t>Contrary to popular perception, the majority of U.S. corn production does not become food for people</w:t>
      </w:r>
      <w:r w:rsidRPr="00B34AE9">
        <w:t xml:space="preserve"> — at least not directly</w:t>
      </w:r>
      <w:r w:rsidRPr="008D3E08">
        <w:rPr>
          <w:rStyle w:val="StyleBoldUnderline"/>
        </w:rPr>
        <w:t>. The largest percentage of the annual U.S. corn crop</w:t>
      </w:r>
      <w:r w:rsidRPr="00B34AE9">
        <w:t xml:space="preserve"> — between forty-eight and fifty-nine percent in the mid years of the 2000s</w:t>
      </w:r>
      <w:r>
        <w:t xml:space="preserve"> </w:t>
      </w:r>
      <w:r w:rsidRPr="00B34AE9">
        <w:t xml:space="preserve">— </w:t>
      </w:r>
      <w:r w:rsidRPr="008D3E08">
        <w:rPr>
          <w:rStyle w:val="StyleBoldUnderline"/>
        </w:rPr>
        <w:t>goes to animal feed</w:t>
      </w:r>
      <w:r w:rsidRPr="00B34AE9">
        <w:t>.</w:t>
      </w:r>
      <w:r>
        <w:t xml:space="preserve"> </w:t>
      </w:r>
      <w:r w:rsidRPr="00B34AE9">
        <w:rPr>
          <w:sz w:val="13"/>
          <w:szCs w:val="13"/>
        </w:rPr>
        <w:t>164</w:t>
      </w:r>
      <w:r>
        <w:rPr>
          <w:sz w:val="13"/>
          <w:szCs w:val="13"/>
        </w:rPr>
        <w:t xml:space="preserve"> </w:t>
      </w:r>
      <w:r w:rsidRPr="008D3E08">
        <w:rPr>
          <w:rStyle w:val="StyleBoldUnderline"/>
        </w:rPr>
        <w:t xml:space="preserve">In addition, about one fifth of the annual U.S. corn crop is exported. </w:t>
      </w:r>
      <w:r w:rsidRPr="00B34AE9">
        <w:rPr>
          <w:sz w:val="13"/>
          <w:szCs w:val="13"/>
        </w:rPr>
        <w:t>165</w:t>
      </w:r>
      <w:r>
        <w:rPr>
          <w:sz w:val="13"/>
          <w:szCs w:val="13"/>
        </w:rPr>
        <w:t xml:space="preserve"> </w:t>
      </w:r>
      <w:r w:rsidRPr="008D3E08">
        <w:rPr>
          <w:rStyle w:val="StyleBoldUnderline"/>
        </w:rPr>
        <w:t>The remaining percentage of the crop is mostly processed in a number of ways. The products from corn processing include corn sweeteners</w:t>
      </w:r>
      <w:r>
        <w:t xml:space="preserve"> </w:t>
      </w:r>
      <w:r w:rsidRPr="00B34AE9">
        <w:t xml:space="preserve">(high fructose corn syrup), </w:t>
      </w:r>
      <w:r w:rsidRPr="008D3E08">
        <w:rPr>
          <w:rStyle w:val="StyleBoldUnderline"/>
        </w:rPr>
        <w:t>corn oil, corn starch, and biodegradable plastics</w:t>
      </w:r>
      <w:r w:rsidRPr="00B34AE9">
        <w:t>.</w:t>
      </w:r>
      <w:r>
        <w:t xml:space="preserve"> </w:t>
      </w:r>
      <w:r w:rsidRPr="00B34AE9">
        <w:rPr>
          <w:sz w:val="13"/>
          <w:szCs w:val="13"/>
        </w:rPr>
        <w:t>16</w:t>
      </w:r>
    </w:p>
    <w:p w14:paraId="77C1ABBA" w14:textId="77777777" w:rsidR="00FE2EF2" w:rsidRDefault="00FE2EF2" w:rsidP="00FE2EF2"/>
    <w:p w14:paraId="5BE5EF30" w14:textId="77777777" w:rsidR="00FE2EF2" w:rsidRDefault="00F417DA" w:rsidP="00FE2EF2">
      <w:pPr>
        <w:pStyle w:val="Heading2"/>
      </w:pPr>
      <w:r>
        <w:lastRenderedPageBreak/>
        <w:t>Unfinished</w:t>
      </w:r>
    </w:p>
    <w:p w14:paraId="1F15DE94" w14:textId="77777777" w:rsidR="00B52085" w:rsidRDefault="00B52085" w:rsidP="00B52085">
      <w:pPr>
        <w:pStyle w:val="Heading3"/>
      </w:pPr>
      <w:r>
        <w:lastRenderedPageBreak/>
        <w:t>Cuba will not produce Ethanol</w:t>
      </w:r>
    </w:p>
    <w:p w14:paraId="25089AF3" w14:textId="77777777" w:rsidR="00FC4E4D" w:rsidRDefault="00FC4E4D" w:rsidP="00FC4E4D">
      <w:pPr>
        <w:pStyle w:val="Heading3"/>
      </w:pPr>
      <w:r>
        <w:lastRenderedPageBreak/>
        <w:t>Corn ethanol industry fragile?</w:t>
      </w:r>
    </w:p>
    <w:p w14:paraId="562D252E" w14:textId="77777777" w:rsidR="00CE5096" w:rsidRPr="00A5673B" w:rsidRDefault="00CE5096" w:rsidP="00CE5096">
      <w:pPr>
        <w:pStyle w:val="Heading3"/>
      </w:pPr>
      <w:r>
        <w:lastRenderedPageBreak/>
        <w:t>Blend wall caps upward growth?</w:t>
      </w:r>
    </w:p>
    <w:p w14:paraId="1CF84BCD" w14:textId="77777777" w:rsidR="00CE5096" w:rsidRPr="004246B1" w:rsidRDefault="00CE5096" w:rsidP="00CE5096">
      <w:pPr>
        <w:pStyle w:val="Heading3"/>
        <w:rPr>
          <w:rStyle w:val="StyleBoldUnderline"/>
          <w:b/>
          <w:bCs w:val="0"/>
        </w:rPr>
      </w:pPr>
      <w:r>
        <w:lastRenderedPageBreak/>
        <w:t>*</w:t>
      </w:r>
      <w:proofErr w:type="spellStart"/>
      <w:r>
        <w:t>Vinasse</w:t>
      </w:r>
      <w:proofErr w:type="spellEnd"/>
      <w:r>
        <w:t xml:space="preserve"> </w:t>
      </w:r>
      <w:proofErr w:type="spellStart"/>
      <w:r>
        <w:t>Evnironment</w:t>
      </w:r>
      <w:proofErr w:type="spellEnd"/>
      <w:r>
        <w:t xml:space="preserve"> Turn</w:t>
      </w:r>
    </w:p>
    <w:p w14:paraId="7C80B523" w14:textId="77777777" w:rsidR="00CE5096" w:rsidRDefault="00CE5096" w:rsidP="00CE5096">
      <w:pPr>
        <w:pStyle w:val="Heading4"/>
      </w:pPr>
      <w:r>
        <w:t xml:space="preserve">Sugar cane ethanol production makes massive amounts of </w:t>
      </w:r>
      <w:proofErr w:type="spellStart"/>
      <w:r>
        <w:t>vinasse</w:t>
      </w:r>
      <w:proofErr w:type="spellEnd"/>
      <w:r>
        <w:t>, 100 times stronger of a pollutant than domestic waste</w:t>
      </w:r>
    </w:p>
    <w:p w14:paraId="70B1EC5C" w14:textId="77777777" w:rsidR="00CE5096" w:rsidRPr="00E10DD4" w:rsidRDefault="00CE5096" w:rsidP="00CE5096">
      <w:proofErr w:type="spellStart"/>
      <w:r>
        <w:rPr>
          <w:b/>
        </w:rPr>
        <w:t>Coffelt</w:t>
      </w:r>
      <w:proofErr w:type="spellEnd"/>
      <w:r>
        <w:rPr>
          <w:b/>
        </w:rPr>
        <w:t xml:space="preserve">, University of West Florida, ’13 </w:t>
      </w:r>
      <w:r>
        <w:t xml:space="preserve">(Megan, “Sustainability of the Small Farm Production of Ethanol from Sugarcane”, April 2013, </w:t>
      </w:r>
      <w:hyperlink r:id="rId101" w:history="1">
        <w:r w:rsidRPr="00097542">
          <w:rPr>
            <w:rStyle w:val="Hyperlink"/>
          </w:rPr>
          <w:t>http://uwf.edu/intered/usbrazilgrant/pdf/FinalPaperPrecciPrint2.pdf</w:t>
        </w:r>
      </w:hyperlink>
      <w:r>
        <w:t>, accessed 7/22/13, JF)</w:t>
      </w:r>
    </w:p>
    <w:p w14:paraId="74C56DF2" w14:textId="77777777" w:rsidR="00CE5096" w:rsidRPr="00432234" w:rsidRDefault="00CE5096" w:rsidP="00CE5096">
      <w:pPr>
        <w:rPr>
          <w:rStyle w:val="StyleBoldUnderline"/>
        </w:rPr>
      </w:pPr>
      <w:r w:rsidRPr="00432234">
        <w:rPr>
          <w:rStyle w:val="StyleBoldUnderline"/>
        </w:rPr>
        <w:t xml:space="preserve">One item that should be understood and monitored closely is the byproduct </w:t>
      </w:r>
      <w:proofErr w:type="spellStart"/>
      <w:r w:rsidRPr="00432234">
        <w:rPr>
          <w:rStyle w:val="StyleBoldUnderline"/>
        </w:rPr>
        <w:t>vinasse</w:t>
      </w:r>
      <w:proofErr w:type="spellEnd"/>
      <w:r w:rsidRPr="00432234">
        <w:rPr>
          <w:rStyle w:val="StyleBoldUnderline"/>
        </w:rPr>
        <w:t xml:space="preserve">, which is produced as a waste during distillation. The primary concerns with </w:t>
      </w:r>
      <w:proofErr w:type="spellStart"/>
      <w:r w:rsidRPr="00432234">
        <w:rPr>
          <w:rStyle w:val="StyleBoldUnderline"/>
        </w:rPr>
        <w:t>vinasse</w:t>
      </w:r>
      <w:proofErr w:type="spellEnd"/>
      <w:r w:rsidRPr="00432234">
        <w:rPr>
          <w:rStyle w:val="StyleBoldUnderline"/>
        </w:rPr>
        <w:t xml:space="preserve"> are the quantities produced and the pollution potential. Twelve to thirteen liters of vin </w:t>
      </w:r>
      <w:proofErr w:type="spellStart"/>
      <w:r w:rsidRPr="00432234">
        <w:rPr>
          <w:rStyle w:val="StyleBoldUnderline"/>
        </w:rPr>
        <w:t>asse</w:t>
      </w:r>
      <w:proofErr w:type="spellEnd"/>
      <w:r w:rsidRPr="00432234">
        <w:rPr>
          <w:rStyle w:val="StyleBoldUnderline"/>
        </w:rPr>
        <w:t xml:space="preserve"> are produced for every liter of ethanol (</w:t>
      </w:r>
      <w:proofErr w:type="spellStart"/>
      <w:r w:rsidRPr="00432234">
        <w:rPr>
          <w:rStyle w:val="StyleBoldUnderline"/>
        </w:rPr>
        <w:t>Martinelli</w:t>
      </w:r>
      <w:proofErr w:type="spellEnd"/>
      <w:r w:rsidRPr="00432234">
        <w:rPr>
          <w:rStyle w:val="StyleBoldUnderline"/>
        </w:rPr>
        <w:t xml:space="preserve"> and </w:t>
      </w:r>
      <w:proofErr w:type="spellStart"/>
      <w:r w:rsidRPr="00432234">
        <w:rPr>
          <w:rStyle w:val="StyleBoldUnderline"/>
        </w:rPr>
        <w:t>Filoso</w:t>
      </w:r>
      <w:proofErr w:type="spellEnd"/>
      <w:r w:rsidRPr="00432234">
        <w:rPr>
          <w:rStyle w:val="StyleBoldUnderline"/>
        </w:rPr>
        <w:t xml:space="preserve"> 2008). </w:t>
      </w:r>
      <w:proofErr w:type="spellStart"/>
      <w:r w:rsidRPr="00432234">
        <w:rPr>
          <w:rStyle w:val="StyleBoldUnderline"/>
        </w:rPr>
        <w:t>Vinasse</w:t>
      </w:r>
      <w:proofErr w:type="spellEnd"/>
      <w:r w:rsidRPr="00432234">
        <w:rPr>
          <w:rStyle w:val="StyleBoldUnderline"/>
        </w:rPr>
        <w:t xml:space="preserve"> is also 100 times more of a pollutant than domestic waste (</w:t>
      </w:r>
      <w:proofErr w:type="spellStart"/>
      <w:r w:rsidRPr="00432234">
        <w:rPr>
          <w:rStyle w:val="StyleBoldUnderline"/>
        </w:rPr>
        <w:t>Pires</w:t>
      </w:r>
      <w:proofErr w:type="spellEnd"/>
      <w:r w:rsidRPr="00432234">
        <w:rPr>
          <w:rStyle w:val="StyleBoldUnderline"/>
        </w:rPr>
        <w:t xml:space="preserve"> and Ferreira 2008 ). Therefore </w:t>
      </w:r>
      <w:proofErr w:type="spellStart"/>
      <w:r w:rsidRPr="00432234">
        <w:rPr>
          <w:rStyle w:val="StyleBoldUnderline"/>
        </w:rPr>
        <w:t>vinasse</w:t>
      </w:r>
      <w:proofErr w:type="spellEnd"/>
      <w:r w:rsidRPr="00432234">
        <w:rPr>
          <w:rStyle w:val="StyleBoldUnderline"/>
        </w:rPr>
        <w:t>, if not handled properly, can cause many environmental problems. This byproduct is a main item of concern when determining the sustainability of a small farm</w:t>
      </w:r>
    </w:p>
    <w:p w14:paraId="5517C5BD" w14:textId="77777777" w:rsidR="00CE5096" w:rsidRDefault="00CE5096" w:rsidP="00CE5096">
      <w:pPr>
        <w:pStyle w:val="Heading4"/>
        <w:rPr>
          <w:rStyle w:val="StyleBoldUnderline"/>
          <w:b/>
          <w:u w:val="none"/>
        </w:rPr>
      </w:pPr>
    </w:p>
    <w:p w14:paraId="0C09C200" w14:textId="77777777" w:rsidR="00CE5096" w:rsidRPr="008B0A47" w:rsidRDefault="00CE5096" w:rsidP="00CE5096">
      <w:pPr>
        <w:pStyle w:val="Heading4"/>
        <w:rPr>
          <w:rStyle w:val="StyleBoldUnderline"/>
          <w:b/>
          <w:u w:val="none"/>
        </w:rPr>
      </w:pPr>
      <w:proofErr w:type="spellStart"/>
      <w:r>
        <w:rPr>
          <w:rStyle w:val="StyleBoldUnderline"/>
          <w:b/>
          <w:u w:val="none"/>
        </w:rPr>
        <w:t>Vinasse</w:t>
      </w:r>
      <w:proofErr w:type="spellEnd"/>
      <w:r>
        <w:rPr>
          <w:rStyle w:val="StyleBoldUnderline"/>
          <w:b/>
          <w:u w:val="none"/>
        </w:rPr>
        <w:t xml:space="preserve"> is an unavoidable byproduct of sugar cane juice</w:t>
      </w:r>
    </w:p>
    <w:p w14:paraId="6D642169" w14:textId="77777777" w:rsidR="00CE5096" w:rsidRPr="00107EE5" w:rsidRDefault="00CE5096" w:rsidP="00CE5096">
      <w:pPr>
        <w:rPr>
          <w:rStyle w:val="StyleBoldUnderline"/>
          <w:b w:val="0"/>
          <w:u w:val="none"/>
        </w:rPr>
      </w:pPr>
      <w:proofErr w:type="spellStart"/>
      <w:r>
        <w:rPr>
          <w:rStyle w:val="StyleBoldUnderline"/>
          <w:u w:val="none"/>
        </w:rPr>
        <w:t>Ringus</w:t>
      </w:r>
      <w:proofErr w:type="spellEnd"/>
      <w:r>
        <w:rPr>
          <w:rStyle w:val="StyleBoldUnderline"/>
          <w:u w:val="none"/>
        </w:rPr>
        <w:t xml:space="preserve">, </w:t>
      </w:r>
      <w:r>
        <w:rPr>
          <w:rStyle w:val="StyleBoldUnderline"/>
          <w:b w:val="0"/>
          <w:u w:val="none"/>
        </w:rPr>
        <w:t xml:space="preserve">Cornell Daily Sun, </w:t>
      </w:r>
      <w:r>
        <w:rPr>
          <w:rStyle w:val="StyleBoldUnderline"/>
          <w:u w:val="none"/>
        </w:rPr>
        <w:t xml:space="preserve">’10 </w:t>
      </w:r>
      <w:r>
        <w:rPr>
          <w:rStyle w:val="StyleBoldUnderline"/>
          <w:b w:val="0"/>
          <w:u w:val="none"/>
        </w:rPr>
        <w:t xml:space="preserve">(Diana, “Sugarcane Ethanol: Sweet Solution or Bitter Issue”, March 3, 2010, </w:t>
      </w:r>
      <w:hyperlink r:id="rId102" w:history="1">
        <w:r w:rsidRPr="00097542">
          <w:rPr>
            <w:rStyle w:val="Hyperlink"/>
          </w:rPr>
          <w:t>http://cornellsun.com/node/41208</w:t>
        </w:r>
      </w:hyperlink>
      <w:r>
        <w:rPr>
          <w:rStyle w:val="StyleBoldUnderline"/>
          <w:b w:val="0"/>
          <w:u w:val="none"/>
        </w:rPr>
        <w:t>, accessed 7/22/13, JF)</w:t>
      </w:r>
    </w:p>
    <w:p w14:paraId="3562A7D1" w14:textId="77777777" w:rsidR="00CE5096" w:rsidRPr="009A675E" w:rsidRDefault="00CE5096" w:rsidP="00CE5096">
      <w:pPr>
        <w:rPr>
          <w:rStyle w:val="StyleBoldUnderline"/>
        </w:rPr>
      </w:pPr>
      <w:r w:rsidRPr="009A675E">
        <w:rPr>
          <w:rStyle w:val="StyleBoldUnderline"/>
        </w:rPr>
        <w:t>To make ethanol, yeast cells are added to vats of sugar cane juice, producing a liquid product that contains about 6-11% ethanol. This liquid is distilled, and nearly pure ethanol is collected</w:t>
      </w:r>
      <w:r w:rsidRPr="009A675E">
        <w:t xml:space="preserve">. </w:t>
      </w:r>
      <w:r w:rsidRPr="009A675E">
        <w:rPr>
          <w:rStyle w:val="StyleBoldUnderline"/>
        </w:rPr>
        <w:t>The remaining sludge from the distillation is collected, forming a thick by-product, called “</w:t>
      </w:r>
      <w:proofErr w:type="spellStart"/>
      <w:r w:rsidRPr="009A675E">
        <w:rPr>
          <w:rStyle w:val="StyleBoldUnderline"/>
        </w:rPr>
        <w:t>vinasse</w:t>
      </w:r>
      <w:proofErr w:type="spellEnd"/>
      <w:r w:rsidRPr="009A675E">
        <w:rPr>
          <w:rStyle w:val="StyleBoldUnderline"/>
        </w:rPr>
        <w:t>.”</w:t>
      </w:r>
      <w:r w:rsidRPr="009A675E">
        <w:t xml:space="preserve"> For every liter of ethanol produced, 10 liters of </w:t>
      </w:r>
      <w:proofErr w:type="spellStart"/>
      <w:r w:rsidRPr="009A675E">
        <w:t>vinasse</w:t>
      </w:r>
      <w:proofErr w:type="spellEnd"/>
      <w:r w:rsidRPr="009A675E">
        <w:t xml:space="preserve"> are also made. </w:t>
      </w:r>
      <w:r w:rsidRPr="009A675E">
        <w:rPr>
          <w:rStyle w:val="StyleBoldUnderline"/>
        </w:rPr>
        <w:t xml:space="preserve">Growers spread the </w:t>
      </w:r>
      <w:proofErr w:type="spellStart"/>
      <w:r w:rsidRPr="009A675E">
        <w:rPr>
          <w:rStyle w:val="StyleBoldUnderline"/>
        </w:rPr>
        <w:t>vinasse</w:t>
      </w:r>
      <w:proofErr w:type="spellEnd"/>
      <w:r w:rsidRPr="009A675E">
        <w:rPr>
          <w:rStyle w:val="StyleBoldUnderline"/>
        </w:rPr>
        <w:t xml:space="preserve"> liquid back on their crop as a fertilizer. The nutrient content makes </w:t>
      </w:r>
      <w:proofErr w:type="spellStart"/>
      <w:r w:rsidRPr="009A675E">
        <w:rPr>
          <w:rStyle w:val="StyleBoldUnderline"/>
        </w:rPr>
        <w:t>vinasse</w:t>
      </w:r>
      <w:proofErr w:type="spellEnd"/>
      <w:r w:rsidRPr="009A675E">
        <w:rPr>
          <w:rStyle w:val="StyleBoldUnderline"/>
        </w:rPr>
        <w:t xml:space="preserve"> a good fertilizer. However, this nutrient content pollutes the streams and rivers near the sugarcane mills. The increased nitrogen and organic carbon in the </w:t>
      </w:r>
      <w:proofErr w:type="spellStart"/>
      <w:r w:rsidRPr="009A675E">
        <w:rPr>
          <w:rStyle w:val="StyleBoldUnderline"/>
        </w:rPr>
        <w:t>vinasse</w:t>
      </w:r>
      <w:proofErr w:type="spellEnd"/>
      <w:r w:rsidRPr="009A675E">
        <w:rPr>
          <w:rStyle w:val="StyleBoldUnderline"/>
        </w:rPr>
        <w:t xml:space="preserve"> kills fish and disrupts aquatic systems.</w:t>
      </w:r>
      <w:r w:rsidRPr="009A675E">
        <w:t xml:space="preserve"> Mill owners claim </w:t>
      </w:r>
      <w:proofErr w:type="spellStart"/>
      <w:r w:rsidRPr="009A675E">
        <w:t>vinasse</w:t>
      </w:r>
      <w:proofErr w:type="spellEnd"/>
      <w:r w:rsidRPr="009A675E">
        <w:t xml:space="preserve"> management isn’t a problem, </w:t>
      </w:r>
      <w:proofErr w:type="spellStart"/>
      <w:r w:rsidRPr="009A675E">
        <w:t>Martinelli</w:t>
      </w:r>
      <w:proofErr w:type="spellEnd"/>
      <w:r w:rsidRPr="009A675E">
        <w:t xml:space="preserve"> pointed out, </w:t>
      </w:r>
      <w:r w:rsidRPr="009A675E">
        <w:rPr>
          <w:rStyle w:val="StyleBoldUnderline"/>
        </w:rPr>
        <w:t xml:space="preserve">“Accidents do happen because you are transporting large amount of </w:t>
      </w:r>
      <w:proofErr w:type="spellStart"/>
      <w:r w:rsidRPr="009A675E">
        <w:rPr>
          <w:rStyle w:val="StyleBoldUnderline"/>
        </w:rPr>
        <w:t>vinasse</w:t>
      </w:r>
      <w:proofErr w:type="spellEnd"/>
      <w:r w:rsidRPr="009A675E">
        <w:rPr>
          <w:rStyle w:val="StyleBoldUnderline"/>
        </w:rPr>
        <w:t>.”</w:t>
      </w:r>
    </w:p>
    <w:p w14:paraId="24CCBB58" w14:textId="77777777" w:rsidR="00CE5096" w:rsidRDefault="00CE5096" w:rsidP="00CE5096"/>
    <w:p w14:paraId="5D3BDE35" w14:textId="77777777" w:rsidR="0057352E" w:rsidRDefault="0057352E" w:rsidP="0057352E">
      <w:pPr>
        <w:pStyle w:val="Heading3"/>
      </w:pPr>
      <w:r>
        <w:lastRenderedPageBreak/>
        <w:t xml:space="preserve">Florida reverse </w:t>
      </w:r>
      <w:proofErr w:type="spellStart"/>
      <w:r>
        <w:t>Ptix</w:t>
      </w:r>
      <w:proofErr w:type="spellEnd"/>
      <w:r>
        <w:t xml:space="preserve"> DA</w:t>
      </w:r>
    </w:p>
    <w:p w14:paraId="5CC87CC8" w14:textId="77777777" w:rsidR="0057352E" w:rsidRDefault="00823E4E" w:rsidP="0057352E">
      <w:pPr>
        <w:pStyle w:val="Heading4"/>
      </w:pPr>
      <w:r>
        <w:t>Ethanol tariff prevents F</w:t>
      </w:r>
      <w:r w:rsidR="0057352E">
        <w:t>lorida from benefiting from imports of foreign ethanol, and apparently we aren’t pursuing importing sugarcane ethanol from Brazil</w:t>
      </w:r>
    </w:p>
    <w:p w14:paraId="1267E338" w14:textId="77777777" w:rsidR="0057352E" w:rsidRDefault="0057352E" w:rsidP="0057352E">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3" w:history="1">
        <w:r w:rsidRPr="00432DDD">
          <w:rPr>
            <w:rStyle w:val="Hyperlink"/>
          </w:rPr>
          <w:t>http://environs.law.ucdavis.edu/issues/36/2/specht.pdf</w:t>
        </w:r>
      </w:hyperlink>
      <w:r>
        <w:t>, accessed 7/21/13, JF)</w:t>
      </w:r>
    </w:p>
    <w:p w14:paraId="368497A9" w14:textId="77777777" w:rsidR="0057352E" w:rsidRPr="00CF6369" w:rsidRDefault="0057352E" w:rsidP="0057352E"/>
    <w:p w14:paraId="17BB10B4" w14:textId="77777777" w:rsidR="0057352E" w:rsidRPr="002E7137" w:rsidRDefault="0057352E" w:rsidP="0057352E">
      <w:r w:rsidRPr="002E7137">
        <w:t xml:space="preserve">If the Corn Belt is the most likely regional economic loser from the changes in U.S. law and policy encouraging the growth of a Cuban sugarcane ethanol industry, </w:t>
      </w:r>
      <w:r w:rsidRPr="002F7785">
        <w:rPr>
          <w:rStyle w:val="StyleBoldUnderline"/>
        </w:rPr>
        <w:t>Florida is the most likely regional economic winner</w:t>
      </w:r>
      <w:r w:rsidRPr="002E7137">
        <w:t xml:space="preserve">. </w:t>
      </w:r>
      <w:r w:rsidRPr="002F7785">
        <w:rPr>
          <w:rStyle w:val="StyleBoldUnderline"/>
        </w:rPr>
        <w:t>In the broader economic context, Florida has the most to gain of any state from free and open relations between the United States and Cuba</w:t>
      </w:r>
      <w:r w:rsidRPr="002E7137">
        <w:t xml:space="preserve">.170 </w:t>
      </w:r>
      <w:r w:rsidRPr="002F7785">
        <w:rPr>
          <w:rStyle w:val="StyleBoldUnderline"/>
        </w:rPr>
        <w:t>The degree to which Florida would gain from the growth of a Cuban sugarcane ethanol industry would depend how U.S. legal and policy changes designed to encourage this</w:t>
      </w:r>
      <w:r w:rsidRPr="002E7137">
        <w:t xml:space="preserve"> </w:t>
      </w:r>
      <w:r w:rsidRPr="002F7785">
        <w:t xml:space="preserve">industry </w:t>
      </w:r>
      <w:r w:rsidRPr="002F7785">
        <w:rPr>
          <w:rStyle w:val="StyleBoldUnderline"/>
        </w:rPr>
        <w:t>were structured</w:t>
      </w:r>
      <w:r w:rsidRPr="002E7137">
        <w:t xml:space="preserve">. Although Cuba was never mentioned as a possible source of ethanol, 171 </w:t>
      </w:r>
      <w:r w:rsidRPr="002F7785">
        <w:rPr>
          <w:rStyle w:val="StyleBoldUnderline"/>
        </w:rPr>
        <w:t xml:space="preserve">the goal of making Florida a center for international trade in ethanol has been pursued by American policymakers before. </w:t>
      </w:r>
      <w:r w:rsidRPr="002E7137">
        <w:t xml:space="preserve">Between 2006 and 2008, the Bush Administration and two gubernatorial administrations in Florida promoted the cause of ethanol, both within the state and from abroad. In the spring of 2007, </w:t>
      </w:r>
      <w:r w:rsidRPr="002F7785">
        <w:rPr>
          <w:rStyle w:val="StyleBoldUnderline"/>
        </w:rPr>
        <w:t>President Bush pursued an agreement with Brazil on importing ethanol</w:t>
      </w:r>
      <w:r w:rsidRPr="002E7137">
        <w:t xml:space="preserve">. 172 While Florida did its part to promote the ethanol industry within the state, </w:t>
      </w:r>
      <w:r w:rsidRPr="002F7785">
        <w:rPr>
          <w:rStyle w:val="StyleBoldUnderline"/>
        </w:rPr>
        <w:t>the international side of the initiative went nowhere. Congress refused to change ethanol tariff policy in the 2008 Farm Bill.</w:t>
      </w:r>
      <w:r w:rsidRPr="002E7137">
        <w:t xml:space="preserve"> Moreover, </w:t>
      </w:r>
      <w:r w:rsidRPr="002F7785">
        <w:rPr>
          <w:rStyle w:val="StyleBoldUnderline"/>
        </w:rPr>
        <w:t>the subsequent Obama Administration has been uninterested in pursuing such an agreement with Brazil or any other country to increase imports of ethanol</w:t>
      </w:r>
      <w:r w:rsidRPr="002E7137">
        <w:t xml:space="preserve">. </w:t>
      </w:r>
      <w:r w:rsidRPr="002F7785">
        <w:rPr>
          <w:rStyle w:val="StyleBoldUnderline"/>
        </w:rPr>
        <w:t>While the previous initiative was directed towards ethanol from Brazil, Colombia, and other Latin American nations, the economic benefits to Florida of a hemispheric ethanol trade would apply equally if this trade included Cuba</w:t>
      </w:r>
      <w:r w:rsidRPr="002E7137">
        <w:t xml:space="preserve"> (and perhaps more strongly, as Cuba is cl </w:t>
      </w:r>
      <w:proofErr w:type="spellStart"/>
      <w:r w:rsidRPr="002E7137">
        <w:t>ose</w:t>
      </w:r>
      <w:proofErr w:type="spellEnd"/>
      <w:r w:rsidRPr="002E7137">
        <w:t xml:space="preserve"> to Florida, especially as compared to Brazil). </w:t>
      </w:r>
      <w:r w:rsidRPr="002F7785">
        <w:rPr>
          <w:rStyle w:val="StyleBoldUnderline"/>
        </w:rPr>
        <w:t xml:space="preserve">The international ethanol trade’s economic boost to the state would include increased traffic at Florida’s </w:t>
      </w:r>
      <w:proofErr w:type="spellStart"/>
      <w:r w:rsidRPr="002F7785">
        <w:rPr>
          <w:rStyle w:val="StyleBoldUnderline"/>
        </w:rPr>
        <w:t>por</w:t>
      </w:r>
      <w:proofErr w:type="spellEnd"/>
      <w:r w:rsidRPr="002F7785">
        <w:rPr>
          <w:rStyle w:val="StyleBoldUnderline"/>
        </w:rPr>
        <w:t xml:space="preserve"> </w:t>
      </w:r>
      <w:proofErr w:type="spellStart"/>
      <w:r w:rsidRPr="002F7785">
        <w:rPr>
          <w:rStyle w:val="StyleBoldUnderline"/>
        </w:rPr>
        <w:t>ts</w:t>
      </w:r>
      <w:proofErr w:type="spellEnd"/>
      <w:r w:rsidRPr="002F7785">
        <w:rPr>
          <w:rStyle w:val="StyleBoldUnderline"/>
        </w:rPr>
        <w:t>, increased activity at Florida banks financing international trading arrangements, and perhaps even the creation of an international ethanol exchange in Miami similar to the Chicago Mercantile Exchange</w:t>
      </w:r>
      <w:r w:rsidRPr="002E7137">
        <w:t>. 1</w:t>
      </w:r>
    </w:p>
    <w:p w14:paraId="7E7C88DA" w14:textId="77777777" w:rsidR="0057352E" w:rsidRDefault="0057352E" w:rsidP="0057352E"/>
    <w:p w14:paraId="0A9B0DA2" w14:textId="77777777" w:rsidR="0057352E" w:rsidRDefault="0057352E" w:rsidP="0057352E">
      <w:pPr>
        <w:pStyle w:val="Heading4"/>
      </w:pPr>
      <w:r>
        <w:t>Florida is a huge market for consumption of Cuban sugarcane ethanol – (possible solvency for an E85 blend + Flex Fuel vehicle CP?)</w:t>
      </w:r>
    </w:p>
    <w:p w14:paraId="7966ABD5" w14:textId="77777777" w:rsidR="0057352E" w:rsidRDefault="0057352E" w:rsidP="0057352E">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4" w:history="1">
        <w:r w:rsidRPr="00432DDD">
          <w:rPr>
            <w:rStyle w:val="Hyperlink"/>
          </w:rPr>
          <w:t>http://environs.law.ucdavis.edu/issues/36/2/specht.pdf</w:t>
        </w:r>
      </w:hyperlink>
      <w:r>
        <w:t>, accessed 7/21/13, JF)</w:t>
      </w:r>
    </w:p>
    <w:p w14:paraId="72DAFC1E" w14:textId="77777777" w:rsidR="0057352E" w:rsidRDefault="0057352E" w:rsidP="0057352E"/>
    <w:p w14:paraId="560700E9" w14:textId="77777777" w:rsidR="0057352E" w:rsidRPr="00770B5D" w:rsidRDefault="0057352E" w:rsidP="0057352E">
      <w:r w:rsidRPr="00770B5D">
        <w:rPr>
          <w:rStyle w:val="StyleBoldUnderline"/>
        </w:rPr>
        <w:t>Florida has a large population, coastal location, and is a great distance from other East Coast population centers further north</w:t>
      </w:r>
      <w:r w:rsidRPr="00770B5D">
        <w:t xml:space="preserve"> (as well as from the Midwestern center of U.S. ethanol production). Given those circumstances, </w:t>
      </w:r>
      <w:r w:rsidRPr="00770B5D">
        <w:rPr>
          <w:rStyle w:val="StyleBoldUnderline"/>
        </w:rPr>
        <w:t>it would be practical for as much imported ethanol as possible to be used within Florida if Cuban sugarcane became a source for U.S. ethanol consumption.</w:t>
      </w:r>
      <w:r w:rsidRPr="00770B5D">
        <w:t xml:space="preserve"> </w:t>
      </w:r>
      <w:r w:rsidRPr="00770B5D">
        <w:rPr>
          <w:rStyle w:val="StyleBoldUnderline"/>
        </w:rPr>
        <w:t>Florida represents a large potential market for ethanol.</w:t>
      </w:r>
      <w:r w:rsidRPr="00770B5D">
        <w:t xml:space="preserve"> As of 2006, </w:t>
      </w:r>
      <w:r w:rsidRPr="00770B5D">
        <w:rPr>
          <w:rStyle w:val="StyleBoldUnderline"/>
        </w:rPr>
        <w:t>drivers in the state consumed 8.37 billion gallons of gasoline per year, 175 and ethanol has only recently begun to be marketed in Florida</w:t>
      </w:r>
      <w:r w:rsidRPr="00770B5D">
        <w:t xml:space="preserve"> ( it was first blended into gasoline in the state in 2007). </w:t>
      </w:r>
      <w:r w:rsidRPr="00770B5D">
        <w:rPr>
          <w:rStyle w:val="StyleBoldUnderline"/>
        </w:rPr>
        <w:t>One way to greatly increase the state’s ethanol consumption would be to widen the availability of Flex Fuel Vehicles and gas stations that sell E-85</w:t>
      </w:r>
      <w:r w:rsidRPr="00770B5D">
        <w:t xml:space="preserve"> (a </w:t>
      </w:r>
      <w:r w:rsidRPr="00770B5D">
        <w:lastRenderedPageBreak/>
        <w:t>blend of gasoline that is eighty-five percent ethanol). According to the U.S. Department of Energy’s Alternative Fuels and Advanced Vehicles Data Center,</w:t>
      </w:r>
      <w:r w:rsidRPr="00770B5D">
        <w:rPr>
          <w:rStyle w:val="StyleBoldUnderline"/>
        </w:rPr>
        <w:t xml:space="preserve"> forty-four Florida gas stations now sell E85 blends. 176 Though this represents a rapid increase in availability, given that ethanol has only been marketed in the state for five years, it is still a relatively small number. </w:t>
      </w:r>
      <w:r w:rsidRPr="00770B5D">
        <w:t>(Iowa, which has a fraction of Florida’s population, has over 100 more stations selling E-85). 177</w:t>
      </w:r>
    </w:p>
    <w:p w14:paraId="65BAC7C7" w14:textId="77777777" w:rsidR="0057352E" w:rsidRPr="00FB528A" w:rsidRDefault="0057352E" w:rsidP="0057352E"/>
    <w:p w14:paraId="498F1507" w14:textId="77777777" w:rsidR="0057352E" w:rsidRDefault="0057352E" w:rsidP="0057352E">
      <w:pPr>
        <w:pStyle w:val="Heading3"/>
      </w:pPr>
      <w:r>
        <w:lastRenderedPageBreak/>
        <w:t>Pork? Turn</w:t>
      </w:r>
    </w:p>
    <w:p w14:paraId="1126916D" w14:textId="77777777" w:rsidR="0057352E" w:rsidRDefault="0057352E" w:rsidP="0057352E">
      <w:pPr>
        <w:pStyle w:val="Heading4"/>
      </w:pPr>
      <w:r>
        <w:t>High corn prices/supporting the domestic ethanol industry harms the feedstock portion of the U.S. agriculture industry</w:t>
      </w:r>
    </w:p>
    <w:p w14:paraId="0FA5BAF2" w14:textId="77777777" w:rsidR="0057352E" w:rsidRDefault="0057352E" w:rsidP="0057352E">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5" w:history="1">
        <w:r w:rsidRPr="00432DDD">
          <w:rPr>
            <w:rStyle w:val="Hyperlink"/>
          </w:rPr>
          <w:t>http://environs.law.ucdavis.edu/issues/36/2/specht.pdf</w:t>
        </w:r>
      </w:hyperlink>
      <w:r>
        <w:t>, accessed 7/21/13, JF)</w:t>
      </w:r>
    </w:p>
    <w:p w14:paraId="6401A02B" w14:textId="77777777" w:rsidR="0057352E" w:rsidRPr="00880198" w:rsidRDefault="0057352E" w:rsidP="0057352E"/>
    <w:p w14:paraId="2D6A6BB0" w14:textId="77777777" w:rsidR="0057352E" w:rsidRPr="00BB7A5A" w:rsidRDefault="0057352E" w:rsidP="0057352E">
      <w:r w:rsidRPr="00880198">
        <w:t>Outside of the Midwest and Florida</w:t>
      </w:r>
      <w:r w:rsidRPr="00BB7A5A">
        <w:t>, from a purely economic (rather than environmental and economic) perspective, the question of whether the United States should replace a portion of its gasoline with domestic corn-based ethanol or Cuban sugarcane-based ethanol would appear to largely be a wash</w:t>
      </w:r>
      <w:r w:rsidRPr="00880198">
        <w:t>. On one</w:t>
      </w:r>
      <w:r>
        <w:t xml:space="preserve"> </w:t>
      </w:r>
      <w:r w:rsidRPr="00880198">
        <w:t xml:space="preserve">hand, </w:t>
      </w:r>
      <w:r w:rsidRPr="00BB7A5A">
        <w:t>the U.S. trade deficit would increase to the extent that a domestically produced product was replaced by imports.</w:t>
      </w:r>
      <w:r w:rsidRPr="00D2047D">
        <w:rPr>
          <w:rStyle w:val="StyleBoldUnderline"/>
        </w:rPr>
        <w:t xml:space="preserve"> On the other, opening trade relations with Cuba generally would open many opportunities for exports from the United States to that country.</w:t>
      </w:r>
      <w:r w:rsidRPr="00880198">
        <w:t xml:space="preserve"> </w:t>
      </w:r>
      <w:r w:rsidRPr="00D2047D">
        <w:rPr>
          <w:rStyle w:val="StyleBoldUnderline"/>
        </w:rPr>
        <w:t>This could include exports of corn and other products from the Midwest. Perhaps the primary U.S. beneficiaries of replacing a portion of domestic corn-based ethanol with Cuban sugarcane-based ethanol, outside of Florida, would be livestock farmers and ranchers.</w:t>
      </w:r>
      <w:r w:rsidRPr="00880198">
        <w:t xml:space="preserve"> </w:t>
      </w:r>
      <w:r w:rsidRPr="00D2047D">
        <w:rPr>
          <w:rStyle w:val="StyleBoldUnderline"/>
        </w:rPr>
        <w:t xml:space="preserve">The primary economic considerations for whether a given dairy, beef, pork, or chicken operation can be profitable are the costs of feed and the price of the product sold (milk, beef, pork, or chicken). By driving up the cost of corn, the domestic corn-based ethanol industry threatens the profitability of U.S. livestock operations. </w:t>
      </w:r>
      <w:r w:rsidRPr="00BB7A5A">
        <w:t xml:space="preserve">183 Thus, importing sugarcane-based ethanol from Cuba could actually benefit a sector of the U.S. agricultural industry — including the portion of it in the Midwest — by lowering demand for corn and thus the price of corn </w:t>
      </w:r>
    </w:p>
    <w:p w14:paraId="66B1FF26" w14:textId="77777777" w:rsidR="0057352E" w:rsidRDefault="0057352E" w:rsidP="0057352E"/>
    <w:p w14:paraId="55964831" w14:textId="77777777" w:rsidR="0057352E" w:rsidRPr="00B724D1" w:rsidRDefault="0057352E" w:rsidP="0057352E"/>
    <w:p w14:paraId="015C7584" w14:textId="77777777" w:rsidR="0057352E" w:rsidRPr="00F60B4B" w:rsidRDefault="0057352E" w:rsidP="0057352E"/>
    <w:p w14:paraId="53150A24" w14:textId="77777777" w:rsidR="00284C81" w:rsidRDefault="0071413C" w:rsidP="00284C81">
      <w:pPr>
        <w:pStyle w:val="Heading3"/>
      </w:pPr>
      <w:r>
        <w:lastRenderedPageBreak/>
        <w:t>*</w:t>
      </w:r>
      <w:r w:rsidR="00284C81">
        <w:t>Midwestern Economy DA</w:t>
      </w:r>
    </w:p>
    <w:p w14:paraId="6932E1F7" w14:textId="77777777" w:rsidR="00A75853" w:rsidRDefault="00383695" w:rsidP="00A75853">
      <w:pPr>
        <w:pStyle w:val="Heading4"/>
        <w:rPr>
          <w:rFonts w:eastAsia="Times New Roman"/>
        </w:rPr>
      </w:pPr>
      <w:r>
        <w:rPr>
          <w:rFonts w:eastAsia="Times New Roman"/>
        </w:rPr>
        <w:t>Domestic C</w:t>
      </w:r>
      <w:r w:rsidR="00A75853">
        <w:rPr>
          <w:rFonts w:eastAsia="Times New Roman"/>
        </w:rPr>
        <w:t>orn Ethanol</w:t>
      </w:r>
      <w:r>
        <w:rPr>
          <w:rFonts w:eastAsia="Times New Roman"/>
        </w:rPr>
        <w:t xml:space="preserve"> industry</w:t>
      </w:r>
      <w:r w:rsidR="00A75853">
        <w:rPr>
          <w:rFonts w:eastAsia="Times New Roman"/>
        </w:rPr>
        <w:t xml:space="preserve"> critical to the economic survival of the Midwest</w:t>
      </w:r>
    </w:p>
    <w:p w14:paraId="6013B2B2" w14:textId="77777777" w:rsidR="00A75853" w:rsidRDefault="00A75853" w:rsidP="00A75853">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6" w:history="1">
        <w:r w:rsidRPr="00432DDD">
          <w:rPr>
            <w:rStyle w:val="Hyperlink"/>
          </w:rPr>
          <w:t>http://environs.law.ucdavis.edu/issues/36/2/specht.pdf</w:t>
        </w:r>
      </w:hyperlink>
      <w:r>
        <w:t>, accessed 7/21/13, JF)</w:t>
      </w:r>
    </w:p>
    <w:p w14:paraId="6EBB3B11" w14:textId="77777777" w:rsidR="00A75853" w:rsidRPr="00CF6369" w:rsidRDefault="00A75853" w:rsidP="00A75853"/>
    <w:p w14:paraId="1FD5E44D" w14:textId="77777777" w:rsidR="00A75853" w:rsidRPr="00A75853" w:rsidRDefault="00A75853" w:rsidP="00A75853">
      <w:pPr>
        <w:rPr>
          <w:b/>
          <w:bCs/>
          <w:u w:val="single"/>
        </w:rPr>
      </w:pPr>
      <w:r w:rsidRPr="00A75853">
        <w:rPr>
          <w:rStyle w:val="StyleBoldUnderline"/>
        </w:rPr>
        <w:t>While it may be true that the Corn Belt region is currently doing well economically</w:t>
      </w:r>
      <w:r w:rsidRPr="00195D8F">
        <w:t xml:space="preserve"> (that is, aside from the effects of the drought of 2012), especially relative to other parts of the country, </w:t>
      </w:r>
      <w:r w:rsidRPr="00A75853">
        <w:rPr>
          <w:rStyle w:val="StyleBoldUnderline"/>
        </w:rPr>
        <w:t>this has not always been the case. During the 1980s</w:t>
      </w:r>
      <w:r w:rsidRPr="00195D8F">
        <w:t xml:space="preserve">, when commodity prices were very low, </w:t>
      </w:r>
      <w:r w:rsidRPr="00A75853">
        <w:rPr>
          <w:rStyle w:val="StyleBoldUnderline"/>
        </w:rPr>
        <w:t>the Corn Belt region suffered economic stress from sharply reduced farm profits</w:t>
      </w:r>
      <w:r w:rsidRPr="00195D8F">
        <w:t xml:space="preserve">. 157 </w:t>
      </w:r>
      <w:r w:rsidRPr="00A75853">
        <w:rPr>
          <w:rStyle w:val="StyleBoldUnderline"/>
        </w:rPr>
        <w:t xml:space="preserve">By providing a certain source of demand for corn, domestic ethanol production sets a floor on the price of corn, preventing this type of regional disaster from repeating. </w:t>
      </w:r>
      <w:r w:rsidRPr="00195D8F">
        <w:t xml:space="preserve">Additionally, </w:t>
      </w:r>
      <w:r w:rsidRPr="00A75853">
        <w:rPr>
          <w:rStyle w:val="StyleBoldUnderline"/>
        </w:rPr>
        <w:t>the population of the rural Midwest has been declining for years</w:t>
      </w:r>
      <w:r w:rsidRPr="00195D8F">
        <w:t>. 158 As President Obama acknowledged in a 2010 speech</w:t>
      </w:r>
      <w:r w:rsidRPr="00A75853">
        <w:rPr>
          <w:rStyle w:val="StyleBoldUnderline"/>
        </w:rPr>
        <w:t>, in an era of outsourcing and downsizing that began long before the most recent economic recession, the domestic corn-based ethanol industry stands out as one of the few sectors that is bringing jobs to rural America and allowing towns that might otherwise die to survive</w:t>
      </w:r>
    </w:p>
    <w:p w14:paraId="6BA431D1" w14:textId="77777777" w:rsidR="00284C81" w:rsidRDefault="00284C81" w:rsidP="00284C81">
      <w:pPr>
        <w:pStyle w:val="Heading4"/>
      </w:pPr>
      <w:r>
        <w:t>RFS needs to be raised by a sufficient degree to abso</w:t>
      </w:r>
      <w:r w:rsidR="00916478">
        <w:t>rb domestic ethanol production and</w:t>
      </w:r>
      <w:r>
        <w:t xml:space="preserve"> new imports – or our economy suffers</w:t>
      </w:r>
    </w:p>
    <w:p w14:paraId="15180295" w14:textId="77777777" w:rsidR="00284C81" w:rsidRPr="00CF6369" w:rsidRDefault="00284C81" w:rsidP="00284C81">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7" w:history="1">
        <w:r w:rsidRPr="00432DDD">
          <w:rPr>
            <w:rStyle w:val="Hyperlink"/>
          </w:rPr>
          <w:t>http://environs.law.ucdavis.edu/issues/36/2/specht.pdf</w:t>
        </w:r>
      </w:hyperlink>
      <w:r>
        <w:t>, accessed 7/21/13, JF)</w:t>
      </w:r>
    </w:p>
    <w:p w14:paraId="5527D815" w14:textId="77777777" w:rsidR="00284C81" w:rsidRPr="00C80AB3" w:rsidRDefault="00284C81" w:rsidP="00284C81"/>
    <w:p w14:paraId="7499822E" w14:textId="77777777" w:rsidR="00284C81" w:rsidRPr="00C80AB3" w:rsidRDefault="00284C81" w:rsidP="00284C81">
      <w:r w:rsidRPr="00284C81">
        <w:rPr>
          <w:rStyle w:val="StyleBoldUnderline"/>
        </w:rPr>
        <w:t xml:space="preserve">Unless Congress raises the RFS by a sufficient degree to absorb all domestic ethanol production on top of these new imports, the increase in such imports would likely damage the domestic ethanol industry. </w:t>
      </w:r>
      <w:r w:rsidRPr="00C80AB3">
        <w:t>“Whatever the level or type</w:t>
      </w:r>
      <w:r>
        <w:t xml:space="preserve"> </w:t>
      </w:r>
      <w:r w:rsidRPr="00C80AB3">
        <w:t>of biofuel, increased imports (holding other factors constant) would reduce the</w:t>
      </w:r>
      <w:r>
        <w:t xml:space="preserve"> </w:t>
      </w:r>
      <w:r w:rsidRPr="00C80AB3">
        <w:t>quantity of domestically produced biofuels, which would reduce the demand for</w:t>
      </w:r>
      <w:r>
        <w:t xml:space="preserve"> </w:t>
      </w:r>
      <w:r w:rsidRPr="00C80AB3">
        <w:t xml:space="preserve">biofuel </w:t>
      </w:r>
      <w:proofErr w:type="spellStart"/>
      <w:r w:rsidRPr="00C80AB3">
        <w:t>feedstocks</w:t>
      </w:r>
      <w:proofErr w:type="spellEnd"/>
      <w:r w:rsidRPr="00C80AB3">
        <w:t>.”</w:t>
      </w:r>
      <w:r>
        <w:t xml:space="preserve"> </w:t>
      </w:r>
      <w:r w:rsidRPr="00C80AB3">
        <w:rPr>
          <w:sz w:val="13"/>
          <w:szCs w:val="13"/>
        </w:rPr>
        <w:t>138</w:t>
      </w:r>
      <w:r>
        <w:rPr>
          <w:sz w:val="13"/>
          <w:szCs w:val="13"/>
        </w:rPr>
        <w:t xml:space="preserve"> </w:t>
      </w:r>
      <w:r w:rsidRPr="00284C81">
        <w:rPr>
          <w:rStyle w:val="StyleBoldUnderline"/>
        </w:rPr>
        <w:t>Because very little ethanol is currently imported into the United States, law and policy changes that successfully fostered the development of a Cuban sugarcane-based ethanol industry would have a significant economic impact on the United States. Such a change would have the largest economic effect on two regions: the Midwest</w:t>
      </w:r>
      <w:r w:rsidRPr="00C80AB3">
        <w:t>, which is currently the</w:t>
      </w:r>
      <w:r>
        <w:t xml:space="preserve"> </w:t>
      </w:r>
      <w:r w:rsidRPr="00C80AB3">
        <w:t xml:space="preserve">primary source of ethanol production in the United States, </w:t>
      </w:r>
      <w:r w:rsidRPr="00284C81">
        <w:rPr>
          <w:rStyle w:val="StyleBoldUnderline"/>
        </w:rPr>
        <w:t>and the Southeast,</w:t>
      </w:r>
      <w:r>
        <w:t xml:space="preserve"> </w:t>
      </w:r>
      <w:r w:rsidRPr="00C80AB3">
        <w:t>especially Florida. This Part of the Article will discuss the likely economic</w:t>
      </w:r>
      <w:r>
        <w:t xml:space="preserve"> </w:t>
      </w:r>
      <w:r w:rsidRPr="00C80AB3">
        <w:t>effects of such policy changes first on the Midwest, then on Florida, then on the</w:t>
      </w:r>
      <w:r>
        <w:t xml:space="preserve"> </w:t>
      </w:r>
      <w:r w:rsidRPr="00C80AB3">
        <w:t>United States generall</w:t>
      </w:r>
      <w:r>
        <w:t>y.</w:t>
      </w:r>
    </w:p>
    <w:p w14:paraId="402415C6" w14:textId="77777777" w:rsidR="00284C81" w:rsidRDefault="00284C81" w:rsidP="00284C81"/>
    <w:p w14:paraId="43641888" w14:textId="77777777" w:rsidR="00284C81" w:rsidRDefault="00284C81" w:rsidP="00284C81">
      <w:pPr>
        <w:pStyle w:val="Heading4"/>
      </w:pPr>
      <w:r>
        <w:t>Unless the RFS was raised at the same times as U.S. consumption of Cuban sugarcane ethanol increases, our Midwestern economy could be destroyed, a drop in demand for corn based ethanol could kill purchasing power by corn farmers</w:t>
      </w:r>
    </w:p>
    <w:p w14:paraId="720DFDCF" w14:textId="77777777" w:rsidR="00284C81" w:rsidRDefault="00284C81" w:rsidP="00284C81">
      <w:proofErr w:type="spellStart"/>
      <w:r>
        <w:rPr>
          <w:b/>
        </w:rPr>
        <w:t>Speecht</w:t>
      </w:r>
      <w:proofErr w:type="spellEnd"/>
      <w:r>
        <w:rPr>
          <w:b/>
        </w:rPr>
        <w:t xml:space="preserve">, Louisiana State University, ’13 </w:t>
      </w:r>
      <w:r>
        <w:t xml:space="preserve">(Jonathan, “Raising Cane: Cuban Sugarcane Ethanol’s Economic and Environmental Effects on the United States” April 24, 2013, </w:t>
      </w:r>
      <w:hyperlink r:id="rId108" w:history="1">
        <w:r w:rsidRPr="00432DDD">
          <w:rPr>
            <w:rStyle w:val="Hyperlink"/>
          </w:rPr>
          <w:t>http://environs.law.ucdavis.edu/issues/36/2/specht.pdf</w:t>
        </w:r>
      </w:hyperlink>
      <w:r>
        <w:t>, accessed 7/21/13, JF)</w:t>
      </w:r>
    </w:p>
    <w:p w14:paraId="1DCED753" w14:textId="77777777" w:rsidR="00284C81" w:rsidRPr="008A510E" w:rsidRDefault="00284C81" w:rsidP="00284C81"/>
    <w:p w14:paraId="23275F00" w14:textId="77777777" w:rsidR="00284C81" w:rsidRPr="007A223A" w:rsidRDefault="00284C81" w:rsidP="00284C81">
      <w:pPr>
        <w:rPr>
          <w:rStyle w:val="StyleBoldUnderline"/>
        </w:rPr>
      </w:pPr>
      <w:r w:rsidRPr="007A223A">
        <w:rPr>
          <w:rStyle w:val="StyleBoldUnderline"/>
        </w:rPr>
        <w:lastRenderedPageBreak/>
        <w:t>Absent a scenario in which the RFS was raised at the same time as U.S. consumption of ethanol from Cuban sugarcane increased, it is likely that importing Cuban sugarcane ethanol would have a negative economic effect on the Midwestern United States. The worst case economic scenario for the United States that could possibly arise out importing ethanol from Cuba would be that such ethanol largely supplants rather than supplements the domestic ethanol industry</w:t>
      </w:r>
      <w:r w:rsidRPr="008A510E">
        <w:t xml:space="preserve">. </w:t>
      </w:r>
      <w:r w:rsidRPr="007A223A">
        <w:rPr>
          <w:rStyle w:val="StyleBoldUnderline"/>
        </w:rPr>
        <w:t>This could lead to ethanol plant closures, job losses, and a regionalized economic slowdown across the Midwestern United States.</w:t>
      </w:r>
      <w:r w:rsidRPr="008A510E">
        <w:t xml:space="preserve"> </w:t>
      </w:r>
      <w:r w:rsidRPr="007A223A">
        <w:rPr>
          <w:rStyle w:val="StyleBoldUnderline"/>
        </w:rPr>
        <w:t>This regionalized economic slowdown would be made worse if a drop in demand for corn-based ethanol led to a significant decline in corn prices and a resulting loss of purchasing power by corn farmers (whose spending in times of high commodity prices boosts small-town economies)</w:t>
      </w:r>
    </w:p>
    <w:p w14:paraId="3874404B" w14:textId="77777777" w:rsidR="00284C81" w:rsidRDefault="00284C81" w:rsidP="00284C81"/>
    <w:p w14:paraId="5ED3470D" w14:textId="77777777" w:rsidR="0071413C" w:rsidRDefault="0071413C" w:rsidP="0071413C">
      <w:pPr>
        <w:pStyle w:val="Heading4"/>
      </w:pPr>
      <w:r>
        <w:t>Insert Midwest k2 competitiveness/manufacturing/</w:t>
      </w:r>
      <w:proofErr w:type="spellStart"/>
      <w:r>
        <w:t>etc</w:t>
      </w:r>
      <w:proofErr w:type="spellEnd"/>
    </w:p>
    <w:p w14:paraId="6A599456" w14:textId="77777777" w:rsidR="0071413C" w:rsidRDefault="0071413C" w:rsidP="0071413C"/>
    <w:p w14:paraId="099CA68D" w14:textId="77777777" w:rsidR="0071413C" w:rsidRPr="0071413C" w:rsidRDefault="0071413C" w:rsidP="0071413C">
      <w:pPr>
        <w:pStyle w:val="Heading4"/>
      </w:pPr>
      <w:r>
        <w:t>Insert impact here</w:t>
      </w:r>
    </w:p>
    <w:p w14:paraId="59AE13A3" w14:textId="77777777" w:rsidR="004F77DB" w:rsidRPr="004F77DB" w:rsidRDefault="004F77DB" w:rsidP="004F77DB"/>
    <w:p w14:paraId="063438B3" w14:textId="77777777" w:rsidR="002C168B" w:rsidRPr="002C168B" w:rsidRDefault="002C168B" w:rsidP="002C168B"/>
    <w:sectPr w:rsidR="002C168B" w:rsidRPr="002C16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B9FCAD" w14:textId="77777777" w:rsidR="00783629" w:rsidRDefault="00783629" w:rsidP="005F5576">
      <w:r>
        <w:separator/>
      </w:r>
    </w:p>
  </w:endnote>
  <w:endnote w:type="continuationSeparator" w:id="0">
    <w:p w14:paraId="5E2031B5" w14:textId="77777777" w:rsidR="00783629" w:rsidRDefault="0078362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FCE65" w14:textId="77777777" w:rsidR="00783629" w:rsidRDefault="00783629" w:rsidP="005F5576">
      <w:r>
        <w:separator/>
      </w:r>
    </w:p>
  </w:footnote>
  <w:footnote w:type="continuationSeparator" w:id="0">
    <w:p w14:paraId="2B0B8EAB" w14:textId="77777777" w:rsidR="00783629" w:rsidRDefault="00783629"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35317"/>
    <w:multiLevelType w:val="hybridMultilevel"/>
    <w:tmpl w:val="F642D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94E4970"/>
    <w:multiLevelType w:val="multilevel"/>
    <w:tmpl w:val="0DE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402"/>
    <w:rsid w:val="000022F2"/>
    <w:rsid w:val="00005F60"/>
    <w:rsid w:val="00021F29"/>
    <w:rsid w:val="00027EED"/>
    <w:rsid w:val="00033028"/>
    <w:rsid w:val="00035599"/>
    <w:rsid w:val="00035C77"/>
    <w:rsid w:val="000360A7"/>
    <w:rsid w:val="0004594E"/>
    <w:rsid w:val="000459E0"/>
    <w:rsid w:val="00045A2F"/>
    <w:rsid w:val="00046711"/>
    <w:rsid w:val="00052A1D"/>
    <w:rsid w:val="0005467C"/>
    <w:rsid w:val="00055E12"/>
    <w:rsid w:val="00064A59"/>
    <w:rsid w:val="00065402"/>
    <w:rsid w:val="000655C7"/>
    <w:rsid w:val="00065BBA"/>
    <w:rsid w:val="00065C20"/>
    <w:rsid w:val="0006737A"/>
    <w:rsid w:val="0006767F"/>
    <w:rsid w:val="0007162E"/>
    <w:rsid w:val="00073407"/>
    <w:rsid w:val="000847F3"/>
    <w:rsid w:val="00084DE1"/>
    <w:rsid w:val="00085D6D"/>
    <w:rsid w:val="00087F5D"/>
    <w:rsid w:val="00090287"/>
    <w:rsid w:val="00090BA2"/>
    <w:rsid w:val="00091CA4"/>
    <w:rsid w:val="0009698C"/>
    <w:rsid w:val="00097D7E"/>
    <w:rsid w:val="000A0A9B"/>
    <w:rsid w:val="000A1D39"/>
    <w:rsid w:val="000A4FA5"/>
    <w:rsid w:val="000B5E33"/>
    <w:rsid w:val="000C0DAC"/>
    <w:rsid w:val="000D0B76"/>
    <w:rsid w:val="000D24CA"/>
    <w:rsid w:val="000D2AE5"/>
    <w:rsid w:val="000D3A26"/>
    <w:rsid w:val="000D3D8D"/>
    <w:rsid w:val="000E22EA"/>
    <w:rsid w:val="000E41A3"/>
    <w:rsid w:val="000E4B63"/>
    <w:rsid w:val="000E5A68"/>
    <w:rsid w:val="000E6881"/>
    <w:rsid w:val="000E6EFA"/>
    <w:rsid w:val="000F09A5"/>
    <w:rsid w:val="000F2BC7"/>
    <w:rsid w:val="000F37E7"/>
    <w:rsid w:val="001021B5"/>
    <w:rsid w:val="00103AEB"/>
    <w:rsid w:val="00107589"/>
    <w:rsid w:val="00107EE5"/>
    <w:rsid w:val="00113C68"/>
    <w:rsid w:val="00114663"/>
    <w:rsid w:val="00115DCC"/>
    <w:rsid w:val="00116BDA"/>
    <w:rsid w:val="0012057B"/>
    <w:rsid w:val="00121563"/>
    <w:rsid w:val="00121C0E"/>
    <w:rsid w:val="00122CC4"/>
    <w:rsid w:val="001242D9"/>
    <w:rsid w:val="00126D86"/>
    <w:rsid w:val="00126D92"/>
    <w:rsid w:val="00126FF0"/>
    <w:rsid w:val="001306D9"/>
    <w:rsid w:val="00137A12"/>
    <w:rsid w:val="00140397"/>
    <w:rsid w:val="0014072D"/>
    <w:rsid w:val="00141F7D"/>
    <w:rsid w:val="00141FBF"/>
    <w:rsid w:val="001424C2"/>
    <w:rsid w:val="00142E67"/>
    <w:rsid w:val="00151ADA"/>
    <w:rsid w:val="00153190"/>
    <w:rsid w:val="00162215"/>
    <w:rsid w:val="0016509D"/>
    <w:rsid w:val="0016711C"/>
    <w:rsid w:val="0017100F"/>
    <w:rsid w:val="00172D6C"/>
    <w:rsid w:val="00173BD0"/>
    <w:rsid w:val="00175018"/>
    <w:rsid w:val="001753B6"/>
    <w:rsid w:val="00177203"/>
    <w:rsid w:val="00177A1E"/>
    <w:rsid w:val="00180861"/>
    <w:rsid w:val="001828CB"/>
    <w:rsid w:val="00182D51"/>
    <w:rsid w:val="00183C48"/>
    <w:rsid w:val="001858DA"/>
    <w:rsid w:val="00190984"/>
    <w:rsid w:val="0019587B"/>
    <w:rsid w:val="001959F8"/>
    <w:rsid w:val="00195D8F"/>
    <w:rsid w:val="001A3974"/>
    <w:rsid w:val="001A41A9"/>
    <w:rsid w:val="001A4F0E"/>
    <w:rsid w:val="001A595E"/>
    <w:rsid w:val="001A7A07"/>
    <w:rsid w:val="001B5014"/>
    <w:rsid w:val="001C1D82"/>
    <w:rsid w:val="001C2147"/>
    <w:rsid w:val="001C7C90"/>
    <w:rsid w:val="001D0D51"/>
    <w:rsid w:val="001D53CE"/>
    <w:rsid w:val="001E5AFE"/>
    <w:rsid w:val="001F4D9B"/>
    <w:rsid w:val="0020006E"/>
    <w:rsid w:val="002009AE"/>
    <w:rsid w:val="00201FBE"/>
    <w:rsid w:val="00203BCE"/>
    <w:rsid w:val="002101DA"/>
    <w:rsid w:val="00214182"/>
    <w:rsid w:val="002314B1"/>
    <w:rsid w:val="00231577"/>
    <w:rsid w:val="0024023F"/>
    <w:rsid w:val="00240C4E"/>
    <w:rsid w:val="00243DC0"/>
    <w:rsid w:val="00246014"/>
    <w:rsid w:val="00250E16"/>
    <w:rsid w:val="00252E46"/>
    <w:rsid w:val="00256963"/>
    <w:rsid w:val="00257696"/>
    <w:rsid w:val="00260017"/>
    <w:rsid w:val="0026382E"/>
    <w:rsid w:val="00270C0B"/>
    <w:rsid w:val="00272786"/>
    <w:rsid w:val="002770D8"/>
    <w:rsid w:val="002831B0"/>
    <w:rsid w:val="00284C81"/>
    <w:rsid w:val="002868E8"/>
    <w:rsid w:val="00287AB7"/>
    <w:rsid w:val="002A213E"/>
    <w:rsid w:val="002A612B"/>
    <w:rsid w:val="002B0ABD"/>
    <w:rsid w:val="002B1363"/>
    <w:rsid w:val="002B2F09"/>
    <w:rsid w:val="002B378D"/>
    <w:rsid w:val="002B3F6B"/>
    <w:rsid w:val="002C168B"/>
    <w:rsid w:val="002C5772"/>
    <w:rsid w:val="002C589E"/>
    <w:rsid w:val="002D093F"/>
    <w:rsid w:val="002D2946"/>
    <w:rsid w:val="002D4531"/>
    <w:rsid w:val="002D6BD6"/>
    <w:rsid w:val="002E4DD9"/>
    <w:rsid w:val="002E7137"/>
    <w:rsid w:val="002F0314"/>
    <w:rsid w:val="002F1216"/>
    <w:rsid w:val="002F37E1"/>
    <w:rsid w:val="002F615A"/>
    <w:rsid w:val="002F7785"/>
    <w:rsid w:val="00303097"/>
    <w:rsid w:val="0031182D"/>
    <w:rsid w:val="00314848"/>
    <w:rsid w:val="00314B9D"/>
    <w:rsid w:val="00315CA2"/>
    <w:rsid w:val="00320B39"/>
    <w:rsid w:val="003216EC"/>
    <w:rsid w:val="00325452"/>
    <w:rsid w:val="00325CA4"/>
    <w:rsid w:val="00326EEB"/>
    <w:rsid w:val="0033078A"/>
    <w:rsid w:val="00341D6C"/>
    <w:rsid w:val="00347123"/>
    <w:rsid w:val="0034756E"/>
    <w:rsid w:val="00347D88"/>
    <w:rsid w:val="00347E74"/>
    <w:rsid w:val="0035176C"/>
    <w:rsid w:val="00353CFF"/>
    <w:rsid w:val="00354B5B"/>
    <w:rsid w:val="00356A2C"/>
    <w:rsid w:val="00367C31"/>
    <w:rsid w:val="003713C0"/>
    <w:rsid w:val="003732E9"/>
    <w:rsid w:val="00373D1D"/>
    <w:rsid w:val="003766CC"/>
    <w:rsid w:val="00383695"/>
    <w:rsid w:val="00383E0A"/>
    <w:rsid w:val="00385298"/>
    <w:rsid w:val="0038646A"/>
    <w:rsid w:val="003871C1"/>
    <w:rsid w:val="00395C83"/>
    <w:rsid w:val="003A2A3B"/>
    <w:rsid w:val="003A440C"/>
    <w:rsid w:val="003A4D38"/>
    <w:rsid w:val="003B0073"/>
    <w:rsid w:val="003B024E"/>
    <w:rsid w:val="003B09B0"/>
    <w:rsid w:val="003B0C84"/>
    <w:rsid w:val="003B12C8"/>
    <w:rsid w:val="003B183E"/>
    <w:rsid w:val="003B2F3E"/>
    <w:rsid w:val="003C1D0C"/>
    <w:rsid w:val="003C37AD"/>
    <w:rsid w:val="003C6DE0"/>
    <w:rsid w:val="003E4831"/>
    <w:rsid w:val="003E48DE"/>
    <w:rsid w:val="003E4AFA"/>
    <w:rsid w:val="003E7E8B"/>
    <w:rsid w:val="003F0CE8"/>
    <w:rsid w:val="00403971"/>
    <w:rsid w:val="00407008"/>
    <w:rsid w:val="004138EF"/>
    <w:rsid w:val="00416FAC"/>
    <w:rsid w:val="00420B0A"/>
    <w:rsid w:val="004246B1"/>
    <w:rsid w:val="0042640F"/>
    <w:rsid w:val="00432234"/>
    <w:rsid w:val="004322FC"/>
    <w:rsid w:val="00450882"/>
    <w:rsid w:val="00451C20"/>
    <w:rsid w:val="00452001"/>
    <w:rsid w:val="0045442E"/>
    <w:rsid w:val="00462418"/>
    <w:rsid w:val="004631DF"/>
    <w:rsid w:val="00463AA5"/>
    <w:rsid w:val="00463D03"/>
    <w:rsid w:val="00470BDF"/>
    <w:rsid w:val="00471A70"/>
    <w:rsid w:val="00472F41"/>
    <w:rsid w:val="0047357C"/>
    <w:rsid w:val="00473A79"/>
    <w:rsid w:val="00475E03"/>
    <w:rsid w:val="00476723"/>
    <w:rsid w:val="0047798D"/>
    <w:rsid w:val="00484F2E"/>
    <w:rsid w:val="004873C9"/>
    <w:rsid w:val="004931DE"/>
    <w:rsid w:val="004976F5"/>
    <w:rsid w:val="004A1F7D"/>
    <w:rsid w:val="004A3B75"/>
    <w:rsid w:val="004A43BE"/>
    <w:rsid w:val="004A5638"/>
    <w:rsid w:val="004A6083"/>
    <w:rsid w:val="004A6E81"/>
    <w:rsid w:val="004A72FA"/>
    <w:rsid w:val="004A7806"/>
    <w:rsid w:val="004C2F7A"/>
    <w:rsid w:val="004C669C"/>
    <w:rsid w:val="004D3745"/>
    <w:rsid w:val="004D37D7"/>
    <w:rsid w:val="004D3987"/>
    <w:rsid w:val="004D3D31"/>
    <w:rsid w:val="004D40CF"/>
    <w:rsid w:val="004D4904"/>
    <w:rsid w:val="004E208A"/>
    <w:rsid w:val="004E2EAB"/>
    <w:rsid w:val="004E3132"/>
    <w:rsid w:val="004E4965"/>
    <w:rsid w:val="004E552E"/>
    <w:rsid w:val="004E656D"/>
    <w:rsid w:val="004F0849"/>
    <w:rsid w:val="004F173C"/>
    <w:rsid w:val="004F1B8C"/>
    <w:rsid w:val="004F45B0"/>
    <w:rsid w:val="004F4E66"/>
    <w:rsid w:val="004F6803"/>
    <w:rsid w:val="004F77DB"/>
    <w:rsid w:val="00500865"/>
    <w:rsid w:val="005020C3"/>
    <w:rsid w:val="005057C2"/>
    <w:rsid w:val="00507246"/>
    <w:rsid w:val="005111F8"/>
    <w:rsid w:val="00513FA2"/>
    <w:rsid w:val="00514387"/>
    <w:rsid w:val="00516459"/>
    <w:rsid w:val="00517E4B"/>
    <w:rsid w:val="005349E1"/>
    <w:rsid w:val="00535890"/>
    <w:rsid w:val="0053750B"/>
    <w:rsid w:val="00537EF5"/>
    <w:rsid w:val="005420CC"/>
    <w:rsid w:val="005434D0"/>
    <w:rsid w:val="0054437C"/>
    <w:rsid w:val="00545FE7"/>
    <w:rsid w:val="00546D61"/>
    <w:rsid w:val="0055163C"/>
    <w:rsid w:val="005579BF"/>
    <w:rsid w:val="00563468"/>
    <w:rsid w:val="00563538"/>
    <w:rsid w:val="00565EAE"/>
    <w:rsid w:val="00567B0B"/>
    <w:rsid w:val="0057352E"/>
    <w:rsid w:val="00573677"/>
    <w:rsid w:val="00575F7D"/>
    <w:rsid w:val="005766A8"/>
    <w:rsid w:val="00580383"/>
    <w:rsid w:val="00580E40"/>
    <w:rsid w:val="00590731"/>
    <w:rsid w:val="00592FE6"/>
    <w:rsid w:val="00595A5A"/>
    <w:rsid w:val="005A1A41"/>
    <w:rsid w:val="005A506B"/>
    <w:rsid w:val="005A701C"/>
    <w:rsid w:val="005B3140"/>
    <w:rsid w:val="005B682D"/>
    <w:rsid w:val="005C0B05"/>
    <w:rsid w:val="005C3946"/>
    <w:rsid w:val="005D1156"/>
    <w:rsid w:val="005D2DEF"/>
    <w:rsid w:val="005D4466"/>
    <w:rsid w:val="005E0681"/>
    <w:rsid w:val="005E3FE4"/>
    <w:rsid w:val="005E572E"/>
    <w:rsid w:val="005E6330"/>
    <w:rsid w:val="005F3FD2"/>
    <w:rsid w:val="005F5576"/>
    <w:rsid w:val="005F6315"/>
    <w:rsid w:val="0060013C"/>
    <w:rsid w:val="006014AB"/>
    <w:rsid w:val="0060175B"/>
    <w:rsid w:val="00601C8D"/>
    <w:rsid w:val="00605298"/>
    <w:rsid w:val="00607FA7"/>
    <w:rsid w:val="00612857"/>
    <w:rsid w:val="00613754"/>
    <w:rsid w:val="0061680A"/>
    <w:rsid w:val="006170D0"/>
    <w:rsid w:val="00623042"/>
    <w:rsid w:val="00623B70"/>
    <w:rsid w:val="00625774"/>
    <w:rsid w:val="00625F67"/>
    <w:rsid w:val="00626AEE"/>
    <w:rsid w:val="00626CDA"/>
    <w:rsid w:val="0062709B"/>
    <w:rsid w:val="00635090"/>
    <w:rsid w:val="0063578B"/>
    <w:rsid w:val="00636B3D"/>
    <w:rsid w:val="0063715D"/>
    <w:rsid w:val="00641025"/>
    <w:rsid w:val="00645EAD"/>
    <w:rsid w:val="0065180C"/>
    <w:rsid w:val="00655DEF"/>
    <w:rsid w:val="006664E4"/>
    <w:rsid w:val="006672D8"/>
    <w:rsid w:val="00670645"/>
    <w:rsid w:val="00670D96"/>
    <w:rsid w:val="00672877"/>
    <w:rsid w:val="00683154"/>
    <w:rsid w:val="006867FF"/>
    <w:rsid w:val="00690115"/>
    <w:rsid w:val="00690898"/>
    <w:rsid w:val="00692A79"/>
    <w:rsid w:val="00693039"/>
    <w:rsid w:val="00693EC8"/>
    <w:rsid w:val="00695FC4"/>
    <w:rsid w:val="006A3500"/>
    <w:rsid w:val="006A48FC"/>
    <w:rsid w:val="006A7795"/>
    <w:rsid w:val="006B19DE"/>
    <w:rsid w:val="006B307C"/>
    <w:rsid w:val="006C2278"/>
    <w:rsid w:val="006C64D4"/>
    <w:rsid w:val="006C7A2F"/>
    <w:rsid w:val="006D256F"/>
    <w:rsid w:val="006D298A"/>
    <w:rsid w:val="006D341F"/>
    <w:rsid w:val="006D6D2C"/>
    <w:rsid w:val="006E53F0"/>
    <w:rsid w:val="006E7588"/>
    <w:rsid w:val="006F2161"/>
    <w:rsid w:val="006F4586"/>
    <w:rsid w:val="006F7CDF"/>
    <w:rsid w:val="00700BDB"/>
    <w:rsid w:val="0070121B"/>
    <w:rsid w:val="00701E73"/>
    <w:rsid w:val="00703A85"/>
    <w:rsid w:val="00707E92"/>
    <w:rsid w:val="00711FE2"/>
    <w:rsid w:val="00712649"/>
    <w:rsid w:val="00712CCF"/>
    <w:rsid w:val="00712FDE"/>
    <w:rsid w:val="00713C0F"/>
    <w:rsid w:val="0071413C"/>
    <w:rsid w:val="00716B43"/>
    <w:rsid w:val="0071784B"/>
    <w:rsid w:val="0071785C"/>
    <w:rsid w:val="00725623"/>
    <w:rsid w:val="00725F7A"/>
    <w:rsid w:val="00743059"/>
    <w:rsid w:val="00744F58"/>
    <w:rsid w:val="00755CE5"/>
    <w:rsid w:val="00760A29"/>
    <w:rsid w:val="00770357"/>
    <w:rsid w:val="00770B5D"/>
    <w:rsid w:val="00771E18"/>
    <w:rsid w:val="007739F1"/>
    <w:rsid w:val="007745C6"/>
    <w:rsid w:val="007755F6"/>
    <w:rsid w:val="007815E5"/>
    <w:rsid w:val="0078225E"/>
    <w:rsid w:val="00783629"/>
    <w:rsid w:val="00787343"/>
    <w:rsid w:val="00790BFA"/>
    <w:rsid w:val="00790D2D"/>
    <w:rsid w:val="00791121"/>
    <w:rsid w:val="00791C88"/>
    <w:rsid w:val="007940DC"/>
    <w:rsid w:val="007A1AF5"/>
    <w:rsid w:val="007A223A"/>
    <w:rsid w:val="007A3D06"/>
    <w:rsid w:val="007C02C3"/>
    <w:rsid w:val="007C11FC"/>
    <w:rsid w:val="007C1B49"/>
    <w:rsid w:val="007C3C25"/>
    <w:rsid w:val="007D18D6"/>
    <w:rsid w:val="007D4901"/>
    <w:rsid w:val="007D65A7"/>
    <w:rsid w:val="007F2603"/>
    <w:rsid w:val="007F61D5"/>
    <w:rsid w:val="008064F7"/>
    <w:rsid w:val="0081017F"/>
    <w:rsid w:val="008133F9"/>
    <w:rsid w:val="008151D9"/>
    <w:rsid w:val="00815642"/>
    <w:rsid w:val="00816A2A"/>
    <w:rsid w:val="00820F53"/>
    <w:rsid w:val="00823AAC"/>
    <w:rsid w:val="00823E4E"/>
    <w:rsid w:val="00825AE6"/>
    <w:rsid w:val="00835624"/>
    <w:rsid w:val="00837663"/>
    <w:rsid w:val="00853261"/>
    <w:rsid w:val="00854C66"/>
    <w:rsid w:val="00854EEE"/>
    <w:rsid w:val="008553E1"/>
    <w:rsid w:val="00863979"/>
    <w:rsid w:val="0086794D"/>
    <w:rsid w:val="0087643B"/>
    <w:rsid w:val="00877669"/>
    <w:rsid w:val="00880198"/>
    <w:rsid w:val="00883983"/>
    <w:rsid w:val="00897F92"/>
    <w:rsid w:val="008A510E"/>
    <w:rsid w:val="008A64C9"/>
    <w:rsid w:val="008A7B3D"/>
    <w:rsid w:val="008B0A47"/>
    <w:rsid w:val="008B24B7"/>
    <w:rsid w:val="008B36CF"/>
    <w:rsid w:val="008B4077"/>
    <w:rsid w:val="008B5752"/>
    <w:rsid w:val="008B6523"/>
    <w:rsid w:val="008C0BAD"/>
    <w:rsid w:val="008C285A"/>
    <w:rsid w:val="008C68EE"/>
    <w:rsid w:val="008C7F44"/>
    <w:rsid w:val="008D042F"/>
    <w:rsid w:val="008D058E"/>
    <w:rsid w:val="008D3B6B"/>
    <w:rsid w:val="008D3E08"/>
    <w:rsid w:val="008D4273"/>
    <w:rsid w:val="008D4EF3"/>
    <w:rsid w:val="008E0E4F"/>
    <w:rsid w:val="008E2226"/>
    <w:rsid w:val="008E6495"/>
    <w:rsid w:val="008E7F18"/>
    <w:rsid w:val="008F2FA1"/>
    <w:rsid w:val="008F322F"/>
    <w:rsid w:val="008F3707"/>
    <w:rsid w:val="008F59DC"/>
    <w:rsid w:val="00906774"/>
    <w:rsid w:val="00906C9D"/>
    <w:rsid w:val="00907DFE"/>
    <w:rsid w:val="00912890"/>
    <w:rsid w:val="00914596"/>
    <w:rsid w:val="009146BF"/>
    <w:rsid w:val="00916478"/>
    <w:rsid w:val="00930D1F"/>
    <w:rsid w:val="0093246D"/>
    <w:rsid w:val="00935127"/>
    <w:rsid w:val="00936D84"/>
    <w:rsid w:val="0094025E"/>
    <w:rsid w:val="0094256C"/>
    <w:rsid w:val="00943715"/>
    <w:rsid w:val="00950547"/>
    <w:rsid w:val="00954CFB"/>
    <w:rsid w:val="009706C1"/>
    <w:rsid w:val="0097265F"/>
    <w:rsid w:val="009760F5"/>
    <w:rsid w:val="009773EB"/>
    <w:rsid w:val="00981532"/>
    <w:rsid w:val="00984B38"/>
    <w:rsid w:val="0099556D"/>
    <w:rsid w:val="009A0636"/>
    <w:rsid w:val="009A675E"/>
    <w:rsid w:val="009A6FF5"/>
    <w:rsid w:val="009B17C3"/>
    <w:rsid w:val="009B2B47"/>
    <w:rsid w:val="009C1B90"/>
    <w:rsid w:val="009C4298"/>
    <w:rsid w:val="009C6A2B"/>
    <w:rsid w:val="009D1478"/>
    <w:rsid w:val="009D318C"/>
    <w:rsid w:val="009D6DF9"/>
    <w:rsid w:val="009E740A"/>
    <w:rsid w:val="009F5143"/>
    <w:rsid w:val="009F5418"/>
    <w:rsid w:val="00A069F3"/>
    <w:rsid w:val="00A100C9"/>
    <w:rsid w:val="00A10B8B"/>
    <w:rsid w:val="00A13B0A"/>
    <w:rsid w:val="00A145CA"/>
    <w:rsid w:val="00A1748D"/>
    <w:rsid w:val="00A179C3"/>
    <w:rsid w:val="00A2297F"/>
    <w:rsid w:val="00A24FEE"/>
    <w:rsid w:val="00A26733"/>
    <w:rsid w:val="00A32D88"/>
    <w:rsid w:val="00A3595E"/>
    <w:rsid w:val="00A379E4"/>
    <w:rsid w:val="00A46C7F"/>
    <w:rsid w:val="00A544F0"/>
    <w:rsid w:val="00A5673B"/>
    <w:rsid w:val="00A600B8"/>
    <w:rsid w:val="00A6508B"/>
    <w:rsid w:val="00A67D8A"/>
    <w:rsid w:val="00A73593"/>
    <w:rsid w:val="00A75853"/>
    <w:rsid w:val="00A7617D"/>
    <w:rsid w:val="00A77145"/>
    <w:rsid w:val="00A82989"/>
    <w:rsid w:val="00A82B14"/>
    <w:rsid w:val="00A83521"/>
    <w:rsid w:val="00A84194"/>
    <w:rsid w:val="00A904FE"/>
    <w:rsid w:val="00AA2A00"/>
    <w:rsid w:val="00AA79FF"/>
    <w:rsid w:val="00AB4391"/>
    <w:rsid w:val="00AC05F3"/>
    <w:rsid w:val="00AC222F"/>
    <w:rsid w:val="00AC3443"/>
    <w:rsid w:val="00AC7B3B"/>
    <w:rsid w:val="00AD3CE6"/>
    <w:rsid w:val="00AD763B"/>
    <w:rsid w:val="00AE1307"/>
    <w:rsid w:val="00AE7586"/>
    <w:rsid w:val="00AF774B"/>
    <w:rsid w:val="00AF7A65"/>
    <w:rsid w:val="00B03608"/>
    <w:rsid w:val="00B06710"/>
    <w:rsid w:val="00B07386"/>
    <w:rsid w:val="00B15076"/>
    <w:rsid w:val="00B1618F"/>
    <w:rsid w:val="00B166CB"/>
    <w:rsid w:val="00B21277"/>
    <w:rsid w:val="00B235E1"/>
    <w:rsid w:val="00B23A06"/>
    <w:rsid w:val="00B3145D"/>
    <w:rsid w:val="00B34AE9"/>
    <w:rsid w:val="00B357BA"/>
    <w:rsid w:val="00B432DD"/>
    <w:rsid w:val="00B43AE8"/>
    <w:rsid w:val="00B52085"/>
    <w:rsid w:val="00B561EA"/>
    <w:rsid w:val="00B564DB"/>
    <w:rsid w:val="00B5726E"/>
    <w:rsid w:val="00B626D0"/>
    <w:rsid w:val="00B63DCB"/>
    <w:rsid w:val="00B63E8A"/>
    <w:rsid w:val="00B642D6"/>
    <w:rsid w:val="00B64A7B"/>
    <w:rsid w:val="00B65179"/>
    <w:rsid w:val="00B71402"/>
    <w:rsid w:val="00B724D1"/>
    <w:rsid w:val="00B768B6"/>
    <w:rsid w:val="00B816A3"/>
    <w:rsid w:val="00B842E2"/>
    <w:rsid w:val="00B908D1"/>
    <w:rsid w:val="00B93182"/>
    <w:rsid w:val="00B95C8E"/>
    <w:rsid w:val="00B97F93"/>
    <w:rsid w:val="00BA15D9"/>
    <w:rsid w:val="00BA25F3"/>
    <w:rsid w:val="00BB04E0"/>
    <w:rsid w:val="00BB361A"/>
    <w:rsid w:val="00BB3E18"/>
    <w:rsid w:val="00BB4BDA"/>
    <w:rsid w:val="00BB7A5A"/>
    <w:rsid w:val="00BB7BC7"/>
    <w:rsid w:val="00BD1AA8"/>
    <w:rsid w:val="00BD40B7"/>
    <w:rsid w:val="00BD4AF9"/>
    <w:rsid w:val="00BD53C8"/>
    <w:rsid w:val="00BD71FA"/>
    <w:rsid w:val="00BE2408"/>
    <w:rsid w:val="00BE3EC6"/>
    <w:rsid w:val="00BE5BEB"/>
    <w:rsid w:val="00BE6528"/>
    <w:rsid w:val="00BF1D36"/>
    <w:rsid w:val="00C039C0"/>
    <w:rsid w:val="00C148A6"/>
    <w:rsid w:val="00C2471D"/>
    <w:rsid w:val="00C254FB"/>
    <w:rsid w:val="00C25F89"/>
    <w:rsid w:val="00C27212"/>
    <w:rsid w:val="00C326D9"/>
    <w:rsid w:val="00C34185"/>
    <w:rsid w:val="00C352F8"/>
    <w:rsid w:val="00C37A8E"/>
    <w:rsid w:val="00C42DD6"/>
    <w:rsid w:val="00C44AE5"/>
    <w:rsid w:val="00C471EB"/>
    <w:rsid w:val="00C554A9"/>
    <w:rsid w:val="00C6040D"/>
    <w:rsid w:val="00C61751"/>
    <w:rsid w:val="00C66858"/>
    <w:rsid w:val="00C72EFE"/>
    <w:rsid w:val="00C7411E"/>
    <w:rsid w:val="00C752A1"/>
    <w:rsid w:val="00C75458"/>
    <w:rsid w:val="00C77B01"/>
    <w:rsid w:val="00C80AB3"/>
    <w:rsid w:val="00C84988"/>
    <w:rsid w:val="00C85754"/>
    <w:rsid w:val="00C86E38"/>
    <w:rsid w:val="00C906B3"/>
    <w:rsid w:val="00C97423"/>
    <w:rsid w:val="00CA2062"/>
    <w:rsid w:val="00CA2270"/>
    <w:rsid w:val="00CA29AB"/>
    <w:rsid w:val="00CA3261"/>
    <w:rsid w:val="00CA40C5"/>
    <w:rsid w:val="00CA4AF6"/>
    <w:rsid w:val="00CA59CA"/>
    <w:rsid w:val="00CB129E"/>
    <w:rsid w:val="00CB2279"/>
    <w:rsid w:val="00CB2356"/>
    <w:rsid w:val="00CB4075"/>
    <w:rsid w:val="00CB4A7E"/>
    <w:rsid w:val="00CB4E6D"/>
    <w:rsid w:val="00CB572B"/>
    <w:rsid w:val="00CB58B4"/>
    <w:rsid w:val="00CC1C22"/>
    <w:rsid w:val="00CC20D6"/>
    <w:rsid w:val="00CC23DE"/>
    <w:rsid w:val="00CC6DEF"/>
    <w:rsid w:val="00CD3E3A"/>
    <w:rsid w:val="00CE5096"/>
    <w:rsid w:val="00CE55A6"/>
    <w:rsid w:val="00CE6C03"/>
    <w:rsid w:val="00CE7D71"/>
    <w:rsid w:val="00CF0A2E"/>
    <w:rsid w:val="00CF6369"/>
    <w:rsid w:val="00CF6C18"/>
    <w:rsid w:val="00CF7EA8"/>
    <w:rsid w:val="00D004DA"/>
    <w:rsid w:val="00D02FA9"/>
    <w:rsid w:val="00D07BA4"/>
    <w:rsid w:val="00D109BA"/>
    <w:rsid w:val="00D2047D"/>
    <w:rsid w:val="00D215F6"/>
    <w:rsid w:val="00D2765B"/>
    <w:rsid w:val="00D30DAF"/>
    <w:rsid w:val="00D31DF7"/>
    <w:rsid w:val="00D33B91"/>
    <w:rsid w:val="00D34AE8"/>
    <w:rsid w:val="00D36AD2"/>
    <w:rsid w:val="00D36CD1"/>
    <w:rsid w:val="00D415C6"/>
    <w:rsid w:val="00D435FB"/>
    <w:rsid w:val="00D51ABF"/>
    <w:rsid w:val="00D5444B"/>
    <w:rsid w:val="00D55302"/>
    <w:rsid w:val="00D57CBF"/>
    <w:rsid w:val="00D66ABC"/>
    <w:rsid w:val="00D71CFC"/>
    <w:rsid w:val="00D83E91"/>
    <w:rsid w:val="00D86024"/>
    <w:rsid w:val="00D94CA3"/>
    <w:rsid w:val="00D96595"/>
    <w:rsid w:val="00DA018C"/>
    <w:rsid w:val="00DA07B0"/>
    <w:rsid w:val="00DA532E"/>
    <w:rsid w:val="00DB0B88"/>
    <w:rsid w:val="00DB0F7E"/>
    <w:rsid w:val="00DB2730"/>
    <w:rsid w:val="00DB4D98"/>
    <w:rsid w:val="00DB5461"/>
    <w:rsid w:val="00DB5489"/>
    <w:rsid w:val="00DB661D"/>
    <w:rsid w:val="00DB6AA9"/>
    <w:rsid w:val="00DB6C98"/>
    <w:rsid w:val="00DB6E90"/>
    <w:rsid w:val="00DC527B"/>
    <w:rsid w:val="00DC701C"/>
    <w:rsid w:val="00DE082C"/>
    <w:rsid w:val="00DE4AF4"/>
    <w:rsid w:val="00DE4D9D"/>
    <w:rsid w:val="00DE7942"/>
    <w:rsid w:val="00DF1EA3"/>
    <w:rsid w:val="00DF2405"/>
    <w:rsid w:val="00DF278B"/>
    <w:rsid w:val="00DF4E8B"/>
    <w:rsid w:val="00E00376"/>
    <w:rsid w:val="00E01016"/>
    <w:rsid w:val="00E0762F"/>
    <w:rsid w:val="00E100BE"/>
    <w:rsid w:val="00E106F5"/>
    <w:rsid w:val="00E10DD4"/>
    <w:rsid w:val="00E13FAC"/>
    <w:rsid w:val="00E14EBD"/>
    <w:rsid w:val="00E16734"/>
    <w:rsid w:val="00E21DA6"/>
    <w:rsid w:val="00E2367A"/>
    <w:rsid w:val="00E309FB"/>
    <w:rsid w:val="00E35FC9"/>
    <w:rsid w:val="00E377A4"/>
    <w:rsid w:val="00E37953"/>
    <w:rsid w:val="00E420E9"/>
    <w:rsid w:val="00E45941"/>
    <w:rsid w:val="00E4635D"/>
    <w:rsid w:val="00E61D76"/>
    <w:rsid w:val="00E65F8D"/>
    <w:rsid w:val="00E6672C"/>
    <w:rsid w:val="00E6792E"/>
    <w:rsid w:val="00E70912"/>
    <w:rsid w:val="00E748FA"/>
    <w:rsid w:val="00E90AA6"/>
    <w:rsid w:val="00E913BE"/>
    <w:rsid w:val="00E941A9"/>
    <w:rsid w:val="00E95349"/>
    <w:rsid w:val="00E977B8"/>
    <w:rsid w:val="00E97AD1"/>
    <w:rsid w:val="00EA0A3F"/>
    <w:rsid w:val="00EA109B"/>
    <w:rsid w:val="00EA18A1"/>
    <w:rsid w:val="00EA2926"/>
    <w:rsid w:val="00EA54F1"/>
    <w:rsid w:val="00EB2868"/>
    <w:rsid w:val="00EC1A81"/>
    <w:rsid w:val="00EC7E5C"/>
    <w:rsid w:val="00ED51A6"/>
    <w:rsid w:val="00ED78F1"/>
    <w:rsid w:val="00ED7FC7"/>
    <w:rsid w:val="00EE366C"/>
    <w:rsid w:val="00EF0F62"/>
    <w:rsid w:val="00EF52F9"/>
    <w:rsid w:val="00F007E1"/>
    <w:rsid w:val="00F00B99"/>
    <w:rsid w:val="00F0169D"/>
    <w:rsid w:val="00F057C6"/>
    <w:rsid w:val="00F07E0E"/>
    <w:rsid w:val="00F13DD9"/>
    <w:rsid w:val="00F301A3"/>
    <w:rsid w:val="00F32BE0"/>
    <w:rsid w:val="00F417DA"/>
    <w:rsid w:val="00F5019D"/>
    <w:rsid w:val="00F50988"/>
    <w:rsid w:val="00F60B4B"/>
    <w:rsid w:val="00F634D6"/>
    <w:rsid w:val="00F64385"/>
    <w:rsid w:val="00F6473F"/>
    <w:rsid w:val="00F7233F"/>
    <w:rsid w:val="00F739F1"/>
    <w:rsid w:val="00F73EDA"/>
    <w:rsid w:val="00F76366"/>
    <w:rsid w:val="00F7679B"/>
    <w:rsid w:val="00F805C0"/>
    <w:rsid w:val="00F97E49"/>
    <w:rsid w:val="00FB4261"/>
    <w:rsid w:val="00FB43B1"/>
    <w:rsid w:val="00FB528A"/>
    <w:rsid w:val="00FC0608"/>
    <w:rsid w:val="00FC2155"/>
    <w:rsid w:val="00FC3103"/>
    <w:rsid w:val="00FC41A7"/>
    <w:rsid w:val="00FC4DD6"/>
    <w:rsid w:val="00FC4E4D"/>
    <w:rsid w:val="00FD675B"/>
    <w:rsid w:val="00FD775F"/>
    <w:rsid w:val="00FE2EF2"/>
    <w:rsid w:val="00FE380E"/>
    <w:rsid w:val="00FE7139"/>
    <w:rsid w:val="00FF3D19"/>
    <w:rsid w:val="00FF5399"/>
    <w:rsid w:val="00FF7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4D3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362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836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8362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8362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83629"/>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qFormat/>
    <w:rsid w:val="00BD53C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8362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83629"/>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78362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9"/>
    <w:rsid w:val="00783629"/>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783629"/>
    <w:rPr>
      <w:b/>
      <w:sz w:val="22"/>
      <w:u w:val="single"/>
    </w:rPr>
  </w:style>
  <w:style w:type="character" w:customStyle="1" w:styleId="StyleStyleBold12pt">
    <w:name w:val="Style Style Bold + 12 pt"/>
    <w:aliases w:val="Cite"/>
    <w:basedOn w:val="DefaultParagraphFont"/>
    <w:uiPriority w:val="1"/>
    <w:qFormat/>
    <w:rsid w:val="00783629"/>
    <w:rPr>
      <w:b/>
      <w:sz w:val="26"/>
      <w:u w:val="none"/>
    </w:rPr>
  </w:style>
  <w:style w:type="paragraph" w:styleId="Header">
    <w:name w:val="header"/>
    <w:basedOn w:val="Normal"/>
    <w:link w:val="HeaderChar"/>
    <w:uiPriority w:val="99"/>
    <w:unhideWhenUsed/>
    <w:rsid w:val="00783629"/>
    <w:pPr>
      <w:tabs>
        <w:tab w:val="center" w:pos="4320"/>
        <w:tab w:val="right" w:pos="8640"/>
      </w:tabs>
    </w:pPr>
  </w:style>
  <w:style w:type="character" w:customStyle="1" w:styleId="HeaderChar">
    <w:name w:val="Header Char"/>
    <w:basedOn w:val="DefaultParagraphFont"/>
    <w:link w:val="Header"/>
    <w:uiPriority w:val="99"/>
    <w:rsid w:val="00783629"/>
    <w:rPr>
      <w:rFonts w:ascii="Calibri" w:eastAsiaTheme="minorEastAsia" w:hAnsi="Calibri"/>
      <w:szCs w:val="24"/>
    </w:rPr>
  </w:style>
  <w:style w:type="paragraph" w:styleId="Footer">
    <w:name w:val="footer"/>
    <w:basedOn w:val="Normal"/>
    <w:link w:val="FooterChar"/>
    <w:uiPriority w:val="99"/>
    <w:unhideWhenUsed/>
    <w:rsid w:val="00783629"/>
    <w:pPr>
      <w:tabs>
        <w:tab w:val="center" w:pos="4320"/>
        <w:tab w:val="right" w:pos="8640"/>
      </w:tabs>
    </w:pPr>
  </w:style>
  <w:style w:type="character" w:customStyle="1" w:styleId="FooterChar">
    <w:name w:val="Footer Char"/>
    <w:basedOn w:val="DefaultParagraphFont"/>
    <w:link w:val="Footer"/>
    <w:uiPriority w:val="99"/>
    <w:rsid w:val="00783629"/>
    <w:rPr>
      <w:rFonts w:ascii="Calibri" w:eastAsiaTheme="minorEastAsia" w:hAnsi="Calibri"/>
      <w:szCs w:val="24"/>
    </w:rPr>
  </w:style>
  <w:style w:type="character" w:styleId="Hyperlink">
    <w:name w:val="Hyperlink"/>
    <w:basedOn w:val="DefaultParagraphFont"/>
    <w:uiPriority w:val="99"/>
    <w:unhideWhenUsed/>
    <w:rsid w:val="00783629"/>
    <w:rPr>
      <w:color w:val="0000FF" w:themeColor="hyperlink"/>
      <w:u w:val="singl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9"/>
    <w:rsid w:val="00783629"/>
    <w:rPr>
      <w:rFonts w:asciiTheme="majorHAnsi" w:eastAsiaTheme="majorEastAsia" w:hAnsiTheme="majorHAnsi" w:cstheme="majorBidi"/>
      <w:b/>
      <w:bCs/>
      <w:iCs/>
      <w:sz w:val="26"/>
      <w:szCs w:val="24"/>
    </w:rPr>
  </w:style>
  <w:style w:type="paragraph" w:styleId="NormalWeb">
    <w:name w:val="Normal (Web)"/>
    <w:basedOn w:val="Normal"/>
    <w:uiPriority w:val="99"/>
    <w:unhideWhenUsed/>
    <w:rsid w:val="00B93182"/>
    <w:pPr>
      <w:spacing w:before="100" w:beforeAutospacing="1" w:after="100" w:afterAutospacing="1"/>
    </w:pPr>
    <w:rPr>
      <w:rFonts w:ascii="Times New Roman" w:eastAsia="Times New Roman" w:hAnsi="Times New Roman" w:cs="Times New Roman"/>
      <w:sz w:val="24"/>
    </w:rPr>
  </w:style>
  <w:style w:type="character" w:customStyle="1" w:styleId="mandelbrotrefrag">
    <w:name w:val="mandelbrot_refrag"/>
    <w:basedOn w:val="DefaultParagraphFont"/>
    <w:rsid w:val="0062709B"/>
  </w:style>
  <w:style w:type="character" w:customStyle="1" w:styleId="Heading6Char">
    <w:name w:val="Heading 6 Char"/>
    <w:basedOn w:val="DefaultParagraphFont"/>
    <w:link w:val="Heading6"/>
    <w:uiPriority w:val="9"/>
    <w:semiHidden/>
    <w:rsid w:val="00BD53C8"/>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rsid w:val="007C02C3"/>
    <w:rPr>
      <w:rFonts w:ascii="Tahoma" w:hAnsi="Tahoma" w:cs="Tahoma"/>
      <w:sz w:val="16"/>
      <w:szCs w:val="16"/>
    </w:rPr>
  </w:style>
  <w:style w:type="character" w:customStyle="1" w:styleId="BalloonTextChar">
    <w:name w:val="Balloon Text Char"/>
    <w:basedOn w:val="DefaultParagraphFont"/>
    <w:link w:val="BalloonText"/>
    <w:uiPriority w:val="99"/>
    <w:semiHidden/>
    <w:rsid w:val="007C02C3"/>
    <w:rPr>
      <w:rFonts w:ascii="Tahoma" w:hAnsi="Tahoma" w:cs="Tahoma"/>
      <w:sz w:val="16"/>
      <w:szCs w:val="16"/>
    </w:rPr>
  </w:style>
  <w:style w:type="character" w:customStyle="1" w:styleId="highlight">
    <w:name w:val="highlight"/>
    <w:basedOn w:val="DefaultParagraphFont"/>
    <w:rsid w:val="00CC1C22"/>
  </w:style>
  <w:style w:type="paragraph" w:customStyle="1" w:styleId="svarticle">
    <w:name w:val="svarticle"/>
    <w:basedOn w:val="Normal"/>
    <w:rsid w:val="0099556D"/>
    <w:pPr>
      <w:spacing w:before="100" w:beforeAutospacing="1" w:after="100" w:afterAutospacing="1"/>
    </w:pPr>
    <w:rPr>
      <w:rFonts w:ascii="Times New Roman" w:eastAsia="Times New Roman" w:hAnsi="Times New Roman" w:cs="Times New Roman"/>
      <w:sz w:val="24"/>
    </w:rPr>
  </w:style>
  <w:style w:type="paragraph" w:customStyle="1" w:styleId="wp-caption-text">
    <w:name w:val="wp-caption-text"/>
    <w:basedOn w:val="Normal"/>
    <w:rsid w:val="00E95349"/>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E95349"/>
    <w:rPr>
      <w:i/>
      <w:iCs/>
    </w:rPr>
  </w:style>
  <w:style w:type="character" w:styleId="Strong">
    <w:name w:val="Strong"/>
    <w:basedOn w:val="DefaultParagraphFont"/>
    <w:uiPriority w:val="22"/>
    <w:qFormat/>
    <w:rsid w:val="00E95349"/>
    <w:rPr>
      <w:b/>
      <w:bCs/>
    </w:rPr>
  </w:style>
  <w:style w:type="character" w:customStyle="1" w:styleId="desc">
    <w:name w:val="desc"/>
    <w:basedOn w:val="DefaultParagraphFont"/>
    <w:rsid w:val="00E95349"/>
  </w:style>
  <w:style w:type="character" w:customStyle="1" w:styleId="cite0">
    <w:name w:val="cite0"/>
    <w:basedOn w:val="DefaultParagraphFont"/>
    <w:rsid w:val="0038646A"/>
  </w:style>
  <w:style w:type="character" w:customStyle="1" w:styleId="underline0">
    <w:name w:val="underline0"/>
    <w:basedOn w:val="DefaultParagraphFont"/>
    <w:rsid w:val="0038646A"/>
  </w:style>
  <w:style w:type="paragraph" w:styleId="DocumentMap">
    <w:name w:val="Document Map"/>
    <w:basedOn w:val="Normal"/>
    <w:link w:val="DocumentMapChar"/>
    <w:uiPriority w:val="99"/>
    <w:semiHidden/>
    <w:unhideWhenUsed/>
    <w:rsid w:val="00783629"/>
    <w:rPr>
      <w:rFonts w:ascii="Lucida Grande" w:hAnsi="Lucida Grande" w:cs="Lucida Grande"/>
    </w:rPr>
  </w:style>
  <w:style w:type="character" w:customStyle="1" w:styleId="DocumentMapChar">
    <w:name w:val="Document Map Char"/>
    <w:basedOn w:val="DefaultParagraphFont"/>
    <w:link w:val="DocumentMap"/>
    <w:uiPriority w:val="99"/>
    <w:semiHidden/>
    <w:rsid w:val="00783629"/>
    <w:rPr>
      <w:rFonts w:ascii="Lucida Grande" w:eastAsiaTheme="minorEastAsia" w:hAnsi="Lucida Grande" w:cs="Lucida Grande"/>
      <w:szCs w:val="24"/>
    </w:rPr>
  </w:style>
  <w:style w:type="paragraph" w:styleId="NoSpacing">
    <w:name w:val="No Spacing"/>
    <w:uiPriority w:val="1"/>
    <w:rsid w:val="00783629"/>
    <w:pPr>
      <w:spacing w:after="0" w:line="240" w:lineRule="auto"/>
    </w:pPr>
    <w:rPr>
      <w:rFonts w:eastAsiaTheme="minorEastAsia"/>
      <w:sz w:val="24"/>
      <w:szCs w:val="24"/>
    </w:rPr>
  </w:style>
  <w:style w:type="paragraph" w:styleId="ListParagraph">
    <w:name w:val="List Paragraph"/>
    <w:basedOn w:val="Normal"/>
    <w:uiPriority w:val="34"/>
    <w:rsid w:val="00783629"/>
    <w:pPr>
      <w:ind w:left="720"/>
      <w:contextualSpacing/>
    </w:pPr>
  </w:style>
  <w:style w:type="character" w:styleId="PageNumber">
    <w:name w:val="page number"/>
    <w:basedOn w:val="DefaultParagraphFont"/>
    <w:uiPriority w:val="99"/>
    <w:semiHidden/>
    <w:unhideWhenUsed/>
    <w:rsid w:val="007836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83629"/>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7836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8362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8362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83629"/>
    <w:pPr>
      <w:keepNext/>
      <w:keepLines/>
      <w:spacing w:before="200"/>
      <w:outlineLvl w:val="3"/>
    </w:pPr>
    <w:rPr>
      <w:rFonts w:asciiTheme="majorHAnsi" w:eastAsiaTheme="majorEastAsia" w:hAnsiTheme="majorHAnsi" w:cstheme="majorBidi"/>
      <w:b/>
      <w:bCs/>
      <w:iCs/>
      <w:sz w:val="26"/>
    </w:rPr>
  </w:style>
  <w:style w:type="paragraph" w:styleId="Heading6">
    <w:name w:val="heading 6"/>
    <w:basedOn w:val="Normal"/>
    <w:next w:val="Normal"/>
    <w:link w:val="Heading6Char"/>
    <w:uiPriority w:val="9"/>
    <w:semiHidden/>
    <w:qFormat/>
    <w:rsid w:val="00BD53C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8362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83629"/>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783629"/>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9"/>
    <w:rsid w:val="00783629"/>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783629"/>
    <w:rPr>
      <w:b/>
      <w:sz w:val="22"/>
      <w:u w:val="single"/>
    </w:rPr>
  </w:style>
  <w:style w:type="character" w:customStyle="1" w:styleId="StyleStyleBold12pt">
    <w:name w:val="Style Style Bold + 12 pt"/>
    <w:aliases w:val="Cite"/>
    <w:basedOn w:val="DefaultParagraphFont"/>
    <w:uiPriority w:val="1"/>
    <w:qFormat/>
    <w:rsid w:val="00783629"/>
    <w:rPr>
      <w:b/>
      <w:sz w:val="26"/>
      <w:u w:val="none"/>
    </w:rPr>
  </w:style>
  <w:style w:type="paragraph" w:styleId="Header">
    <w:name w:val="header"/>
    <w:basedOn w:val="Normal"/>
    <w:link w:val="HeaderChar"/>
    <w:uiPriority w:val="99"/>
    <w:unhideWhenUsed/>
    <w:rsid w:val="00783629"/>
    <w:pPr>
      <w:tabs>
        <w:tab w:val="center" w:pos="4320"/>
        <w:tab w:val="right" w:pos="8640"/>
      </w:tabs>
    </w:pPr>
  </w:style>
  <w:style w:type="character" w:customStyle="1" w:styleId="HeaderChar">
    <w:name w:val="Header Char"/>
    <w:basedOn w:val="DefaultParagraphFont"/>
    <w:link w:val="Header"/>
    <w:uiPriority w:val="99"/>
    <w:rsid w:val="00783629"/>
    <w:rPr>
      <w:rFonts w:ascii="Calibri" w:eastAsiaTheme="minorEastAsia" w:hAnsi="Calibri"/>
      <w:szCs w:val="24"/>
    </w:rPr>
  </w:style>
  <w:style w:type="paragraph" w:styleId="Footer">
    <w:name w:val="footer"/>
    <w:basedOn w:val="Normal"/>
    <w:link w:val="FooterChar"/>
    <w:uiPriority w:val="99"/>
    <w:unhideWhenUsed/>
    <w:rsid w:val="00783629"/>
    <w:pPr>
      <w:tabs>
        <w:tab w:val="center" w:pos="4320"/>
        <w:tab w:val="right" w:pos="8640"/>
      </w:tabs>
    </w:pPr>
  </w:style>
  <w:style w:type="character" w:customStyle="1" w:styleId="FooterChar">
    <w:name w:val="Footer Char"/>
    <w:basedOn w:val="DefaultParagraphFont"/>
    <w:link w:val="Footer"/>
    <w:uiPriority w:val="99"/>
    <w:rsid w:val="00783629"/>
    <w:rPr>
      <w:rFonts w:ascii="Calibri" w:eastAsiaTheme="minorEastAsia" w:hAnsi="Calibri"/>
      <w:szCs w:val="24"/>
    </w:rPr>
  </w:style>
  <w:style w:type="character" w:styleId="Hyperlink">
    <w:name w:val="Hyperlink"/>
    <w:basedOn w:val="DefaultParagraphFont"/>
    <w:uiPriority w:val="99"/>
    <w:unhideWhenUsed/>
    <w:rsid w:val="00783629"/>
    <w:rPr>
      <w:color w:val="0000FF" w:themeColor="hyperlink"/>
      <w:u w:val="singl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9"/>
    <w:rsid w:val="00783629"/>
    <w:rPr>
      <w:rFonts w:asciiTheme="majorHAnsi" w:eastAsiaTheme="majorEastAsia" w:hAnsiTheme="majorHAnsi" w:cstheme="majorBidi"/>
      <w:b/>
      <w:bCs/>
      <w:iCs/>
      <w:sz w:val="26"/>
      <w:szCs w:val="24"/>
    </w:rPr>
  </w:style>
  <w:style w:type="paragraph" w:styleId="NormalWeb">
    <w:name w:val="Normal (Web)"/>
    <w:basedOn w:val="Normal"/>
    <w:uiPriority w:val="99"/>
    <w:unhideWhenUsed/>
    <w:rsid w:val="00B93182"/>
    <w:pPr>
      <w:spacing w:before="100" w:beforeAutospacing="1" w:after="100" w:afterAutospacing="1"/>
    </w:pPr>
    <w:rPr>
      <w:rFonts w:ascii="Times New Roman" w:eastAsia="Times New Roman" w:hAnsi="Times New Roman" w:cs="Times New Roman"/>
      <w:sz w:val="24"/>
    </w:rPr>
  </w:style>
  <w:style w:type="character" w:customStyle="1" w:styleId="mandelbrotrefrag">
    <w:name w:val="mandelbrot_refrag"/>
    <w:basedOn w:val="DefaultParagraphFont"/>
    <w:rsid w:val="0062709B"/>
  </w:style>
  <w:style w:type="character" w:customStyle="1" w:styleId="Heading6Char">
    <w:name w:val="Heading 6 Char"/>
    <w:basedOn w:val="DefaultParagraphFont"/>
    <w:link w:val="Heading6"/>
    <w:uiPriority w:val="9"/>
    <w:semiHidden/>
    <w:rsid w:val="00BD53C8"/>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rsid w:val="007C02C3"/>
    <w:rPr>
      <w:rFonts w:ascii="Tahoma" w:hAnsi="Tahoma" w:cs="Tahoma"/>
      <w:sz w:val="16"/>
      <w:szCs w:val="16"/>
    </w:rPr>
  </w:style>
  <w:style w:type="character" w:customStyle="1" w:styleId="BalloonTextChar">
    <w:name w:val="Balloon Text Char"/>
    <w:basedOn w:val="DefaultParagraphFont"/>
    <w:link w:val="BalloonText"/>
    <w:uiPriority w:val="99"/>
    <w:semiHidden/>
    <w:rsid w:val="007C02C3"/>
    <w:rPr>
      <w:rFonts w:ascii="Tahoma" w:hAnsi="Tahoma" w:cs="Tahoma"/>
      <w:sz w:val="16"/>
      <w:szCs w:val="16"/>
    </w:rPr>
  </w:style>
  <w:style w:type="character" w:customStyle="1" w:styleId="highlight">
    <w:name w:val="highlight"/>
    <w:basedOn w:val="DefaultParagraphFont"/>
    <w:rsid w:val="00CC1C22"/>
  </w:style>
  <w:style w:type="paragraph" w:customStyle="1" w:styleId="svarticle">
    <w:name w:val="svarticle"/>
    <w:basedOn w:val="Normal"/>
    <w:rsid w:val="0099556D"/>
    <w:pPr>
      <w:spacing w:before="100" w:beforeAutospacing="1" w:after="100" w:afterAutospacing="1"/>
    </w:pPr>
    <w:rPr>
      <w:rFonts w:ascii="Times New Roman" w:eastAsia="Times New Roman" w:hAnsi="Times New Roman" w:cs="Times New Roman"/>
      <w:sz w:val="24"/>
    </w:rPr>
  </w:style>
  <w:style w:type="paragraph" w:customStyle="1" w:styleId="wp-caption-text">
    <w:name w:val="wp-caption-text"/>
    <w:basedOn w:val="Normal"/>
    <w:rsid w:val="00E95349"/>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E95349"/>
    <w:rPr>
      <w:i/>
      <w:iCs/>
    </w:rPr>
  </w:style>
  <w:style w:type="character" w:styleId="Strong">
    <w:name w:val="Strong"/>
    <w:basedOn w:val="DefaultParagraphFont"/>
    <w:uiPriority w:val="22"/>
    <w:qFormat/>
    <w:rsid w:val="00E95349"/>
    <w:rPr>
      <w:b/>
      <w:bCs/>
    </w:rPr>
  </w:style>
  <w:style w:type="character" w:customStyle="1" w:styleId="desc">
    <w:name w:val="desc"/>
    <w:basedOn w:val="DefaultParagraphFont"/>
    <w:rsid w:val="00E95349"/>
  </w:style>
  <w:style w:type="character" w:customStyle="1" w:styleId="cite0">
    <w:name w:val="cite0"/>
    <w:basedOn w:val="DefaultParagraphFont"/>
    <w:rsid w:val="0038646A"/>
  </w:style>
  <w:style w:type="character" w:customStyle="1" w:styleId="underline0">
    <w:name w:val="underline0"/>
    <w:basedOn w:val="DefaultParagraphFont"/>
    <w:rsid w:val="0038646A"/>
  </w:style>
  <w:style w:type="paragraph" w:styleId="DocumentMap">
    <w:name w:val="Document Map"/>
    <w:basedOn w:val="Normal"/>
    <w:link w:val="DocumentMapChar"/>
    <w:uiPriority w:val="99"/>
    <w:semiHidden/>
    <w:unhideWhenUsed/>
    <w:rsid w:val="00783629"/>
    <w:rPr>
      <w:rFonts w:ascii="Lucida Grande" w:hAnsi="Lucida Grande" w:cs="Lucida Grande"/>
    </w:rPr>
  </w:style>
  <w:style w:type="character" w:customStyle="1" w:styleId="DocumentMapChar">
    <w:name w:val="Document Map Char"/>
    <w:basedOn w:val="DefaultParagraphFont"/>
    <w:link w:val="DocumentMap"/>
    <w:uiPriority w:val="99"/>
    <w:semiHidden/>
    <w:rsid w:val="00783629"/>
    <w:rPr>
      <w:rFonts w:ascii="Lucida Grande" w:eastAsiaTheme="minorEastAsia" w:hAnsi="Lucida Grande" w:cs="Lucida Grande"/>
      <w:szCs w:val="24"/>
    </w:rPr>
  </w:style>
  <w:style w:type="paragraph" w:styleId="NoSpacing">
    <w:name w:val="No Spacing"/>
    <w:uiPriority w:val="1"/>
    <w:rsid w:val="00783629"/>
    <w:pPr>
      <w:spacing w:after="0" w:line="240" w:lineRule="auto"/>
    </w:pPr>
    <w:rPr>
      <w:rFonts w:eastAsiaTheme="minorEastAsia"/>
      <w:sz w:val="24"/>
      <w:szCs w:val="24"/>
    </w:rPr>
  </w:style>
  <w:style w:type="paragraph" w:styleId="ListParagraph">
    <w:name w:val="List Paragraph"/>
    <w:basedOn w:val="Normal"/>
    <w:uiPriority w:val="34"/>
    <w:rsid w:val="00783629"/>
    <w:pPr>
      <w:ind w:left="720"/>
      <w:contextualSpacing/>
    </w:pPr>
  </w:style>
  <w:style w:type="character" w:styleId="PageNumber">
    <w:name w:val="page number"/>
    <w:basedOn w:val="DefaultParagraphFont"/>
    <w:uiPriority w:val="99"/>
    <w:semiHidden/>
    <w:unhideWhenUsed/>
    <w:rsid w:val="00783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24734">
      <w:bodyDiv w:val="1"/>
      <w:marLeft w:val="0"/>
      <w:marRight w:val="0"/>
      <w:marTop w:val="0"/>
      <w:marBottom w:val="0"/>
      <w:divBdr>
        <w:top w:val="none" w:sz="0" w:space="0" w:color="auto"/>
        <w:left w:val="none" w:sz="0" w:space="0" w:color="auto"/>
        <w:bottom w:val="none" w:sz="0" w:space="0" w:color="auto"/>
        <w:right w:val="none" w:sz="0" w:space="0" w:color="auto"/>
      </w:divBdr>
      <w:divsChild>
        <w:div w:id="28143196">
          <w:marLeft w:val="0"/>
          <w:marRight w:val="0"/>
          <w:marTop w:val="0"/>
          <w:marBottom w:val="0"/>
          <w:divBdr>
            <w:top w:val="none" w:sz="0" w:space="0" w:color="auto"/>
            <w:left w:val="none" w:sz="0" w:space="0" w:color="auto"/>
            <w:bottom w:val="none" w:sz="0" w:space="0" w:color="auto"/>
            <w:right w:val="none" w:sz="0" w:space="0" w:color="auto"/>
          </w:divBdr>
        </w:div>
        <w:div w:id="1688214238">
          <w:marLeft w:val="0"/>
          <w:marRight w:val="0"/>
          <w:marTop w:val="0"/>
          <w:marBottom w:val="0"/>
          <w:divBdr>
            <w:top w:val="none" w:sz="0" w:space="0" w:color="auto"/>
            <w:left w:val="none" w:sz="0" w:space="0" w:color="auto"/>
            <w:bottom w:val="none" w:sz="0" w:space="0" w:color="auto"/>
            <w:right w:val="none" w:sz="0" w:space="0" w:color="auto"/>
          </w:divBdr>
        </w:div>
        <w:div w:id="1197237957">
          <w:marLeft w:val="0"/>
          <w:marRight w:val="0"/>
          <w:marTop w:val="0"/>
          <w:marBottom w:val="0"/>
          <w:divBdr>
            <w:top w:val="none" w:sz="0" w:space="0" w:color="auto"/>
            <w:left w:val="none" w:sz="0" w:space="0" w:color="auto"/>
            <w:bottom w:val="none" w:sz="0" w:space="0" w:color="auto"/>
            <w:right w:val="none" w:sz="0" w:space="0" w:color="auto"/>
          </w:divBdr>
        </w:div>
        <w:div w:id="917011358">
          <w:marLeft w:val="0"/>
          <w:marRight w:val="0"/>
          <w:marTop w:val="0"/>
          <w:marBottom w:val="0"/>
          <w:divBdr>
            <w:top w:val="none" w:sz="0" w:space="0" w:color="auto"/>
            <w:left w:val="none" w:sz="0" w:space="0" w:color="auto"/>
            <w:bottom w:val="none" w:sz="0" w:space="0" w:color="auto"/>
            <w:right w:val="none" w:sz="0" w:space="0" w:color="auto"/>
          </w:divBdr>
        </w:div>
        <w:div w:id="288123722">
          <w:marLeft w:val="0"/>
          <w:marRight w:val="0"/>
          <w:marTop w:val="0"/>
          <w:marBottom w:val="0"/>
          <w:divBdr>
            <w:top w:val="none" w:sz="0" w:space="0" w:color="auto"/>
            <w:left w:val="none" w:sz="0" w:space="0" w:color="auto"/>
            <w:bottom w:val="none" w:sz="0" w:space="0" w:color="auto"/>
            <w:right w:val="none" w:sz="0" w:space="0" w:color="auto"/>
          </w:divBdr>
        </w:div>
        <w:div w:id="478690197">
          <w:marLeft w:val="0"/>
          <w:marRight w:val="0"/>
          <w:marTop w:val="0"/>
          <w:marBottom w:val="0"/>
          <w:divBdr>
            <w:top w:val="none" w:sz="0" w:space="0" w:color="auto"/>
            <w:left w:val="none" w:sz="0" w:space="0" w:color="auto"/>
            <w:bottom w:val="none" w:sz="0" w:space="0" w:color="auto"/>
            <w:right w:val="none" w:sz="0" w:space="0" w:color="auto"/>
          </w:divBdr>
        </w:div>
        <w:div w:id="1514370737">
          <w:marLeft w:val="0"/>
          <w:marRight w:val="0"/>
          <w:marTop w:val="0"/>
          <w:marBottom w:val="0"/>
          <w:divBdr>
            <w:top w:val="none" w:sz="0" w:space="0" w:color="auto"/>
            <w:left w:val="none" w:sz="0" w:space="0" w:color="auto"/>
            <w:bottom w:val="none" w:sz="0" w:space="0" w:color="auto"/>
            <w:right w:val="none" w:sz="0" w:space="0" w:color="auto"/>
          </w:divBdr>
        </w:div>
        <w:div w:id="312758127">
          <w:marLeft w:val="0"/>
          <w:marRight w:val="0"/>
          <w:marTop w:val="0"/>
          <w:marBottom w:val="0"/>
          <w:divBdr>
            <w:top w:val="none" w:sz="0" w:space="0" w:color="auto"/>
            <w:left w:val="none" w:sz="0" w:space="0" w:color="auto"/>
            <w:bottom w:val="none" w:sz="0" w:space="0" w:color="auto"/>
            <w:right w:val="none" w:sz="0" w:space="0" w:color="auto"/>
          </w:divBdr>
        </w:div>
        <w:div w:id="57674208">
          <w:marLeft w:val="0"/>
          <w:marRight w:val="0"/>
          <w:marTop w:val="0"/>
          <w:marBottom w:val="0"/>
          <w:divBdr>
            <w:top w:val="none" w:sz="0" w:space="0" w:color="auto"/>
            <w:left w:val="none" w:sz="0" w:space="0" w:color="auto"/>
            <w:bottom w:val="none" w:sz="0" w:space="0" w:color="auto"/>
            <w:right w:val="none" w:sz="0" w:space="0" w:color="auto"/>
          </w:divBdr>
        </w:div>
        <w:div w:id="1709648189">
          <w:marLeft w:val="0"/>
          <w:marRight w:val="0"/>
          <w:marTop w:val="0"/>
          <w:marBottom w:val="0"/>
          <w:divBdr>
            <w:top w:val="none" w:sz="0" w:space="0" w:color="auto"/>
            <w:left w:val="none" w:sz="0" w:space="0" w:color="auto"/>
            <w:bottom w:val="none" w:sz="0" w:space="0" w:color="auto"/>
            <w:right w:val="none" w:sz="0" w:space="0" w:color="auto"/>
          </w:divBdr>
        </w:div>
        <w:div w:id="496532757">
          <w:marLeft w:val="0"/>
          <w:marRight w:val="0"/>
          <w:marTop w:val="0"/>
          <w:marBottom w:val="0"/>
          <w:divBdr>
            <w:top w:val="none" w:sz="0" w:space="0" w:color="auto"/>
            <w:left w:val="none" w:sz="0" w:space="0" w:color="auto"/>
            <w:bottom w:val="none" w:sz="0" w:space="0" w:color="auto"/>
            <w:right w:val="none" w:sz="0" w:space="0" w:color="auto"/>
          </w:divBdr>
        </w:div>
        <w:div w:id="1196384965">
          <w:marLeft w:val="0"/>
          <w:marRight w:val="0"/>
          <w:marTop w:val="0"/>
          <w:marBottom w:val="0"/>
          <w:divBdr>
            <w:top w:val="none" w:sz="0" w:space="0" w:color="auto"/>
            <w:left w:val="none" w:sz="0" w:space="0" w:color="auto"/>
            <w:bottom w:val="none" w:sz="0" w:space="0" w:color="auto"/>
            <w:right w:val="none" w:sz="0" w:space="0" w:color="auto"/>
          </w:divBdr>
        </w:div>
        <w:div w:id="1049575872">
          <w:marLeft w:val="0"/>
          <w:marRight w:val="0"/>
          <w:marTop w:val="0"/>
          <w:marBottom w:val="0"/>
          <w:divBdr>
            <w:top w:val="none" w:sz="0" w:space="0" w:color="auto"/>
            <w:left w:val="none" w:sz="0" w:space="0" w:color="auto"/>
            <w:bottom w:val="none" w:sz="0" w:space="0" w:color="auto"/>
            <w:right w:val="none" w:sz="0" w:space="0" w:color="auto"/>
          </w:divBdr>
        </w:div>
        <w:div w:id="236788911">
          <w:marLeft w:val="0"/>
          <w:marRight w:val="0"/>
          <w:marTop w:val="0"/>
          <w:marBottom w:val="0"/>
          <w:divBdr>
            <w:top w:val="none" w:sz="0" w:space="0" w:color="auto"/>
            <w:left w:val="none" w:sz="0" w:space="0" w:color="auto"/>
            <w:bottom w:val="none" w:sz="0" w:space="0" w:color="auto"/>
            <w:right w:val="none" w:sz="0" w:space="0" w:color="auto"/>
          </w:divBdr>
        </w:div>
        <w:div w:id="1753896559">
          <w:marLeft w:val="0"/>
          <w:marRight w:val="0"/>
          <w:marTop w:val="0"/>
          <w:marBottom w:val="0"/>
          <w:divBdr>
            <w:top w:val="none" w:sz="0" w:space="0" w:color="auto"/>
            <w:left w:val="none" w:sz="0" w:space="0" w:color="auto"/>
            <w:bottom w:val="none" w:sz="0" w:space="0" w:color="auto"/>
            <w:right w:val="none" w:sz="0" w:space="0" w:color="auto"/>
          </w:divBdr>
        </w:div>
        <w:div w:id="2140219362">
          <w:marLeft w:val="0"/>
          <w:marRight w:val="0"/>
          <w:marTop w:val="0"/>
          <w:marBottom w:val="0"/>
          <w:divBdr>
            <w:top w:val="none" w:sz="0" w:space="0" w:color="auto"/>
            <w:left w:val="none" w:sz="0" w:space="0" w:color="auto"/>
            <w:bottom w:val="none" w:sz="0" w:space="0" w:color="auto"/>
            <w:right w:val="none" w:sz="0" w:space="0" w:color="auto"/>
          </w:divBdr>
        </w:div>
        <w:div w:id="203252216">
          <w:marLeft w:val="0"/>
          <w:marRight w:val="0"/>
          <w:marTop w:val="0"/>
          <w:marBottom w:val="0"/>
          <w:divBdr>
            <w:top w:val="none" w:sz="0" w:space="0" w:color="auto"/>
            <w:left w:val="none" w:sz="0" w:space="0" w:color="auto"/>
            <w:bottom w:val="none" w:sz="0" w:space="0" w:color="auto"/>
            <w:right w:val="none" w:sz="0" w:space="0" w:color="auto"/>
          </w:divBdr>
        </w:div>
        <w:div w:id="75245538">
          <w:marLeft w:val="0"/>
          <w:marRight w:val="0"/>
          <w:marTop w:val="0"/>
          <w:marBottom w:val="0"/>
          <w:divBdr>
            <w:top w:val="none" w:sz="0" w:space="0" w:color="auto"/>
            <w:left w:val="none" w:sz="0" w:space="0" w:color="auto"/>
            <w:bottom w:val="none" w:sz="0" w:space="0" w:color="auto"/>
            <w:right w:val="none" w:sz="0" w:space="0" w:color="auto"/>
          </w:divBdr>
        </w:div>
        <w:div w:id="491600330">
          <w:marLeft w:val="0"/>
          <w:marRight w:val="0"/>
          <w:marTop w:val="0"/>
          <w:marBottom w:val="0"/>
          <w:divBdr>
            <w:top w:val="none" w:sz="0" w:space="0" w:color="auto"/>
            <w:left w:val="none" w:sz="0" w:space="0" w:color="auto"/>
            <w:bottom w:val="none" w:sz="0" w:space="0" w:color="auto"/>
            <w:right w:val="none" w:sz="0" w:space="0" w:color="auto"/>
          </w:divBdr>
        </w:div>
      </w:divsChild>
    </w:div>
    <w:div w:id="47995739">
      <w:bodyDiv w:val="1"/>
      <w:marLeft w:val="0"/>
      <w:marRight w:val="0"/>
      <w:marTop w:val="0"/>
      <w:marBottom w:val="0"/>
      <w:divBdr>
        <w:top w:val="none" w:sz="0" w:space="0" w:color="auto"/>
        <w:left w:val="none" w:sz="0" w:space="0" w:color="auto"/>
        <w:bottom w:val="none" w:sz="0" w:space="0" w:color="auto"/>
        <w:right w:val="none" w:sz="0" w:space="0" w:color="auto"/>
      </w:divBdr>
    </w:div>
    <w:div w:id="51655921">
      <w:bodyDiv w:val="1"/>
      <w:marLeft w:val="0"/>
      <w:marRight w:val="0"/>
      <w:marTop w:val="0"/>
      <w:marBottom w:val="0"/>
      <w:divBdr>
        <w:top w:val="none" w:sz="0" w:space="0" w:color="auto"/>
        <w:left w:val="none" w:sz="0" w:space="0" w:color="auto"/>
        <w:bottom w:val="none" w:sz="0" w:space="0" w:color="auto"/>
        <w:right w:val="none" w:sz="0" w:space="0" w:color="auto"/>
      </w:divBdr>
      <w:divsChild>
        <w:div w:id="1300382810">
          <w:marLeft w:val="0"/>
          <w:marRight w:val="0"/>
          <w:marTop w:val="0"/>
          <w:marBottom w:val="0"/>
          <w:divBdr>
            <w:top w:val="none" w:sz="0" w:space="0" w:color="auto"/>
            <w:left w:val="none" w:sz="0" w:space="0" w:color="auto"/>
            <w:bottom w:val="none" w:sz="0" w:space="0" w:color="auto"/>
            <w:right w:val="none" w:sz="0" w:space="0" w:color="auto"/>
          </w:divBdr>
          <w:divsChild>
            <w:div w:id="1001008560">
              <w:marLeft w:val="0"/>
              <w:marRight w:val="0"/>
              <w:marTop w:val="0"/>
              <w:marBottom w:val="0"/>
              <w:divBdr>
                <w:top w:val="none" w:sz="0" w:space="0" w:color="auto"/>
                <w:left w:val="none" w:sz="0" w:space="0" w:color="auto"/>
                <w:bottom w:val="none" w:sz="0" w:space="0" w:color="auto"/>
                <w:right w:val="none" w:sz="0" w:space="0" w:color="auto"/>
              </w:divBdr>
              <w:divsChild>
                <w:div w:id="2104184955">
                  <w:marLeft w:val="0"/>
                  <w:marRight w:val="0"/>
                  <w:marTop w:val="0"/>
                  <w:marBottom w:val="0"/>
                  <w:divBdr>
                    <w:top w:val="none" w:sz="0" w:space="0" w:color="auto"/>
                    <w:left w:val="none" w:sz="0" w:space="0" w:color="auto"/>
                    <w:bottom w:val="none" w:sz="0" w:space="0" w:color="auto"/>
                    <w:right w:val="none" w:sz="0" w:space="0" w:color="auto"/>
                  </w:divBdr>
                </w:div>
                <w:div w:id="328219117">
                  <w:marLeft w:val="0"/>
                  <w:marRight w:val="0"/>
                  <w:marTop w:val="0"/>
                  <w:marBottom w:val="0"/>
                  <w:divBdr>
                    <w:top w:val="none" w:sz="0" w:space="0" w:color="auto"/>
                    <w:left w:val="none" w:sz="0" w:space="0" w:color="auto"/>
                    <w:bottom w:val="none" w:sz="0" w:space="0" w:color="auto"/>
                    <w:right w:val="none" w:sz="0" w:space="0" w:color="auto"/>
                  </w:divBdr>
                </w:div>
                <w:div w:id="1466704839">
                  <w:marLeft w:val="0"/>
                  <w:marRight w:val="0"/>
                  <w:marTop w:val="0"/>
                  <w:marBottom w:val="0"/>
                  <w:divBdr>
                    <w:top w:val="none" w:sz="0" w:space="0" w:color="auto"/>
                    <w:left w:val="none" w:sz="0" w:space="0" w:color="auto"/>
                    <w:bottom w:val="none" w:sz="0" w:space="0" w:color="auto"/>
                    <w:right w:val="none" w:sz="0" w:space="0" w:color="auto"/>
                  </w:divBdr>
                </w:div>
                <w:div w:id="717322292">
                  <w:marLeft w:val="0"/>
                  <w:marRight w:val="0"/>
                  <w:marTop w:val="0"/>
                  <w:marBottom w:val="0"/>
                  <w:divBdr>
                    <w:top w:val="none" w:sz="0" w:space="0" w:color="auto"/>
                    <w:left w:val="none" w:sz="0" w:space="0" w:color="auto"/>
                    <w:bottom w:val="none" w:sz="0" w:space="0" w:color="auto"/>
                    <w:right w:val="none" w:sz="0" w:space="0" w:color="auto"/>
                  </w:divBdr>
                </w:div>
                <w:div w:id="376197118">
                  <w:marLeft w:val="0"/>
                  <w:marRight w:val="0"/>
                  <w:marTop w:val="0"/>
                  <w:marBottom w:val="0"/>
                  <w:divBdr>
                    <w:top w:val="none" w:sz="0" w:space="0" w:color="auto"/>
                    <w:left w:val="none" w:sz="0" w:space="0" w:color="auto"/>
                    <w:bottom w:val="none" w:sz="0" w:space="0" w:color="auto"/>
                    <w:right w:val="none" w:sz="0" w:space="0" w:color="auto"/>
                  </w:divBdr>
                </w:div>
                <w:div w:id="1391809801">
                  <w:marLeft w:val="0"/>
                  <w:marRight w:val="0"/>
                  <w:marTop w:val="0"/>
                  <w:marBottom w:val="0"/>
                  <w:divBdr>
                    <w:top w:val="none" w:sz="0" w:space="0" w:color="auto"/>
                    <w:left w:val="none" w:sz="0" w:space="0" w:color="auto"/>
                    <w:bottom w:val="none" w:sz="0" w:space="0" w:color="auto"/>
                    <w:right w:val="none" w:sz="0" w:space="0" w:color="auto"/>
                  </w:divBdr>
                </w:div>
                <w:div w:id="1476870660">
                  <w:marLeft w:val="0"/>
                  <w:marRight w:val="0"/>
                  <w:marTop w:val="0"/>
                  <w:marBottom w:val="0"/>
                  <w:divBdr>
                    <w:top w:val="none" w:sz="0" w:space="0" w:color="auto"/>
                    <w:left w:val="none" w:sz="0" w:space="0" w:color="auto"/>
                    <w:bottom w:val="none" w:sz="0" w:space="0" w:color="auto"/>
                    <w:right w:val="none" w:sz="0" w:space="0" w:color="auto"/>
                  </w:divBdr>
                </w:div>
                <w:div w:id="828062614">
                  <w:marLeft w:val="0"/>
                  <w:marRight w:val="0"/>
                  <w:marTop w:val="0"/>
                  <w:marBottom w:val="0"/>
                  <w:divBdr>
                    <w:top w:val="none" w:sz="0" w:space="0" w:color="auto"/>
                    <w:left w:val="none" w:sz="0" w:space="0" w:color="auto"/>
                    <w:bottom w:val="none" w:sz="0" w:space="0" w:color="auto"/>
                    <w:right w:val="none" w:sz="0" w:space="0" w:color="auto"/>
                  </w:divBdr>
                </w:div>
                <w:div w:id="288780438">
                  <w:marLeft w:val="0"/>
                  <w:marRight w:val="0"/>
                  <w:marTop w:val="0"/>
                  <w:marBottom w:val="0"/>
                  <w:divBdr>
                    <w:top w:val="none" w:sz="0" w:space="0" w:color="auto"/>
                    <w:left w:val="none" w:sz="0" w:space="0" w:color="auto"/>
                    <w:bottom w:val="none" w:sz="0" w:space="0" w:color="auto"/>
                    <w:right w:val="none" w:sz="0" w:space="0" w:color="auto"/>
                  </w:divBdr>
                </w:div>
                <w:div w:id="1214270043">
                  <w:marLeft w:val="0"/>
                  <w:marRight w:val="0"/>
                  <w:marTop w:val="0"/>
                  <w:marBottom w:val="0"/>
                  <w:divBdr>
                    <w:top w:val="none" w:sz="0" w:space="0" w:color="auto"/>
                    <w:left w:val="none" w:sz="0" w:space="0" w:color="auto"/>
                    <w:bottom w:val="none" w:sz="0" w:space="0" w:color="auto"/>
                    <w:right w:val="none" w:sz="0" w:space="0" w:color="auto"/>
                  </w:divBdr>
                </w:div>
                <w:div w:id="540167040">
                  <w:marLeft w:val="0"/>
                  <w:marRight w:val="0"/>
                  <w:marTop w:val="0"/>
                  <w:marBottom w:val="0"/>
                  <w:divBdr>
                    <w:top w:val="none" w:sz="0" w:space="0" w:color="auto"/>
                    <w:left w:val="none" w:sz="0" w:space="0" w:color="auto"/>
                    <w:bottom w:val="none" w:sz="0" w:space="0" w:color="auto"/>
                    <w:right w:val="none" w:sz="0" w:space="0" w:color="auto"/>
                  </w:divBdr>
                </w:div>
                <w:div w:id="106971660">
                  <w:marLeft w:val="0"/>
                  <w:marRight w:val="0"/>
                  <w:marTop w:val="0"/>
                  <w:marBottom w:val="0"/>
                  <w:divBdr>
                    <w:top w:val="none" w:sz="0" w:space="0" w:color="auto"/>
                    <w:left w:val="none" w:sz="0" w:space="0" w:color="auto"/>
                    <w:bottom w:val="none" w:sz="0" w:space="0" w:color="auto"/>
                    <w:right w:val="none" w:sz="0" w:space="0" w:color="auto"/>
                  </w:divBdr>
                </w:div>
                <w:div w:id="1551845782">
                  <w:marLeft w:val="0"/>
                  <w:marRight w:val="0"/>
                  <w:marTop w:val="0"/>
                  <w:marBottom w:val="0"/>
                  <w:divBdr>
                    <w:top w:val="none" w:sz="0" w:space="0" w:color="auto"/>
                    <w:left w:val="none" w:sz="0" w:space="0" w:color="auto"/>
                    <w:bottom w:val="none" w:sz="0" w:space="0" w:color="auto"/>
                    <w:right w:val="none" w:sz="0" w:space="0" w:color="auto"/>
                  </w:divBdr>
                </w:div>
                <w:div w:id="389040484">
                  <w:marLeft w:val="0"/>
                  <w:marRight w:val="0"/>
                  <w:marTop w:val="0"/>
                  <w:marBottom w:val="0"/>
                  <w:divBdr>
                    <w:top w:val="none" w:sz="0" w:space="0" w:color="auto"/>
                    <w:left w:val="none" w:sz="0" w:space="0" w:color="auto"/>
                    <w:bottom w:val="none" w:sz="0" w:space="0" w:color="auto"/>
                    <w:right w:val="none" w:sz="0" w:space="0" w:color="auto"/>
                  </w:divBdr>
                </w:div>
                <w:div w:id="535628298">
                  <w:marLeft w:val="0"/>
                  <w:marRight w:val="0"/>
                  <w:marTop w:val="0"/>
                  <w:marBottom w:val="0"/>
                  <w:divBdr>
                    <w:top w:val="none" w:sz="0" w:space="0" w:color="auto"/>
                    <w:left w:val="none" w:sz="0" w:space="0" w:color="auto"/>
                    <w:bottom w:val="none" w:sz="0" w:space="0" w:color="auto"/>
                    <w:right w:val="none" w:sz="0" w:space="0" w:color="auto"/>
                  </w:divBdr>
                </w:div>
                <w:div w:id="850409009">
                  <w:marLeft w:val="0"/>
                  <w:marRight w:val="0"/>
                  <w:marTop w:val="0"/>
                  <w:marBottom w:val="0"/>
                  <w:divBdr>
                    <w:top w:val="none" w:sz="0" w:space="0" w:color="auto"/>
                    <w:left w:val="none" w:sz="0" w:space="0" w:color="auto"/>
                    <w:bottom w:val="none" w:sz="0" w:space="0" w:color="auto"/>
                    <w:right w:val="none" w:sz="0" w:space="0" w:color="auto"/>
                  </w:divBdr>
                </w:div>
                <w:div w:id="2131506630">
                  <w:marLeft w:val="0"/>
                  <w:marRight w:val="0"/>
                  <w:marTop w:val="0"/>
                  <w:marBottom w:val="0"/>
                  <w:divBdr>
                    <w:top w:val="none" w:sz="0" w:space="0" w:color="auto"/>
                    <w:left w:val="none" w:sz="0" w:space="0" w:color="auto"/>
                    <w:bottom w:val="none" w:sz="0" w:space="0" w:color="auto"/>
                    <w:right w:val="none" w:sz="0" w:space="0" w:color="auto"/>
                  </w:divBdr>
                </w:div>
                <w:div w:id="374276302">
                  <w:marLeft w:val="0"/>
                  <w:marRight w:val="0"/>
                  <w:marTop w:val="0"/>
                  <w:marBottom w:val="0"/>
                  <w:divBdr>
                    <w:top w:val="none" w:sz="0" w:space="0" w:color="auto"/>
                    <w:left w:val="none" w:sz="0" w:space="0" w:color="auto"/>
                    <w:bottom w:val="none" w:sz="0" w:space="0" w:color="auto"/>
                    <w:right w:val="none" w:sz="0" w:space="0" w:color="auto"/>
                  </w:divBdr>
                </w:div>
                <w:div w:id="1494491128">
                  <w:marLeft w:val="0"/>
                  <w:marRight w:val="0"/>
                  <w:marTop w:val="0"/>
                  <w:marBottom w:val="0"/>
                  <w:divBdr>
                    <w:top w:val="none" w:sz="0" w:space="0" w:color="auto"/>
                    <w:left w:val="none" w:sz="0" w:space="0" w:color="auto"/>
                    <w:bottom w:val="none" w:sz="0" w:space="0" w:color="auto"/>
                    <w:right w:val="none" w:sz="0" w:space="0" w:color="auto"/>
                  </w:divBdr>
                </w:div>
                <w:div w:id="174349384">
                  <w:marLeft w:val="0"/>
                  <w:marRight w:val="0"/>
                  <w:marTop w:val="0"/>
                  <w:marBottom w:val="0"/>
                  <w:divBdr>
                    <w:top w:val="none" w:sz="0" w:space="0" w:color="auto"/>
                    <w:left w:val="none" w:sz="0" w:space="0" w:color="auto"/>
                    <w:bottom w:val="none" w:sz="0" w:space="0" w:color="auto"/>
                    <w:right w:val="none" w:sz="0" w:space="0" w:color="auto"/>
                  </w:divBdr>
                </w:div>
                <w:div w:id="1504126288">
                  <w:marLeft w:val="0"/>
                  <w:marRight w:val="0"/>
                  <w:marTop w:val="0"/>
                  <w:marBottom w:val="0"/>
                  <w:divBdr>
                    <w:top w:val="none" w:sz="0" w:space="0" w:color="auto"/>
                    <w:left w:val="none" w:sz="0" w:space="0" w:color="auto"/>
                    <w:bottom w:val="none" w:sz="0" w:space="0" w:color="auto"/>
                    <w:right w:val="none" w:sz="0" w:space="0" w:color="auto"/>
                  </w:divBdr>
                </w:div>
                <w:div w:id="339283418">
                  <w:marLeft w:val="0"/>
                  <w:marRight w:val="0"/>
                  <w:marTop w:val="0"/>
                  <w:marBottom w:val="0"/>
                  <w:divBdr>
                    <w:top w:val="none" w:sz="0" w:space="0" w:color="auto"/>
                    <w:left w:val="none" w:sz="0" w:space="0" w:color="auto"/>
                    <w:bottom w:val="none" w:sz="0" w:space="0" w:color="auto"/>
                    <w:right w:val="none" w:sz="0" w:space="0" w:color="auto"/>
                  </w:divBdr>
                </w:div>
                <w:div w:id="1737900781">
                  <w:marLeft w:val="0"/>
                  <w:marRight w:val="0"/>
                  <w:marTop w:val="0"/>
                  <w:marBottom w:val="0"/>
                  <w:divBdr>
                    <w:top w:val="none" w:sz="0" w:space="0" w:color="auto"/>
                    <w:left w:val="none" w:sz="0" w:space="0" w:color="auto"/>
                    <w:bottom w:val="none" w:sz="0" w:space="0" w:color="auto"/>
                    <w:right w:val="none" w:sz="0" w:space="0" w:color="auto"/>
                  </w:divBdr>
                </w:div>
                <w:div w:id="328556965">
                  <w:marLeft w:val="0"/>
                  <w:marRight w:val="0"/>
                  <w:marTop w:val="0"/>
                  <w:marBottom w:val="0"/>
                  <w:divBdr>
                    <w:top w:val="none" w:sz="0" w:space="0" w:color="auto"/>
                    <w:left w:val="none" w:sz="0" w:space="0" w:color="auto"/>
                    <w:bottom w:val="none" w:sz="0" w:space="0" w:color="auto"/>
                    <w:right w:val="none" w:sz="0" w:space="0" w:color="auto"/>
                  </w:divBdr>
                </w:div>
                <w:div w:id="472605492">
                  <w:marLeft w:val="0"/>
                  <w:marRight w:val="0"/>
                  <w:marTop w:val="0"/>
                  <w:marBottom w:val="0"/>
                  <w:divBdr>
                    <w:top w:val="none" w:sz="0" w:space="0" w:color="auto"/>
                    <w:left w:val="none" w:sz="0" w:space="0" w:color="auto"/>
                    <w:bottom w:val="none" w:sz="0" w:space="0" w:color="auto"/>
                    <w:right w:val="none" w:sz="0" w:space="0" w:color="auto"/>
                  </w:divBdr>
                </w:div>
                <w:div w:id="1466964606">
                  <w:marLeft w:val="0"/>
                  <w:marRight w:val="0"/>
                  <w:marTop w:val="0"/>
                  <w:marBottom w:val="0"/>
                  <w:divBdr>
                    <w:top w:val="none" w:sz="0" w:space="0" w:color="auto"/>
                    <w:left w:val="none" w:sz="0" w:space="0" w:color="auto"/>
                    <w:bottom w:val="none" w:sz="0" w:space="0" w:color="auto"/>
                    <w:right w:val="none" w:sz="0" w:space="0" w:color="auto"/>
                  </w:divBdr>
                </w:div>
                <w:div w:id="1483817544">
                  <w:marLeft w:val="0"/>
                  <w:marRight w:val="0"/>
                  <w:marTop w:val="0"/>
                  <w:marBottom w:val="0"/>
                  <w:divBdr>
                    <w:top w:val="none" w:sz="0" w:space="0" w:color="auto"/>
                    <w:left w:val="none" w:sz="0" w:space="0" w:color="auto"/>
                    <w:bottom w:val="none" w:sz="0" w:space="0" w:color="auto"/>
                    <w:right w:val="none" w:sz="0" w:space="0" w:color="auto"/>
                  </w:divBdr>
                </w:div>
                <w:div w:id="1309942127">
                  <w:marLeft w:val="0"/>
                  <w:marRight w:val="0"/>
                  <w:marTop w:val="0"/>
                  <w:marBottom w:val="0"/>
                  <w:divBdr>
                    <w:top w:val="none" w:sz="0" w:space="0" w:color="auto"/>
                    <w:left w:val="none" w:sz="0" w:space="0" w:color="auto"/>
                    <w:bottom w:val="none" w:sz="0" w:space="0" w:color="auto"/>
                    <w:right w:val="none" w:sz="0" w:space="0" w:color="auto"/>
                  </w:divBdr>
                </w:div>
                <w:div w:id="668868364">
                  <w:marLeft w:val="0"/>
                  <w:marRight w:val="0"/>
                  <w:marTop w:val="0"/>
                  <w:marBottom w:val="0"/>
                  <w:divBdr>
                    <w:top w:val="none" w:sz="0" w:space="0" w:color="auto"/>
                    <w:left w:val="none" w:sz="0" w:space="0" w:color="auto"/>
                    <w:bottom w:val="none" w:sz="0" w:space="0" w:color="auto"/>
                    <w:right w:val="none" w:sz="0" w:space="0" w:color="auto"/>
                  </w:divBdr>
                </w:div>
                <w:div w:id="607392800">
                  <w:marLeft w:val="0"/>
                  <w:marRight w:val="0"/>
                  <w:marTop w:val="0"/>
                  <w:marBottom w:val="0"/>
                  <w:divBdr>
                    <w:top w:val="none" w:sz="0" w:space="0" w:color="auto"/>
                    <w:left w:val="none" w:sz="0" w:space="0" w:color="auto"/>
                    <w:bottom w:val="none" w:sz="0" w:space="0" w:color="auto"/>
                    <w:right w:val="none" w:sz="0" w:space="0" w:color="auto"/>
                  </w:divBdr>
                </w:div>
                <w:div w:id="179516597">
                  <w:marLeft w:val="0"/>
                  <w:marRight w:val="0"/>
                  <w:marTop w:val="0"/>
                  <w:marBottom w:val="0"/>
                  <w:divBdr>
                    <w:top w:val="none" w:sz="0" w:space="0" w:color="auto"/>
                    <w:left w:val="none" w:sz="0" w:space="0" w:color="auto"/>
                    <w:bottom w:val="none" w:sz="0" w:space="0" w:color="auto"/>
                    <w:right w:val="none" w:sz="0" w:space="0" w:color="auto"/>
                  </w:divBdr>
                </w:div>
                <w:div w:id="412312441">
                  <w:marLeft w:val="0"/>
                  <w:marRight w:val="0"/>
                  <w:marTop w:val="0"/>
                  <w:marBottom w:val="0"/>
                  <w:divBdr>
                    <w:top w:val="none" w:sz="0" w:space="0" w:color="auto"/>
                    <w:left w:val="none" w:sz="0" w:space="0" w:color="auto"/>
                    <w:bottom w:val="none" w:sz="0" w:space="0" w:color="auto"/>
                    <w:right w:val="none" w:sz="0" w:space="0" w:color="auto"/>
                  </w:divBdr>
                </w:div>
                <w:div w:id="740366377">
                  <w:marLeft w:val="0"/>
                  <w:marRight w:val="0"/>
                  <w:marTop w:val="0"/>
                  <w:marBottom w:val="0"/>
                  <w:divBdr>
                    <w:top w:val="none" w:sz="0" w:space="0" w:color="auto"/>
                    <w:left w:val="none" w:sz="0" w:space="0" w:color="auto"/>
                    <w:bottom w:val="none" w:sz="0" w:space="0" w:color="auto"/>
                    <w:right w:val="none" w:sz="0" w:space="0" w:color="auto"/>
                  </w:divBdr>
                </w:div>
                <w:div w:id="1780683189">
                  <w:marLeft w:val="0"/>
                  <w:marRight w:val="0"/>
                  <w:marTop w:val="0"/>
                  <w:marBottom w:val="0"/>
                  <w:divBdr>
                    <w:top w:val="none" w:sz="0" w:space="0" w:color="auto"/>
                    <w:left w:val="none" w:sz="0" w:space="0" w:color="auto"/>
                    <w:bottom w:val="none" w:sz="0" w:space="0" w:color="auto"/>
                    <w:right w:val="none" w:sz="0" w:space="0" w:color="auto"/>
                  </w:divBdr>
                </w:div>
                <w:div w:id="1551304351">
                  <w:marLeft w:val="0"/>
                  <w:marRight w:val="0"/>
                  <w:marTop w:val="0"/>
                  <w:marBottom w:val="0"/>
                  <w:divBdr>
                    <w:top w:val="none" w:sz="0" w:space="0" w:color="auto"/>
                    <w:left w:val="none" w:sz="0" w:space="0" w:color="auto"/>
                    <w:bottom w:val="none" w:sz="0" w:space="0" w:color="auto"/>
                    <w:right w:val="none" w:sz="0" w:space="0" w:color="auto"/>
                  </w:divBdr>
                </w:div>
                <w:div w:id="2082167303">
                  <w:marLeft w:val="0"/>
                  <w:marRight w:val="0"/>
                  <w:marTop w:val="0"/>
                  <w:marBottom w:val="0"/>
                  <w:divBdr>
                    <w:top w:val="none" w:sz="0" w:space="0" w:color="auto"/>
                    <w:left w:val="none" w:sz="0" w:space="0" w:color="auto"/>
                    <w:bottom w:val="none" w:sz="0" w:space="0" w:color="auto"/>
                    <w:right w:val="none" w:sz="0" w:space="0" w:color="auto"/>
                  </w:divBdr>
                </w:div>
                <w:div w:id="1653948166">
                  <w:marLeft w:val="0"/>
                  <w:marRight w:val="0"/>
                  <w:marTop w:val="0"/>
                  <w:marBottom w:val="0"/>
                  <w:divBdr>
                    <w:top w:val="none" w:sz="0" w:space="0" w:color="auto"/>
                    <w:left w:val="none" w:sz="0" w:space="0" w:color="auto"/>
                    <w:bottom w:val="none" w:sz="0" w:space="0" w:color="auto"/>
                    <w:right w:val="none" w:sz="0" w:space="0" w:color="auto"/>
                  </w:divBdr>
                </w:div>
                <w:div w:id="1633367183">
                  <w:marLeft w:val="0"/>
                  <w:marRight w:val="0"/>
                  <w:marTop w:val="0"/>
                  <w:marBottom w:val="0"/>
                  <w:divBdr>
                    <w:top w:val="none" w:sz="0" w:space="0" w:color="auto"/>
                    <w:left w:val="none" w:sz="0" w:space="0" w:color="auto"/>
                    <w:bottom w:val="none" w:sz="0" w:space="0" w:color="auto"/>
                    <w:right w:val="none" w:sz="0" w:space="0" w:color="auto"/>
                  </w:divBdr>
                </w:div>
                <w:div w:id="2060783162">
                  <w:marLeft w:val="0"/>
                  <w:marRight w:val="0"/>
                  <w:marTop w:val="0"/>
                  <w:marBottom w:val="0"/>
                  <w:divBdr>
                    <w:top w:val="none" w:sz="0" w:space="0" w:color="auto"/>
                    <w:left w:val="none" w:sz="0" w:space="0" w:color="auto"/>
                    <w:bottom w:val="none" w:sz="0" w:space="0" w:color="auto"/>
                    <w:right w:val="none" w:sz="0" w:space="0" w:color="auto"/>
                  </w:divBdr>
                </w:div>
                <w:div w:id="1126893823">
                  <w:marLeft w:val="0"/>
                  <w:marRight w:val="0"/>
                  <w:marTop w:val="0"/>
                  <w:marBottom w:val="0"/>
                  <w:divBdr>
                    <w:top w:val="none" w:sz="0" w:space="0" w:color="auto"/>
                    <w:left w:val="none" w:sz="0" w:space="0" w:color="auto"/>
                    <w:bottom w:val="none" w:sz="0" w:space="0" w:color="auto"/>
                    <w:right w:val="none" w:sz="0" w:space="0" w:color="auto"/>
                  </w:divBdr>
                </w:div>
                <w:div w:id="466171653">
                  <w:marLeft w:val="0"/>
                  <w:marRight w:val="0"/>
                  <w:marTop w:val="0"/>
                  <w:marBottom w:val="0"/>
                  <w:divBdr>
                    <w:top w:val="none" w:sz="0" w:space="0" w:color="auto"/>
                    <w:left w:val="none" w:sz="0" w:space="0" w:color="auto"/>
                    <w:bottom w:val="none" w:sz="0" w:space="0" w:color="auto"/>
                    <w:right w:val="none" w:sz="0" w:space="0" w:color="auto"/>
                  </w:divBdr>
                </w:div>
                <w:div w:id="1627003971">
                  <w:marLeft w:val="0"/>
                  <w:marRight w:val="0"/>
                  <w:marTop w:val="0"/>
                  <w:marBottom w:val="0"/>
                  <w:divBdr>
                    <w:top w:val="none" w:sz="0" w:space="0" w:color="auto"/>
                    <w:left w:val="none" w:sz="0" w:space="0" w:color="auto"/>
                    <w:bottom w:val="none" w:sz="0" w:space="0" w:color="auto"/>
                    <w:right w:val="none" w:sz="0" w:space="0" w:color="auto"/>
                  </w:divBdr>
                </w:div>
                <w:div w:id="1349403886">
                  <w:marLeft w:val="0"/>
                  <w:marRight w:val="0"/>
                  <w:marTop w:val="0"/>
                  <w:marBottom w:val="0"/>
                  <w:divBdr>
                    <w:top w:val="none" w:sz="0" w:space="0" w:color="auto"/>
                    <w:left w:val="none" w:sz="0" w:space="0" w:color="auto"/>
                    <w:bottom w:val="none" w:sz="0" w:space="0" w:color="auto"/>
                    <w:right w:val="none" w:sz="0" w:space="0" w:color="auto"/>
                  </w:divBdr>
                </w:div>
                <w:div w:id="1788695659">
                  <w:marLeft w:val="0"/>
                  <w:marRight w:val="0"/>
                  <w:marTop w:val="0"/>
                  <w:marBottom w:val="0"/>
                  <w:divBdr>
                    <w:top w:val="none" w:sz="0" w:space="0" w:color="auto"/>
                    <w:left w:val="none" w:sz="0" w:space="0" w:color="auto"/>
                    <w:bottom w:val="none" w:sz="0" w:space="0" w:color="auto"/>
                    <w:right w:val="none" w:sz="0" w:space="0" w:color="auto"/>
                  </w:divBdr>
                </w:div>
                <w:div w:id="595409763">
                  <w:marLeft w:val="0"/>
                  <w:marRight w:val="0"/>
                  <w:marTop w:val="0"/>
                  <w:marBottom w:val="0"/>
                  <w:divBdr>
                    <w:top w:val="none" w:sz="0" w:space="0" w:color="auto"/>
                    <w:left w:val="none" w:sz="0" w:space="0" w:color="auto"/>
                    <w:bottom w:val="none" w:sz="0" w:space="0" w:color="auto"/>
                    <w:right w:val="none" w:sz="0" w:space="0" w:color="auto"/>
                  </w:divBdr>
                </w:div>
                <w:div w:id="1482965349">
                  <w:marLeft w:val="0"/>
                  <w:marRight w:val="0"/>
                  <w:marTop w:val="0"/>
                  <w:marBottom w:val="0"/>
                  <w:divBdr>
                    <w:top w:val="none" w:sz="0" w:space="0" w:color="auto"/>
                    <w:left w:val="none" w:sz="0" w:space="0" w:color="auto"/>
                    <w:bottom w:val="none" w:sz="0" w:space="0" w:color="auto"/>
                    <w:right w:val="none" w:sz="0" w:space="0" w:color="auto"/>
                  </w:divBdr>
                </w:div>
                <w:div w:id="1847598776">
                  <w:marLeft w:val="0"/>
                  <w:marRight w:val="0"/>
                  <w:marTop w:val="0"/>
                  <w:marBottom w:val="0"/>
                  <w:divBdr>
                    <w:top w:val="none" w:sz="0" w:space="0" w:color="auto"/>
                    <w:left w:val="none" w:sz="0" w:space="0" w:color="auto"/>
                    <w:bottom w:val="none" w:sz="0" w:space="0" w:color="auto"/>
                    <w:right w:val="none" w:sz="0" w:space="0" w:color="auto"/>
                  </w:divBdr>
                </w:div>
                <w:div w:id="335574351">
                  <w:marLeft w:val="0"/>
                  <w:marRight w:val="0"/>
                  <w:marTop w:val="0"/>
                  <w:marBottom w:val="0"/>
                  <w:divBdr>
                    <w:top w:val="none" w:sz="0" w:space="0" w:color="auto"/>
                    <w:left w:val="none" w:sz="0" w:space="0" w:color="auto"/>
                    <w:bottom w:val="none" w:sz="0" w:space="0" w:color="auto"/>
                    <w:right w:val="none" w:sz="0" w:space="0" w:color="auto"/>
                  </w:divBdr>
                </w:div>
                <w:div w:id="105656812">
                  <w:marLeft w:val="0"/>
                  <w:marRight w:val="0"/>
                  <w:marTop w:val="0"/>
                  <w:marBottom w:val="0"/>
                  <w:divBdr>
                    <w:top w:val="none" w:sz="0" w:space="0" w:color="auto"/>
                    <w:left w:val="none" w:sz="0" w:space="0" w:color="auto"/>
                    <w:bottom w:val="none" w:sz="0" w:space="0" w:color="auto"/>
                    <w:right w:val="none" w:sz="0" w:space="0" w:color="auto"/>
                  </w:divBdr>
                </w:div>
                <w:div w:id="1007247948">
                  <w:marLeft w:val="0"/>
                  <w:marRight w:val="0"/>
                  <w:marTop w:val="0"/>
                  <w:marBottom w:val="0"/>
                  <w:divBdr>
                    <w:top w:val="none" w:sz="0" w:space="0" w:color="auto"/>
                    <w:left w:val="none" w:sz="0" w:space="0" w:color="auto"/>
                    <w:bottom w:val="none" w:sz="0" w:space="0" w:color="auto"/>
                    <w:right w:val="none" w:sz="0" w:space="0" w:color="auto"/>
                  </w:divBdr>
                </w:div>
                <w:div w:id="763494712">
                  <w:marLeft w:val="0"/>
                  <w:marRight w:val="0"/>
                  <w:marTop w:val="0"/>
                  <w:marBottom w:val="0"/>
                  <w:divBdr>
                    <w:top w:val="none" w:sz="0" w:space="0" w:color="auto"/>
                    <w:left w:val="none" w:sz="0" w:space="0" w:color="auto"/>
                    <w:bottom w:val="none" w:sz="0" w:space="0" w:color="auto"/>
                    <w:right w:val="none" w:sz="0" w:space="0" w:color="auto"/>
                  </w:divBdr>
                </w:div>
                <w:div w:id="1095587962">
                  <w:marLeft w:val="0"/>
                  <w:marRight w:val="0"/>
                  <w:marTop w:val="0"/>
                  <w:marBottom w:val="0"/>
                  <w:divBdr>
                    <w:top w:val="none" w:sz="0" w:space="0" w:color="auto"/>
                    <w:left w:val="none" w:sz="0" w:space="0" w:color="auto"/>
                    <w:bottom w:val="none" w:sz="0" w:space="0" w:color="auto"/>
                    <w:right w:val="none" w:sz="0" w:space="0" w:color="auto"/>
                  </w:divBdr>
                </w:div>
                <w:div w:id="1520781061">
                  <w:marLeft w:val="0"/>
                  <w:marRight w:val="0"/>
                  <w:marTop w:val="0"/>
                  <w:marBottom w:val="0"/>
                  <w:divBdr>
                    <w:top w:val="none" w:sz="0" w:space="0" w:color="auto"/>
                    <w:left w:val="none" w:sz="0" w:space="0" w:color="auto"/>
                    <w:bottom w:val="none" w:sz="0" w:space="0" w:color="auto"/>
                    <w:right w:val="none" w:sz="0" w:space="0" w:color="auto"/>
                  </w:divBdr>
                </w:div>
                <w:div w:id="807355137">
                  <w:marLeft w:val="0"/>
                  <w:marRight w:val="0"/>
                  <w:marTop w:val="0"/>
                  <w:marBottom w:val="0"/>
                  <w:divBdr>
                    <w:top w:val="none" w:sz="0" w:space="0" w:color="auto"/>
                    <w:left w:val="none" w:sz="0" w:space="0" w:color="auto"/>
                    <w:bottom w:val="none" w:sz="0" w:space="0" w:color="auto"/>
                    <w:right w:val="none" w:sz="0" w:space="0" w:color="auto"/>
                  </w:divBdr>
                </w:div>
                <w:div w:id="592476592">
                  <w:marLeft w:val="0"/>
                  <w:marRight w:val="0"/>
                  <w:marTop w:val="0"/>
                  <w:marBottom w:val="0"/>
                  <w:divBdr>
                    <w:top w:val="none" w:sz="0" w:space="0" w:color="auto"/>
                    <w:left w:val="none" w:sz="0" w:space="0" w:color="auto"/>
                    <w:bottom w:val="none" w:sz="0" w:space="0" w:color="auto"/>
                    <w:right w:val="none" w:sz="0" w:space="0" w:color="auto"/>
                  </w:divBdr>
                </w:div>
                <w:div w:id="1988509797">
                  <w:marLeft w:val="0"/>
                  <w:marRight w:val="0"/>
                  <w:marTop w:val="0"/>
                  <w:marBottom w:val="0"/>
                  <w:divBdr>
                    <w:top w:val="none" w:sz="0" w:space="0" w:color="auto"/>
                    <w:left w:val="none" w:sz="0" w:space="0" w:color="auto"/>
                    <w:bottom w:val="none" w:sz="0" w:space="0" w:color="auto"/>
                    <w:right w:val="none" w:sz="0" w:space="0" w:color="auto"/>
                  </w:divBdr>
                </w:div>
                <w:div w:id="279728698">
                  <w:marLeft w:val="0"/>
                  <w:marRight w:val="0"/>
                  <w:marTop w:val="0"/>
                  <w:marBottom w:val="0"/>
                  <w:divBdr>
                    <w:top w:val="none" w:sz="0" w:space="0" w:color="auto"/>
                    <w:left w:val="none" w:sz="0" w:space="0" w:color="auto"/>
                    <w:bottom w:val="none" w:sz="0" w:space="0" w:color="auto"/>
                    <w:right w:val="none" w:sz="0" w:space="0" w:color="auto"/>
                  </w:divBdr>
                </w:div>
                <w:div w:id="190148263">
                  <w:marLeft w:val="0"/>
                  <w:marRight w:val="0"/>
                  <w:marTop w:val="0"/>
                  <w:marBottom w:val="0"/>
                  <w:divBdr>
                    <w:top w:val="none" w:sz="0" w:space="0" w:color="auto"/>
                    <w:left w:val="none" w:sz="0" w:space="0" w:color="auto"/>
                    <w:bottom w:val="none" w:sz="0" w:space="0" w:color="auto"/>
                    <w:right w:val="none" w:sz="0" w:space="0" w:color="auto"/>
                  </w:divBdr>
                </w:div>
                <w:div w:id="555354823">
                  <w:marLeft w:val="0"/>
                  <w:marRight w:val="0"/>
                  <w:marTop w:val="0"/>
                  <w:marBottom w:val="0"/>
                  <w:divBdr>
                    <w:top w:val="none" w:sz="0" w:space="0" w:color="auto"/>
                    <w:left w:val="none" w:sz="0" w:space="0" w:color="auto"/>
                    <w:bottom w:val="none" w:sz="0" w:space="0" w:color="auto"/>
                    <w:right w:val="none" w:sz="0" w:space="0" w:color="auto"/>
                  </w:divBdr>
                </w:div>
                <w:div w:id="2034794359">
                  <w:marLeft w:val="0"/>
                  <w:marRight w:val="0"/>
                  <w:marTop w:val="0"/>
                  <w:marBottom w:val="0"/>
                  <w:divBdr>
                    <w:top w:val="none" w:sz="0" w:space="0" w:color="auto"/>
                    <w:left w:val="none" w:sz="0" w:space="0" w:color="auto"/>
                    <w:bottom w:val="none" w:sz="0" w:space="0" w:color="auto"/>
                    <w:right w:val="none" w:sz="0" w:space="0" w:color="auto"/>
                  </w:divBdr>
                </w:div>
                <w:div w:id="795224360">
                  <w:marLeft w:val="0"/>
                  <w:marRight w:val="0"/>
                  <w:marTop w:val="0"/>
                  <w:marBottom w:val="0"/>
                  <w:divBdr>
                    <w:top w:val="none" w:sz="0" w:space="0" w:color="auto"/>
                    <w:left w:val="none" w:sz="0" w:space="0" w:color="auto"/>
                    <w:bottom w:val="none" w:sz="0" w:space="0" w:color="auto"/>
                    <w:right w:val="none" w:sz="0" w:space="0" w:color="auto"/>
                  </w:divBdr>
                </w:div>
                <w:div w:id="1896506090">
                  <w:marLeft w:val="0"/>
                  <w:marRight w:val="0"/>
                  <w:marTop w:val="0"/>
                  <w:marBottom w:val="0"/>
                  <w:divBdr>
                    <w:top w:val="none" w:sz="0" w:space="0" w:color="auto"/>
                    <w:left w:val="none" w:sz="0" w:space="0" w:color="auto"/>
                    <w:bottom w:val="none" w:sz="0" w:space="0" w:color="auto"/>
                    <w:right w:val="none" w:sz="0" w:space="0" w:color="auto"/>
                  </w:divBdr>
                </w:div>
                <w:div w:id="1238906166">
                  <w:marLeft w:val="0"/>
                  <w:marRight w:val="0"/>
                  <w:marTop w:val="0"/>
                  <w:marBottom w:val="0"/>
                  <w:divBdr>
                    <w:top w:val="none" w:sz="0" w:space="0" w:color="auto"/>
                    <w:left w:val="none" w:sz="0" w:space="0" w:color="auto"/>
                    <w:bottom w:val="none" w:sz="0" w:space="0" w:color="auto"/>
                    <w:right w:val="none" w:sz="0" w:space="0" w:color="auto"/>
                  </w:divBdr>
                </w:div>
                <w:div w:id="58751013">
                  <w:marLeft w:val="0"/>
                  <w:marRight w:val="0"/>
                  <w:marTop w:val="0"/>
                  <w:marBottom w:val="0"/>
                  <w:divBdr>
                    <w:top w:val="none" w:sz="0" w:space="0" w:color="auto"/>
                    <w:left w:val="none" w:sz="0" w:space="0" w:color="auto"/>
                    <w:bottom w:val="none" w:sz="0" w:space="0" w:color="auto"/>
                    <w:right w:val="none" w:sz="0" w:space="0" w:color="auto"/>
                  </w:divBdr>
                </w:div>
                <w:div w:id="1429614252">
                  <w:marLeft w:val="0"/>
                  <w:marRight w:val="0"/>
                  <w:marTop w:val="0"/>
                  <w:marBottom w:val="0"/>
                  <w:divBdr>
                    <w:top w:val="none" w:sz="0" w:space="0" w:color="auto"/>
                    <w:left w:val="none" w:sz="0" w:space="0" w:color="auto"/>
                    <w:bottom w:val="none" w:sz="0" w:space="0" w:color="auto"/>
                    <w:right w:val="none" w:sz="0" w:space="0" w:color="auto"/>
                  </w:divBdr>
                </w:div>
                <w:div w:id="561797033">
                  <w:marLeft w:val="0"/>
                  <w:marRight w:val="0"/>
                  <w:marTop w:val="0"/>
                  <w:marBottom w:val="0"/>
                  <w:divBdr>
                    <w:top w:val="none" w:sz="0" w:space="0" w:color="auto"/>
                    <w:left w:val="none" w:sz="0" w:space="0" w:color="auto"/>
                    <w:bottom w:val="none" w:sz="0" w:space="0" w:color="auto"/>
                    <w:right w:val="none" w:sz="0" w:space="0" w:color="auto"/>
                  </w:divBdr>
                </w:div>
                <w:div w:id="134569714">
                  <w:marLeft w:val="0"/>
                  <w:marRight w:val="0"/>
                  <w:marTop w:val="0"/>
                  <w:marBottom w:val="0"/>
                  <w:divBdr>
                    <w:top w:val="none" w:sz="0" w:space="0" w:color="auto"/>
                    <w:left w:val="none" w:sz="0" w:space="0" w:color="auto"/>
                    <w:bottom w:val="none" w:sz="0" w:space="0" w:color="auto"/>
                    <w:right w:val="none" w:sz="0" w:space="0" w:color="auto"/>
                  </w:divBdr>
                </w:div>
                <w:div w:id="381174601">
                  <w:marLeft w:val="0"/>
                  <w:marRight w:val="0"/>
                  <w:marTop w:val="0"/>
                  <w:marBottom w:val="0"/>
                  <w:divBdr>
                    <w:top w:val="none" w:sz="0" w:space="0" w:color="auto"/>
                    <w:left w:val="none" w:sz="0" w:space="0" w:color="auto"/>
                    <w:bottom w:val="none" w:sz="0" w:space="0" w:color="auto"/>
                    <w:right w:val="none" w:sz="0" w:space="0" w:color="auto"/>
                  </w:divBdr>
                </w:div>
                <w:div w:id="1516528904">
                  <w:marLeft w:val="0"/>
                  <w:marRight w:val="0"/>
                  <w:marTop w:val="0"/>
                  <w:marBottom w:val="0"/>
                  <w:divBdr>
                    <w:top w:val="none" w:sz="0" w:space="0" w:color="auto"/>
                    <w:left w:val="none" w:sz="0" w:space="0" w:color="auto"/>
                    <w:bottom w:val="none" w:sz="0" w:space="0" w:color="auto"/>
                    <w:right w:val="none" w:sz="0" w:space="0" w:color="auto"/>
                  </w:divBdr>
                </w:div>
                <w:div w:id="129176054">
                  <w:marLeft w:val="0"/>
                  <w:marRight w:val="0"/>
                  <w:marTop w:val="0"/>
                  <w:marBottom w:val="0"/>
                  <w:divBdr>
                    <w:top w:val="none" w:sz="0" w:space="0" w:color="auto"/>
                    <w:left w:val="none" w:sz="0" w:space="0" w:color="auto"/>
                    <w:bottom w:val="none" w:sz="0" w:space="0" w:color="auto"/>
                    <w:right w:val="none" w:sz="0" w:space="0" w:color="auto"/>
                  </w:divBdr>
                </w:div>
                <w:div w:id="686247681">
                  <w:marLeft w:val="0"/>
                  <w:marRight w:val="0"/>
                  <w:marTop w:val="0"/>
                  <w:marBottom w:val="0"/>
                  <w:divBdr>
                    <w:top w:val="none" w:sz="0" w:space="0" w:color="auto"/>
                    <w:left w:val="none" w:sz="0" w:space="0" w:color="auto"/>
                    <w:bottom w:val="none" w:sz="0" w:space="0" w:color="auto"/>
                    <w:right w:val="none" w:sz="0" w:space="0" w:color="auto"/>
                  </w:divBdr>
                </w:div>
                <w:div w:id="139347275">
                  <w:marLeft w:val="0"/>
                  <w:marRight w:val="0"/>
                  <w:marTop w:val="0"/>
                  <w:marBottom w:val="0"/>
                  <w:divBdr>
                    <w:top w:val="none" w:sz="0" w:space="0" w:color="auto"/>
                    <w:left w:val="none" w:sz="0" w:space="0" w:color="auto"/>
                    <w:bottom w:val="none" w:sz="0" w:space="0" w:color="auto"/>
                    <w:right w:val="none" w:sz="0" w:space="0" w:color="auto"/>
                  </w:divBdr>
                </w:div>
                <w:div w:id="1711294384">
                  <w:marLeft w:val="0"/>
                  <w:marRight w:val="0"/>
                  <w:marTop w:val="0"/>
                  <w:marBottom w:val="0"/>
                  <w:divBdr>
                    <w:top w:val="none" w:sz="0" w:space="0" w:color="auto"/>
                    <w:left w:val="none" w:sz="0" w:space="0" w:color="auto"/>
                    <w:bottom w:val="none" w:sz="0" w:space="0" w:color="auto"/>
                    <w:right w:val="none" w:sz="0" w:space="0" w:color="auto"/>
                  </w:divBdr>
                </w:div>
                <w:div w:id="916479059">
                  <w:marLeft w:val="0"/>
                  <w:marRight w:val="0"/>
                  <w:marTop w:val="0"/>
                  <w:marBottom w:val="0"/>
                  <w:divBdr>
                    <w:top w:val="none" w:sz="0" w:space="0" w:color="auto"/>
                    <w:left w:val="none" w:sz="0" w:space="0" w:color="auto"/>
                    <w:bottom w:val="none" w:sz="0" w:space="0" w:color="auto"/>
                    <w:right w:val="none" w:sz="0" w:space="0" w:color="auto"/>
                  </w:divBdr>
                </w:div>
                <w:div w:id="158813815">
                  <w:marLeft w:val="0"/>
                  <w:marRight w:val="0"/>
                  <w:marTop w:val="0"/>
                  <w:marBottom w:val="0"/>
                  <w:divBdr>
                    <w:top w:val="none" w:sz="0" w:space="0" w:color="auto"/>
                    <w:left w:val="none" w:sz="0" w:space="0" w:color="auto"/>
                    <w:bottom w:val="none" w:sz="0" w:space="0" w:color="auto"/>
                    <w:right w:val="none" w:sz="0" w:space="0" w:color="auto"/>
                  </w:divBdr>
                </w:div>
                <w:div w:id="1550189795">
                  <w:marLeft w:val="0"/>
                  <w:marRight w:val="0"/>
                  <w:marTop w:val="0"/>
                  <w:marBottom w:val="0"/>
                  <w:divBdr>
                    <w:top w:val="none" w:sz="0" w:space="0" w:color="auto"/>
                    <w:left w:val="none" w:sz="0" w:space="0" w:color="auto"/>
                    <w:bottom w:val="none" w:sz="0" w:space="0" w:color="auto"/>
                    <w:right w:val="none" w:sz="0" w:space="0" w:color="auto"/>
                  </w:divBdr>
                </w:div>
                <w:div w:id="23486207">
                  <w:marLeft w:val="0"/>
                  <w:marRight w:val="0"/>
                  <w:marTop w:val="0"/>
                  <w:marBottom w:val="0"/>
                  <w:divBdr>
                    <w:top w:val="none" w:sz="0" w:space="0" w:color="auto"/>
                    <w:left w:val="none" w:sz="0" w:space="0" w:color="auto"/>
                    <w:bottom w:val="none" w:sz="0" w:space="0" w:color="auto"/>
                    <w:right w:val="none" w:sz="0" w:space="0" w:color="auto"/>
                  </w:divBdr>
                </w:div>
                <w:div w:id="2046103973">
                  <w:marLeft w:val="0"/>
                  <w:marRight w:val="0"/>
                  <w:marTop w:val="0"/>
                  <w:marBottom w:val="0"/>
                  <w:divBdr>
                    <w:top w:val="none" w:sz="0" w:space="0" w:color="auto"/>
                    <w:left w:val="none" w:sz="0" w:space="0" w:color="auto"/>
                    <w:bottom w:val="none" w:sz="0" w:space="0" w:color="auto"/>
                    <w:right w:val="none" w:sz="0" w:space="0" w:color="auto"/>
                  </w:divBdr>
                </w:div>
                <w:div w:id="2099475870">
                  <w:marLeft w:val="0"/>
                  <w:marRight w:val="0"/>
                  <w:marTop w:val="0"/>
                  <w:marBottom w:val="0"/>
                  <w:divBdr>
                    <w:top w:val="none" w:sz="0" w:space="0" w:color="auto"/>
                    <w:left w:val="none" w:sz="0" w:space="0" w:color="auto"/>
                    <w:bottom w:val="none" w:sz="0" w:space="0" w:color="auto"/>
                    <w:right w:val="none" w:sz="0" w:space="0" w:color="auto"/>
                  </w:divBdr>
                </w:div>
                <w:div w:id="1384868932">
                  <w:marLeft w:val="0"/>
                  <w:marRight w:val="0"/>
                  <w:marTop w:val="0"/>
                  <w:marBottom w:val="0"/>
                  <w:divBdr>
                    <w:top w:val="none" w:sz="0" w:space="0" w:color="auto"/>
                    <w:left w:val="none" w:sz="0" w:space="0" w:color="auto"/>
                    <w:bottom w:val="none" w:sz="0" w:space="0" w:color="auto"/>
                    <w:right w:val="none" w:sz="0" w:space="0" w:color="auto"/>
                  </w:divBdr>
                </w:div>
                <w:div w:id="267929666">
                  <w:marLeft w:val="0"/>
                  <w:marRight w:val="0"/>
                  <w:marTop w:val="0"/>
                  <w:marBottom w:val="0"/>
                  <w:divBdr>
                    <w:top w:val="none" w:sz="0" w:space="0" w:color="auto"/>
                    <w:left w:val="none" w:sz="0" w:space="0" w:color="auto"/>
                    <w:bottom w:val="none" w:sz="0" w:space="0" w:color="auto"/>
                    <w:right w:val="none" w:sz="0" w:space="0" w:color="auto"/>
                  </w:divBdr>
                </w:div>
                <w:div w:id="812672342">
                  <w:marLeft w:val="0"/>
                  <w:marRight w:val="0"/>
                  <w:marTop w:val="0"/>
                  <w:marBottom w:val="0"/>
                  <w:divBdr>
                    <w:top w:val="none" w:sz="0" w:space="0" w:color="auto"/>
                    <w:left w:val="none" w:sz="0" w:space="0" w:color="auto"/>
                    <w:bottom w:val="none" w:sz="0" w:space="0" w:color="auto"/>
                    <w:right w:val="none" w:sz="0" w:space="0" w:color="auto"/>
                  </w:divBdr>
                </w:div>
                <w:div w:id="1130244310">
                  <w:marLeft w:val="0"/>
                  <w:marRight w:val="0"/>
                  <w:marTop w:val="0"/>
                  <w:marBottom w:val="0"/>
                  <w:divBdr>
                    <w:top w:val="none" w:sz="0" w:space="0" w:color="auto"/>
                    <w:left w:val="none" w:sz="0" w:space="0" w:color="auto"/>
                    <w:bottom w:val="none" w:sz="0" w:space="0" w:color="auto"/>
                    <w:right w:val="none" w:sz="0" w:space="0" w:color="auto"/>
                  </w:divBdr>
                </w:div>
                <w:div w:id="647325156">
                  <w:marLeft w:val="0"/>
                  <w:marRight w:val="0"/>
                  <w:marTop w:val="0"/>
                  <w:marBottom w:val="0"/>
                  <w:divBdr>
                    <w:top w:val="none" w:sz="0" w:space="0" w:color="auto"/>
                    <w:left w:val="none" w:sz="0" w:space="0" w:color="auto"/>
                    <w:bottom w:val="none" w:sz="0" w:space="0" w:color="auto"/>
                    <w:right w:val="none" w:sz="0" w:space="0" w:color="auto"/>
                  </w:divBdr>
                </w:div>
                <w:div w:id="2044090303">
                  <w:marLeft w:val="0"/>
                  <w:marRight w:val="0"/>
                  <w:marTop w:val="0"/>
                  <w:marBottom w:val="0"/>
                  <w:divBdr>
                    <w:top w:val="none" w:sz="0" w:space="0" w:color="auto"/>
                    <w:left w:val="none" w:sz="0" w:space="0" w:color="auto"/>
                    <w:bottom w:val="none" w:sz="0" w:space="0" w:color="auto"/>
                    <w:right w:val="none" w:sz="0" w:space="0" w:color="auto"/>
                  </w:divBdr>
                </w:div>
                <w:div w:id="1743525623">
                  <w:marLeft w:val="0"/>
                  <w:marRight w:val="0"/>
                  <w:marTop w:val="0"/>
                  <w:marBottom w:val="0"/>
                  <w:divBdr>
                    <w:top w:val="none" w:sz="0" w:space="0" w:color="auto"/>
                    <w:left w:val="none" w:sz="0" w:space="0" w:color="auto"/>
                    <w:bottom w:val="none" w:sz="0" w:space="0" w:color="auto"/>
                    <w:right w:val="none" w:sz="0" w:space="0" w:color="auto"/>
                  </w:divBdr>
                </w:div>
                <w:div w:id="96993973">
                  <w:marLeft w:val="0"/>
                  <w:marRight w:val="0"/>
                  <w:marTop w:val="0"/>
                  <w:marBottom w:val="0"/>
                  <w:divBdr>
                    <w:top w:val="none" w:sz="0" w:space="0" w:color="auto"/>
                    <w:left w:val="none" w:sz="0" w:space="0" w:color="auto"/>
                    <w:bottom w:val="none" w:sz="0" w:space="0" w:color="auto"/>
                    <w:right w:val="none" w:sz="0" w:space="0" w:color="auto"/>
                  </w:divBdr>
                </w:div>
                <w:div w:id="1427771960">
                  <w:marLeft w:val="0"/>
                  <w:marRight w:val="0"/>
                  <w:marTop w:val="0"/>
                  <w:marBottom w:val="0"/>
                  <w:divBdr>
                    <w:top w:val="none" w:sz="0" w:space="0" w:color="auto"/>
                    <w:left w:val="none" w:sz="0" w:space="0" w:color="auto"/>
                    <w:bottom w:val="none" w:sz="0" w:space="0" w:color="auto"/>
                    <w:right w:val="none" w:sz="0" w:space="0" w:color="auto"/>
                  </w:divBdr>
                </w:div>
                <w:div w:id="2046832005">
                  <w:marLeft w:val="0"/>
                  <w:marRight w:val="0"/>
                  <w:marTop w:val="0"/>
                  <w:marBottom w:val="0"/>
                  <w:divBdr>
                    <w:top w:val="none" w:sz="0" w:space="0" w:color="auto"/>
                    <w:left w:val="none" w:sz="0" w:space="0" w:color="auto"/>
                    <w:bottom w:val="none" w:sz="0" w:space="0" w:color="auto"/>
                    <w:right w:val="none" w:sz="0" w:space="0" w:color="auto"/>
                  </w:divBdr>
                </w:div>
                <w:div w:id="1801486009">
                  <w:marLeft w:val="0"/>
                  <w:marRight w:val="0"/>
                  <w:marTop w:val="0"/>
                  <w:marBottom w:val="0"/>
                  <w:divBdr>
                    <w:top w:val="none" w:sz="0" w:space="0" w:color="auto"/>
                    <w:left w:val="none" w:sz="0" w:space="0" w:color="auto"/>
                    <w:bottom w:val="none" w:sz="0" w:space="0" w:color="auto"/>
                    <w:right w:val="none" w:sz="0" w:space="0" w:color="auto"/>
                  </w:divBdr>
                </w:div>
                <w:div w:id="1049962180">
                  <w:marLeft w:val="0"/>
                  <w:marRight w:val="0"/>
                  <w:marTop w:val="0"/>
                  <w:marBottom w:val="0"/>
                  <w:divBdr>
                    <w:top w:val="none" w:sz="0" w:space="0" w:color="auto"/>
                    <w:left w:val="none" w:sz="0" w:space="0" w:color="auto"/>
                    <w:bottom w:val="none" w:sz="0" w:space="0" w:color="auto"/>
                    <w:right w:val="none" w:sz="0" w:space="0" w:color="auto"/>
                  </w:divBdr>
                </w:div>
                <w:div w:id="1116830032">
                  <w:marLeft w:val="0"/>
                  <w:marRight w:val="0"/>
                  <w:marTop w:val="0"/>
                  <w:marBottom w:val="0"/>
                  <w:divBdr>
                    <w:top w:val="none" w:sz="0" w:space="0" w:color="auto"/>
                    <w:left w:val="none" w:sz="0" w:space="0" w:color="auto"/>
                    <w:bottom w:val="none" w:sz="0" w:space="0" w:color="auto"/>
                    <w:right w:val="none" w:sz="0" w:space="0" w:color="auto"/>
                  </w:divBdr>
                </w:div>
                <w:div w:id="487747941">
                  <w:marLeft w:val="0"/>
                  <w:marRight w:val="0"/>
                  <w:marTop w:val="0"/>
                  <w:marBottom w:val="0"/>
                  <w:divBdr>
                    <w:top w:val="none" w:sz="0" w:space="0" w:color="auto"/>
                    <w:left w:val="none" w:sz="0" w:space="0" w:color="auto"/>
                    <w:bottom w:val="none" w:sz="0" w:space="0" w:color="auto"/>
                    <w:right w:val="none" w:sz="0" w:space="0" w:color="auto"/>
                  </w:divBdr>
                </w:div>
                <w:div w:id="1312519576">
                  <w:marLeft w:val="0"/>
                  <w:marRight w:val="0"/>
                  <w:marTop w:val="0"/>
                  <w:marBottom w:val="0"/>
                  <w:divBdr>
                    <w:top w:val="none" w:sz="0" w:space="0" w:color="auto"/>
                    <w:left w:val="none" w:sz="0" w:space="0" w:color="auto"/>
                    <w:bottom w:val="none" w:sz="0" w:space="0" w:color="auto"/>
                    <w:right w:val="none" w:sz="0" w:space="0" w:color="auto"/>
                  </w:divBdr>
                </w:div>
                <w:div w:id="1919705064">
                  <w:marLeft w:val="0"/>
                  <w:marRight w:val="0"/>
                  <w:marTop w:val="0"/>
                  <w:marBottom w:val="0"/>
                  <w:divBdr>
                    <w:top w:val="none" w:sz="0" w:space="0" w:color="auto"/>
                    <w:left w:val="none" w:sz="0" w:space="0" w:color="auto"/>
                    <w:bottom w:val="none" w:sz="0" w:space="0" w:color="auto"/>
                    <w:right w:val="none" w:sz="0" w:space="0" w:color="auto"/>
                  </w:divBdr>
                </w:div>
                <w:div w:id="1739790744">
                  <w:marLeft w:val="0"/>
                  <w:marRight w:val="0"/>
                  <w:marTop w:val="0"/>
                  <w:marBottom w:val="0"/>
                  <w:divBdr>
                    <w:top w:val="none" w:sz="0" w:space="0" w:color="auto"/>
                    <w:left w:val="none" w:sz="0" w:space="0" w:color="auto"/>
                    <w:bottom w:val="none" w:sz="0" w:space="0" w:color="auto"/>
                    <w:right w:val="none" w:sz="0" w:space="0" w:color="auto"/>
                  </w:divBdr>
                </w:div>
                <w:div w:id="2124956291">
                  <w:marLeft w:val="0"/>
                  <w:marRight w:val="0"/>
                  <w:marTop w:val="0"/>
                  <w:marBottom w:val="0"/>
                  <w:divBdr>
                    <w:top w:val="none" w:sz="0" w:space="0" w:color="auto"/>
                    <w:left w:val="none" w:sz="0" w:space="0" w:color="auto"/>
                    <w:bottom w:val="none" w:sz="0" w:space="0" w:color="auto"/>
                    <w:right w:val="none" w:sz="0" w:space="0" w:color="auto"/>
                  </w:divBdr>
                </w:div>
                <w:div w:id="1011184843">
                  <w:marLeft w:val="0"/>
                  <w:marRight w:val="0"/>
                  <w:marTop w:val="0"/>
                  <w:marBottom w:val="0"/>
                  <w:divBdr>
                    <w:top w:val="none" w:sz="0" w:space="0" w:color="auto"/>
                    <w:left w:val="none" w:sz="0" w:space="0" w:color="auto"/>
                    <w:bottom w:val="none" w:sz="0" w:space="0" w:color="auto"/>
                    <w:right w:val="none" w:sz="0" w:space="0" w:color="auto"/>
                  </w:divBdr>
                </w:div>
                <w:div w:id="1035695440">
                  <w:marLeft w:val="0"/>
                  <w:marRight w:val="0"/>
                  <w:marTop w:val="0"/>
                  <w:marBottom w:val="0"/>
                  <w:divBdr>
                    <w:top w:val="none" w:sz="0" w:space="0" w:color="auto"/>
                    <w:left w:val="none" w:sz="0" w:space="0" w:color="auto"/>
                    <w:bottom w:val="none" w:sz="0" w:space="0" w:color="auto"/>
                    <w:right w:val="none" w:sz="0" w:space="0" w:color="auto"/>
                  </w:divBdr>
                </w:div>
                <w:div w:id="430663451">
                  <w:marLeft w:val="0"/>
                  <w:marRight w:val="0"/>
                  <w:marTop w:val="0"/>
                  <w:marBottom w:val="0"/>
                  <w:divBdr>
                    <w:top w:val="none" w:sz="0" w:space="0" w:color="auto"/>
                    <w:left w:val="none" w:sz="0" w:space="0" w:color="auto"/>
                    <w:bottom w:val="none" w:sz="0" w:space="0" w:color="auto"/>
                    <w:right w:val="none" w:sz="0" w:space="0" w:color="auto"/>
                  </w:divBdr>
                </w:div>
                <w:div w:id="212549274">
                  <w:marLeft w:val="0"/>
                  <w:marRight w:val="0"/>
                  <w:marTop w:val="0"/>
                  <w:marBottom w:val="0"/>
                  <w:divBdr>
                    <w:top w:val="none" w:sz="0" w:space="0" w:color="auto"/>
                    <w:left w:val="none" w:sz="0" w:space="0" w:color="auto"/>
                    <w:bottom w:val="none" w:sz="0" w:space="0" w:color="auto"/>
                    <w:right w:val="none" w:sz="0" w:space="0" w:color="auto"/>
                  </w:divBdr>
                </w:div>
                <w:div w:id="767893412">
                  <w:marLeft w:val="0"/>
                  <w:marRight w:val="0"/>
                  <w:marTop w:val="0"/>
                  <w:marBottom w:val="0"/>
                  <w:divBdr>
                    <w:top w:val="none" w:sz="0" w:space="0" w:color="auto"/>
                    <w:left w:val="none" w:sz="0" w:space="0" w:color="auto"/>
                    <w:bottom w:val="none" w:sz="0" w:space="0" w:color="auto"/>
                    <w:right w:val="none" w:sz="0" w:space="0" w:color="auto"/>
                  </w:divBdr>
                </w:div>
                <w:div w:id="1821725080">
                  <w:marLeft w:val="0"/>
                  <w:marRight w:val="0"/>
                  <w:marTop w:val="0"/>
                  <w:marBottom w:val="0"/>
                  <w:divBdr>
                    <w:top w:val="none" w:sz="0" w:space="0" w:color="auto"/>
                    <w:left w:val="none" w:sz="0" w:space="0" w:color="auto"/>
                    <w:bottom w:val="none" w:sz="0" w:space="0" w:color="auto"/>
                    <w:right w:val="none" w:sz="0" w:space="0" w:color="auto"/>
                  </w:divBdr>
                </w:div>
                <w:div w:id="1648778120">
                  <w:marLeft w:val="0"/>
                  <w:marRight w:val="0"/>
                  <w:marTop w:val="0"/>
                  <w:marBottom w:val="0"/>
                  <w:divBdr>
                    <w:top w:val="none" w:sz="0" w:space="0" w:color="auto"/>
                    <w:left w:val="none" w:sz="0" w:space="0" w:color="auto"/>
                    <w:bottom w:val="none" w:sz="0" w:space="0" w:color="auto"/>
                    <w:right w:val="none" w:sz="0" w:space="0" w:color="auto"/>
                  </w:divBdr>
                </w:div>
                <w:div w:id="223569781">
                  <w:marLeft w:val="0"/>
                  <w:marRight w:val="0"/>
                  <w:marTop w:val="0"/>
                  <w:marBottom w:val="0"/>
                  <w:divBdr>
                    <w:top w:val="none" w:sz="0" w:space="0" w:color="auto"/>
                    <w:left w:val="none" w:sz="0" w:space="0" w:color="auto"/>
                    <w:bottom w:val="none" w:sz="0" w:space="0" w:color="auto"/>
                    <w:right w:val="none" w:sz="0" w:space="0" w:color="auto"/>
                  </w:divBdr>
                </w:div>
                <w:div w:id="244874545">
                  <w:marLeft w:val="0"/>
                  <w:marRight w:val="0"/>
                  <w:marTop w:val="0"/>
                  <w:marBottom w:val="0"/>
                  <w:divBdr>
                    <w:top w:val="none" w:sz="0" w:space="0" w:color="auto"/>
                    <w:left w:val="none" w:sz="0" w:space="0" w:color="auto"/>
                    <w:bottom w:val="none" w:sz="0" w:space="0" w:color="auto"/>
                    <w:right w:val="none" w:sz="0" w:space="0" w:color="auto"/>
                  </w:divBdr>
                </w:div>
                <w:div w:id="2108191432">
                  <w:marLeft w:val="0"/>
                  <w:marRight w:val="0"/>
                  <w:marTop w:val="0"/>
                  <w:marBottom w:val="0"/>
                  <w:divBdr>
                    <w:top w:val="none" w:sz="0" w:space="0" w:color="auto"/>
                    <w:left w:val="none" w:sz="0" w:space="0" w:color="auto"/>
                    <w:bottom w:val="none" w:sz="0" w:space="0" w:color="auto"/>
                    <w:right w:val="none" w:sz="0" w:space="0" w:color="auto"/>
                  </w:divBdr>
                </w:div>
                <w:div w:id="214971049">
                  <w:marLeft w:val="0"/>
                  <w:marRight w:val="0"/>
                  <w:marTop w:val="0"/>
                  <w:marBottom w:val="0"/>
                  <w:divBdr>
                    <w:top w:val="none" w:sz="0" w:space="0" w:color="auto"/>
                    <w:left w:val="none" w:sz="0" w:space="0" w:color="auto"/>
                    <w:bottom w:val="none" w:sz="0" w:space="0" w:color="auto"/>
                    <w:right w:val="none" w:sz="0" w:space="0" w:color="auto"/>
                  </w:divBdr>
                </w:div>
                <w:div w:id="389109917">
                  <w:marLeft w:val="0"/>
                  <w:marRight w:val="0"/>
                  <w:marTop w:val="0"/>
                  <w:marBottom w:val="0"/>
                  <w:divBdr>
                    <w:top w:val="none" w:sz="0" w:space="0" w:color="auto"/>
                    <w:left w:val="none" w:sz="0" w:space="0" w:color="auto"/>
                    <w:bottom w:val="none" w:sz="0" w:space="0" w:color="auto"/>
                    <w:right w:val="none" w:sz="0" w:space="0" w:color="auto"/>
                  </w:divBdr>
                </w:div>
                <w:div w:id="307784655">
                  <w:marLeft w:val="0"/>
                  <w:marRight w:val="0"/>
                  <w:marTop w:val="0"/>
                  <w:marBottom w:val="0"/>
                  <w:divBdr>
                    <w:top w:val="none" w:sz="0" w:space="0" w:color="auto"/>
                    <w:left w:val="none" w:sz="0" w:space="0" w:color="auto"/>
                    <w:bottom w:val="none" w:sz="0" w:space="0" w:color="auto"/>
                    <w:right w:val="none" w:sz="0" w:space="0" w:color="auto"/>
                  </w:divBdr>
                </w:div>
                <w:div w:id="2060980903">
                  <w:marLeft w:val="0"/>
                  <w:marRight w:val="0"/>
                  <w:marTop w:val="0"/>
                  <w:marBottom w:val="0"/>
                  <w:divBdr>
                    <w:top w:val="none" w:sz="0" w:space="0" w:color="auto"/>
                    <w:left w:val="none" w:sz="0" w:space="0" w:color="auto"/>
                    <w:bottom w:val="none" w:sz="0" w:space="0" w:color="auto"/>
                    <w:right w:val="none" w:sz="0" w:space="0" w:color="auto"/>
                  </w:divBdr>
                </w:div>
                <w:div w:id="386497577">
                  <w:marLeft w:val="0"/>
                  <w:marRight w:val="0"/>
                  <w:marTop w:val="0"/>
                  <w:marBottom w:val="0"/>
                  <w:divBdr>
                    <w:top w:val="none" w:sz="0" w:space="0" w:color="auto"/>
                    <w:left w:val="none" w:sz="0" w:space="0" w:color="auto"/>
                    <w:bottom w:val="none" w:sz="0" w:space="0" w:color="auto"/>
                    <w:right w:val="none" w:sz="0" w:space="0" w:color="auto"/>
                  </w:divBdr>
                </w:div>
                <w:div w:id="1428968005">
                  <w:marLeft w:val="0"/>
                  <w:marRight w:val="0"/>
                  <w:marTop w:val="0"/>
                  <w:marBottom w:val="0"/>
                  <w:divBdr>
                    <w:top w:val="none" w:sz="0" w:space="0" w:color="auto"/>
                    <w:left w:val="none" w:sz="0" w:space="0" w:color="auto"/>
                    <w:bottom w:val="none" w:sz="0" w:space="0" w:color="auto"/>
                    <w:right w:val="none" w:sz="0" w:space="0" w:color="auto"/>
                  </w:divBdr>
                </w:div>
                <w:div w:id="1177310448">
                  <w:marLeft w:val="0"/>
                  <w:marRight w:val="0"/>
                  <w:marTop w:val="0"/>
                  <w:marBottom w:val="0"/>
                  <w:divBdr>
                    <w:top w:val="none" w:sz="0" w:space="0" w:color="auto"/>
                    <w:left w:val="none" w:sz="0" w:space="0" w:color="auto"/>
                    <w:bottom w:val="none" w:sz="0" w:space="0" w:color="auto"/>
                    <w:right w:val="none" w:sz="0" w:space="0" w:color="auto"/>
                  </w:divBdr>
                </w:div>
                <w:div w:id="334964965">
                  <w:marLeft w:val="0"/>
                  <w:marRight w:val="0"/>
                  <w:marTop w:val="0"/>
                  <w:marBottom w:val="0"/>
                  <w:divBdr>
                    <w:top w:val="none" w:sz="0" w:space="0" w:color="auto"/>
                    <w:left w:val="none" w:sz="0" w:space="0" w:color="auto"/>
                    <w:bottom w:val="none" w:sz="0" w:space="0" w:color="auto"/>
                    <w:right w:val="none" w:sz="0" w:space="0" w:color="auto"/>
                  </w:divBdr>
                </w:div>
                <w:div w:id="1748962001">
                  <w:marLeft w:val="0"/>
                  <w:marRight w:val="0"/>
                  <w:marTop w:val="0"/>
                  <w:marBottom w:val="0"/>
                  <w:divBdr>
                    <w:top w:val="none" w:sz="0" w:space="0" w:color="auto"/>
                    <w:left w:val="none" w:sz="0" w:space="0" w:color="auto"/>
                    <w:bottom w:val="none" w:sz="0" w:space="0" w:color="auto"/>
                    <w:right w:val="none" w:sz="0" w:space="0" w:color="auto"/>
                  </w:divBdr>
                </w:div>
                <w:div w:id="2109352899">
                  <w:marLeft w:val="0"/>
                  <w:marRight w:val="0"/>
                  <w:marTop w:val="0"/>
                  <w:marBottom w:val="0"/>
                  <w:divBdr>
                    <w:top w:val="none" w:sz="0" w:space="0" w:color="auto"/>
                    <w:left w:val="none" w:sz="0" w:space="0" w:color="auto"/>
                    <w:bottom w:val="none" w:sz="0" w:space="0" w:color="auto"/>
                    <w:right w:val="none" w:sz="0" w:space="0" w:color="auto"/>
                  </w:divBdr>
                </w:div>
                <w:div w:id="1919441964">
                  <w:marLeft w:val="0"/>
                  <w:marRight w:val="0"/>
                  <w:marTop w:val="0"/>
                  <w:marBottom w:val="0"/>
                  <w:divBdr>
                    <w:top w:val="none" w:sz="0" w:space="0" w:color="auto"/>
                    <w:left w:val="none" w:sz="0" w:space="0" w:color="auto"/>
                    <w:bottom w:val="none" w:sz="0" w:space="0" w:color="auto"/>
                    <w:right w:val="none" w:sz="0" w:space="0" w:color="auto"/>
                  </w:divBdr>
                </w:div>
                <w:div w:id="486288243">
                  <w:marLeft w:val="0"/>
                  <w:marRight w:val="0"/>
                  <w:marTop w:val="0"/>
                  <w:marBottom w:val="0"/>
                  <w:divBdr>
                    <w:top w:val="none" w:sz="0" w:space="0" w:color="auto"/>
                    <w:left w:val="none" w:sz="0" w:space="0" w:color="auto"/>
                    <w:bottom w:val="none" w:sz="0" w:space="0" w:color="auto"/>
                    <w:right w:val="none" w:sz="0" w:space="0" w:color="auto"/>
                  </w:divBdr>
                </w:div>
                <w:div w:id="11105134">
                  <w:marLeft w:val="0"/>
                  <w:marRight w:val="0"/>
                  <w:marTop w:val="0"/>
                  <w:marBottom w:val="0"/>
                  <w:divBdr>
                    <w:top w:val="none" w:sz="0" w:space="0" w:color="auto"/>
                    <w:left w:val="none" w:sz="0" w:space="0" w:color="auto"/>
                    <w:bottom w:val="none" w:sz="0" w:space="0" w:color="auto"/>
                    <w:right w:val="none" w:sz="0" w:space="0" w:color="auto"/>
                  </w:divBdr>
                </w:div>
                <w:div w:id="1547336002">
                  <w:marLeft w:val="0"/>
                  <w:marRight w:val="0"/>
                  <w:marTop w:val="0"/>
                  <w:marBottom w:val="0"/>
                  <w:divBdr>
                    <w:top w:val="none" w:sz="0" w:space="0" w:color="auto"/>
                    <w:left w:val="none" w:sz="0" w:space="0" w:color="auto"/>
                    <w:bottom w:val="none" w:sz="0" w:space="0" w:color="auto"/>
                    <w:right w:val="none" w:sz="0" w:space="0" w:color="auto"/>
                  </w:divBdr>
                </w:div>
                <w:div w:id="1951428857">
                  <w:marLeft w:val="0"/>
                  <w:marRight w:val="0"/>
                  <w:marTop w:val="0"/>
                  <w:marBottom w:val="0"/>
                  <w:divBdr>
                    <w:top w:val="none" w:sz="0" w:space="0" w:color="auto"/>
                    <w:left w:val="none" w:sz="0" w:space="0" w:color="auto"/>
                    <w:bottom w:val="none" w:sz="0" w:space="0" w:color="auto"/>
                    <w:right w:val="none" w:sz="0" w:space="0" w:color="auto"/>
                  </w:divBdr>
                </w:div>
                <w:div w:id="855311441">
                  <w:marLeft w:val="0"/>
                  <w:marRight w:val="0"/>
                  <w:marTop w:val="0"/>
                  <w:marBottom w:val="0"/>
                  <w:divBdr>
                    <w:top w:val="none" w:sz="0" w:space="0" w:color="auto"/>
                    <w:left w:val="none" w:sz="0" w:space="0" w:color="auto"/>
                    <w:bottom w:val="none" w:sz="0" w:space="0" w:color="auto"/>
                    <w:right w:val="none" w:sz="0" w:space="0" w:color="auto"/>
                  </w:divBdr>
                </w:div>
                <w:div w:id="572662293">
                  <w:marLeft w:val="0"/>
                  <w:marRight w:val="0"/>
                  <w:marTop w:val="0"/>
                  <w:marBottom w:val="0"/>
                  <w:divBdr>
                    <w:top w:val="none" w:sz="0" w:space="0" w:color="auto"/>
                    <w:left w:val="none" w:sz="0" w:space="0" w:color="auto"/>
                    <w:bottom w:val="none" w:sz="0" w:space="0" w:color="auto"/>
                    <w:right w:val="none" w:sz="0" w:space="0" w:color="auto"/>
                  </w:divBdr>
                </w:div>
                <w:div w:id="43410376">
                  <w:marLeft w:val="0"/>
                  <w:marRight w:val="0"/>
                  <w:marTop w:val="0"/>
                  <w:marBottom w:val="0"/>
                  <w:divBdr>
                    <w:top w:val="none" w:sz="0" w:space="0" w:color="auto"/>
                    <w:left w:val="none" w:sz="0" w:space="0" w:color="auto"/>
                    <w:bottom w:val="none" w:sz="0" w:space="0" w:color="auto"/>
                    <w:right w:val="none" w:sz="0" w:space="0" w:color="auto"/>
                  </w:divBdr>
                </w:div>
                <w:div w:id="511989259">
                  <w:marLeft w:val="0"/>
                  <w:marRight w:val="0"/>
                  <w:marTop w:val="0"/>
                  <w:marBottom w:val="0"/>
                  <w:divBdr>
                    <w:top w:val="none" w:sz="0" w:space="0" w:color="auto"/>
                    <w:left w:val="none" w:sz="0" w:space="0" w:color="auto"/>
                    <w:bottom w:val="none" w:sz="0" w:space="0" w:color="auto"/>
                    <w:right w:val="none" w:sz="0" w:space="0" w:color="auto"/>
                  </w:divBdr>
                </w:div>
                <w:div w:id="124853818">
                  <w:marLeft w:val="0"/>
                  <w:marRight w:val="0"/>
                  <w:marTop w:val="0"/>
                  <w:marBottom w:val="0"/>
                  <w:divBdr>
                    <w:top w:val="none" w:sz="0" w:space="0" w:color="auto"/>
                    <w:left w:val="none" w:sz="0" w:space="0" w:color="auto"/>
                    <w:bottom w:val="none" w:sz="0" w:space="0" w:color="auto"/>
                    <w:right w:val="none" w:sz="0" w:space="0" w:color="auto"/>
                  </w:divBdr>
                </w:div>
                <w:div w:id="543831280">
                  <w:marLeft w:val="0"/>
                  <w:marRight w:val="0"/>
                  <w:marTop w:val="0"/>
                  <w:marBottom w:val="0"/>
                  <w:divBdr>
                    <w:top w:val="none" w:sz="0" w:space="0" w:color="auto"/>
                    <w:left w:val="none" w:sz="0" w:space="0" w:color="auto"/>
                    <w:bottom w:val="none" w:sz="0" w:space="0" w:color="auto"/>
                    <w:right w:val="none" w:sz="0" w:space="0" w:color="auto"/>
                  </w:divBdr>
                </w:div>
                <w:div w:id="1821313954">
                  <w:marLeft w:val="0"/>
                  <w:marRight w:val="0"/>
                  <w:marTop w:val="0"/>
                  <w:marBottom w:val="0"/>
                  <w:divBdr>
                    <w:top w:val="none" w:sz="0" w:space="0" w:color="auto"/>
                    <w:left w:val="none" w:sz="0" w:space="0" w:color="auto"/>
                    <w:bottom w:val="none" w:sz="0" w:space="0" w:color="auto"/>
                    <w:right w:val="none" w:sz="0" w:space="0" w:color="auto"/>
                  </w:divBdr>
                </w:div>
                <w:div w:id="1272737350">
                  <w:marLeft w:val="0"/>
                  <w:marRight w:val="0"/>
                  <w:marTop w:val="0"/>
                  <w:marBottom w:val="0"/>
                  <w:divBdr>
                    <w:top w:val="none" w:sz="0" w:space="0" w:color="auto"/>
                    <w:left w:val="none" w:sz="0" w:space="0" w:color="auto"/>
                    <w:bottom w:val="none" w:sz="0" w:space="0" w:color="auto"/>
                    <w:right w:val="none" w:sz="0" w:space="0" w:color="auto"/>
                  </w:divBdr>
                </w:div>
                <w:div w:id="742527127">
                  <w:marLeft w:val="0"/>
                  <w:marRight w:val="0"/>
                  <w:marTop w:val="0"/>
                  <w:marBottom w:val="0"/>
                  <w:divBdr>
                    <w:top w:val="none" w:sz="0" w:space="0" w:color="auto"/>
                    <w:left w:val="none" w:sz="0" w:space="0" w:color="auto"/>
                    <w:bottom w:val="none" w:sz="0" w:space="0" w:color="auto"/>
                    <w:right w:val="none" w:sz="0" w:space="0" w:color="auto"/>
                  </w:divBdr>
                </w:div>
                <w:div w:id="2109542524">
                  <w:marLeft w:val="0"/>
                  <w:marRight w:val="0"/>
                  <w:marTop w:val="0"/>
                  <w:marBottom w:val="0"/>
                  <w:divBdr>
                    <w:top w:val="none" w:sz="0" w:space="0" w:color="auto"/>
                    <w:left w:val="none" w:sz="0" w:space="0" w:color="auto"/>
                    <w:bottom w:val="none" w:sz="0" w:space="0" w:color="auto"/>
                    <w:right w:val="none" w:sz="0" w:space="0" w:color="auto"/>
                  </w:divBdr>
                </w:div>
                <w:div w:id="1874687381">
                  <w:marLeft w:val="0"/>
                  <w:marRight w:val="0"/>
                  <w:marTop w:val="0"/>
                  <w:marBottom w:val="0"/>
                  <w:divBdr>
                    <w:top w:val="none" w:sz="0" w:space="0" w:color="auto"/>
                    <w:left w:val="none" w:sz="0" w:space="0" w:color="auto"/>
                    <w:bottom w:val="none" w:sz="0" w:space="0" w:color="auto"/>
                    <w:right w:val="none" w:sz="0" w:space="0" w:color="auto"/>
                  </w:divBdr>
                </w:div>
                <w:div w:id="186679230">
                  <w:marLeft w:val="0"/>
                  <w:marRight w:val="0"/>
                  <w:marTop w:val="0"/>
                  <w:marBottom w:val="0"/>
                  <w:divBdr>
                    <w:top w:val="none" w:sz="0" w:space="0" w:color="auto"/>
                    <w:left w:val="none" w:sz="0" w:space="0" w:color="auto"/>
                    <w:bottom w:val="none" w:sz="0" w:space="0" w:color="auto"/>
                    <w:right w:val="none" w:sz="0" w:space="0" w:color="auto"/>
                  </w:divBdr>
                </w:div>
                <w:div w:id="939874653">
                  <w:marLeft w:val="0"/>
                  <w:marRight w:val="0"/>
                  <w:marTop w:val="0"/>
                  <w:marBottom w:val="0"/>
                  <w:divBdr>
                    <w:top w:val="none" w:sz="0" w:space="0" w:color="auto"/>
                    <w:left w:val="none" w:sz="0" w:space="0" w:color="auto"/>
                    <w:bottom w:val="none" w:sz="0" w:space="0" w:color="auto"/>
                    <w:right w:val="none" w:sz="0" w:space="0" w:color="auto"/>
                  </w:divBdr>
                </w:div>
                <w:div w:id="1489201294">
                  <w:marLeft w:val="0"/>
                  <w:marRight w:val="0"/>
                  <w:marTop w:val="0"/>
                  <w:marBottom w:val="0"/>
                  <w:divBdr>
                    <w:top w:val="none" w:sz="0" w:space="0" w:color="auto"/>
                    <w:left w:val="none" w:sz="0" w:space="0" w:color="auto"/>
                    <w:bottom w:val="none" w:sz="0" w:space="0" w:color="auto"/>
                    <w:right w:val="none" w:sz="0" w:space="0" w:color="auto"/>
                  </w:divBdr>
                </w:div>
                <w:div w:id="860555840">
                  <w:marLeft w:val="0"/>
                  <w:marRight w:val="0"/>
                  <w:marTop w:val="0"/>
                  <w:marBottom w:val="0"/>
                  <w:divBdr>
                    <w:top w:val="none" w:sz="0" w:space="0" w:color="auto"/>
                    <w:left w:val="none" w:sz="0" w:space="0" w:color="auto"/>
                    <w:bottom w:val="none" w:sz="0" w:space="0" w:color="auto"/>
                    <w:right w:val="none" w:sz="0" w:space="0" w:color="auto"/>
                  </w:divBdr>
                </w:div>
                <w:div w:id="1253275251">
                  <w:marLeft w:val="0"/>
                  <w:marRight w:val="0"/>
                  <w:marTop w:val="0"/>
                  <w:marBottom w:val="0"/>
                  <w:divBdr>
                    <w:top w:val="none" w:sz="0" w:space="0" w:color="auto"/>
                    <w:left w:val="none" w:sz="0" w:space="0" w:color="auto"/>
                    <w:bottom w:val="none" w:sz="0" w:space="0" w:color="auto"/>
                    <w:right w:val="none" w:sz="0" w:space="0" w:color="auto"/>
                  </w:divBdr>
                </w:div>
                <w:div w:id="891426513">
                  <w:marLeft w:val="0"/>
                  <w:marRight w:val="0"/>
                  <w:marTop w:val="0"/>
                  <w:marBottom w:val="0"/>
                  <w:divBdr>
                    <w:top w:val="none" w:sz="0" w:space="0" w:color="auto"/>
                    <w:left w:val="none" w:sz="0" w:space="0" w:color="auto"/>
                    <w:bottom w:val="none" w:sz="0" w:space="0" w:color="auto"/>
                    <w:right w:val="none" w:sz="0" w:space="0" w:color="auto"/>
                  </w:divBdr>
                </w:div>
                <w:div w:id="1673681652">
                  <w:marLeft w:val="0"/>
                  <w:marRight w:val="0"/>
                  <w:marTop w:val="0"/>
                  <w:marBottom w:val="0"/>
                  <w:divBdr>
                    <w:top w:val="none" w:sz="0" w:space="0" w:color="auto"/>
                    <w:left w:val="none" w:sz="0" w:space="0" w:color="auto"/>
                    <w:bottom w:val="none" w:sz="0" w:space="0" w:color="auto"/>
                    <w:right w:val="none" w:sz="0" w:space="0" w:color="auto"/>
                  </w:divBdr>
                </w:div>
                <w:div w:id="1525830126">
                  <w:marLeft w:val="0"/>
                  <w:marRight w:val="0"/>
                  <w:marTop w:val="0"/>
                  <w:marBottom w:val="0"/>
                  <w:divBdr>
                    <w:top w:val="none" w:sz="0" w:space="0" w:color="auto"/>
                    <w:left w:val="none" w:sz="0" w:space="0" w:color="auto"/>
                    <w:bottom w:val="none" w:sz="0" w:space="0" w:color="auto"/>
                    <w:right w:val="none" w:sz="0" w:space="0" w:color="auto"/>
                  </w:divBdr>
                </w:div>
                <w:div w:id="808667648">
                  <w:marLeft w:val="0"/>
                  <w:marRight w:val="0"/>
                  <w:marTop w:val="0"/>
                  <w:marBottom w:val="0"/>
                  <w:divBdr>
                    <w:top w:val="none" w:sz="0" w:space="0" w:color="auto"/>
                    <w:left w:val="none" w:sz="0" w:space="0" w:color="auto"/>
                    <w:bottom w:val="none" w:sz="0" w:space="0" w:color="auto"/>
                    <w:right w:val="none" w:sz="0" w:space="0" w:color="auto"/>
                  </w:divBdr>
                </w:div>
                <w:div w:id="1993942172">
                  <w:marLeft w:val="0"/>
                  <w:marRight w:val="0"/>
                  <w:marTop w:val="0"/>
                  <w:marBottom w:val="0"/>
                  <w:divBdr>
                    <w:top w:val="none" w:sz="0" w:space="0" w:color="auto"/>
                    <w:left w:val="none" w:sz="0" w:space="0" w:color="auto"/>
                    <w:bottom w:val="none" w:sz="0" w:space="0" w:color="auto"/>
                    <w:right w:val="none" w:sz="0" w:space="0" w:color="auto"/>
                  </w:divBdr>
                </w:div>
                <w:div w:id="344939392">
                  <w:marLeft w:val="0"/>
                  <w:marRight w:val="0"/>
                  <w:marTop w:val="0"/>
                  <w:marBottom w:val="0"/>
                  <w:divBdr>
                    <w:top w:val="none" w:sz="0" w:space="0" w:color="auto"/>
                    <w:left w:val="none" w:sz="0" w:space="0" w:color="auto"/>
                    <w:bottom w:val="none" w:sz="0" w:space="0" w:color="auto"/>
                    <w:right w:val="none" w:sz="0" w:space="0" w:color="auto"/>
                  </w:divBdr>
                </w:div>
                <w:div w:id="1600330686">
                  <w:marLeft w:val="0"/>
                  <w:marRight w:val="0"/>
                  <w:marTop w:val="0"/>
                  <w:marBottom w:val="0"/>
                  <w:divBdr>
                    <w:top w:val="none" w:sz="0" w:space="0" w:color="auto"/>
                    <w:left w:val="none" w:sz="0" w:space="0" w:color="auto"/>
                    <w:bottom w:val="none" w:sz="0" w:space="0" w:color="auto"/>
                    <w:right w:val="none" w:sz="0" w:space="0" w:color="auto"/>
                  </w:divBdr>
                </w:div>
                <w:div w:id="17160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1298">
          <w:marLeft w:val="0"/>
          <w:marRight w:val="0"/>
          <w:marTop w:val="0"/>
          <w:marBottom w:val="0"/>
          <w:divBdr>
            <w:top w:val="none" w:sz="0" w:space="0" w:color="auto"/>
            <w:left w:val="none" w:sz="0" w:space="0" w:color="auto"/>
            <w:bottom w:val="none" w:sz="0" w:space="0" w:color="auto"/>
            <w:right w:val="none" w:sz="0" w:space="0" w:color="auto"/>
          </w:divBdr>
          <w:divsChild>
            <w:div w:id="322126256">
              <w:marLeft w:val="0"/>
              <w:marRight w:val="0"/>
              <w:marTop w:val="0"/>
              <w:marBottom w:val="0"/>
              <w:divBdr>
                <w:top w:val="none" w:sz="0" w:space="0" w:color="auto"/>
                <w:left w:val="none" w:sz="0" w:space="0" w:color="auto"/>
                <w:bottom w:val="none" w:sz="0" w:space="0" w:color="auto"/>
                <w:right w:val="none" w:sz="0" w:space="0" w:color="auto"/>
              </w:divBdr>
              <w:divsChild>
                <w:div w:id="1046369187">
                  <w:marLeft w:val="0"/>
                  <w:marRight w:val="0"/>
                  <w:marTop w:val="0"/>
                  <w:marBottom w:val="0"/>
                  <w:divBdr>
                    <w:top w:val="none" w:sz="0" w:space="0" w:color="auto"/>
                    <w:left w:val="none" w:sz="0" w:space="0" w:color="auto"/>
                    <w:bottom w:val="none" w:sz="0" w:space="0" w:color="auto"/>
                    <w:right w:val="none" w:sz="0" w:space="0" w:color="auto"/>
                  </w:divBdr>
                </w:div>
                <w:div w:id="1190291179">
                  <w:marLeft w:val="0"/>
                  <w:marRight w:val="0"/>
                  <w:marTop w:val="0"/>
                  <w:marBottom w:val="0"/>
                  <w:divBdr>
                    <w:top w:val="none" w:sz="0" w:space="0" w:color="auto"/>
                    <w:left w:val="none" w:sz="0" w:space="0" w:color="auto"/>
                    <w:bottom w:val="none" w:sz="0" w:space="0" w:color="auto"/>
                    <w:right w:val="none" w:sz="0" w:space="0" w:color="auto"/>
                  </w:divBdr>
                </w:div>
                <w:div w:id="1592931968">
                  <w:marLeft w:val="0"/>
                  <w:marRight w:val="0"/>
                  <w:marTop w:val="0"/>
                  <w:marBottom w:val="0"/>
                  <w:divBdr>
                    <w:top w:val="none" w:sz="0" w:space="0" w:color="auto"/>
                    <w:left w:val="none" w:sz="0" w:space="0" w:color="auto"/>
                    <w:bottom w:val="none" w:sz="0" w:space="0" w:color="auto"/>
                    <w:right w:val="none" w:sz="0" w:space="0" w:color="auto"/>
                  </w:divBdr>
                </w:div>
                <w:div w:id="1776168058">
                  <w:marLeft w:val="0"/>
                  <w:marRight w:val="0"/>
                  <w:marTop w:val="0"/>
                  <w:marBottom w:val="0"/>
                  <w:divBdr>
                    <w:top w:val="none" w:sz="0" w:space="0" w:color="auto"/>
                    <w:left w:val="none" w:sz="0" w:space="0" w:color="auto"/>
                    <w:bottom w:val="none" w:sz="0" w:space="0" w:color="auto"/>
                    <w:right w:val="none" w:sz="0" w:space="0" w:color="auto"/>
                  </w:divBdr>
                </w:div>
                <w:div w:id="1798252416">
                  <w:marLeft w:val="0"/>
                  <w:marRight w:val="0"/>
                  <w:marTop w:val="0"/>
                  <w:marBottom w:val="0"/>
                  <w:divBdr>
                    <w:top w:val="none" w:sz="0" w:space="0" w:color="auto"/>
                    <w:left w:val="none" w:sz="0" w:space="0" w:color="auto"/>
                    <w:bottom w:val="none" w:sz="0" w:space="0" w:color="auto"/>
                    <w:right w:val="none" w:sz="0" w:space="0" w:color="auto"/>
                  </w:divBdr>
                </w:div>
                <w:div w:id="1573391562">
                  <w:marLeft w:val="0"/>
                  <w:marRight w:val="0"/>
                  <w:marTop w:val="0"/>
                  <w:marBottom w:val="0"/>
                  <w:divBdr>
                    <w:top w:val="none" w:sz="0" w:space="0" w:color="auto"/>
                    <w:left w:val="none" w:sz="0" w:space="0" w:color="auto"/>
                    <w:bottom w:val="none" w:sz="0" w:space="0" w:color="auto"/>
                    <w:right w:val="none" w:sz="0" w:space="0" w:color="auto"/>
                  </w:divBdr>
                </w:div>
                <w:div w:id="869952962">
                  <w:marLeft w:val="0"/>
                  <w:marRight w:val="0"/>
                  <w:marTop w:val="0"/>
                  <w:marBottom w:val="0"/>
                  <w:divBdr>
                    <w:top w:val="none" w:sz="0" w:space="0" w:color="auto"/>
                    <w:left w:val="none" w:sz="0" w:space="0" w:color="auto"/>
                    <w:bottom w:val="none" w:sz="0" w:space="0" w:color="auto"/>
                    <w:right w:val="none" w:sz="0" w:space="0" w:color="auto"/>
                  </w:divBdr>
                </w:div>
                <w:div w:id="1448236392">
                  <w:marLeft w:val="0"/>
                  <w:marRight w:val="0"/>
                  <w:marTop w:val="0"/>
                  <w:marBottom w:val="0"/>
                  <w:divBdr>
                    <w:top w:val="none" w:sz="0" w:space="0" w:color="auto"/>
                    <w:left w:val="none" w:sz="0" w:space="0" w:color="auto"/>
                    <w:bottom w:val="none" w:sz="0" w:space="0" w:color="auto"/>
                    <w:right w:val="none" w:sz="0" w:space="0" w:color="auto"/>
                  </w:divBdr>
                </w:div>
                <w:div w:id="388653679">
                  <w:marLeft w:val="0"/>
                  <w:marRight w:val="0"/>
                  <w:marTop w:val="0"/>
                  <w:marBottom w:val="0"/>
                  <w:divBdr>
                    <w:top w:val="none" w:sz="0" w:space="0" w:color="auto"/>
                    <w:left w:val="none" w:sz="0" w:space="0" w:color="auto"/>
                    <w:bottom w:val="none" w:sz="0" w:space="0" w:color="auto"/>
                    <w:right w:val="none" w:sz="0" w:space="0" w:color="auto"/>
                  </w:divBdr>
                </w:div>
                <w:div w:id="1635714378">
                  <w:marLeft w:val="0"/>
                  <w:marRight w:val="0"/>
                  <w:marTop w:val="0"/>
                  <w:marBottom w:val="0"/>
                  <w:divBdr>
                    <w:top w:val="none" w:sz="0" w:space="0" w:color="auto"/>
                    <w:left w:val="none" w:sz="0" w:space="0" w:color="auto"/>
                    <w:bottom w:val="none" w:sz="0" w:space="0" w:color="auto"/>
                    <w:right w:val="none" w:sz="0" w:space="0" w:color="auto"/>
                  </w:divBdr>
                </w:div>
                <w:div w:id="2045251191">
                  <w:marLeft w:val="0"/>
                  <w:marRight w:val="0"/>
                  <w:marTop w:val="0"/>
                  <w:marBottom w:val="0"/>
                  <w:divBdr>
                    <w:top w:val="none" w:sz="0" w:space="0" w:color="auto"/>
                    <w:left w:val="none" w:sz="0" w:space="0" w:color="auto"/>
                    <w:bottom w:val="none" w:sz="0" w:space="0" w:color="auto"/>
                    <w:right w:val="none" w:sz="0" w:space="0" w:color="auto"/>
                  </w:divBdr>
                </w:div>
                <w:div w:id="1865167305">
                  <w:marLeft w:val="0"/>
                  <w:marRight w:val="0"/>
                  <w:marTop w:val="0"/>
                  <w:marBottom w:val="0"/>
                  <w:divBdr>
                    <w:top w:val="none" w:sz="0" w:space="0" w:color="auto"/>
                    <w:left w:val="none" w:sz="0" w:space="0" w:color="auto"/>
                    <w:bottom w:val="none" w:sz="0" w:space="0" w:color="auto"/>
                    <w:right w:val="none" w:sz="0" w:space="0" w:color="auto"/>
                  </w:divBdr>
                </w:div>
                <w:div w:id="43217220">
                  <w:marLeft w:val="0"/>
                  <w:marRight w:val="0"/>
                  <w:marTop w:val="0"/>
                  <w:marBottom w:val="0"/>
                  <w:divBdr>
                    <w:top w:val="none" w:sz="0" w:space="0" w:color="auto"/>
                    <w:left w:val="none" w:sz="0" w:space="0" w:color="auto"/>
                    <w:bottom w:val="none" w:sz="0" w:space="0" w:color="auto"/>
                    <w:right w:val="none" w:sz="0" w:space="0" w:color="auto"/>
                  </w:divBdr>
                </w:div>
                <w:div w:id="1680160953">
                  <w:marLeft w:val="0"/>
                  <w:marRight w:val="0"/>
                  <w:marTop w:val="0"/>
                  <w:marBottom w:val="0"/>
                  <w:divBdr>
                    <w:top w:val="none" w:sz="0" w:space="0" w:color="auto"/>
                    <w:left w:val="none" w:sz="0" w:space="0" w:color="auto"/>
                    <w:bottom w:val="none" w:sz="0" w:space="0" w:color="auto"/>
                    <w:right w:val="none" w:sz="0" w:space="0" w:color="auto"/>
                  </w:divBdr>
                </w:div>
                <w:div w:id="517693787">
                  <w:marLeft w:val="0"/>
                  <w:marRight w:val="0"/>
                  <w:marTop w:val="0"/>
                  <w:marBottom w:val="0"/>
                  <w:divBdr>
                    <w:top w:val="none" w:sz="0" w:space="0" w:color="auto"/>
                    <w:left w:val="none" w:sz="0" w:space="0" w:color="auto"/>
                    <w:bottom w:val="none" w:sz="0" w:space="0" w:color="auto"/>
                    <w:right w:val="none" w:sz="0" w:space="0" w:color="auto"/>
                  </w:divBdr>
                </w:div>
                <w:div w:id="216748561">
                  <w:marLeft w:val="0"/>
                  <w:marRight w:val="0"/>
                  <w:marTop w:val="0"/>
                  <w:marBottom w:val="0"/>
                  <w:divBdr>
                    <w:top w:val="none" w:sz="0" w:space="0" w:color="auto"/>
                    <w:left w:val="none" w:sz="0" w:space="0" w:color="auto"/>
                    <w:bottom w:val="none" w:sz="0" w:space="0" w:color="auto"/>
                    <w:right w:val="none" w:sz="0" w:space="0" w:color="auto"/>
                  </w:divBdr>
                </w:div>
                <w:div w:id="119957488">
                  <w:marLeft w:val="0"/>
                  <w:marRight w:val="0"/>
                  <w:marTop w:val="0"/>
                  <w:marBottom w:val="0"/>
                  <w:divBdr>
                    <w:top w:val="none" w:sz="0" w:space="0" w:color="auto"/>
                    <w:left w:val="none" w:sz="0" w:space="0" w:color="auto"/>
                    <w:bottom w:val="none" w:sz="0" w:space="0" w:color="auto"/>
                    <w:right w:val="none" w:sz="0" w:space="0" w:color="auto"/>
                  </w:divBdr>
                </w:div>
                <w:div w:id="422532433">
                  <w:marLeft w:val="0"/>
                  <w:marRight w:val="0"/>
                  <w:marTop w:val="0"/>
                  <w:marBottom w:val="0"/>
                  <w:divBdr>
                    <w:top w:val="none" w:sz="0" w:space="0" w:color="auto"/>
                    <w:left w:val="none" w:sz="0" w:space="0" w:color="auto"/>
                    <w:bottom w:val="none" w:sz="0" w:space="0" w:color="auto"/>
                    <w:right w:val="none" w:sz="0" w:space="0" w:color="auto"/>
                  </w:divBdr>
                </w:div>
                <w:div w:id="874926790">
                  <w:marLeft w:val="0"/>
                  <w:marRight w:val="0"/>
                  <w:marTop w:val="0"/>
                  <w:marBottom w:val="0"/>
                  <w:divBdr>
                    <w:top w:val="none" w:sz="0" w:space="0" w:color="auto"/>
                    <w:left w:val="none" w:sz="0" w:space="0" w:color="auto"/>
                    <w:bottom w:val="none" w:sz="0" w:space="0" w:color="auto"/>
                    <w:right w:val="none" w:sz="0" w:space="0" w:color="auto"/>
                  </w:divBdr>
                </w:div>
                <w:div w:id="1205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0158">
      <w:bodyDiv w:val="1"/>
      <w:marLeft w:val="0"/>
      <w:marRight w:val="0"/>
      <w:marTop w:val="0"/>
      <w:marBottom w:val="0"/>
      <w:divBdr>
        <w:top w:val="none" w:sz="0" w:space="0" w:color="auto"/>
        <w:left w:val="none" w:sz="0" w:space="0" w:color="auto"/>
        <w:bottom w:val="none" w:sz="0" w:space="0" w:color="auto"/>
        <w:right w:val="none" w:sz="0" w:space="0" w:color="auto"/>
      </w:divBdr>
    </w:div>
    <w:div w:id="69039577">
      <w:bodyDiv w:val="1"/>
      <w:marLeft w:val="0"/>
      <w:marRight w:val="0"/>
      <w:marTop w:val="0"/>
      <w:marBottom w:val="0"/>
      <w:divBdr>
        <w:top w:val="none" w:sz="0" w:space="0" w:color="auto"/>
        <w:left w:val="none" w:sz="0" w:space="0" w:color="auto"/>
        <w:bottom w:val="none" w:sz="0" w:space="0" w:color="auto"/>
        <w:right w:val="none" w:sz="0" w:space="0" w:color="auto"/>
      </w:divBdr>
    </w:div>
    <w:div w:id="85806469">
      <w:bodyDiv w:val="1"/>
      <w:marLeft w:val="0"/>
      <w:marRight w:val="0"/>
      <w:marTop w:val="0"/>
      <w:marBottom w:val="0"/>
      <w:divBdr>
        <w:top w:val="none" w:sz="0" w:space="0" w:color="auto"/>
        <w:left w:val="none" w:sz="0" w:space="0" w:color="auto"/>
        <w:bottom w:val="none" w:sz="0" w:space="0" w:color="auto"/>
        <w:right w:val="none" w:sz="0" w:space="0" w:color="auto"/>
      </w:divBdr>
      <w:divsChild>
        <w:div w:id="2097361481">
          <w:marLeft w:val="0"/>
          <w:marRight w:val="0"/>
          <w:marTop w:val="0"/>
          <w:marBottom w:val="0"/>
          <w:divBdr>
            <w:top w:val="none" w:sz="0" w:space="0" w:color="auto"/>
            <w:left w:val="none" w:sz="0" w:space="0" w:color="auto"/>
            <w:bottom w:val="none" w:sz="0" w:space="0" w:color="auto"/>
            <w:right w:val="none" w:sz="0" w:space="0" w:color="auto"/>
          </w:divBdr>
        </w:div>
        <w:div w:id="1006983138">
          <w:marLeft w:val="0"/>
          <w:marRight w:val="0"/>
          <w:marTop w:val="0"/>
          <w:marBottom w:val="0"/>
          <w:divBdr>
            <w:top w:val="none" w:sz="0" w:space="0" w:color="auto"/>
            <w:left w:val="none" w:sz="0" w:space="0" w:color="auto"/>
            <w:bottom w:val="none" w:sz="0" w:space="0" w:color="auto"/>
            <w:right w:val="none" w:sz="0" w:space="0" w:color="auto"/>
          </w:divBdr>
        </w:div>
        <w:div w:id="685139310">
          <w:marLeft w:val="0"/>
          <w:marRight w:val="0"/>
          <w:marTop w:val="0"/>
          <w:marBottom w:val="0"/>
          <w:divBdr>
            <w:top w:val="none" w:sz="0" w:space="0" w:color="auto"/>
            <w:left w:val="none" w:sz="0" w:space="0" w:color="auto"/>
            <w:bottom w:val="none" w:sz="0" w:space="0" w:color="auto"/>
            <w:right w:val="none" w:sz="0" w:space="0" w:color="auto"/>
          </w:divBdr>
        </w:div>
        <w:div w:id="1709717416">
          <w:marLeft w:val="0"/>
          <w:marRight w:val="0"/>
          <w:marTop w:val="0"/>
          <w:marBottom w:val="0"/>
          <w:divBdr>
            <w:top w:val="none" w:sz="0" w:space="0" w:color="auto"/>
            <w:left w:val="none" w:sz="0" w:space="0" w:color="auto"/>
            <w:bottom w:val="none" w:sz="0" w:space="0" w:color="auto"/>
            <w:right w:val="none" w:sz="0" w:space="0" w:color="auto"/>
          </w:divBdr>
        </w:div>
        <w:div w:id="1158571004">
          <w:marLeft w:val="0"/>
          <w:marRight w:val="0"/>
          <w:marTop w:val="0"/>
          <w:marBottom w:val="0"/>
          <w:divBdr>
            <w:top w:val="none" w:sz="0" w:space="0" w:color="auto"/>
            <w:left w:val="none" w:sz="0" w:space="0" w:color="auto"/>
            <w:bottom w:val="none" w:sz="0" w:space="0" w:color="auto"/>
            <w:right w:val="none" w:sz="0" w:space="0" w:color="auto"/>
          </w:divBdr>
        </w:div>
        <w:div w:id="1820490107">
          <w:marLeft w:val="0"/>
          <w:marRight w:val="0"/>
          <w:marTop w:val="0"/>
          <w:marBottom w:val="0"/>
          <w:divBdr>
            <w:top w:val="none" w:sz="0" w:space="0" w:color="auto"/>
            <w:left w:val="none" w:sz="0" w:space="0" w:color="auto"/>
            <w:bottom w:val="none" w:sz="0" w:space="0" w:color="auto"/>
            <w:right w:val="none" w:sz="0" w:space="0" w:color="auto"/>
          </w:divBdr>
        </w:div>
        <w:div w:id="388384399">
          <w:marLeft w:val="0"/>
          <w:marRight w:val="0"/>
          <w:marTop w:val="0"/>
          <w:marBottom w:val="0"/>
          <w:divBdr>
            <w:top w:val="none" w:sz="0" w:space="0" w:color="auto"/>
            <w:left w:val="none" w:sz="0" w:space="0" w:color="auto"/>
            <w:bottom w:val="none" w:sz="0" w:space="0" w:color="auto"/>
            <w:right w:val="none" w:sz="0" w:space="0" w:color="auto"/>
          </w:divBdr>
        </w:div>
        <w:div w:id="16976725">
          <w:marLeft w:val="0"/>
          <w:marRight w:val="0"/>
          <w:marTop w:val="0"/>
          <w:marBottom w:val="0"/>
          <w:divBdr>
            <w:top w:val="none" w:sz="0" w:space="0" w:color="auto"/>
            <w:left w:val="none" w:sz="0" w:space="0" w:color="auto"/>
            <w:bottom w:val="none" w:sz="0" w:space="0" w:color="auto"/>
            <w:right w:val="none" w:sz="0" w:space="0" w:color="auto"/>
          </w:divBdr>
        </w:div>
        <w:div w:id="1499271859">
          <w:marLeft w:val="0"/>
          <w:marRight w:val="0"/>
          <w:marTop w:val="0"/>
          <w:marBottom w:val="0"/>
          <w:divBdr>
            <w:top w:val="none" w:sz="0" w:space="0" w:color="auto"/>
            <w:left w:val="none" w:sz="0" w:space="0" w:color="auto"/>
            <w:bottom w:val="none" w:sz="0" w:space="0" w:color="auto"/>
            <w:right w:val="none" w:sz="0" w:space="0" w:color="auto"/>
          </w:divBdr>
        </w:div>
        <w:div w:id="1660187487">
          <w:marLeft w:val="0"/>
          <w:marRight w:val="0"/>
          <w:marTop w:val="0"/>
          <w:marBottom w:val="0"/>
          <w:divBdr>
            <w:top w:val="none" w:sz="0" w:space="0" w:color="auto"/>
            <w:left w:val="none" w:sz="0" w:space="0" w:color="auto"/>
            <w:bottom w:val="none" w:sz="0" w:space="0" w:color="auto"/>
            <w:right w:val="none" w:sz="0" w:space="0" w:color="auto"/>
          </w:divBdr>
        </w:div>
        <w:div w:id="747848354">
          <w:marLeft w:val="0"/>
          <w:marRight w:val="0"/>
          <w:marTop w:val="0"/>
          <w:marBottom w:val="0"/>
          <w:divBdr>
            <w:top w:val="none" w:sz="0" w:space="0" w:color="auto"/>
            <w:left w:val="none" w:sz="0" w:space="0" w:color="auto"/>
            <w:bottom w:val="none" w:sz="0" w:space="0" w:color="auto"/>
            <w:right w:val="none" w:sz="0" w:space="0" w:color="auto"/>
          </w:divBdr>
        </w:div>
        <w:div w:id="1680085117">
          <w:marLeft w:val="0"/>
          <w:marRight w:val="0"/>
          <w:marTop w:val="0"/>
          <w:marBottom w:val="0"/>
          <w:divBdr>
            <w:top w:val="none" w:sz="0" w:space="0" w:color="auto"/>
            <w:left w:val="none" w:sz="0" w:space="0" w:color="auto"/>
            <w:bottom w:val="none" w:sz="0" w:space="0" w:color="auto"/>
            <w:right w:val="none" w:sz="0" w:space="0" w:color="auto"/>
          </w:divBdr>
        </w:div>
        <w:div w:id="579681041">
          <w:marLeft w:val="0"/>
          <w:marRight w:val="0"/>
          <w:marTop w:val="0"/>
          <w:marBottom w:val="0"/>
          <w:divBdr>
            <w:top w:val="none" w:sz="0" w:space="0" w:color="auto"/>
            <w:left w:val="none" w:sz="0" w:space="0" w:color="auto"/>
            <w:bottom w:val="none" w:sz="0" w:space="0" w:color="auto"/>
            <w:right w:val="none" w:sz="0" w:space="0" w:color="auto"/>
          </w:divBdr>
        </w:div>
      </w:divsChild>
    </w:div>
    <w:div w:id="109936638">
      <w:bodyDiv w:val="1"/>
      <w:marLeft w:val="0"/>
      <w:marRight w:val="0"/>
      <w:marTop w:val="0"/>
      <w:marBottom w:val="0"/>
      <w:divBdr>
        <w:top w:val="none" w:sz="0" w:space="0" w:color="auto"/>
        <w:left w:val="none" w:sz="0" w:space="0" w:color="auto"/>
        <w:bottom w:val="none" w:sz="0" w:space="0" w:color="auto"/>
        <w:right w:val="none" w:sz="0" w:space="0" w:color="auto"/>
      </w:divBdr>
      <w:divsChild>
        <w:div w:id="1871991570">
          <w:marLeft w:val="0"/>
          <w:marRight w:val="0"/>
          <w:marTop w:val="0"/>
          <w:marBottom w:val="0"/>
          <w:divBdr>
            <w:top w:val="none" w:sz="0" w:space="0" w:color="auto"/>
            <w:left w:val="none" w:sz="0" w:space="0" w:color="auto"/>
            <w:bottom w:val="none" w:sz="0" w:space="0" w:color="auto"/>
            <w:right w:val="none" w:sz="0" w:space="0" w:color="auto"/>
          </w:divBdr>
        </w:div>
      </w:divsChild>
    </w:div>
    <w:div w:id="127743344">
      <w:bodyDiv w:val="1"/>
      <w:marLeft w:val="0"/>
      <w:marRight w:val="0"/>
      <w:marTop w:val="0"/>
      <w:marBottom w:val="0"/>
      <w:divBdr>
        <w:top w:val="none" w:sz="0" w:space="0" w:color="auto"/>
        <w:left w:val="none" w:sz="0" w:space="0" w:color="auto"/>
        <w:bottom w:val="none" w:sz="0" w:space="0" w:color="auto"/>
        <w:right w:val="none" w:sz="0" w:space="0" w:color="auto"/>
      </w:divBdr>
    </w:div>
    <w:div w:id="137000355">
      <w:bodyDiv w:val="1"/>
      <w:marLeft w:val="0"/>
      <w:marRight w:val="0"/>
      <w:marTop w:val="0"/>
      <w:marBottom w:val="0"/>
      <w:divBdr>
        <w:top w:val="none" w:sz="0" w:space="0" w:color="auto"/>
        <w:left w:val="none" w:sz="0" w:space="0" w:color="auto"/>
        <w:bottom w:val="none" w:sz="0" w:space="0" w:color="auto"/>
        <w:right w:val="none" w:sz="0" w:space="0" w:color="auto"/>
      </w:divBdr>
      <w:divsChild>
        <w:div w:id="599144227">
          <w:marLeft w:val="0"/>
          <w:marRight w:val="0"/>
          <w:marTop w:val="0"/>
          <w:marBottom w:val="0"/>
          <w:divBdr>
            <w:top w:val="none" w:sz="0" w:space="0" w:color="auto"/>
            <w:left w:val="none" w:sz="0" w:space="0" w:color="auto"/>
            <w:bottom w:val="none" w:sz="0" w:space="0" w:color="auto"/>
            <w:right w:val="none" w:sz="0" w:space="0" w:color="auto"/>
          </w:divBdr>
        </w:div>
        <w:div w:id="1210918736">
          <w:marLeft w:val="0"/>
          <w:marRight w:val="0"/>
          <w:marTop w:val="0"/>
          <w:marBottom w:val="0"/>
          <w:divBdr>
            <w:top w:val="none" w:sz="0" w:space="0" w:color="auto"/>
            <w:left w:val="none" w:sz="0" w:space="0" w:color="auto"/>
            <w:bottom w:val="none" w:sz="0" w:space="0" w:color="auto"/>
            <w:right w:val="none" w:sz="0" w:space="0" w:color="auto"/>
          </w:divBdr>
        </w:div>
        <w:div w:id="1071266916">
          <w:marLeft w:val="0"/>
          <w:marRight w:val="0"/>
          <w:marTop w:val="0"/>
          <w:marBottom w:val="0"/>
          <w:divBdr>
            <w:top w:val="none" w:sz="0" w:space="0" w:color="auto"/>
            <w:left w:val="none" w:sz="0" w:space="0" w:color="auto"/>
            <w:bottom w:val="none" w:sz="0" w:space="0" w:color="auto"/>
            <w:right w:val="none" w:sz="0" w:space="0" w:color="auto"/>
          </w:divBdr>
        </w:div>
        <w:div w:id="1559583921">
          <w:marLeft w:val="0"/>
          <w:marRight w:val="0"/>
          <w:marTop w:val="0"/>
          <w:marBottom w:val="0"/>
          <w:divBdr>
            <w:top w:val="none" w:sz="0" w:space="0" w:color="auto"/>
            <w:left w:val="none" w:sz="0" w:space="0" w:color="auto"/>
            <w:bottom w:val="none" w:sz="0" w:space="0" w:color="auto"/>
            <w:right w:val="none" w:sz="0" w:space="0" w:color="auto"/>
          </w:divBdr>
        </w:div>
        <w:div w:id="478692162">
          <w:marLeft w:val="0"/>
          <w:marRight w:val="0"/>
          <w:marTop w:val="0"/>
          <w:marBottom w:val="0"/>
          <w:divBdr>
            <w:top w:val="none" w:sz="0" w:space="0" w:color="auto"/>
            <w:left w:val="none" w:sz="0" w:space="0" w:color="auto"/>
            <w:bottom w:val="none" w:sz="0" w:space="0" w:color="auto"/>
            <w:right w:val="none" w:sz="0" w:space="0" w:color="auto"/>
          </w:divBdr>
        </w:div>
        <w:div w:id="1162889273">
          <w:marLeft w:val="0"/>
          <w:marRight w:val="0"/>
          <w:marTop w:val="0"/>
          <w:marBottom w:val="0"/>
          <w:divBdr>
            <w:top w:val="none" w:sz="0" w:space="0" w:color="auto"/>
            <w:left w:val="none" w:sz="0" w:space="0" w:color="auto"/>
            <w:bottom w:val="none" w:sz="0" w:space="0" w:color="auto"/>
            <w:right w:val="none" w:sz="0" w:space="0" w:color="auto"/>
          </w:divBdr>
        </w:div>
        <w:div w:id="1222254197">
          <w:marLeft w:val="0"/>
          <w:marRight w:val="0"/>
          <w:marTop w:val="0"/>
          <w:marBottom w:val="0"/>
          <w:divBdr>
            <w:top w:val="none" w:sz="0" w:space="0" w:color="auto"/>
            <w:left w:val="none" w:sz="0" w:space="0" w:color="auto"/>
            <w:bottom w:val="none" w:sz="0" w:space="0" w:color="auto"/>
            <w:right w:val="none" w:sz="0" w:space="0" w:color="auto"/>
          </w:divBdr>
        </w:div>
        <w:div w:id="268978090">
          <w:marLeft w:val="0"/>
          <w:marRight w:val="0"/>
          <w:marTop w:val="0"/>
          <w:marBottom w:val="0"/>
          <w:divBdr>
            <w:top w:val="none" w:sz="0" w:space="0" w:color="auto"/>
            <w:left w:val="none" w:sz="0" w:space="0" w:color="auto"/>
            <w:bottom w:val="none" w:sz="0" w:space="0" w:color="auto"/>
            <w:right w:val="none" w:sz="0" w:space="0" w:color="auto"/>
          </w:divBdr>
        </w:div>
        <w:div w:id="1389306784">
          <w:marLeft w:val="0"/>
          <w:marRight w:val="0"/>
          <w:marTop w:val="0"/>
          <w:marBottom w:val="0"/>
          <w:divBdr>
            <w:top w:val="none" w:sz="0" w:space="0" w:color="auto"/>
            <w:left w:val="none" w:sz="0" w:space="0" w:color="auto"/>
            <w:bottom w:val="none" w:sz="0" w:space="0" w:color="auto"/>
            <w:right w:val="none" w:sz="0" w:space="0" w:color="auto"/>
          </w:divBdr>
        </w:div>
        <w:div w:id="968432987">
          <w:marLeft w:val="0"/>
          <w:marRight w:val="0"/>
          <w:marTop w:val="0"/>
          <w:marBottom w:val="0"/>
          <w:divBdr>
            <w:top w:val="none" w:sz="0" w:space="0" w:color="auto"/>
            <w:left w:val="none" w:sz="0" w:space="0" w:color="auto"/>
            <w:bottom w:val="none" w:sz="0" w:space="0" w:color="auto"/>
            <w:right w:val="none" w:sz="0" w:space="0" w:color="auto"/>
          </w:divBdr>
        </w:div>
        <w:div w:id="829753147">
          <w:marLeft w:val="0"/>
          <w:marRight w:val="0"/>
          <w:marTop w:val="0"/>
          <w:marBottom w:val="0"/>
          <w:divBdr>
            <w:top w:val="none" w:sz="0" w:space="0" w:color="auto"/>
            <w:left w:val="none" w:sz="0" w:space="0" w:color="auto"/>
            <w:bottom w:val="none" w:sz="0" w:space="0" w:color="auto"/>
            <w:right w:val="none" w:sz="0" w:space="0" w:color="auto"/>
          </w:divBdr>
        </w:div>
        <w:div w:id="1886217625">
          <w:marLeft w:val="0"/>
          <w:marRight w:val="0"/>
          <w:marTop w:val="0"/>
          <w:marBottom w:val="0"/>
          <w:divBdr>
            <w:top w:val="none" w:sz="0" w:space="0" w:color="auto"/>
            <w:left w:val="none" w:sz="0" w:space="0" w:color="auto"/>
            <w:bottom w:val="none" w:sz="0" w:space="0" w:color="auto"/>
            <w:right w:val="none" w:sz="0" w:space="0" w:color="auto"/>
          </w:divBdr>
        </w:div>
        <w:div w:id="1055810001">
          <w:marLeft w:val="0"/>
          <w:marRight w:val="0"/>
          <w:marTop w:val="0"/>
          <w:marBottom w:val="0"/>
          <w:divBdr>
            <w:top w:val="none" w:sz="0" w:space="0" w:color="auto"/>
            <w:left w:val="none" w:sz="0" w:space="0" w:color="auto"/>
            <w:bottom w:val="none" w:sz="0" w:space="0" w:color="auto"/>
            <w:right w:val="none" w:sz="0" w:space="0" w:color="auto"/>
          </w:divBdr>
        </w:div>
        <w:div w:id="967861167">
          <w:marLeft w:val="0"/>
          <w:marRight w:val="0"/>
          <w:marTop w:val="0"/>
          <w:marBottom w:val="0"/>
          <w:divBdr>
            <w:top w:val="none" w:sz="0" w:space="0" w:color="auto"/>
            <w:left w:val="none" w:sz="0" w:space="0" w:color="auto"/>
            <w:bottom w:val="none" w:sz="0" w:space="0" w:color="auto"/>
            <w:right w:val="none" w:sz="0" w:space="0" w:color="auto"/>
          </w:divBdr>
        </w:div>
        <w:div w:id="1483616057">
          <w:marLeft w:val="0"/>
          <w:marRight w:val="0"/>
          <w:marTop w:val="0"/>
          <w:marBottom w:val="0"/>
          <w:divBdr>
            <w:top w:val="none" w:sz="0" w:space="0" w:color="auto"/>
            <w:left w:val="none" w:sz="0" w:space="0" w:color="auto"/>
            <w:bottom w:val="none" w:sz="0" w:space="0" w:color="auto"/>
            <w:right w:val="none" w:sz="0" w:space="0" w:color="auto"/>
          </w:divBdr>
        </w:div>
        <w:div w:id="1017198523">
          <w:marLeft w:val="0"/>
          <w:marRight w:val="0"/>
          <w:marTop w:val="0"/>
          <w:marBottom w:val="0"/>
          <w:divBdr>
            <w:top w:val="none" w:sz="0" w:space="0" w:color="auto"/>
            <w:left w:val="none" w:sz="0" w:space="0" w:color="auto"/>
            <w:bottom w:val="none" w:sz="0" w:space="0" w:color="auto"/>
            <w:right w:val="none" w:sz="0" w:space="0" w:color="auto"/>
          </w:divBdr>
        </w:div>
      </w:divsChild>
    </w:div>
    <w:div w:id="157423880">
      <w:bodyDiv w:val="1"/>
      <w:marLeft w:val="0"/>
      <w:marRight w:val="0"/>
      <w:marTop w:val="0"/>
      <w:marBottom w:val="0"/>
      <w:divBdr>
        <w:top w:val="none" w:sz="0" w:space="0" w:color="auto"/>
        <w:left w:val="none" w:sz="0" w:space="0" w:color="auto"/>
        <w:bottom w:val="none" w:sz="0" w:space="0" w:color="auto"/>
        <w:right w:val="none" w:sz="0" w:space="0" w:color="auto"/>
      </w:divBdr>
      <w:divsChild>
        <w:div w:id="1628703879">
          <w:marLeft w:val="0"/>
          <w:marRight w:val="0"/>
          <w:marTop w:val="0"/>
          <w:marBottom w:val="0"/>
          <w:divBdr>
            <w:top w:val="none" w:sz="0" w:space="0" w:color="auto"/>
            <w:left w:val="none" w:sz="0" w:space="0" w:color="auto"/>
            <w:bottom w:val="none" w:sz="0" w:space="0" w:color="auto"/>
            <w:right w:val="none" w:sz="0" w:space="0" w:color="auto"/>
          </w:divBdr>
        </w:div>
        <w:div w:id="675117312">
          <w:marLeft w:val="0"/>
          <w:marRight w:val="0"/>
          <w:marTop w:val="0"/>
          <w:marBottom w:val="0"/>
          <w:divBdr>
            <w:top w:val="none" w:sz="0" w:space="0" w:color="auto"/>
            <w:left w:val="none" w:sz="0" w:space="0" w:color="auto"/>
            <w:bottom w:val="none" w:sz="0" w:space="0" w:color="auto"/>
            <w:right w:val="none" w:sz="0" w:space="0" w:color="auto"/>
          </w:divBdr>
        </w:div>
        <w:div w:id="548538231">
          <w:marLeft w:val="0"/>
          <w:marRight w:val="0"/>
          <w:marTop w:val="0"/>
          <w:marBottom w:val="0"/>
          <w:divBdr>
            <w:top w:val="none" w:sz="0" w:space="0" w:color="auto"/>
            <w:left w:val="none" w:sz="0" w:space="0" w:color="auto"/>
            <w:bottom w:val="none" w:sz="0" w:space="0" w:color="auto"/>
            <w:right w:val="none" w:sz="0" w:space="0" w:color="auto"/>
          </w:divBdr>
        </w:div>
        <w:div w:id="1967882076">
          <w:marLeft w:val="0"/>
          <w:marRight w:val="0"/>
          <w:marTop w:val="0"/>
          <w:marBottom w:val="0"/>
          <w:divBdr>
            <w:top w:val="none" w:sz="0" w:space="0" w:color="auto"/>
            <w:left w:val="none" w:sz="0" w:space="0" w:color="auto"/>
            <w:bottom w:val="none" w:sz="0" w:space="0" w:color="auto"/>
            <w:right w:val="none" w:sz="0" w:space="0" w:color="auto"/>
          </w:divBdr>
        </w:div>
        <w:div w:id="431821749">
          <w:marLeft w:val="0"/>
          <w:marRight w:val="0"/>
          <w:marTop w:val="0"/>
          <w:marBottom w:val="0"/>
          <w:divBdr>
            <w:top w:val="none" w:sz="0" w:space="0" w:color="auto"/>
            <w:left w:val="none" w:sz="0" w:space="0" w:color="auto"/>
            <w:bottom w:val="none" w:sz="0" w:space="0" w:color="auto"/>
            <w:right w:val="none" w:sz="0" w:space="0" w:color="auto"/>
          </w:divBdr>
        </w:div>
        <w:div w:id="145246848">
          <w:marLeft w:val="0"/>
          <w:marRight w:val="0"/>
          <w:marTop w:val="0"/>
          <w:marBottom w:val="0"/>
          <w:divBdr>
            <w:top w:val="none" w:sz="0" w:space="0" w:color="auto"/>
            <w:left w:val="none" w:sz="0" w:space="0" w:color="auto"/>
            <w:bottom w:val="none" w:sz="0" w:space="0" w:color="auto"/>
            <w:right w:val="none" w:sz="0" w:space="0" w:color="auto"/>
          </w:divBdr>
        </w:div>
        <w:div w:id="574360282">
          <w:marLeft w:val="0"/>
          <w:marRight w:val="0"/>
          <w:marTop w:val="0"/>
          <w:marBottom w:val="0"/>
          <w:divBdr>
            <w:top w:val="none" w:sz="0" w:space="0" w:color="auto"/>
            <w:left w:val="none" w:sz="0" w:space="0" w:color="auto"/>
            <w:bottom w:val="none" w:sz="0" w:space="0" w:color="auto"/>
            <w:right w:val="none" w:sz="0" w:space="0" w:color="auto"/>
          </w:divBdr>
        </w:div>
        <w:div w:id="1206257387">
          <w:marLeft w:val="0"/>
          <w:marRight w:val="0"/>
          <w:marTop w:val="0"/>
          <w:marBottom w:val="0"/>
          <w:divBdr>
            <w:top w:val="none" w:sz="0" w:space="0" w:color="auto"/>
            <w:left w:val="none" w:sz="0" w:space="0" w:color="auto"/>
            <w:bottom w:val="none" w:sz="0" w:space="0" w:color="auto"/>
            <w:right w:val="none" w:sz="0" w:space="0" w:color="auto"/>
          </w:divBdr>
        </w:div>
        <w:div w:id="1894805406">
          <w:marLeft w:val="0"/>
          <w:marRight w:val="0"/>
          <w:marTop w:val="0"/>
          <w:marBottom w:val="0"/>
          <w:divBdr>
            <w:top w:val="none" w:sz="0" w:space="0" w:color="auto"/>
            <w:left w:val="none" w:sz="0" w:space="0" w:color="auto"/>
            <w:bottom w:val="none" w:sz="0" w:space="0" w:color="auto"/>
            <w:right w:val="none" w:sz="0" w:space="0" w:color="auto"/>
          </w:divBdr>
        </w:div>
        <w:div w:id="487358437">
          <w:marLeft w:val="0"/>
          <w:marRight w:val="0"/>
          <w:marTop w:val="0"/>
          <w:marBottom w:val="0"/>
          <w:divBdr>
            <w:top w:val="none" w:sz="0" w:space="0" w:color="auto"/>
            <w:left w:val="none" w:sz="0" w:space="0" w:color="auto"/>
            <w:bottom w:val="none" w:sz="0" w:space="0" w:color="auto"/>
            <w:right w:val="none" w:sz="0" w:space="0" w:color="auto"/>
          </w:divBdr>
        </w:div>
        <w:div w:id="406541613">
          <w:marLeft w:val="0"/>
          <w:marRight w:val="0"/>
          <w:marTop w:val="0"/>
          <w:marBottom w:val="0"/>
          <w:divBdr>
            <w:top w:val="none" w:sz="0" w:space="0" w:color="auto"/>
            <w:left w:val="none" w:sz="0" w:space="0" w:color="auto"/>
            <w:bottom w:val="none" w:sz="0" w:space="0" w:color="auto"/>
            <w:right w:val="none" w:sz="0" w:space="0" w:color="auto"/>
          </w:divBdr>
        </w:div>
        <w:div w:id="1334912458">
          <w:marLeft w:val="0"/>
          <w:marRight w:val="0"/>
          <w:marTop w:val="0"/>
          <w:marBottom w:val="0"/>
          <w:divBdr>
            <w:top w:val="none" w:sz="0" w:space="0" w:color="auto"/>
            <w:left w:val="none" w:sz="0" w:space="0" w:color="auto"/>
            <w:bottom w:val="none" w:sz="0" w:space="0" w:color="auto"/>
            <w:right w:val="none" w:sz="0" w:space="0" w:color="auto"/>
          </w:divBdr>
        </w:div>
        <w:div w:id="1534610494">
          <w:marLeft w:val="0"/>
          <w:marRight w:val="0"/>
          <w:marTop w:val="0"/>
          <w:marBottom w:val="0"/>
          <w:divBdr>
            <w:top w:val="none" w:sz="0" w:space="0" w:color="auto"/>
            <w:left w:val="none" w:sz="0" w:space="0" w:color="auto"/>
            <w:bottom w:val="none" w:sz="0" w:space="0" w:color="auto"/>
            <w:right w:val="none" w:sz="0" w:space="0" w:color="auto"/>
          </w:divBdr>
        </w:div>
        <w:div w:id="1961034191">
          <w:marLeft w:val="0"/>
          <w:marRight w:val="0"/>
          <w:marTop w:val="0"/>
          <w:marBottom w:val="0"/>
          <w:divBdr>
            <w:top w:val="none" w:sz="0" w:space="0" w:color="auto"/>
            <w:left w:val="none" w:sz="0" w:space="0" w:color="auto"/>
            <w:bottom w:val="none" w:sz="0" w:space="0" w:color="auto"/>
            <w:right w:val="none" w:sz="0" w:space="0" w:color="auto"/>
          </w:divBdr>
        </w:div>
        <w:div w:id="1759011202">
          <w:marLeft w:val="0"/>
          <w:marRight w:val="0"/>
          <w:marTop w:val="0"/>
          <w:marBottom w:val="0"/>
          <w:divBdr>
            <w:top w:val="none" w:sz="0" w:space="0" w:color="auto"/>
            <w:left w:val="none" w:sz="0" w:space="0" w:color="auto"/>
            <w:bottom w:val="none" w:sz="0" w:space="0" w:color="auto"/>
            <w:right w:val="none" w:sz="0" w:space="0" w:color="auto"/>
          </w:divBdr>
        </w:div>
        <w:div w:id="1412046479">
          <w:marLeft w:val="0"/>
          <w:marRight w:val="0"/>
          <w:marTop w:val="0"/>
          <w:marBottom w:val="0"/>
          <w:divBdr>
            <w:top w:val="none" w:sz="0" w:space="0" w:color="auto"/>
            <w:left w:val="none" w:sz="0" w:space="0" w:color="auto"/>
            <w:bottom w:val="none" w:sz="0" w:space="0" w:color="auto"/>
            <w:right w:val="none" w:sz="0" w:space="0" w:color="auto"/>
          </w:divBdr>
        </w:div>
        <w:div w:id="1917665517">
          <w:marLeft w:val="0"/>
          <w:marRight w:val="0"/>
          <w:marTop w:val="0"/>
          <w:marBottom w:val="0"/>
          <w:divBdr>
            <w:top w:val="none" w:sz="0" w:space="0" w:color="auto"/>
            <w:left w:val="none" w:sz="0" w:space="0" w:color="auto"/>
            <w:bottom w:val="none" w:sz="0" w:space="0" w:color="auto"/>
            <w:right w:val="none" w:sz="0" w:space="0" w:color="auto"/>
          </w:divBdr>
        </w:div>
        <w:div w:id="1774353059">
          <w:marLeft w:val="0"/>
          <w:marRight w:val="0"/>
          <w:marTop w:val="0"/>
          <w:marBottom w:val="0"/>
          <w:divBdr>
            <w:top w:val="none" w:sz="0" w:space="0" w:color="auto"/>
            <w:left w:val="none" w:sz="0" w:space="0" w:color="auto"/>
            <w:bottom w:val="none" w:sz="0" w:space="0" w:color="auto"/>
            <w:right w:val="none" w:sz="0" w:space="0" w:color="auto"/>
          </w:divBdr>
        </w:div>
        <w:div w:id="1517646019">
          <w:marLeft w:val="0"/>
          <w:marRight w:val="0"/>
          <w:marTop w:val="0"/>
          <w:marBottom w:val="0"/>
          <w:divBdr>
            <w:top w:val="none" w:sz="0" w:space="0" w:color="auto"/>
            <w:left w:val="none" w:sz="0" w:space="0" w:color="auto"/>
            <w:bottom w:val="none" w:sz="0" w:space="0" w:color="auto"/>
            <w:right w:val="none" w:sz="0" w:space="0" w:color="auto"/>
          </w:divBdr>
        </w:div>
        <w:div w:id="429081628">
          <w:marLeft w:val="0"/>
          <w:marRight w:val="0"/>
          <w:marTop w:val="0"/>
          <w:marBottom w:val="0"/>
          <w:divBdr>
            <w:top w:val="none" w:sz="0" w:space="0" w:color="auto"/>
            <w:left w:val="none" w:sz="0" w:space="0" w:color="auto"/>
            <w:bottom w:val="none" w:sz="0" w:space="0" w:color="auto"/>
            <w:right w:val="none" w:sz="0" w:space="0" w:color="auto"/>
          </w:divBdr>
        </w:div>
        <w:div w:id="2115440142">
          <w:marLeft w:val="0"/>
          <w:marRight w:val="0"/>
          <w:marTop w:val="0"/>
          <w:marBottom w:val="0"/>
          <w:divBdr>
            <w:top w:val="none" w:sz="0" w:space="0" w:color="auto"/>
            <w:left w:val="none" w:sz="0" w:space="0" w:color="auto"/>
            <w:bottom w:val="none" w:sz="0" w:space="0" w:color="auto"/>
            <w:right w:val="none" w:sz="0" w:space="0" w:color="auto"/>
          </w:divBdr>
        </w:div>
        <w:div w:id="1145590785">
          <w:marLeft w:val="0"/>
          <w:marRight w:val="0"/>
          <w:marTop w:val="0"/>
          <w:marBottom w:val="0"/>
          <w:divBdr>
            <w:top w:val="none" w:sz="0" w:space="0" w:color="auto"/>
            <w:left w:val="none" w:sz="0" w:space="0" w:color="auto"/>
            <w:bottom w:val="none" w:sz="0" w:space="0" w:color="auto"/>
            <w:right w:val="none" w:sz="0" w:space="0" w:color="auto"/>
          </w:divBdr>
        </w:div>
        <w:div w:id="1476334057">
          <w:marLeft w:val="0"/>
          <w:marRight w:val="0"/>
          <w:marTop w:val="0"/>
          <w:marBottom w:val="0"/>
          <w:divBdr>
            <w:top w:val="none" w:sz="0" w:space="0" w:color="auto"/>
            <w:left w:val="none" w:sz="0" w:space="0" w:color="auto"/>
            <w:bottom w:val="none" w:sz="0" w:space="0" w:color="auto"/>
            <w:right w:val="none" w:sz="0" w:space="0" w:color="auto"/>
          </w:divBdr>
        </w:div>
        <w:div w:id="450587176">
          <w:marLeft w:val="0"/>
          <w:marRight w:val="0"/>
          <w:marTop w:val="0"/>
          <w:marBottom w:val="0"/>
          <w:divBdr>
            <w:top w:val="none" w:sz="0" w:space="0" w:color="auto"/>
            <w:left w:val="none" w:sz="0" w:space="0" w:color="auto"/>
            <w:bottom w:val="none" w:sz="0" w:space="0" w:color="auto"/>
            <w:right w:val="none" w:sz="0" w:space="0" w:color="auto"/>
          </w:divBdr>
        </w:div>
        <w:div w:id="844172257">
          <w:marLeft w:val="0"/>
          <w:marRight w:val="0"/>
          <w:marTop w:val="0"/>
          <w:marBottom w:val="0"/>
          <w:divBdr>
            <w:top w:val="none" w:sz="0" w:space="0" w:color="auto"/>
            <w:left w:val="none" w:sz="0" w:space="0" w:color="auto"/>
            <w:bottom w:val="none" w:sz="0" w:space="0" w:color="auto"/>
            <w:right w:val="none" w:sz="0" w:space="0" w:color="auto"/>
          </w:divBdr>
        </w:div>
        <w:div w:id="874931617">
          <w:marLeft w:val="0"/>
          <w:marRight w:val="0"/>
          <w:marTop w:val="0"/>
          <w:marBottom w:val="0"/>
          <w:divBdr>
            <w:top w:val="none" w:sz="0" w:space="0" w:color="auto"/>
            <w:left w:val="none" w:sz="0" w:space="0" w:color="auto"/>
            <w:bottom w:val="none" w:sz="0" w:space="0" w:color="auto"/>
            <w:right w:val="none" w:sz="0" w:space="0" w:color="auto"/>
          </w:divBdr>
        </w:div>
        <w:div w:id="2040354920">
          <w:marLeft w:val="0"/>
          <w:marRight w:val="0"/>
          <w:marTop w:val="0"/>
          <w:marBottom w:val="0"/>
          <w:divBdr>
            <w:top w:val="none" w:sz="0" w:space="0" w:color="auto"/>
            <w:left w:val="none" w:sz="0" w:space="0" w:color="auto"/>
            <w:bottom w:val="none" w:sz="0" w:space="0" w:color="auto"/>
            <w:right w:val="none" w:sz="0" w:space="0" w:color="auto"/>
          </w:divBdr>
        </w:div>
        <w:div w:id="535580855">
          <w:marLeft w:val="0"/>
          <w:marRight w:val="0"/>
          <w:marTop w:val="0"/>
          <w:marBottom w:val="0"/>
          <w:divBdr>
            <w:top w:val="none" w:sz="0" w:space="0" w:color="auto"/>
            <w:left w:val="none" w:sz="0" w:space="0" w:color="auto"/>
            <w:bottom w:val="none" w:sz="0" w:space="0" w:color="auto"/>
            <w:right w:val="none" w:sz="0" w:space="0" w:color="auto"/>
          </w:divBdr>
        </w:div>
        <w:div w:id="501969201">
          <w:marLeft w:val="0"/>
          <w:marRight w:val="0"/>
          <w:marTop w:val="0"/>
          <w:marBottom w:val="0"/>
          <w:divBdr>
            <w:top w:val="none" w:sz="0" w:space="0" w:color="auto"/>
            <w:left w:val="none" w:sz="0" w:space="0" w:color="auto"/>
            <w:bottom w:val="none" w:sz="0" w:space="0" w:color="auto"/>
            <w:right w:val="none" w:sz="0" w:space="0" w:color="auto"/>
          </w:divBdr>
        </w:div>
        <w:div w:id="564492334">
          <w:marLeft w:val="0"/>
          <w:marRight w:val="0"/>
          <w:marTop w:val="0"/>
          <w:marBottom w:val="0"/>
          <w:divBdr>
            <w:top w:val="none" w:sz="0" w:space="0" w:color="auto"/>
            <w:left w:val="none" w:sz="0" w:space="0" w:color="auto"/>
            <w:bottom w:val="none" w:sz="0" w:space="0" w:color="auto"/>
            <w:right w:val="none" w:sz="0" w:space="0" w:color="auto"/>
          </w:divBdr>
        </w:div>
        <w:div w:id="597838027">
          <w:marLeft w:val="0"/>
          <w:marRight w:val="0"/>
          <w:marTop w:val="0"/>
          <w:marBottom w:val="0"/>
          <w:divBdr>
            <w:top w:val="none" w:sz="0" w:space="0" w:color="auto"/>
            <w:left w:val="none" w:sz="0" w:space="0" w:color="auto"/>
            <w:bottom w:val="none" w:sz="0" w:space="0" w:color="auto"/>
            <w:right w:val="none" w:sz="0" w:space="0" w:color="auto"/>
          </w:divBdr>
        </w:div>
        <w:div w:id="967861879">
          <w:marLeft w:val="0"/>
          <w:marRight w:val="0"/>
          <w:marTop w:val="0"/>
          <w:marBottom w:val="0"/>
          <w:divBdr>
            <w:top w:val="none" w:sz="0" w:space="0" w:color="auto"/>
            <w:left w:val="none" w:sz="0" w:space="0" w:color="auto"/>
            <w:bottom w:val="none" w:sz="0" w:space="0" w:color="auto"/>
            <w:right w:val="none" w:sz="0" w:space="0" w:color="auto"/>
          </w:divBdr>
        </w:div>
        <w:div w:id="429351011">
          <w:marLeft w:val="0"/>
          <w:marRight w:val="0"/>
          <w:marTop w:val="0"/>
          <w:marBottom w:val="0"/>
          <w:divBdr>
            <w:top w:val="none" w:sz="0" w:space="0" w:color="auto"/>
            <w:left w:val="none" w:sz="0" w:space="0" w:color="auto"/>
            <w:bottom w:val="none" w:sz="0" w:space="0" w:color="auto"/>
            <w:right w:val="none" w:sz="0" w:space="0" w:color="auto"/>
          </w:divBdr>
        </w:div>
        <w:div w:id="1267886743">
          <w:marLeft w:val="0"/>
          <w:marRight w:val="0"/>
          <w:marTop w:val="0"/>
          <w:marBottom w:val="0"/>
          <w:divBdr>
            <w:top w:val="none" w:sz="0" w:space="0" w:color="auto"/>
            <w:left w:val="none" w:sz="0" w:space="0" w:color="auto"/>
            <w:bottom w:val="none" w:sz="0" w:space="0" w:color="auto"/>
            <w:right w:val="none" w:sz="0" w:space="0" w:color="auto"/>
          </w:divBdr>
        </w:div>
        <w:div w:id="1449281605">
          <w:marLeft w:val="0"/>
          <w:marRight w:val="0"/>
          <w:marTop w:val="0"/>
          <w:marBottom w:val="0"/>
          <w:divBdr>
            <w:top w:val="none" w:sz="0" w:space="0" w:color="auto"/>
            <w:left w:val="none" w:sz="0" w:space="0" w:color="auto"/>
            <w:bottom w:val="none" w:sz="0" w:space="0" w:color="auto"/>
            <w:right w:val="none" w:sz="0" w:space="0" w:color="auto"/>
          </w:divBdr>
        </w:div>
        <w:div w:id="785006979">
          <w:marLeft w:val="0"/>
          <w:marRight w:val="0"/>
          <w:marTop w:val="0"/>
          <w:marBottom w:val="0"/>
          <w:divBdr>
            <w:top w:val="none" w:sz="0" w:space="0" w:color="auto"/>
            <w:left w:val="none" w:sz="0" w:space="0" w:color="auto"/>
            <w:bottom w:val="none" w:sz="0" w:space="0" w:color="auto"/>
            <w:right w:val="none" w:sz="0" w:space="0" w:color="auto"/>
          </w:divBdr>
        </w:div>
        <w:div w:id="1717854056">
          <w:marLeft w:val="0"/>
          <w:marRight w:val="0"/>
          <w:marTop w:val="0"/>
          <w:marBottom w:val="0"/>
          <w:divBdr>
            <w:top w:val="none" w:sz="0" w:space="0" w:color="auto"/>
            <w:left w:val="none" w:sz="0" w:space="0" w:color="auto"/>
            <w:bottom w:val="none" w:sz="0" w:space="0" w:color="auto"/>
            <w:right w:val="none" w:sz="0" w:space="0" w:color="auto"/>
          </w:divBdr>
        </w:div>
        <w:div w:id="1338311034">
          <w:marLeft w:val="0"/>
          <w:marRight w:val="0"/>
          <w:marTop w:val="0"/>
          <w:marBottom w:val="0"/>
          <w:divBdr>
            <w:top w:val="none" w:sz="0" w:space="0" w:color="auto"/>
            <w:left w:val="none" w:sz="0" w:space="0" w:color="auto"/>
            <w:bottom w:val="none" w:sz="0" w:space="0" w:color="auto"/>
            <w:right w:val="none" w:sz="0" w:space="0" w:color="auto"/>
          </w:divBdr>
        </w:div>
        <w:div w:id="665594574">
          <w:marLeft w:val="0"/>
          <w:marRight w:val="0"/>
          <w:marTop w:val="0"/>
          <w:marBottom w:val="0"/>
          <w:divBdr>
            <w:top w:val="none" w:sz="0" w:space="0" w:color="auto"/>
            <w:left w:val="none" w:sz="0" w:space="0" w:color="auto"/>
            <w:bottom w:val="none" w:sz="0" w:space="0" w:color="auto"/>
            <w:right w:val="none" w:sz="0" w:space="0" w:color="auto"/>
          </w:divBdr>
        </w:div>
        <w:div w:id="743720282">
          <w:marLeft w:val="0"/>
          <w:marRight w:val="0"/>
          <w:marTop w:val="0"/>
          <w:marBottom w:val="0"/>
          <w:divBdr>
            <w:top w:val="none" w:sz="0" w:space="0" w:color="auto"/>
            <w:left w:val="none" w:sz="0" w:space="0" w:color="auto"/>
            <w:bottom w:val="none" w:sz="0" w:space="0" w:color="auto"/>
            <w:right w:val="none" w:sz="0" w:space="0" w:color="auto"/>
          </w:divBdr>
        </w:div>
        <w:div w:id="760564027">
          <w:marLeft w:val="0"/>
          <w:marRight w:val="0"/>
          <w:marTop w:val="0"/>
          <w:marBottom w:val="0"/>
          <w:divBdr>
            <w:top w:val="none" w:sz="0" w:space="0" w:color="auto"/>
            <w:left w:val="none" w:sz="0" w:space="0" w:color="auto"/>
            <w:bottom w:val="none" w:sz="0" w:space="0" w:color="auto"/>
            <w:right w:val="none" w:sz="0" w:space="0" w:color="auto"/>
          </w:divBdr>
        </w:div>
        <w:div w:id="107118191">
          <w:marLeft w:val="0"/>
          <w:marRight w:val="0"/>
          <w:marTop w:val="0"/>
          <w:marBottom w:val="0"/>
          <w:divBdr>
            <w:top w:val="none" w:sz="0" w:space="0" w:color="auto"/>
            <w:left w:val="none" w:sz="0" w:space="0" w:color="auto"/>
            <w:bottom w:val="none" w:sz="0" w:space="0" w:color="auto"/>
            <w:right w:val="none" w:sz="0" w:space="0" w:color="auto"/>
          </w:divBdr>
        </w:div>
      </w:divsChild>
    </w:div>
    <w:div w:id="224687778">
      <w:bodyDiv w:val="1"/>
      <w:marLeft w:val="0"/>
      <w:marRight w:val="0"/>
      <w:marTop w:val="0"/>
      <w:marBottom w:val="0"/>
      <w:divBdr>
        <w:top w:val="none" w:sz="0" w:space="0" w:color="auto"/>
        <w:left w:val="none" w:sz="0" w:space="0" w:color="auto"/>
        <w:bottom w:val="none" w:sz="0" w:space="0" w:color="auto"/>
        <w:right w:val="none" w:sz="0" w:space="0" w:color="auto"/>
      </w:divBdr>
      <w:divsChild>
        <w:div w:id="1613586069">
          <w:marLeft w:val="0"/>
          <w:marRight w:val="0"/>
          <w:marTop w:val="0"/>
          <w:marBottom w:val="0"/>
          <w:divBdr>
            <w:top w:val="none" w:sz="0" w:space="0" w:color="auto"/>
            <w:left w:val="none" w:sz="0" w:space="0" w:color="auto"/>
            <w:bottom w:val="none" w:sz="0" w:space="0" w:color="auto"/>
            <w:right w:val="none" w:sz="0" w:space="0" w:color="auto"/>
          </w:divBdr>
          <w:divsChild>
            <w:div w:id="1642609497">
              <w:marLeft w:val="0"/>
              <w:marRight w:val="0"/>
              <w:marTop w:val="0"/>
              <w:marBottom w:val="0"/>
              <w:divBdr>
                <w:top w:val="none" w:sz="0" w:space="0" w:color="auto"/>
                <w:left w:val="none" w:sz="0" w:space="0" w:color="auto"/>
                <w:bottom w:val="none" w:sz="0" w:space="0" w:color="auto"/>
                <w:right w:val="none" w:sz="0" w:space="0" w:color="auto"/>
              </w:divBdr>
              <w:divsChild>
                <w:div w:id="443499966">
                  <w:marLeft w:val="0"/>
                  <w:marRight w:val="0"/>
                  <w:marTop w:val="0"/>
                  <w:marBottom w:val="0"/>
                  <w:divBdr>
                    <w:top w:val="none" w:sz="0" w:space="0" w:color="auto"/>
                    <w:left w:val="none" w:sz="0" w:space="0" w:color="auto"/>
                    <w:bottom w:val="none" w:sz="0" w:space="0" w:color="auto"/>
                    <w:right w:val="none" w:sz="0" w:space="0" w:color="auto"/>
                  </w:divBdr>
                </w:div>
                <w:div w:id="483863700">
                  <w:marLeft w:val="0"/>
                  <w:marRight w:val="0"/>
                  <w:marTop w:val="0"/>
                  <w:marBottom w:val="0"/>
                  <w:divBdr>
                    <w:top w:val="none" w:sz="0" w:space="0" w:color="auto"/>
                    <w:left w:val="none" w:sz="0" w:space="0" w:color="auto"/>
                    <w:bottom w:val="none" w:sz="0" w:space="0" w:color="auto"/>
                    <w:right w:val="none" w:sz="0" w:space="0" w:color="auto"/>
                  </w:divBdr>
                </w:div>
                <w:div w:id="1053117801">
                  <w:marLeft w:val="0"/>
                  <w:marRight w:val="0"/>
                  <w:marTop w:val="0"/>
                  <w:marBottom w:val="0"/>
                  <w:divBdr>
                    <w:top w:val="none" w:sz="0" w:space="0" w:color="auto"/>
                    <w:left w:val="none" w:sz="0" w:space="0" w:color="auto"/>
                    <w:bottom w:val="none" w:sz="0" w:space="0" w:color="auto"/>
                    <w:right w:val="none" w:sz="0" w:space="0" w:color="auto"/>
                  </w:divBdr>
                </w:div>
                <w:div w:id="1559896443">
                  <w:marLeft w:val="0"/>
                  <w:marRight w:val="0"/>
                  <w:marTop w:val="0"/>
                  <w:marBottom w:val="0"/>
                  <w:divBdr>
                    <w:top w:val="none" w:sz="0" w:space="0" w:color="auto"/>
                    <w:left w:val="none" w:sz="0" w:space="0" w:color="auto"/>
                    <w:bottom w:val="none" w:sz="0" w:space="0" w:color="auto"/>
                    <w:right w:val="none" w:sz="0" w:space="0" w:color="auto"/>
                  </w:divBdr>
                </w:div>
                <w:div w:id="67381985">
                  <w:marLeft w:val="0"/>
                  <w:marRight w:val="0"/>
                  <w:marTop w:val="0"/>
                  <w:marBottom w:val="0"/>
                  <w:divBdr>
                    <w:top w:val="none" w:sz="0" w:space="0" w:color="auto"/>
                    <w:left w:val="none" w:sz="0" w:space="0" w:color="auto"/>
                    <w:bottom w:val="none" w:sz="0" w:space="0" w:color="auto"/>
                    <w:right w:val="none" w:sz="0" w:space="0" w:color="auto"/>
                  </w:divBdr>
                </w:div>
                <w:div w:id="299728113">
                  <w:marLeft w:val="0"/>
                  <w:marRight w:val="0"/>
                  <w:marTop w:val="0"/>
                  <w:marBottom w:val="0"/>
                  <w:divBdr>
                    <w:top w:val="none" w:sz="0" w:space="0" w:color="auto"/>
                    <w:left w:val="none" w:sz="0" w:space="0" w:color="auto"/>
                    <w:bottom w:val="none" w:sz="0" w:space="0" w:color="auto"/>
                    <w:right w:val="none" w:sz="0" w:space="0" w:color="auto"/>
                  </w:divBdr>
                </w:div>
                <w:div w:id="1306199721">
                  <w:marLeft w:val="0"/>
                  <w:marRight w:val="0"/>
                  <w:marTop w:val="0"/>
                  <w:marBottom w:val="0"/>
                  <w:divBdr>
                    <w:top w:val="none" w:sz="0" w:space="0" w:color="auto"/>
                    <w:left w:val="none" w:sz="0" w:space="0" w:color="auto"/>
                    <w:bottom w:val="none" w:sz="0" w:space="0" w:color="auto"/>
                    <w:right w:val="none" w:sz="0" w:space="0" w:color="auto"/>
                  </w:divBdr>
                </w:div>
                <w:div w:id="392626193">
                  <w:marLeft w:val="0"/>
                  <w:marRight w:val="0"/>
                  <w:marTop w:val="0"/>
                  <w:marBottom w:val="0"/>
                  <w:divBdr>
                    <w:top w:val="none" w:sz="0" w:space="0" w:color="auto"/>
                    <w:left w:val="none" w:sz="0" w:space="0" w:color="auto"/>
                    <w:bottom w:val="none" w:sz="0" w:space="0" w:color="auto"/>
                    <w:right w:val="none" w:sz="0" w:space="0" w:color="auto"/>
                  </w:divBdr>
                </w:div>
                <w:div w:id="530148942">
                  <w:marLeft w:val="0"/>
                  <w:marRight w:val="0"/>
                  <w:marTop w:val="0"/>
                  <w:marBottom w:val="0"/>
                  <w:divBdr>
                    <w:top w:val="none" w:sz="0" w:space="0" w:color="auto"/>
                    <w:left w:val="none" w:sz="0" w:space="0" w:color="auto"/>
                    <w:bottom w:val="none" w:sz="0" w:space="0" w:color="auto"/>
                    <w:right w:val="none" w:sz="0" w:space="0" w:color="auto"/>
                  </w:divBdr>
                </w:div>
                <w:div w:id="1609700867">
                  <w:marLeft w:val="0"/>
                  <w:marRight w:val="0"/>
                  <w:marTop w:val="0"/>
                  <w:marBottom w:val="0"/>
                  <w:divBdr>
                    <w:top w:val="none" w:sz="0" w:space="0" w:color="auto"/>
                    <w:left w:val="none" w:sz="0" w:space="0" w:color="auto"/>
                    <w:bottom w:val="none" w:sz="0" w:space="0" w:color="auto"/>
                    <w:right w:val="none" w:sz="0" w:space="0" w:color="auto"/>
                  </w:divBdr>
                </w:div>
                <w:div w:id="865267">
                  <w:marLeft w:val="0"/>
                  <w:marRight w:val="0"/>
                  <w:marTop w:val="0"/>
                  <w:marBottom w:val="0"/>
                  <w:divBdr>
                    <w:top w:val="none" w:sz="0" w:space="0" w:color="auto"/>
                    <w:left w:val="none" w:sz="0" w:space="0" w:color="auto"/>
                    <w:bottom w:val="none" w:sz="0" w:space="0" w:color="auto"/>
                    <w:right w:val="none" w:sz="0" w:space="0" w:color="auto"/>
                  </w:divBdr>
                </w:div>
                <w:div w:id="2016952878">
                  <w:marLeft w:val="0"/>
                  <w:marRight w:val="0"/>
                  <w:marTop w:val="0"/>
                  <w:marBottom w:val="0"/>
                  <w:divBdr>
                    <w:top w:val="none" w:sz="0" w:space="0" w:color="auto"/>
                    <w:left w:val="none" w:sz="0" w:space="0" w:color="auto"/>
                    <w:bottom w:val="none" w:sz="0" w:space="0" w:color="auto"/>
                    <w:right w:val="none" w:sz="0" w:space="0" w:color="auto"/>
                  </w:divBdr>
                </w:div>
                <w:div w:id="1746801914">
                  <w:marLeft w:val="0"/>
                  <w:marRight w:val="0"/>
                  <w:marTop w:val="0"/>
                  <w:marBottom w:val="0"/>
                  <w:divBdr>
                    <w:top w:val="none" w:sz="0" w:space="0" w:color="auto"/>
                    <w:left w:val="none" w:sz="0" w:space="0" w:color="auto"/>
                    <w:bottom w:val="none" w:sz="0" w:space="0" w:color="auto"/>
                    <w:right w:val="none" w:sz="0" w:space="0" w:color="auto"/>
                  </w:divBdr>
                </w:div>
                <w:div w:id="1368526752">
                  <w:marLeft w:val="0"/>
                  <w:marRight w:val="0"/>
                  <w:marTop w:val="0"/>
                  <w:marBottom w:val="0"/>
                  <w:divBdr>
                    <w:top w:val="none" w:sz="0" w:space="0" w:color="auto"/>
                    <w:left w:val="none" w:sz="0" w:space="0" w:color="auto"/>
                    <w:bottom w:val="none" w:sz="0" w:space="0" w:color="auto"/>
                    <w:right w:val="none" w:sz="0" w:space="0" w:color="auto"/>
                  </w:divBdr>
                </w:div>
                <w:div w:id="1769739608">
                  <w:marLeft w:val="0"/>
                  <w:marRight w:val="0"/>
                  <w:marTop w:val="0"/>
                  <w:marBottom w:val="0"/>
                  <w:divBdr>
                    <w:top w:val="none" w:sz="0" w:space="0" w:color="auto"/>
                    <w:left w:val="none" w:sz="0" w:space="0" w:color="auto"/>
                    <w:bottom w:val="none" w:sz="0" w:space="0" w:color="auto"/>
                    <w:right w:val="none" w:sz="0" w:space="0" w:color="auto"/>
                  </w:divBdr>
                </w:div>
                <w:div w:id="1566140551">
                  <w:marLeft w:val="0"/>
                  <w:marRight w:val="0"/>
                  <w:marTop w:val="0"/>
                  <w:marBottom w:val="0"/>
                  <w:divBdr>
                    <w:top w:val="none" w:sz="0" w:space="0" w:color="auto"/>
                    <w:left w:val="none" w:sz="0" w:space="0" w:color="auto"/>
                    <w:bottom w:val="none" w:sz="0" w:space="0" w:color="auto"/>
                    <w:right w:val="none" w:sz="0" w:space="0" w:color="auto"/>
                  </w:divBdr>
                </w:div>
                <w:div w:id="424574450">
                  <w:marLeft w:val="0"/>
                  <w:marRight w:val="0"/>
                  <w:marTop w:val="0"/>
                  <w:marBottom w:val="0"/>
                  <w:divBdr>
                    <w:top w:val="none" w:sz="0" w:space="0" w:color="auto"/>
                    <w:left w:val="none" w:sz="0" w:space="0" w:color="auto"/>
                    <w:bottom w:val="none" w:sz="0" w:space="0" w:color="auto"/>
                    <w:right w:val="none" w:sz="0" w:space="0" w:color="auto"/>
                  </w:divBdr>
                </w:div>
                <w:div w:id="1595548603">
                  <w:marLeft w:val="0"/>
                  <w:marRight w:val="0"/>
                  <w:marTop w:val="0"/>
                  <w:marBottom w:val="0"/>
                  <w:divBdr>
                    <w:top w:val="none" w:sz="0" w:space="0" w:color="auto"/>
                    <w:left w:val="none" w:sz="0" w:space="0" w:color="auto"/>
                    <w:bottom w:val="none" w:sz="0" w:space="0" w:color="auto"/>
                    <w:right w:val="none" w:sz="0" w:space="0" w:color="auto"/>
                  </w:divBdr>
                </w:div>
                <w:div w:id="1535728052">
                  <w:marLeft w:val="0"/>
                  <w:marRight w:val="0"/>
                  <w:marTop w:val="0"/>
                  <w:marBottom w:val="0"/>
                  <w:divBdr>
                    <w:top w:val="none" w:sz="0" w:space="0" w:color="auto"/>
                    <w:left w:val="none" w:sz="0" w:space="0" w:color="auto"/>
                    <w:bottom w:val="none" w:sz="0" w:space="0" w:color="auto"/>
                    <w:right w:val="none" w:sz="0" w:space="0" w:color="auto"/>
                  </w:divBdr>
                </w:div>
                <w:div w:id="1777826437">
                  <w:marLeft w:val="0"/>
                  <w:marRight w:val="0"/>
                  <w:marTop w:val="0"/>
                  <w:marBottom w:val="0"/>
                  <w:divBdr>
                    <w:top w:val="none" w:sz="0" w:space="0" w:color="auto"/>
                    <w:left w:val="none" w:sz="0" w:space="0" w:color="auto"/>
                    <w:bottom w:val="none" w:sz="0" w:space="0" w:color="auto"/>
                    <w:right w:val="none" w:sz="0" w:space="0" w:color="auto"/>
                  </w:divBdr>
                </w:div>
                <w:div w:id="2010205394">
                  <w:marLeft w:val="0"/>
                  <w:marRight w:val="0"/>
                  <w:marTop w:val="0"/>
                  <w:marBottom w:val="0"/>
                  <w:divBdr>
                    <w:top w:val="none" w:sz="0" w:space="0" w:color="auto"/>
                    <w:left w:val="none" w:sz="0" w:space="0" w:color="auto"/>
                    <w:bottom w:val="none" w:sz="0" w:space="0" w:color="auto"/>
                    <w:right w:val="none" w:sz="0" w:space="0" w:color="auto"/>
                  </w:divBdr>
                </w:div>
                <w:div w:id="895168317">
                  <w:marLeft w:val="0"/>
                  <w:marRight w:val="0"/>
                  <w:marTop w:val="0"/>
                  <w:marBottom w:val="0"/>
                  <w:divBdr>
                    <w:top w:val="none" w:sz="0" w:space="0" w:color="auto"/>
                    <w:left w:val="none" w:sz="0" w:space="0" w:color="auto"/>
                    <w:bottom w:val="none" w:sz="0" w:space="0" w:color="auto"/>
                    <w:right w:val="none" w:sz="0" w:space="0" w:color="auto"/>
                  </w:divBdr>
                </w:div>
                <w:div w:id="1002589401">
                  <w:marLeft w:val="0"/>
                  <w:marRight w:val="0"/>
                  <w:marTop w:val="0"/>
                  <w:marBottom w:val="0"/>
                  <w:divBdr>
                    <w:top w:val="none" w:sz="0" w:space="0" w:color="auto"/>
                    <w:left w:val="none" w:sz="0" w:space="0" w:color="auto"/>
                    <w:bottom w:val="none" w:sz="0" w:space="0" w:color="auto"/>
                    <w:right w:val="none" w:sz="0" w:space="0" w:color="auto"/>
                  </w:divBdr>
                </w:div>
                <w:div w:id="1139764140">
                  <w:marLeft w:val="0"/>
                  <w:marRight w:val="0"/>
                  <w:marTop w:val="0"/>
                  <w:marBottom w:val="0"/>
                  <w:divBdr>
                    <w:top w:val="none" w:sz="0" w:space="0" w:color="auto"/>
                    <w:left w:val="none" w:sz="0" w:space="0" w:color="auto"/>
                    <w:bottom w:val="none" w:sz="0" w:space="0" w:color="auto"/>
                    <w:right w:val="none" w:sz="0" w:space="0" w:color="auto"/>
                  </w:divBdr>
                </w:div>
                <w:div w:id="1083339614">
                  <w:marLeft w:val="0"/>
                  <w:marRight w:val="0"/>
                  <w:marTop w:val="0"/>
                  <w:marBottom w:val="0"/>
                  <w:divBdr>
                    <w:top w:val="none" w:sz="0" w:space="0" w:color="auto"/>
                    <w:left w:val="none" w:sz="0" w:space="0" w:color="auto"/>
                    <w:bottom w:val="none" w:sz="0" w:space="0" w:color="auto"/>
                    <w:right w:val="none" w:sz="0" w:space="0" w:color="auto"/>
                  </w:divBdr>
                </w:div>
                <w:div w:id="411120980">
                  <w:marLeft w:val="0"/>
                  <w:marRight w:val="0"/>
                  <w:marTop w:val="0"/>
                  <w:marBottom w:val="0"/>
                  <w:divBdr>
                    <w:top w:val="none" w:sz="0" w:space="0" w:color="auto"/>
                    <w:left w:val="none" w:sz="0" w:space="0" w:color="auto"/>
                    <w:bottom w:val="none" w:sz="0" w:space="0" w:color="auto"/>
                    <w:right w:val="none" w:sz="0" w:space="0" w:color="auto"/>
                  </w:divBdr>
                </w:div>
                <w:div w:id="34041598">
                  <w:marLeft w:val="0"/>
                  <w:marRight w:val="0"/>
                  <w:marTop w:val="0"/>
                  <w:marBottom w:val="0"/>
                  <w:divBdr>
                    <w:top w:val="none" w:sz="0" w:space="0" w:color="auto"/>
                    <w:left w:val="none" w:sz="0" w:space="0" w:color="auto"/>
                    <w:bottom w:val="none" w:sz="0" w:space="0" w:color="auto"/>
                    <w:right w:val="none" w:sz="0" w:space="0" w:color="auto"/>
                  </w:divBdr>
                </w:div>
                <w:div w:id="974524283">
                  <w:marLeft w:val="0"/>
                  <w:marRight w:val="0"/>
                  <w:marTop w:val="0"/>
                  <w:marBottom w:val="0"/>
                  <w:divBdr>
                    <w:top w:val="none" w:sz="0" w:space="0" w:color="auto"/>
                    <w:left w:val="none" w:sz="0" w:space="0" w:color="auto"/>
                    <w:bottom w:val="none" w:sz="0" w:space="0" w:color="auto"/>
                    <w:right w:val="none" w:sz="0" w:space="0" w:color="auto"/>
                  </w:divBdr>
                </w:div>
                <w:div w:id="1760784207">
                  <w:marLeft w:val="0"/>
                  <w:marRight w:val="0"/>
                  <w:marTop w:val="0"/>
                  <w:marBottom w:val="0"/>
                  <w:divBdr>
                    <w:top w:val="none" w:sz="0" w:space="0" w:color="auto"/>
                    <w:left w:val="none" w:sz="0" w:space="0" w:color="auto"/>
                    <w:bottom w:val="none" w:sz="0" w:space="0" w:color="auto"/>
                    <w:right w:val="none" w:sz="0" w:space="0" w:color="auto"/>
                  </w:divBdr>
                </w:div>
                <w:div w:id="1394961277">
                  <w:marLeft w:val="0"/>
                  <w:marRight w:val="0"/>
                  <w:marTop w:val="0"/>
                  <w:marBottom w:val="0"/>
                  <w:divBdr>
                    <w:top w:val="none" w:sz="0" w:space="0" w:color="auto"/>
                    <w:left w:val="none" w:sz="0" w:space="0" w:color="auto"/>
                    <w:bottom w:val="none" w:sz="0" w:space="0" w:color="auto"/>
                    <w:right w:val="none" w:sz="0" w:space="0" w:color="auto"/>
                  </w:divBdr>
                </w:div>
                <w:div w:id="797530803">
                  <w:marLeft w:val="0"/>
                  <w:marRight w:val="0"/>
                  <w:marTop w:val="0"/>
                  <w:marBottom w:val="0"/>
                  <w:divBdr>
                    <w:top w:val="none" w:sz="0" w:space="0" w:color="auto"/>
                    <w:left w:val="none" w:sz="0" w:space="0" w:color="auto"/>
                    <w:bottom w:val="none" w:sz="0" w:space="0" w:color="auto"/>
                    <w:right w:val="none" w:sz="0" w:space="0" w:color="auto"/>
                  </w:divBdr>
                </w:div>
                <w:div w:id="482896745">
                  <w:marLeft w:val="0"/>
                  <w:marRight w:val="0"/>
                  <w:marTop w:val="0"/>
                  <w:marBottom w:val="0"/>
                  <w:divBdr>
                    <w:top w:val="none" w:sz="0" w:space="0" w:color="auto"/>
                    <w:left w:val="none" w:sz="0" w:space="0" w:color="auto"/>
                    <w:bottom w:val="none" w:sz="0" w:space="0" w:color="auto"/>
                    <w:right w:val="none" w:sz="0" w:space="0" w:color="auto"/>
                  </w:divBdr>
                </w:div>
                <w:div w:id="1238445368">
                  <w:marLeft w:val="0"/>
                  <w:marRight w:val="0"/>
                  <w:marTop w:val="0"/>
                  <w:marBottom w:val="0"/>
                  <w:divBdr>
                    <w:top w:val="none" w:sz="0" w:space="0" w:color="auto"/>
                    <w:left w:val="none" w:sz="0" w:space="0" w:color="auto"/>
                    <w:bottom w:val="none" w:sz="0" w:space="0" w:color="auto"/>
                    <w:right w:val="none" w:sz="0" w:space="0" w:color="auto"/>
                  </w:divBdr>
                </w:div>
                <w:div w:id="1578243736">
                  <w:marLeft w:val="0"/>
                  <w:marRight w:val="0"/>
                  <w:marTop w:val="0"/>
                  <w:marBottom w:val="0"/>
                  <w:divBdr>
                    <w:top w:val="none" w:sz="0" w:space="0" w:color="auto"/>
                    <w:left w:val="none" w:sz="0" w:space="0" w:color="auto"/>
                    <w:bottom w:val="none" w:sz="0" w:space="0" w:color="auto"/>
                    <w:right w:val="none" w:sz="0" w:space="0" w:color="auto"/>
                  </w:divBdr>
                </w:div>
                <w:div w:id="1481115281">
                  <w:marLeft w:val="0"/>
                  <w:marRight w:val="0"/>
                  <w:marTop w:val="0"/>
                  <w:marBottom w:val="0"/>
                  <w:divBdr>
                    <w:top w:val="none" w:sz="0" w:space="0" w:color="auto"/>
                    <w:left w:val="none" w:sz="0" w:space="0" w:color="auto"/>
                    <w:bottom w:val="none" w:sz="0" w:space="0" w:color="auto"/>
                    <w:right w:val="none" w:sz="0" w:space="0" w:color="auto"/>
                  </w:divBdr>
                </w:div>
                <w:div w:id="2073192972">
                  <w:marLeft w:val="0"/>
                  <w:marRight w:val="0"/>
                  <w:marTop w:val="0"/>
                  <w:marBottom w:val="0"/>
                  <w:divBdr>
                    <w:top w:val="none" w:sz="0" w:space="0" w:color="auto"/>
                    <w:left w:val="none" w:sz="0" w:space="0" w:color="auto"/>
                    <w:bottom w:val="none" w:sz="0" w:space="0" w:color="auto"/>
                    <w:right w:val="none" w:sz="0" w:space="0" w:color="auto"/>
                  </w:divBdr>
                </w:div>
                <w:div w:id="125244417">
                  <w:marLeft w:val="0"/>
                  <w:marRight w:val="0"/>
                  <w:marTop w:val="0"/>
                  <w:marBottom w:val="0"/>
                  <w:divBdr>
                    <w:top w:val="none" w:sz="0" w:space="0" w:color="auto"/>
                    <w:left w:val="none" w:sz="0" w:space="0" w:color="auto"/>
                    <w:bottom w:val="none" w:sz="0" w:space="0" w:color="auto"/>
                    <w:right w:val="none" w:sz="0" w:space="0" w:color="auto"/>
                  </w:divBdr>
                </w:div>
                <w:div w:id="1879583009">
                  <w:marLeft w:val="0"/>
                  <w:marRight w:val="0"/>
                  <w:marTop w:val="0"/>
                  <w:marBottom w:val="0"/>
                  <w:divBdr>
                    <w:top w:val="none" w:sz="0" w:space="0" w:color="auto"/>
                    <w:left w:val="none" w:sz="0" w:space="0" w:color="auto"/>
                    <w:bottom w:val="none" w:sz="0" w:space="0" w:color="auto"/>
                    <w:right w:val="none" w:sz="0" w:space="0" w:color="auto"/>
                  </w:divBdr>
                </w:div>
                <w:div w:id="2086222278">
                  <w:marLeft w:val="0"/>
                  <w:marRight w:val="0"/>
                  <w:marTop w:val="0"/>
                  <w:marBottom w:val="0"/>
                  <w:divBdr>
                    <w:top w:val="none" w:sz="0" w:space="0" w:color="auto"/>
                    <w:left w:val="none" w:sz="0" w:space="0" w:color="auto"/>
                    <w:bottom w:val="none" w:sz="0" w:space="0" w:color="auto"/>
                    <w:right w:val="none" w:sz="0" w:space="0" w:color="auto"/>
                  </w:divBdr>
                </w:div>
                <w:div w:id="2076273247">
                  <w:marLeft w:val="0"/>
                  <w:marRight w:val="0"/>
                  <w:marTop w:val="0"/>
                  <w:marBottom w:val="0"/>
                  <w:divBdr>
                    <w:top w:val="none" w:sz="0" w:space="0" w:color="auto"/>
                    <w:left w:val="none" w:sz="0" w:space="0" w:color="auto"/>
                    <w:bottom w:val="none" w:sz="0" w:space="0" w:color="auto"/>
                    <w:right w:val="none" w:sz="0" w:space="0" w:color="auto"/>
                  </w:divBdr>
                </w:div>
                <w:div w:id="1420057147">
                  <w:marLeft w:val="0"/>
                  <w:marRight w:val="0"/>
                  <w:marTop w:val="0"/>
                  <w:marBottom w:val="0"/>
                  <w:divBdr>
                    <w:top w:val="none" w:sz="0" w:space="0" w:color="auto"/>
                    <w:left w:val="none" w:sz="0" w:space="0" w:color="auto"/>
                    <w:bottom w:val="none" w:sz="0" w:space="0" w:color="auto"/>
                    <w:right w:val="none" w:sz="0" w:space="0" w:color="auto"/>
                  </w:divBdr>
                </w:div>
                <w:div w:id="988676410">
                  <w:marLeft w:val="0"/>
                  <w:marRight w:val="0"/>
                  <w:marTop w:val="0"/>
                  <w:marBottom w:val="0"/>
                  <w:divBdr>
                    <w:top w:val="none" w:sz="0" w:space="0" w:color="auto"/>
                    <w:left w:val="none" w:sz="0" w:space="0" w:color="auto"/>
                    <w:bottom w:val="none" w:sz="0" w:space="0" w:color="auto"/>
                    <w:right w:val="none" w:sz="0" w:space="0" w:color="auto"/>
                  </w:divBdr>
                </w:div>
                <w:div w:id="636423156">
                  <w:marLeft w:val="0"/>
                  <w:marRight w:val="0"/>
                  <w:marTop w:val="0"/>
                  <w:marBottom w:val="0"/>
                  <w:divBdr>
                    <w:top w:val="none" w:sz="0" w:space="0" w:color="auto"/>
                    <w:left w:val="none" w:sz="0" w:space="0" w:color="auto"/>
                    <w:bottom w:val="none" w:sz="0" w:space="0" w:color="auto"/>
                    <w:right w:val="none" w:sz="0" w:space="0" w:color="auto"/>
                  </w:divBdr>
                </w:div>
                <w:div w:id="334580277">
                  <w:marLeft w:val="0"/>
                  <w:marRight w:val="0"/>
                  <w:marTop w:val="0"/>
                  <w:marBottom w:val="0"/>
                  <w:divBdr>
                    <w:top w:val="none" w:sz="0" w:space="0" w:color="auto"/>
                    <w:left w:val="none" w:sz="0" w:space="0" w:color="auto"/>
                    <w:bottom w:val="none" w:sz="0" w:space="0" w:color="auto"/>
                    <w:right w:val="none" w:sz="0" w:space="0" w:color="auto"/>
                  </w:divBdr>
                </w:div>
                <w:div w:id="2143496720">
                  <w:marLeft w:val="0"/>
                  <w:marRight w:val="0"/>
                  <w:marTop w:val="0"/>
                  <w:marBottom w:val="0"/>
                  <w:divBdr>
                    <w:top w:val="none" w:sz="0" w:space="0" w:color="auto"/>
                    <w:left w:val="none" w:sz="0" w:space="0" w:color="auto"/>
                    <w:bottom w:val="none" w:sz="0" w:space="0" w:color="auto"/>
                    <w:right w:val="none" w:sz="0" w:space="0" w:color="auto"/>
                  </w:divBdr>
                </w:div>
                <w:div w:id="896630043">
                  <w:marLeft w:val="0"/>
                  <w:marRight w:val="0"/>
                  <w:marTop w:val="0"/>
                  <w:marBottom w:val="0"/>
                  <w:divBdr>
                    <w:top w:val="none" w:sz="0" w:space="0" w:color="auto"/>
                    <w:left w:val="none" w:sz="0" w:space="0" w:color="auto"/>
                    <w:bottom w:val="none" w:sz="0" w:space="0" w:color="auto"/>
                    <w:right w:val="none" w:sz="0" w:space="0" w:color="auto"/>
                  </w:divBdr>
                </w:div>
                <w:div w:id="512571828">
                  <w:marLeft w:val="0"/>
                  <w:marRight w:val="0"/>
                  <w:marTop w:val="0"/>
                  <w:marBottom w:val="0"/>
                  <w:divBdr>
                    <w:top w:val="none" w:sz="0" w:space="0" w:color="auto"/>
                    <w:left w:val="none" w:sz="0" w:space="0" w:color="auto"/>
                    <w:bottom w:val="none" w:sz="0" w:space="0" w:color="auto"/>
                    <w:right w:val="none" w:sz="0" w:space="0" w:color="auto"/>
                  </w:divBdr>
                </w:div>
                <w:div w:id="1451318800">
                  <w:marLeft w:val="0"/>
                  <w:marRight w:val="0"/>
                  <w:marTop w:val="0"/>
                  <w:marBottom w:val="0"/>
                  <w:divBdr>
                    <w:top w:val="none" w:sz="0" w:space="0" w:color="auto"/>
                    <w:left w:val="none" w:sz="0" w:space="0" w:color="auto"/>
                    <w:bottom w:val="none" w:sz="0" w:space="0" w:color="auto"/>
                    <w:right w:val="none" w:sz="0" w:space="0" w:color="auto"/>
                  </w:divBdr>
                </w:div>
                <w:div w:id="712071398">
                  <w:marLeft w:val="0"/>
                  <w:marRight w:val="0"/>
                  <w:marTop w:val="0"/>
                  <w:marBottom w:val="0"/>
                  <w:divBdr>
                    <w:top w:val="none" w:sz="0" w:space="0" w:color="auto"/>
                    <w:left w:val="none" w:sz="0" w:space="0" w:color="auto"/>
                    <w:bottom w:val="none" w:sz="0" w:space="0" w:color="auto"/>
                    <w:right w:val="none" w:sz="0" w:space="0" w:color="auto"/>
                  </w:divBdr>
                </w:div>
                <w:div w:id="274749244">
                  <w:marLeft w:val="0"/>
                  <w:marRight w:val="0"/>
                  <w:marTop w:val="0"/>
                  <w:marBottom w:val="0"/>
                  <w:divBdr>
                    <w:top w:val="none" w:sz="0" w:space="0" w:color="auto"/>
                    <w:left w:val="none" w:sz="0" w:space="0" w:color="auto"/>
                    <w:bottom w:val="none" w:sz="0" w:space="0" w:color="auto"/>
                    <w:right w:val="none" w:sz="0" w:space="0" w:color="auto"/>
                  </w:divBdr>
                </w:div>
                <w:div w:id="724376852">
                  <w:marLeft w:val="0"/>
                  <w:marRight w:val="0"/>
                  <w:marTop w:val="0"/>
                  <w:marBottom w:val="0"/>
                  <w:divBdr>
                    <w:top w:val="none" w:sz="0" w:space="0" w:color="auto"/>
                    <w:left w:val="none" w:sz="0" w:space="0" w:color="auto"/>
                    <w:bottom w:val="none" w:sz="0" w:space="0" w:color="auto"/>
                    <w:right w:val="none" w:sz="0" w:space="0" w:color="auto"/>
                  </w:divBdr>
                </w:div>
                <w:div w:id="140271327">
                  <w:marLeft w:val="0"/>
                  <w:marRight w:val="0"/>
                  <w:marTop w:val="0"/>
                  <w:marBottom w:val="0"/>
                  <w:divBdr>
                    <w:top w:val="none" w:sz="0" w:space="0" w:color="auto"/>
                    <w:left w:val="none" w:sz="0" w:space="0" w:color="auto"/>
                    <w:bottom w:val="none" w:sz="0" w:space="0" w:color="auto"/>
                    <w:right w:val="none" w:sz="0" w:space="0" w:color="auto"/>
                  </w:divBdr>
                </w:div>
                <w:div w:id="902526784">
                  <w:marLeft w:val="0"/>
                  <w:marRight w:val="0"/>
                  <w:marTop w:val="0"/>
                  <w:marBottom w:val="0"/>
                  <w:divBdr>
                    <w:top w:val="none" w:sz="0" w:space="0" w:color="auto"/>
                    <w:left w:val="none" w:sz="0" w:space="0" w:color="auto"/>
                    <w:bottom w:val="none" w:sz="0" w:space="0" w:color="auto"/>
                    <w:right w:val="none" w:sz="0" w:space="0" w:color="auto"/>
                  </w:divBdr>
                </w:div>
                <w:div w:id="1929341520">
                  <w:marLeft w:val="0"/>
                  <w:marRight w:val="0"/>
                  <w:marTop w:val="0"/>
                  <w:marBottom w:val="0"/>
                  <w:divBdr>
                    <w:top w:val="none" w:sz="0" w:space="0" w:color="auto"/>
                    <w:left w:val="none" w:sz="0" w:space="0" w:color="auto"/>
                    <w:bottom w:val="none" w:sz="0" w:space="0" w:color="auto"/>
                    <w:right w:val="none" w:sz="0" w:space="0" w:color="auto"/>
                  </w:divBdr>
                </w:div>
                <w:div w:id="366680592">
                  <w:marLeft w:val="0"/>
                  <w:marRight w:val="0"/>
                  <w:marTop w:val="0"/>
                  <w:marBottom w:val="0"/>
                  <w:divBdr>
                    <w:top w:val="none" w:sz="0" w:space="0" w:color="auto"/>
                    <w:left w:val="none" w:sz="0" w:space="0" w:color="auto"/>
                    <w:bottom w:val="none" w:sz="0" w:space="0" w:color="auto"/>
                    <w:right w:val="none" w:sz="0" w:space="0" w:color="auto"/>
                  </w:divBdr>
                </w:div>
                <w:div w:id="1854610821">
                  <w:marLeft w:val="0"/>
                  <w:marRight w:val="0"/>
                  <w:marTop w:val="0"/>
                  <w:marBottom w:val="0"/>
                  <w:divBdr>
                    <w:top w:val="none" w:sz="0" w:space="0" w:color="auto"/>
                    <w:left w:val="none" w:sz="0" w:space="0" w:color="auto"/>
                    <w:bottom w:val="none" w:sz="0" w:space="0" w:color="auto"/>
                    <w:right w:val="none" w:sz="0" w:space="0" w:color="auto"/>
                  </w:divBdr>
                </w:div>
                <w:div w:id="2002125525">
                  <w:marLeft w:val="0"/>
                  <w:marRight w:val="0"/>
                  <w:marTop w:val="0"/>
                  <w:marBottom w:val="0"/>
                  <w:divBdr>
                    <w:top w:val="none" w:sz="0" w:space="0" w:color="auto"/>
                    <w:left w:val="none" w:sz="0" w:space="0" w:color="auto"/>
                    <w:bottom w:val="none" w:sz="0" w:space="0" w:color="auto"/>
                    <w:right w:val="none" w:sz="0" w:space="0" w:color="auto"/>
                  </w:divBdr>
                </w:div>
                <w:div w:id="560872476">
                  <w:marLeft w:val="0"/>
                  <w:marRight w:val="0"/>
                  <w:marTop w:val="0"/>
                  <w:marBottom w:val="0"/>
                  <w:divBdr>
                    <w:top w:val="none" w:sz="0" w:space="0" w:color="auto"/>
                    <w:left w:val="none" w:sz="0" w:space="0" w:color="auto"/>
                    <w:bottom w:val="none" w:sz="0" w:space="0" w:color="auto"/>
                    <w:right w:val="none" w:sz="0" w:space="0" w:color="auto"/>
                  </w:divBdr>
                </w:div>
                <w:div w:id="299386339">
                  <w:marLeft w:val="0"/>
                  <w:marRight w:val="0"/>
                  <w:marTop w:val="0"/>
                  <w:marBottom w:val="0"/>
                  <w:divBdr>
                    <w:top w:val="none" w:sz="0" w:space="0" w:color="auto"/>
                    <w:left w:val="none" w:sz="0" w:space="0" w:color="auto"/>
                    <w:bottom w:val="none" w:sz="0" w:space="0" w:color="auto"/>
                    <w:right w:val="none" w:sz="0" w:space="0" w:color="auto"/>
                  </w:divBdr>
                </w:div>
                <w:div w:id="1123962159">
                  <w:marLeft w:val="0"/>
                  <w:marRight w:val="0"/>
                  <w:marTop w:val="0"/>
                  <w:marBottom w:val="0"/>
                  <w:divBdr>
                    <w:top w:val="none" w:sz="0" w:space="0" w:color="auto"/>
                    <w:left w:val="none" w:sz="0" w:space="0" w:color="auto"/>
                    <w:bottom w:val="none" w:sz="0" w:space="0" w:color="auto"/>
                    <w:right w:val="none" w:sz="0" w:space="0" w:color="auto"/>
                  </w:divBdr>
                </w:div>
                <w:div w:id="835413427">
                  <w:marLeft w:val="0"/>
                  <w:marRight w:val="0"/>
                  <w:marTop w:val="0"/>
                  <w:marBottom w:val="0"/>
                  <w:divBdr>
                    <w:top w:val="none" w:sz="0" w:space="0" w:color="auto"/>
                    <w:left w:val="none" w:sz="0" w:space="0" w:color="auto"/>
                    <w:bottom w:val="none" w:sz="0" w:space="0" w:color="auto"/>
                    <w:right w:val="none" w:sz="0" w:space="0" w:color="auto"/>
                  </w:divBdr>
                </w:div>
                <w:div w:id="940183445">
                  <w:marLeft w:val="0"/>
                  <w:marRight w:val="0"/>
                  <w:marTop w:val="0"/>
                  <w:marBottom w:val="0"/>
                  <w:divBdr>
                    <w:top w:val="none" w:sz="0" w:space="0" w:color="auto"/>
                    <w:left w:val="none" w:sz="0" w:space="0" w:color="auto"/>
                    <w:bottom w:val="none" w:sz="0" w:space="0" w:color="auto"/>
                    <w:right w:val="none" w:sz="0" w:space="0" w:color="auto"/>
                  </w:divBdr>
                </w:div>
                <w:div w:id="1214464919">
                  <w:marLeft w:val="0"/>
                  <w:marRight w:val="0"/>
                  <w:marTop w:val="0"/>
                  <w:marBottom w:val="0"/>
                  <w:divBdr>
                    <w:top w:val="none" w:sz="0" w:space="0" w:color="auto"/>
                    <w:left w:val="none" w:sz="0" w:space="0" w:color="auto"/>
                    <w:bottom w:val="none" w:sz="0" w:space="0" w:color="auto"/>
                    <w:right w:val="none" w:sz="0" w:space="0" w:color="auto"/>
                  </w:divBdr>
                </w:div>
                <w:div w:id="522785733">
                  <w:marLeft w:val="0"/>
                  <w:marRight w:val="0"/>
                  <w:marTop w:val="0"/>
                  <w:marBottom w:val="0"/>
                  <w:divBdr>
                    <w:top w:val="none" w:sz="0" w:space="0" w:color="auto"/>
                    <w:left w:val="none" w:sz="0" w:space="0" w:color="auto"/>
                    <w:bottom w:val="none" w:sz="0" w:space="0" w:color="auto"/>
                    <w:right w:val="none" w:sz="0" w:space="0" w:color="auto"/>
                  </w:divBdr>
                </w:div>
                <w:div w:id="149444691">
                  <w:marLeft w:val="0"/>
                  <w:marRight w:val="0"/>
                  <w:marTop w:val="0"/>
                  <w:marBottom w:val="0"/>
                  <w:divBdr>
                    <w:top w:val="none" w:sz="0" w:space="0" w:color="auto"/>
                    <w:left w:val="none" w:sz="0" w:space="0" w:color="auto"/>
                    <w:bottom w:val="none" w:sz="0" w:space="0" w:color="auto"/>
                    <w:right w:val="none" w:sz="0" w:space="0" w:color="auto"/>
                  </w:divBdr>
                </w:div>
                <w:div w:id="468714636">
                  <w:marLeft w:val="0"/>
                  <w:marRight w:val="0"/>
                  <w:marTop w:val="0"/>
                  <w:marBottom w:val="0"/>
                  <w:divBdr>
                    <w:top w:val="none" w:sz="0" w:space="0" w:color="auto"/>
                    <w:left w:val="none" w:sz="0" w:space="0" w:color="auto"/>
                    <w:bottom w:val="none" w:sz="0" w:space="0" w:color="auto"/>
                    <w:right w:val="none" w:sz="0" w:space="0" w:color="auto"/>
                  </w:divBdr>
                </w:div>
                <w:div w:id="1764760136">
                  <w:marLeft w:val="0"/>
                  <w:marRight w:val="0"/>
                  <w:marTop w:val="0"/>
                  <w:marBottom w:val="0"/>
                  <w:divBdr>
                    <w:top w:val="none" w:sz="0" w:space="0" w:color="auto"/>
                    <w:left w:val="none" w:sz="0" w:space="0" w:color="auto"/>
                    <w:bottom w:val="none" w:sz="0" w:space="0" w:color="auto"/>
                    <w:right w:val="none" w:sz="0" w:space="0" w:color="auto"/>
                  </w:divBdr>
                </w:div>
                <w:div w:id="1022440348">
                  <w:marLeft w:val="0"/>
                  <w:marRight w:val="0"/>
                  <w:marTop w:val="0"/>
                  <w:marBottom w:val="0"/>
                  <w:divBdr>
                    <w:top w:val="none" w:sz="0" w:space="0" w:color="auto"/>
                    <w:left w:val="none" w:sz="0" w:space="0" w:color="auto"/>
                    <w:bottom w:val="none" w:sz="0" w:space="0" w:color="auto"/>
                    <w:right w:val="none" w:sz="0" w:space="0" w:color="auto"/>
                  </w:divBdr>
                </w:div>
                <w:div w:id="2010014702">
                  <w:marLeft w:val="0"/>
                  <w:marRight w:val="0"/>
                  <w:marTop w:val="0"/>
                  <w:marBottom w:val="0"/>
                  <w:divBdr>
                    <w:top w:val="none" w:sz="0" w:space="0" w:color="auto"/>
                    <w:left w:val="none" w:sz="0" w:space="0" w:color="auto"/>
                    <w:bottom w:val="none" w:sz="0" w:space="0" w:color="auto"/>
                    <w:right w:val="none" w:sz="0" w:space="0" w:color="auto"/>
                  </w:divBdr>
                </w:div>
                <w:div w:id="1033383399">
                  <w:marLeft w:val="0"/>
                  <w:marRight w:val="0"/>
                  <w:marTop w:val="0"/>
                  <w:marBottom w:val="0"/>
                  <w:divBdr>
                    <w:top w:val="none" w:sz="0" w:space="0" w:color="auto"/>
                    <w:left w:val="none" w:sz="0" w:space="0" w:color="auto"/>
                    <w:bottom w:val="none" w:sz="0" w:space="0" w:color="auto"/>
                    <w:right w:val="none" w:sz="0" w:space="0" w:color="auto"/>
                  </w:divBdr>
                </w:div>
                <w:div w:id="271863449">
                  <w:marLeft w:val="0"/>
                  <w:marRight w:val="0"/>
                  <w:marTop w:val="0"/>
                  <w:marBottom w:val="0"/>
                  <w:divBdr>
                    <w:top w:val="none" w:sz="0" w:space="0" w:color="auto"/>
                    <w:left w:val="none" w:sz="0" w:space="0" w:color="auto"/>
                    <w:bottom w:val="none" w:sz="0" w:space="0" w:color="auto"/>
                    <w:right w:val="none" w:sz="0" w:space="0" w:color="auto"/>
                  </w:divBdr>
                </w:div>
                <w:div w:id="1847213031">
                  <w:marLeft w:val="0"/>
                  <w:marRight w:val="0"/>
                  <w:marTop w:val="0"/>
                  <w:marBottom w:val="0"/>
                  <w:divBdr>
                    <w:top w:val="none" w:sz="0" w:space="0" w:color="auto"/>
                    <w:left w:val="none" w:sz="0" w:space="0" w:color="auto"/>
                    <w:bottom w:val="none" w:sz="0" w:space="0" w:color="auto"/>
                    <w:right w:val="none" w:sz="0" w:space="0" w:color="auto"/>
                  </w:divBdr>
                </w:div>
                <w:div w:id="701906601">
                  <w:marLeft w:val="0"/>
                  <w:marRight w:val="0"/>
                  <w:marTop w:val="0"/>
                  <w:marBottom w:val="0"/>
                  <w:divBdr>
                    <w:top w:val="none" w:sz="0" w:space="0" w:color="auto"/>
                    <w:left w:val="none" w:sz="0" w:space="0" w:color="auto"/>
                    <w:bottom w:val="none" w:sz="0" w:space="0" w:color="auto"/>
                    <w:right w:val="none" w:sz="0" w:space="0" w:color="auto"/>
                  </w:divBdr>
                </w:div>
                <w:div w:id="1675913965">
                  <w:marLeft w:val="0"/>
                  <w:marRight w:val="0"/>
                  <w:marTop w:val="0"/>
                  <w:marBottom w:val="0"/>
                  <w:divBdr>
                    <w:top w:val="none" w:sz="0" w:space="0" w:color="auto"/>
                    <w:left w:val="none" w:sz="0" w:space="0" w:color="auto"/>
                    <w:bottom w:val="none" w:sz="0" w:space="0" w:color="auto"/>
                    <w:right w:val="none" w:sz="0" w:space="0" w:color="auto"/>
                  </w:divBdr>
                </w:div>
                <w:div w:id="594289151">
                  <w:marLeft w:val="0"/>
                  <w:marRight w:val="0"/>
                  <w:marTop w:val="0"/>
                  <w:marBottom w:val="0"/>
                  <w:divBdr>
                    <w:top w:val="none" w:sz="0" w:space="0" w:color="auto"/>
                    <w:left w:val="none" w:sz="0" w:space="0" w:color="auto"/>
                    <w:bottom w:val="none" w:sz="0" w:space="0" w:color="auto"/>
                    <w:right w:val="none" w:sz="0" w:space="0" w:color="auto"/>
                  </w:divBdr>
                </w:div>
                <w:div w:id="1392341711">
                  <w:marLeft w:val="0"/>
                  <w:marRight w:val="0"/>
                  <w:marTop w:val="0"/>
                  <w:marBottom w:val="0"/>
                  <w:divBdr>
                    <w:top w:val="none" w:sz="0" w:space="0" w:color="auto"/>
                    <w:left w:val="none" w:sz="0" w:space="0" w:color="auto"/>
                    <w:bottom w:val="none" w:sz="0" w:space="0" w:color="auto"/>
                    <w:right w:val="none" w:sz="0" w:space="0" w:color="auto"/>
                  </w:divBdr>
                </w:div>
                <w:div w:id="367722997">
                  <w:marLeft w:val="0"/>
                  <w:marRight w:val="0"/>
                  <w:marTop w:val="0"/>
                  <w:marBottom w:val="0"/>
                  <w:divBdr>
                    <w:top w:val="none" w:sz="0" w:space="0" w:color="auto"/>
                    <w:left w:val="none" w:sz="0" w:space="0" w:color="auto"/>
                    <w:bottom w:val="none" w:sz="0" w:space="0" w:color="auto"/>
                    <w:right w:val="none" w:sz="0" w:space="0" w:color="auto"/>
                  </w:divBdr>
                </w:div>
                <w:div w:id="651643285">
                  <w:marLeft w:val="0"/>
                  <w:marRight w:val="0"/>
                  <w:marTop w:val="0"/>
                  <w:marBottom w:val="0"/>
                  <w:divBdr>
                    <w:top w:val="none" w:sz="0" w:space="0" w:color="auto"/>
                    <w:left w:val="none" w:sz="0" w:space="0" w:color="auto"/>
                    <w:bottom w:val="none" w:sz="0" w:space="0" w:color="auto"/>
                    <w:right w:val="none" w:sz="0" w:space="0" w:color="auto"/>
                  </w:divBdr>
                </w:div>
                <w:div w:id="1747874951">
                  <w:marLeft w:val="0"/>
                  <w:marRight w:val="0"/>
                  <w:marTop w:val="0"/>
                  <w:marBottom w:val="0"/>
                  <w:divBdr>
                    <w:top w:val="none" w:sz="0" w:space="0" w:color="auto"/>
                    <w:left w:val="none" w:sz="0" w:space="0" w:color="auto"/>
                    <w:bottom w:val="none" w:sz="0" w:space="0" w:color="auto"/>
                    <w:right w:val="none" w:sz="0" w:space="0" w:color="auto"/>
                  </w:divBdr>
                </w:div>
                <w:div w:id="130289039">
                  <w:marLeft w:val="0"/>
                  <w:marRight w:val="0"/>
                  <w:marTop w:val="0"/>
                  <w:marBottom w:val="0"/>
                  <w:divBdr>
                    <w:top w:val="none" w:sz="0" w:space="0" w:color="auto"/>
                    <w:left w:val="none" w:sz="0" w:space="0" w:color="auto"/>
                    <w:bottom w:val="none" w:sz="0" w:space="0" w:color="auto"/>
                    <w:right w:val="none" w:sz="0" w:space="0" w:color="auto"/>
                  </w:divBdr>
                </w:div>
                <w:div w:id="789321514">
                  <w:marLeft w:val="0"/>
                  <w:marRight w:val="0"/>
                  <w:marTop w:val="0"/>
                  <w:marBottom w:val="0"/>
                  <w:divBdr>
                    <w:top w:val="none" w:sz="0" w:space="0" w:color="auto"/>
                    <w:left w:val="none" w:sz="0" w:space="0" w:color="auto"/>
                    <w:bottom w:val="none" w:sz="0" w:space="0" w:color="auto"/>
                    <w:right w:val="none" w:sz="0" w:space="0" w:color="auto"/>
                  </w:divBdr>
                </w:div>
                <w:div w:id="596014624">
                  <w:marLeft w:val="0"/>
                  <w:marRight w:val="0"/>
                  <w:marTop w:val="0"/>
                  <w:marBottom w:val="0"/>
                  <w:divBdr>
                    <w:top w:val="none" w:sz="0" w:space="0" w:color="auto"/>
                    <w:left w:val="none" w:sz="0" w:space="0" w:color="auto"/>
                    <w:bottom w:val="none" w:sz="0" w:space="0" w:color="auto"/>
                    <w:right w:val="none" w:sz="0" w:space="0" w:color="auto"/>
                  </w:divBdr>
                </w:div>
                <w:div w:id="1640918213">
                  <w:marLeft w:val="0"/>
                  <w:marRight w:val="0"/>
                  <w:marTop w:val="0"/>
                  <w:marBottom w:val="0"/>
                  <w:divBdr>
                    <w:top w:val="none" w:sz="0" w:space="0" w:color="auto"/>
                    <w:left w:val="none" w:sz="0" w:space="0" w:color="auto"/>
                    <w:bottom w:val="none" w:sz="0" w:space="0" w:color="auto"/>
                    <w:right w:val="none" w:sz="0" w:space="0" w:color="auto"/>
                  </w:divBdr>
                </w:div>
                <w:div w:id="1757482980">
                  <w:marLeft w:val="0"/>
                  <w:marRight w:val="0"/>
                  <w:marTop w:val="0"/>
                  <w:marBottom w:val="0"/>
                  <w:divBdr>
                    <w:top w:val="none" w:sz="0" w:space="0" w:color="auto"/>
                    <w:left w:val="none" w:sz="0" w:space="0" w:color="auto"/>
                    <w:bottom w:val="none" w:sz="0" w:space="0" w:color="auto"/>
                    <w:right w:val="none" w:sz="0" w:space="0" w:color="auto"/>
                  </w:divBdr>
                </w:div>
                <w:div w:id="734743191">
                  <w:marLeft w:val="0"/>
                  <w:marRight w:val="0"/>
                  <w:marTop w:val="0"/>
                  <w:marBottom w:val="0"/>
                  <w:divBdr>
                    <w:top w:val="none" w:sz="0" w:space="0" w:color="auto"/>
                    <w:left w:val="none" w:sz="0" w:space="0" w:color="auto"/>
                    <w:bottom w:val="none" w:sz="0" w:space="0" w:color="auto"/>
                    <w:right w:val="none" w:sz="0" w:space="0" w:color="auto"/>
                  </w:divBdr>
                </w:div>
                <w:div w:id="609120177">
                  <w:marLeft w:val="0"/>
                  <w:marRight w:val="0"/>
                  <w:marTop w:val="0"/>
                  <w:marBottom w:val="0"/>
                  <w:divBdr>
                    <w:top w:val="none" w:sz="0" w:space="0" w:color="auto"/>
                    <w:left w:val="none" w:sz="0" w:space="0" w:color="auto"/>
                    <w:bottom w:val="none" w:sz="0" w:space="0" w:color="auto"/>
                    <w:right w:val="none" w:sz="0" w:space="0" w:color="auto"/>
                  </w:divBdr>
                </w:div>
                <w:div w:id="173956965">
                  <w:marLeft w:val="0"/>
                  <w:marRight w:val="0"/>
                  <w:marTop w:val="0"/>
                  <w:marBottom w:val="0"/>
                  <w:divBdr>
                    <w:top w:val="none" w:sz="0" w:space="0" w:color="auto"/>
                    <w:left w:val="none" w:sz="0" w:space="0" w:color="auto"/>
                    <w:bottom w:val="none" w:sz="0" w:space="0" w:color="auto"/>
                    <w:right w:val="none" w:sz="0" w:space="0" w:color="auto"/>
                  </w:divBdr>
                </w:div>
                <w:div w:id="1073426907">
                  <w:marLeft w:val="0"/>
                  <w:marRight w:val="0"/>
                  <w:marTop w:val="0"/>
                  <w:marBottom w:val="0"/>
                  <w:divBdr>
                    <w:top w:val="none" w:sz="0" w:space="0" w:color="auto"/>
                    <w:left w:val="none" w:sz="0" w:space="0" w:color="auto"/>
                    <w:bottom w:val="none" w:sz="0" w:space="0" w:color="auto"/>
                    <w:right w:val="none" w:sz="0" w:space="0" w:color="auto"/>
                  </w:divBdr>
                </w:div>
                <w:div w:id="1152601403">
                  <w:marLeft w:val="0"/>
                  <w:marRight w:val="0"/>
                  <w:marTop w:val="0"/>
                  <w:marBottom w:val="0"/>
                  <w:divBdr>
                    <w:top w:val="none" w:sz="0" w:space="0" w:color="auto"/>
                    <w:left w:val="none" w:sz="0" w:space="0" w:color="auto"/>
                    <w:bottom w:val="none" w:sz="0" w:space="0" w:color="auto"/>
                    <w:right w:val="none" w:sz="0" w:space="0" w:color="auto"/>
                  </w:divBdr>
                </w:div>
                <w:div w:id="2090037885">
                  <w:marLeft w:val="0"/>
                  <w:marRight w:val="0"/>
                  <w:marTop w:val="0"/>
                  <w:marBottom w:val="0"/>
                  <w:divBdr>
                    <w:top w:val="none" w:sz="0" w:space="0" w:color="auto"/>
                    <w:left w:val="none" w:sz="0" w:space="0" w:color="auto"/>
                    <w:bottom w:val="none" w:sz="0" w:space="0" w:color="auto"/>
                    <w:right w:val="none" w:sz="0" w:space="0" w:color="auto"/>
                  </w:divBdr>
                </w:div>
                <w:div w:id="1047604875">
                  <w:marLeft w:val="0"/>
                  <w:marRight w:val="0"/>
                  <w:marTop w:val="0"/>
                  <w:marBottom w:val="0"/>
                  <w:divBdr>
                    <w:top w:val="none" w:sz="0" w:space="0" w:color="auto"/>
                    <w:left w:val="none" w:sz="0" w:space="0" w:color="auto"/>
                    <w:bottom w:val="none" w:sz="0" w:space="0" w:color="auto"/>
                    <w:right w:val="none" w:sz="0" w:space="0" w:color="auto"/>
                  </w:divBdr>
                </w:div>
                <w:div w:id="522522286">
                  <w:marLeft w:val="0"/>
                  <w:marRight w:val="0"/>
                  <w:marTop w:val="0"/>
                  <w:marBottom w:val="0"/>
                  <w:divBdr>
                    <w:top w:val="none" w:sz="0" w:space="0" w:color="auto"/>
                    <w:left w:val="none" w:sz="0" w:space="0" w:color="auto"/>
                    <w:bottom w:val="none" w:sz="0" w:space="0" w:color="auto"/>
                    <w:right w:val="none" w:sz="0" w:space="0" w:color="auto"/>
                  </w:divBdr>
                </w:div>
                <w:div w:id="643972687">
                  <w:marLeft w:val="0"/>
                  <w:marRight w:val="0"/>
                  <w:marTop w:val="0"/>
                  <w:marBottom w:val="0"/>
                  <w:divBdr>
                    <w:top w:val="none" w:sz="0" w:space="0" w:color="auto"/>
                    <w:left w:val="none" w:sz="0" w:space="0" w:color="auto"/>
                    <w:bottom w:val="none" w:sz="0" w:space="0" w:color="auto"/>
                    <w:right w:val="none" w:sz="0" w:space="0" w:color="auto"/>
                  </w:divBdr>
                </w:div>
                <w:div w:id="2126003933">
                  <w:marLeft w:val="0"/>
                  <w:marRight w:val="0"/>
                  <w:marTop w:val="0"/>
                  <w:marBottom w:val="0"/>
                  <w:divBdr>
                    <w:top w:val="none" w:sz="0" w:space="0" w:color="auto"/>
                    <w:left w:val="none" w:sz="0" w:space="0" w:color="auto"/>
                    <w:bottom w:val="none" w:sz="0" w:space="0" w:color="auto"/>
                    <w:right w:val="none" w:sz="0" w:space="0" w:color="auto"/>
                  </w:divBdr>
                </w:div>
                <w:div w:id="1023484090">
                  <w:marLeft w:val="0"/>
                  <w:marRight w:val="0"/>
                  <w:marTop w:val="0"/>
                  <w:marBottom w:val="0"/>
                  <w:divBdr>
                    <w:top w:val="none" w:sz="0" w:space="0" w:color="auto"/>
                    <w:left w:val="none" w:sz="0" w:space="0" w:color="auto"/>
                    <w:bottom w:val="none" w:sz="0" w:space="0" w:color="auto"/>
                    <w:right w:val="none" w:sz="0" w:space="0" w:color="auto"/>
                  </w:divBdr>
                </w:div>
                <w:div w:id="503588810">
                  <w:marLeft w:val="0"/>
                  <w:marRight w:val="0"/>
                  <w:marTop w:val="0"/>
                  <w:marBottom w:val="0"/>
                  <w:divBdr>
                    <w:top w:val="none" w:sz="0" w:space="0" w:color="auto"/>
                    <w:left w:val="none" w:sz="0" w:space="0" w:color="auto"/>
                    <w:bottom w:val="none" w:sz="0" w:space="0" w:color="auto"/>
                    <w:right w:val="none" w:sz="0" w:space="0" w:color="auto"/>
                  </w:divBdr>
                </w:div>
                <w:div w:id="1937207074">
                  <w:marLeft w:val="0"/>
                  <w:marRight w:val="0"/>
                  <w:marTop w:val="0"/>
                  <w:marBottom w:val="0"/>
                  <w:divBdr>
                    <w:top w:val="none" w:sz="0" w:space="0" w:color="auto"/>
                    <w:left w:val="none" w:sz="0" w:space="0" w:color="auto"/>
                    <w:bottom w:val="none" w:sz="0" w:space="0" w:color="auto"/>
                    <w:right w:val="none" w:sz="0" w:space="0" w:color="auto"/>
                  </w:divBdr>
                </w:div>
                <w:div w:id="626931672">
                  <w:marLeft w:val="0"/>
                  <w:marRight w:val="0"/>
                  <w:marTop w:val="0"/>
                  <w:marBottom w:val="0"/>
                  <w:divBdr>
                    <w:top w:val="none" w:sz="0" w:space="0" w:color="auto"/>
                    <w:left w:val="none" w:sz="0" w:space="0" w:color="auto"/>
                    <w:bottom w:val="none" w:sz="0" w:space="0" w:color="auto"/>
                    <w:right w:val="none" w:sz="0" w:space="0" w:color="auto"/>
                  </w:divBdr>
                </w:div>
                <w:div w:id="2067101593">
                  <w:marLeft w:val="0"/>
                  <w:marRight w:val="0"/>
                  <w:marTop w:val="0"/>
                  <w:marBottom w:val="0"/>
                  <w:divBdr>
                    <w:top w:val="none" w:sz="0" w:space="0" w:color="auto"/>
                    <w:left w:val="none" w:sz="0" w:space="0" w:color="auto"/>
                    <w:bottom w:val="none" w:sz="0" w:space="0" w:color="auto"/>
                    <w:right w:val="none" w:sz="0" w:space="0" w:color="auto"/>
                  </w:divBdr>
                </w:div>
                <w:div w:id="1534422565">
                  <w:marLeft w:val="0"/>
                  <w:marRight w:val="0"/>
                  <w:marTop w:val="0"/>
                  <w:marBottom w:val="0"/>
                  <w:divBdr>
                    <w:top w:val="none" w:sz="0" w:space="0" w:color="auto"/>
                    <w:left w:val="none" w:sz="0" w:space="0" w:color="auto"/>
                    <w:bottom w:val="none" w:sz="0" w:space="0" w:color="auto"/>
                    <w:right w:val="none" w:sz="0" w:space="0" w:color="auto"/>
                  </w:divBdr>
                </w:div>
                <w:div w:id="694694292">
                  <w:marLeft w:val="0"/>
                  <w:marRight w:val="0"/>
                  <w:marTop w:val="0"/>
                  <w:marBottom w:val="0"/>
                  <w:divBdr>
                    <w:top w:val="none" w:sz="0" w:space="0" w:color="auto"/>
                    <w:left w:val="none" w:sz="0" w:space="0" w:color="auto"/>
                    <w:bottom w:val="none" w:sz="0" w:space="0" w:color="auto"/>
                    <w:right w:val="none" w:sz="0" w:space="0" w:color="auto"/>
                  </w:divBdr>
                </w:div>
                <w:div w:id="108008459">
                  <w:marLeft w:val="0"/>
                  <w:marRight w:val="0"/>
                  <w:marTop w:val="0"/>
                  <w:marBottom w:val="0"/>
                  <w:divBdr>
                    <w:top w:val="none" w:sz="0" w:space="0" w:color="auto"/>
                    <w:left w:val="none" w:sz="0" w:space="0" w:color="auto"/>
                    <w:bottom w:val="none" w:sz="0" w:space="0" w:color="auto"/>
                    <w:right w:val="none" w:sz="0" w:space="0" w:color="auto"/>
                  </w:divBdr>
                </w:div>
                <w:div w:id="5986910">
                  <w:marLeft w:val="0"/>
                  <w:marRight w:val="0"/>
                  <w:marTop w:val="0"/>
                  <w:marBottom w:val="0"/>
                  <w:divBdr>
                    <w:top w:val="none" w:sz="0" w:space="0" w:color="auto"/>
                    <w:left w:val="none" w:sz="0" w:space="0" w:color="auto"/>
                    <w:bottom w:val="none" w:sz="0" w:space="0" w:color="auto"/>
                    <w:right w:val="none" w:sz="0" w:space="0" w:color="auto"/>
                  </w:divBdr>
                </w:div>
                <w:div w:id="1752314631">
                  <w:marLeft w:val="0"/>
                  <w:marRight w:val="0"/>
                  <w:marTop w:val="0"/>
                  <w:marBottom w:val="0"/>
                  <w:divBdr>
                    <w:top w:val="none" w:sz="0" w:space="0" w:color="auto"/>
                    <w:left w:val="none" w:sz="0" w:space="0" w:color="auto"/>
                    <w:bottom w:val="none" w:sz="0" w:space="0" w:color="auto"/>
                    <w:right w:val="none" w:sz="0" w:space="0" w:color="auto"/>
                  </w:divBdr>
                </w:div>
                <w:div w:id="554897801">
                  <w:marLeft w:val="0"/>
                  <w:marRight w:val="0"/>
                  <w:marTop w:val="0"/>
                  <w:marBottom w:val="0"/>
                  <w:divBdr>
                    <w:top w:val="none" w:sz="0" w:space="0" w:color="auto"/>
                    <w:left w:val="none" w:sz="0" w:space="0" w:color="auto"/>
                    <w:bottom w:val="none" w:sz="0" w:space="0" w:color="auto"/>
                    <w:right w:val="none" w:sz="0" w:space="0" w:color="auto"/>
                  </w:divBdr>
                </w:div>
                <w:div w:id="819004058">
                  <w:marLeft w:val="0"/>
                  <w:marRight w:val="0"/>
                  <w:marTop w:val="0"/>
                  <w:marBottom w:val="0"/>
                  <w:divBdr>
                    <w:top w:val="none" w:sz="0" w:space="0" w:color="auto"/>
                    <w:left w:val="none" w:sz="0" w:space="0" w:color="auto"/>
                    <w:bottom w:val="none" w:sz="0" w:space="0" w:color="auto"/>
                    <w:right w:val="none" w:sz="0" w:space="0" w:color="auto"/>
                  </w:divBdr>
                </w:div>
                <w:div w:id="1291670581">
                  <w:marLeft w:val="0"/>
                  <w:marRight w:val="0"/>
                  <w:marTop w:val="0"/>
                  <w:marBottom w:val="0"/>
                  <w:divBdr>
                    <w:top w:val="none" w:sz="0" w:space="0" w:color="auto"/>
                    <w:left w:val="none" w:sz="0" w:space="0" w:color="auto"/>
                    <w:bottom w:val="none" w:sz="0" w:space="0" w:color="auto"/>
                    <w:right w:val="none" w:sz="0" w:space="0" w:color="auto"/>
                  </w:divBdr>
                </w:div>
                <w:div w:id="639530717">
                  <w:marLeft w:val="0"/>
                  <w:marRight w:val="0"/>
                  <w:marTop w:val="0"/>
                  <w:marBottom w:val="0"/>
                  <w:divBdr>
                    <w:top w:val="none" w:sz="0" w:space="0" w:color="auto"/>
                    <w:left w:val="none" w:sz="0" w:space="0" w:color="auto"/>
                    <w:bottom w:val="none" w:sz="0" w:space="0" w:color="auto"/>
                    <w:right w:val="none" w:sz="0" w:space="0" w:color="auto"/>
                  </w:divBdr>
                </w:div>
                <w:div w:id="542064918">
                  <w:marLeft w:val="0"/>
                  <w:marRight w:val="0"/>
                  <w:marTop w:val="0"/>
                  <w:marBottom w:val="0"/>
                  <w:divBdr>
                    <w:top w:val="none" w:sz="0" w:space="0" w:color="auto"/>
                    <w:left w:val="none" w:sz="0" w:space="0" w:color="auto"/>
                    <w:bottom w:val="none" w:sz="0" w:space="0" w:color="auto"/>
                    <w:right w:val="none" w:sz="0" w:space="0" w:color="auto"/>
                  </w:divBdr>
                </w:div>
                <w:div w:id="2133016277">
                  <w:marLeft w:val="0"/>
                  <w:marRight w:val="0"/>
                  <w:marTop w:val="0"/>
                  <w:marBottom w:val="0"/>
                  <w:divBdr>
                    <w:top w:val="none" w:sz="0" w:space="0" w:color="auto"/>
                    <w:left w:val="none" w:sz="0" w:space="0" w:color="auto"/>
                    <w:bottom w:val="none" w:sz="0" w:space="0" w:color="auto"/>
                    <w:right w:val="none" w:sz="0" w:space="0" w:color="auto"/>
                  </w:divBdr>
                </w:div>
                <w:div w:id="2108578579">
                  <w:marLeft w:val="0"/>
                  <w:marRight w:val="0"/>
                  <w:marTop w:val="0"/>
                  <w:marBottom w:val="0"/>
                  <w:divBdr>
                    <w:top w:val="none" w:sz="0" w:space="0" w:color="auto"/>
                    <w:left w:val="none" w:sz="0" w:space="0" w:color="auto"/>
                    <w:bottom w:val="none" w:sz="0" w:space="0" w:color="auto"/>
                    <w:right w:val="none" w:sz="0" w:space="0" w:color="auto"/>
                  </w:divBdr>
                </w:div>
                <w:div w:id="480849829">
                  <w:marLeft w:val="0"/>
                  <w:marRight w:val="0"/>
                  <w:marTop w:val="0"/>
                  <w:marBottom w:val="0"/>
                  <w:divBdr>
                    <w:top w:val="none" w:sz="0" w:space="0" w:color="auto"/>
                    <w:left w:val="none" w:sz="0" w:space="0" w:color="auto"/>
                    <w:bottom w:val="none" w:sz="0" w:space="0" w:color="auto"/>
                    <w:right w:val="none" w:sz="0" w:space="0" w:color="auto"/>
                  </w:divBdr>
                </w:div>
                <w:div w:id="1348211738">
                  <w:marLeft w:val="0"/>
                  <w:marRight w:val="0"/>
                  <w:marTop w:val="0"/>
                  <w:marBottom w:val="0"/>
                  <w:divBdr>
                    <w:top w:val="none" w:sz="0" w:space="0" w:color="auto"/>
                    <w:left w:val="none" w:sz="0" w:space="0" w:color="auto"/>
                    <w:bottom w:val="none" w:sz="0" w:space="0" w:color="auto"/>
                    <w:right w:val="none" w:sz="0" w:space="0" w:color="auto"/>
                  </w:divBdr>
                </w:div>
                <w:div w:id="963535639">
                  <w:marLeft w:val="0"/>
                  <w:marRight w:val="0"/>
                  <w:marTop w:val="0"/>
                  <w:marBottom w:val="0"/>
                  <w:divBdr>
                    <w:top w:val="none" w:sz="0" w:space="0" w:color="auto"/>
                    <w:left w:val="none" w:sz="0" w:space="0" w:color="auto"/>
                    <w:bottom w:val="none" w:sz="0" w:space="0" w:color="auto"/>
                    <w:right w:val="none" w:sz="0" w:space="0" w:color="auto"/>
                  </w:divBdr>
                </w:div>
                <w:div w:id="279381287">
                  <w:marLeft w:val="0"/>
                  <w:marRight w:val="0"/>
                  <w:marTop w:val="0"/>
                  <w:marBottom w:val="0"/>
                  <w:divBdr>
                    <w:top w:val="none" w:sz="0" w:space="0" w:color="auto"/>
                    <w:left w:val="none" w:sz="0" w:space="0" w:color="auto"/>
                    <w:bottom w:val="none" w:sz="0" w:space="0" w:color="auto"/>
                    <w:right w:val="none" w:sz="0" w:space="0" w:color="auto"/>
                  </w:divBdr>
                </w:div>
                <w:div w:id="818349332">
                  <w:marLeft w:val="0"/>
                  <w:marRight w:val="0"/>
                  <w:marTop w:val="0"/>
                  <w:marBottom w:val="0"/>
                  <w:divBdr>
                    <w:top w:val="none" w:sz="0" w:space="0" w:color="auto"/>
                    <w:left w:val="none" w:sz="0" w:space="0" w:color="auto"/>
                    <w:bottom w:val="none" w:sz="0" w:space="0" w:color="auto"/>
                    <w:right w:val="none" w:sz="0" w:space="0" w:color="auto"/>
                  </w:divBdr>
                </w:div>
                <w:div w:id="1545487160">
                  <w:marLeft w:val="0"/>
                  <w:marRight w:val="0"/>
                  <w:marTop w:val="0"/>
                  <w:marBottom w:val="0"/>
                  <w:divBdr>
                    <w:top w:val="none" w:sz="0" w:space="0" w:color="auto"/>
                    <w:left w:val="none" w:sz="0" w:space="0" w:color="auto"/>
                    <w:bottom w:val="none" w:sz="0" w:space="0" w:color="auto"/>
                    <w:right w:val="none" w:sz="0" w:space="0" w:color="auto"/>
                  </w:divBdr>
                </w:div>
                <w:div w:id="1419866773">
                  <w:marLeft w:val="0"/>
                  <w:marRight w:val="0"/>
                  <w:marTop w:val="0"/>
                  <w:marBottom w:val="0"/>
                  <w:divBdr>
                    <w:top w:val="none" w:sz="0" w:space="0" w:color="auto"/>
                    <w:left w:val="none" w:sz="0" w:space="0" w:color="auto"/>
                    <w:bottom w:val="none" w:sz="0" w:space="0" w:color="auto"/>
                    <w:right w:val="none" w:sz="0" w:space="0" w:color="auto"/>
                  </w:divBdr>
                </w:div>
                <w:div w:id="1796210833">
                  <w:marLeft w:val="0"/>
                  <w:marRight w:val="0"/>
                  <w:marTop w:val="0"/>
                  <w:marBottom w:val="0"/>
                  <w:divBdr>
                    <w:top w:val="none" w:sz="0" w:space="0" w:color="auto"/>
                    <w:left w:val="none" w:sz="0" w:space="0" w:color="auto"/>
                    <w:bottom w:val="none" w:sz="0" w:space="0" w:color="auto"/>
                    <w:right w:val="none" w:sz="0" w:space="0" w:color="auto"/>
                  </w:divBdr>
                </w:div>
                <w:div w:id="978267279">
                  <w:marLeft w:val="0"/>
                  <w:marRight w:val="0"/>
                  <w:marTop w:val="0"/>
                  <w:marBottom w:val="0"/>
                  <w:divBdr>
                    <w:top w:val="none" w:sz="0" w:space="0" w:color="auto"/>
                    <w:left w:val="none" w:sz="0" w:space="0" w:color="auto"/>
                    <w:bottom w:val="none" w:sz="0" w:space="0" w:color="auto"/>
                    <w:right w:val="none" w:sz="0" w:space="0" w:color="auto"/>
                  </w:divBdr>
                </w:div>
                <w:div w:id="269171152">
                  <w:marLeft w:val="0"/>
                  <w:marRight w:val="0"/>
                  <w:marTop w:val="0"/>
                  <w:marBottom w:val="0"/>
                  <w:divBdr>
                    <w:top w:val="none" w:sz="0" w:space="0" w:color="auto"/>
                    <w:left w:val="none" w:sz="0" w:space="0" w:color="auto"/>
                    <w:bottom w:val="none" w:sz="0" w:space="0" w:color="auto"/>
                    <w:right w:val="none" w:sz="0" w:space="0" w:color="auto"/>
                  </w:divBdr>
                </w:div>
                <w:div w:id="1922636338">
                  <w:marLeft w:val="0"/>
                  <w:marRight w:val="0"/>
                  <w:marTop w:val="0"/>
                  <w:marBottom w:val="0"/>
                  <w:divBdr>
                    <w:top w:val="none" w:sz="0" w:space="0" w:color="auto"/>
                    <w:left w:val="none" w:sz="0" w:space="0" w:color="auto"/>
                    <w:bottom w:val="none" w:sz="0" w:space="0" w:color="auto"/>
                    <w:right w:val="none" w:sz="0" w:space="0" w:color="auto"/>
                  </w:divBdr>
                </w:div>
                <w:div w:id="2049260452">
                  <w:marLeft w:val="0"/>
                  <w:marRight w:val="0"/>
                  <w:marTop w:val="0"/>
                  <w:marBottom w:val="0"/>
                  <w:divBdr>
                    <w:top w:val="none" w:sz="0" w:space="0" w:color="auto"/>
                    <w:left w:val="none" w:sz="0" w:space="0" w:color="auto"/>
                    <w:bottom w:val="none" w:sz="0" w:space="0" w:color="auto"/>
                    <w:right w:val="none" w:sz="0" w:space="0" w:color="auto"/>
                  </w:divBdr>
                </w:div>
                <w:div w:id="4593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3794">
          <w:marLeft w:val="0"/>
          <w:marRight w:val="0"/>
          <w:marTop w:val="0"/>
          <w:marBottom w:val="0"/>
          <w:divBdr>
            <w:top w:val="none" w:sz="0" w:space="0" w:color="auto"/>
            <w:left w:val="none" w:sz="0" w:space="0" w:color="auto"/>
            <w:bottom w:val="none" w:sz="0" w:space="0" w:color="auto"/>
            <w:right w:val="none" w:sz="0" w:space="0" w:color="auto"/>
          </w:divBdr>
          <w:divsChild>
            <w:div w:id="1837189732">
              <w:marLeft w:val="0"/>
              <w:marRight w:val="0"/>
              <w:marTop w:val="0"/>
              <w:marBottom w:val="0"/>
              <w:divBdr>
                <w:top w:val="none" w:sz="0" w:space="0" w:color="auto"/>
                <w:left w:val="none" w:sz="0" w:space="0" w:color="auto"/>
                <w:bottom w:val="none" w:sz="0" w:space="0" w:color="auto"/>
                <w:right w:val="none" w:sz="0" w:space="0" w:color="auto"/>
              </w:divBdr>
              <w:divsChild>
                <w:div w:id="221913290">
                  <w:marLeft w:val="0"/>
                  <w:marRight w:val="0"/>
                  <w:marTop w:val="0"/>
                  <w:marBottom w:val="0"/>
                  <w:divBdr>
                    <w:top w:val="none" w:sz="0" w:space="0" w:color="auto"/>
                    <w:left w:val="none" w:sz="0" w:space="0" w:color="auto"/>
                    <w:bottom w:val="none" w:sz="0" w:space="0" w:color="auto"/>
                    <w:right w:val="none" w:sz="0" w:space="0" w:color="auto"/>
                  </w:divBdr>
                </w:div>
                <w:div w:id="1909877621">
                  <w:marLeft w:val="0"/>
                  <w:marRight w:val="0"/>
                  <w:marTop w:val="0"/>
                  <w:marBottom w:val="0"/>
                  <w:divBdr>
                    <w:top w:val="none" w:sz="0" w:space="0" w:color="auto"/>
                    <w:left w:val="none" w:sz="0" w:space="0" w:color="auto"/>
                    <w:bottom w:val="none" w:sz="0" w:space="0" w:color="auto"/>
                    <w:right w:val="none" w:sz="0" w:space="0" w:color="auto"/>
                  </w:divBdr>
                </w:div>
                <w:div w:id="234557368">
                  <w:marLeft w:val="0"/>
                  <w:marRight w:val="0"/>
                  <w:marTop w:val="0"/>
                  <w:marBottom w:val="0"/>
                  <w:divBdr>
                    <w:top w:val="none" w:sz="0" w:space="0" w:color="auto"/>
                    <w:left w:val="none" w:sz="0" w:space="0" w:color="auto"/>
                    <w:bottom w:val="none" w:sz="0" w:space="0" w:color="auto"/>
                    <w:right w:val="none" w:sz="0" w:space="0" w:color="auto"/>
                  </w:divBdr>
                </w:div>
                <w:div w:id="40518582">
                  <w:marLeft w:val="0"/>
                  <w:marRight w:val="0"/>
                  <w:marTop w:val="0"/>
                  <w:marBottom w:val="0"/>
                  <w:divBdr>
                    <w:top w:val="none" w:sz="0" w:space="0" w:color="auto"/>
                    <w:left w:val="none" w:sz="0" w:space="0" w:color="auto"/>
                    <w:bottom w:val="none" w:sz="0" w:space="0" w:color="auto"/>
                    <w:right w:val="none" w:sz="0" w:space="0" w:color="auto"/>
                  </w:divBdr>
                </w:div>
                <w:div w:id="705906247">
                  <w:marLeft w:val="0"/>
                  <w:marRight w:val="0"/>
                  <w:marTop w:val="0"/>
                  <w:marBottom w:val="0"/>
                  <w:divBdr>
                    <w:top w:val="none" w:sz="0" w:space="0" w:color="auto"/>
                    <w:left w:val="none" w:sz="0" w:space="0" w:color="auto"/>
                    <w:bottom w:val="none" w:sz="0" w:space="0" w:color="auto"/>
                    <w:right w:val="none" w:sz="0" w:space="0" w:color="auto"/>
                  </w:divBdr>
                </w:div>
                <w:div w:id="581381152">
                  <w:marLeft w:val="0"/>
                  <w:marRight w:val="0"/>
                  <w:marTop w:val="0"/>
                  <w:marBottom w:val="0"/>
                  <w:divBdr>
                    <w:top w:val="none" w:sz="0" w:space="0" w:color="auto"/>
                    <w:left w:val="none" w:sz="0" w:space="0" w:color="auto"/>
                    <w:bottom w:val="none" w:sz="0" w:space="0" w:color="auto"/>
                    <w:right w:val="none" w:sz="0" w:space="0" w:color="auto"/>
                  </w:divBdr>
                </w:div>
                <w:div w:id="1531143622">
                  <w:marLeft w:val="0"/>
                  <w:marRight w:val="0"/>
                  <w:marTop w:val="0"/>
                  <w:marBottom w:val="0"/>
                  <w:divBdr>
                    <w:top w:val="none" w:sz="0" w:space="0" w:color="auto"/>
                    <w:left w:val="none" w:sz="0" w:space="0" w:color="auto"/>
                    <w:bottom w:val="none" w:sz="0" w:space="0" w:color="auto"/>
                    <w:right w:val="none" w:sz="0" w:space="0" w:color="auto"/>
                  </w:divBdr>
                </w:div>
                <w:div w:id="77947228">
                  <w:marLeft w:val="0"/>
                  <w:marRight w:val="0"/>
                  <w:marTop w:val="0"/>
                  <w:marBottom w:val="0"/>
                  <w:divBdr>
                    <w:top w:val="none" w:sz="0" w:space="0" w:color="auto"/>
                    <w:left w:val="none" w:sz="0" w:space="0" w:color="auto"/>
                    <w:bottom w:val="none" w:sz="0" w:space="0" w:color="auto"/>
                    <w:right w:val="none" w:sz="0" w:space="0" w:color="auto"/>
                  </w:divBdr>
                </w:div>
                <w:div w:id="941036513">
                  <w:marLeft w:val="0"/>
                  <w:marRight w:val="0"/>
                  <w:marTop w:val="0"/>
                  <w:marBottom w:val="0"/>
                  <w:divBdr>
                    <w:top w:val="none" w:sz="0" w:space="0" w:color="auto"/>
                    <w:left w:val="none" w:sz="0" w:space="0" w:color="auto"/>
                    <w:bottom w:val="none" w:sz="0" w:space="0" w:color="auto"/>
                    <w:right w:val="none" w:sz="0" w:space="0" w:color="auto"/>
                  </w:divBdr>
                </w:div>
                <w:div w:id="653678202">
                  <w:marLeft w:val="0"/>
                  <w:marRight w:val="0"/>
                  <w:marTop w:val="0"/>
                  <w:marBottom w:val="0"/>
                  <w:divBdr>
                    <w:top w:val="none" w:sz="0" w:space="0" w:color="auto"/>
                    <w:left w:val="none" w:sz="0" w:space="0" w:color="auto"/>
                    <w:bottom w:val="none" w:sz="0" w:space="0" w:color="auto"/>
                    <w:right w:val="none" w:sz="0" w:space="0" w:color="auto"/>
                  </w:divBdr>
                </w:div>
                <w:div w:id="841553578">
                  <w:marLeft w:val="0"/>
                  <w:marRight w:val="0"/>
                  <w:marTop w:val="0"/>
                  <w:marBottom w:val="0"/>
                  <w:divBdr>
                    <w:top w:val="none" w:sz="0" w:space="0" w:color="auto"/>
                    <w:left w:val="none" w:sz="0" w:space="0" w:color="auto"/>
                    <w:bottom w:val="none" w:sz="0" w:space="0" w:color="auto"/>
                    <w:right w:val="none" w:sz="0" w:space="0" w:color="auto"/>
                  </w:divBdr>
                </w:div>
                <w:div w:id="1995180180">
                  <w:marLeft w:val="0"/>
                  <w:marRight w:val="0"/>
                  <w:marTop w:val="0"/>
                  <w:marBottom w:val="0"/>
                  <w:divBdr>
                    <w:top w:val="none" w:sz="0" w:space="0" w:color="auto"/>
                    <w:left w:val="none" w:sz="0" w:space="0" w:color="auto"/>
                    <w:bottom w:val="none" w:sz="0" w:space="0" w:color="auto"/>
                    <w:right w:val="none" w:sz="0" w:space="0" w:color="auto"/>
                  </w:divBdr>
                </w:div>
                <w:div w:id="821042653">
                  <w:marLeft w:val="0"/>
                  <w:marRight w:val="0"/>
                  <w:marTop w:val="0"/>
                  <w:marBottom w:val="0"/>
                  <w:divBdr>
                    <w:top w:val="none" w:sz="0" w:space="0" w:color="auto"/>
                    <w:left w:val="none" w:sz="0" w:space="0" w:color="auto"/>
                    <w:bottom w:val="none" w:sz="0" w:space="0" w:color="auto"/>
                    <w:right w:val="none" w:sz="0" w:space="0" w:color="auto"/>
                  </w:divBdr>
                </w:div>
                <w:div w:id="703748823">
                  <w:marLeft w:val="0"/>
                  <w:marRight w:val="0"/>
                  <w:marTop w:val="0"/>
                  <w:marBottom w:val="0"/>
                  <w:divBdr>
                    <w:top w:val="none" w:sz="0" w:space="0" w:color="auto"/>
                    <w:left w:val="none" w:sz="0" w:space="0" w:color="auto"/>
                    <w:bottom w:val="none" w:sz="0" w:space="0" w:color="auto"/>
                    <w:right w:val="none" w:sz="0" w:space="0" w:color="auto"/>
                  </w:divBdr>
                </w:div>
                <w:div w:id="53353587">
                  <w:marLeft w:val="0"/>
                  <w:marRight w:val="0"/>
                  <w:marTop w:val="0"/>
                  <w:marBottom w:val="0"/>
                  <w:divBdr>
                    <w:top w:val="none" w:sz="0" w:space="0" w:color="auto"/>
                    <w:left w:val="none" w:sz="0" w:space="0" w:color="auto"/>
                    <w:bottom w:val="none" w:sz="0" w:space="0" w:color="auto"/>
                    <w:right w:val="none" w:sz="0" w:space="0" w:color="auto"/>
                  </w:divBdr>
                </w:div>
                <w:div w:id="2008633348">
                  <w:marLeft w:val="0"/>
                  <w:marRight w:val="0"/>
                  <w:marTop w:val="0"/>
                  <w:marBottom w:val="0"/>
                  <w:divBdr>
                    <w:top w:val="none" w:sz="0" w:space="0" w:color="auto"/>
                    <w:left w:val="none" w:sz="0" w:space="0" w:color="auto"/>
                    <w:bottom w:val="none" w:sz="0" w:space="0" w:color="auto"/>
                    <w:right w:val="none" w:sz="0" w:space="0" w:color="auto"/>
                  </w:divBdr>
                </w:div>
                <w:div w:id="1499269879">
                  <w:marLeft w:val="0"/>
                  <w:marRight w:val="0"/>
                  <w:marTop w:val="0"/>
                  <w:marBottom w:val="0"/>
                  <w:divBdr>
                    <w:top w:val="none" w:sz="0" w:space="0" w:color="auto"/>
                    <w:left w:val="none" w:sz="0" w:space="0" w:color="auto"/>
                    <w:bottom w:val="none" w:sz="0" w:space="0" w:color="auto"/>
                    <w:right w:val="none" w:sz="0" w:space="0" w:color="auto"/>
                  </w:divBdr>
                </w:div>
                <w:div w:id="673343192">
                  <w:marLeft w:val="0"/>
                  <w:marRight w:val="0"/>
                  <w:marTop w:val="0"/>
                  <w:marBottom w:val="0"/>
                  <w:divBdr>
                    <w:top w:val="none" w:sz="0" w:space="0" w:color="auto"/>
                    <w:left w:val="none" w:sz="0" w:space="0" w:color="auto"/>
                    <w:bottom w:val="none" w:sz="0" w:space="0" w:color="auto"/>
                    <w:right w:val="none" w:sz="0" w:space="0" w:color="auto"/>
                  </w:divBdr>
                </w:div>
                <w:div w:id="86778549">
                  <w:marLeft w:val="0"/>
                  <w:marRight w:val="0"/>
                  <w:marTop w:val="0"/>
                  <w:marBottom w:val="0"/>
                  <w:divBdr>
                    <w:top w:val="none" w:sz="0" w:space="0" w:color="auto"/>
                    <w:left w:val="none" w:sz="0" w:space="0" w:color="auto"/>
                    <w:bottom w:val="none" w:sz="0" w:space="0" w:color="auto"/>
                    <w:right w:val="none" w:sz="0" w:space="0" w:color="auto"/>
                  </w:divBdr>
                </w:div>
                <w:div w:id="633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38637">
      <w:bodyDiv w:val="1"/>
      <w:marLeft w:val="0"/>
      <w:marRight w:val="0"/>
      <w:marTop w:val="0"/>
      <w:marBottom w:val="0"/>
      <w:divBdr>
        <w:top w:val="none" w:sz="0" w:space="0" w:color="auto"/>
        <w:left w:val="none" w:sz="0" w:space="0" w:color="auto"/>
        <w:bottom w:val="none" w:sz="0" w:space="0" w:color="auto"/>
        <w:right w:val="none" w:sz="0" w:space="0" w:color="auto"/>
      </w:divBdr>
      <w:divsChild>
        <w:div w:id="1082608100">
          <w:marLeft w:val="0"/>
          <w:marRight w:val="0"/>
          <w:marTop w:val="0"/>
          <w:marBottom w:val="0"/>
          <w:divBdr>
            <w:top w:val="none" w:sz="0" w:space="0" w:color="auto"/>
            <w:left w:val="none" w:sz="0" w:space="0" w:color="auto"/>
            <w:bottom w:val="none" w:sz="0" w:space="0" w:color="auto"/>
            <w:right w:val="none" w:sz="0" w:space="0" w:color="auto"/>
          </w:divBdr>
        </w:div>
        <w:div w:id="1177159355">
          <w:marLeft w:val="0"/>
          <w:marRight w:val="0"/>
          <w:marTop w:val="0"/>
          <w:marBottom w:val="0"/>
          <w:divBdr>
            <w:top w:val="none" w:sz="0" w:space="0" w:color="auto"/>
            <w:left w:val="none" w:sz="0" w:space="0" w:color="auto"/>
            <w:bottom w:val="none" w:sz="0" w:space="0" w:color="auto"/>
            <w:right w:val="none" w:sz="0" w:space="0" w:color="auto"/>
          </w:divBdr>
        </w:div>
        <w:div w:id="839732123">
          <w:marLeft w:val="0"/>
          <w:marRight w:val="0"/>
          <w:marTop w:val="0"/>
          <w:marBottom w:val="0"/>
          <w:divBdr>
            <w:top w:val="none" w:sz="0" w:space="0" w:color="auto"/>
            <w:left w:val="none" w:sz="0" w:space="0" w:color="auto"/>
            <w:bottom w:val="none" w:sz="0" w:space="0" w:color="auto"/>
            <w:right w:val="none" w:sz="0" w:space="0" w:color="auto"/>
          </w:divBdr>
        </w:div>
        <w:div w:id="690886284">
          <w:marLeft w:val="0"/>
          <w:marRight w:val="0"/>
          <w:marTop w:val="0"/>
          <w:marBottom w:val="0"/>
          <w:divBdr>
            <w:top w:val="none" w:sz="0" w:space="0" w:color="auto"/>
            <w:left w:val="none" w:sz="0" w:space="0" w:color="auto"/>
            <w:bottom w:val="none" w:sz="0" w:space="0" w:color="auto"/>
            <w:right w:val="none" w:sz="0" w:space="0" w:color="auto"/>
          </w:divBdr>
        </w:div>
      </w:divsChild>
    </w:div>
    <w:div w:id="313533391">
      <w:bodyDiv w:val="1"/>
      <w:marLeft w:val="0"/>
      <w:marRight w:val="0"/>
      <w:marTop w:val="0"/>
      <w:marBottom w:val="0"/>
      <w:divBdr>
        <w:top w:val="none" w:sz="0" w:space="0" w:color="auto"/>
        <w:left w:val="none" w:sz="0" w:space="0" w:color="auto"/>
        <w:bottom w:val="none" w:sz="0" w:space="0" w:color="auto"/>
        <w:right w:val="none" w:sz="0" w:space="0" w:color="auto"/>
      </w:divBdr>
      <w:divsChild>
        <w:div w:id="1421752378">
          <w:marLeft w:val="0"/>
          <w:marRight w:val="0"/>
          <w:marTop w:val="0"/>
          <w:marBottom w:val="0"/>
          <w:divBdr>
            <w:top w:val="none" w:sz="0" w:space="0" w:color="auto"/>
            <w:left w:val="none" w:sz="0" w:space="0" w:color="auto"/>
            <w:bottom w:val="none" w:sz="0" w:space="0" w:color="auto"/>
            <w:right w:val="none" w:sz="0" w:space="0" w:color="auto"/>
          </w:divBdr>
          <w:divsChild>
            <w:div w:id="1169907247">
              <w:marLeft w:val="0"/>
              <w:marRight w:val="0"/>
              <w:marTop w:val="0"/>
              <w:marBottom w:val="0"/>
              <w:divBdr>
                <w:top w:val="none" w:sz="0" w:space="0" w:color="auto"/>
                <w:left w:val="none" w:sz="0" w:space="0" w:color="auto"/>
                <w:bottom w:val="none" w:sz="0" w:space="0" w:color="auto"/>
                <w:right w:val="none" w:sz="0" w:space="0" w:color="auto"/>
              </w:divBdr>
              <w:divsChild>
                <w:div w:id="600181355">
                  <w:marLeft w:val="0"/>
                  <w:marRight w:val="0"/>
                  <w:marTop w:val="0"/>
                  <w:marBottom w:val="0"/>
                  <w:divBdr>
                    <w:top w:val="none" w:sz="0" w:space="0" w:color="auto"/>
                    <w:left w:val="none" w:sz="0" w:space="0" w:color="auto"/>
                    <w:bottom w:val="none" w:sz="0" w:space="0" w:color="auto"/>
                    <w:right w:val="none" w:sz="0" w:space="0" w:color="auto"/>
                  </w:divBdr>
                </w:div>
                <w:div w:id="1171723757">
                  <w:marLeft w:val="0"/>
                  <w:marRight w:val="0"/>
                  <w:marTop w:val="0"/>
                  <w:marBottom w:val="0"/>
                  <w:divBdr>
                    <w:top w:val="none" w:sz="0" w:space="0" w:color="auto"/>
                    <w:left w:val="none" w:sz="0" w:space="0" w:color="auto"/>
                    <w:bottom w:val="none" w:sz="0" w:space="0" w:color="auto"/>
                    <w:right w:val="none" w:sz="0" w:space="0" w:color="auto"/>
                  </w:divBdr>
                </w:div>
                <w:div w:id="751003159">
                  <w:marLeft w:val="0"/>
                  <w:marRight w:val="0"/>
                  <w:marTop w:val="0"/>
                  <w:marBottom w:val="0"/>
                  <w:divBdr>
                    <w:top w:val="none" w:sz="0" w:space="0" w:color="auto"/>
                    <w:left w:val="none" w:sz="0" w:space="0" w:color="auto"/>
                    <w:bottom w:val="none" w:sz="0" w:space="0" w:color="auto"/>
                    <w:right w:val="none" w:sz="0" w:space="0" w:color="auto"/>
                  </w:divBdr>
                </w:div>
                <w:div w:id="687488306">
                  <w:marLeft w:val="0"/>
                  <w:marRight w:val="0"/>
                  <w:marTop w:val="0"/>
                  <w:marBottom w:val="0"/>
                  <w:divBdr>
                    <w:top w:val="none" w:sz="0" w:space="0" w:color="auto"/>
                    <w:left w:val="none" w:sz="0" w:space="0" w:color="auto"/>
                    <w:bottom w:val="none" w:sz="0" w:space="0" w:color="auto"/>
                    <w:right w:val="none" w:sz="0" w:space="0" w:color="auto"/>
                  </w:divBdr>
                </w:div>
                <w:div w:id="1298030914">
                  <w:marLeft w:val="0"/>
                  <w:marRight w:val="0"/>
                  <w:marTop w:val="0"/>
                  <w:marBottom w:val="0"/>
                  <w:divBdr>
                    <w:top w:val="none" w:sz="0" w:space="0" w:color="auto"/>
                    <w:left w:val="none" w:sz="0" w:space="0" w:color="auto"/>
                    <w:bottom w:val="none" w:sz="0" w:space="0" w:color="auto"/>
                    <w:right w:val="none" w:sz="0" w:space="0" w:color="auto"/>
                  </w:divBdr>
                </w:div>
                <w:div w:id="1357194079">
                  <w:marLeft w:val="0"/>
                  <w:marRight w:val="0"/>
                  <w:marTop w:val="0"/>
                  <w:marBottom w:val="0"/>
                  <w:divBdr>
                    <w:top w:val="none" w:sz="0" w:space="0" w:color="auto"/>
                    <w:left w:val="none" w:sz="0" w:space="0" w:color="auto"/>
                    <w:bottom w:val="none" w:sz="0" w:space="0" w:color="auto"/>
                    <w:right w:val="none" w:sz="0" w:space="0" w:color="auto"/>
                  </w:divBdr>
                </w:div>
                <w:div w:id="2044550719">
                  <w:marLeft w:val="0"/>
                  <w:marRight w:val="0"/>
                  <w:marTop w:val="0"/>
                  <w:marBottom w:val="0"/>
                  <w:divBdr>
                    <w:top w:val="none" w:sz="0" w:space="0" w:color="auto"/>
                    <w:left w:val="none" w:sz="0" w:space="0" w:color="auto"/>
                    <w:bottom w:val="none" w:sz="0" w:space="0" w:color="auto"/>
                    <w:right w:val="none" w:sz="0" w:space="0" w:color="auto"/>
                  </w:divBdr>
                </w:div>
                <w:div w:id="922449168">
                  <w:marLeft w:val="0"/>
                  <w:marRight w:val="0"/>
                  <w:marTop w:val="0"/>
                  <w:marBottom w:val="0"/>
                  <w:divBdr>
                    <w:top w:val="none" w:sz="0" w:space="0" w:color="auto"/>
                    <w:left w:val="none" w:sz="0" w:space="0" w:color="auto"/>
                    <w:bottom w:val="none" w:sz="0" w:space="0" w:color="auto"/>
                    <w:right w:val="none" w:sz="0" w:space="0" w:color="auto"/>
                  </w:divBdr>
                </w:div>
                <w:div w:id="170221051">
                  <w:marLeft w:val="0"/>
                  <w:marRight w:val="0"/>
                  <w:marTop w:val="0"/>
                  <w:marBottom w:val="0"/>
                  <w:divBdr>
                    <w:top w:val="none" w:sz="0" w:space="0" w:color="auto"/>
                    <w:left w:val="none" w:sz="0" w:space="0" w:color="auto"/>
                    <w:bottom w:val="none" w:sz="0" w:space="0" w:color="auto"/>
                    <w:right w:val="none" w:sz="0" w:space="0" w:color="auto"/>
                  </w:divBdr>
                </w:div>
                <w:div w:id="365833619">
                  <w:marLeft w:val="0"/>
                  <w:marRight w:val="0"/>
                  <w:marTop w:val="0"/>
                  <w:marBottom w:val="0"/>
                  <w:divBdr>
                    <w:top w:val="none" w:sz="0" w:space="0" w:color="auto"/>
                    <w:left w:val="none" w:sz="0" w:space="0" w:color="auto"/>
                    <w:bottom w:val="none" w:sz="0" w:space="0" w:color="auto"/>
                    <w:right w:val="none" w:sz="0" w:space="0" w:color="auto"/>
                  </w:divBdr>
                </w:div>
                <w:div w:id="1946183376">
                  <w:marLeft w:val="0"/>
                  <w:marRight w:val="0"/>
                  <w:marTop w:val="0"/>
                  <w:marBottom w:val="0"/>
                  <w:divBdr>
                    <w:top w:val="none" w:sz="0" w:space="0" w:color="auto"/>
                    <w:left w:val="none" w:sz="0" w:space="0" w:color="auto"/>
                    <w:bottom w:val="none" w:sz="0" w:space="0" w:color="auto"/>
                    <w:right w:val="none" w:sz="0" w:space="0" w:color="auto"/>
                  </w:divBdr>
                </w:div>
                <w:div w:id="1353916402">
                  <w:marLeft w:val="0"/>
                  <w:marRight w:val="0"/>
                  <w:marTop w:val="0"/>
                  <w:marBottom w:val="0"/>
                  <w:divBdr>
                    <w:top w:val="none" w:sz="0" w:space="0" w:color="auto"/>
                    <w:left w:val="none" w:sz="0" w:space="0" w:color="auto"/>
                    <w:bottom w:val="none" w:sz="0" w:space="0" w:color="auto"/>
                    <w:right w:val="none" w:sz="0" w:space="0" w:color="auto"/>
                  </w:divBdr>
                </w:div>
                <w:div w:id="593317164">
                  <w:marLeft w:val="0"/>
                  <w:marRight w:val="0"/>
                  <w:marTop w:val="0"/>
                  <w:marBottom w:val="0"/>
                  <w:divBdr>
                    <w:top w:val="none" w:sz="0" w:space="0" w:color="auto"/>
                    <w:left w:val="none" w:sz="0" w:space="0" w:color="auto"/>
                    <w:bottom w:val="none" w:sz="0" w:space="0" w:color="auto"/>
                    <w:right w:val="none" w:sz="0" w:space="0" w:color="auto"/>
                  </w:divBdr>
                </w:div>
                <w:div w:id="1026099882">
                  <w:marLeft w:val="0"/>
                  <w:marRight w:val="0"/>
                  <w:marTop w:val="0"/>
                  <w:marBottom w:val="0"/>
                  <w:divBdr>
                    <w:top w:val="none" w:sz="0" w:space="0" w:color="auto"/>
                    <w:left w:val="none" w:sz="0" w:space="0" w:color="auto"/>
                    <w:bottom w:val="none" w:sz="0" w:space="0" w:color="auto"/>
                    <w:right w:val="none" w:sz="0" w:space="0" w:color="auto"/>
                  </w:divBdr>
                </w:div>
                <w:div w:id="489906057">
                  <w:marLeft w:val="0"/>
                  <w:marRight w:val="0"/>
                  <w:marTop w:val="0"/>
                  <w:marBottom w:val="0"/>
                  <w:divBdr>
                    <w:top w:val="none" w:sz="0" w:space="0" w:color="auto"/>
                    <w:left w:val="none" w:sz="0" w:space="0" w:color="auto"/>
                    <w:bottom w:val="none" w:sz="0" w:space="0" w:color="auto"/>
                    <w:right w:val="none" w:sz="0" w:space="0" w:color="auto"/>
                  </w:divBdr>
                </w:div>
                <w:div w:id="605768151">
                  <w:marLeft w:val="0"/>
                  <w:marRight w:val="0"/>
                  <w:marTop w:val="0"/>
                  <w:marBottom w:val="0"/>
                  <w:divBdr>
                    <w:top w:val="none" w:sz="0" w:space="0" w:color="auto"/>
                    <w:left w:val="none" w:sz="0" w:space="0" w:color="auto"/>
                    <w:bottom w:val="none" w:sz="0" w:space="0" w:color="auto"/>
                    <w:right w:val="none" w:sz="0" w:space="0" w:color="auto"/>
                  </w:divBdr>
                </w:div>
                <w:div w:id="1576012943">
                  <w:marLeft w:val="0"/>
                  <w:marRight w:val="0"/>
                  <w:marTop w:val="0"/>
                  <w:marBottom w:val="0"/>
                  <w:divBdr>
                    <w:top w:val="none" w:sz="0" w:space="0" w:color="auto"/>
                    <w:left w:val="none" w:sz="0" w:space="0" w:color="auto"/>
                    <w:bottom w:val="none" w:sz="0" w:space="0" w:color="auto"/>
                    <w:right w:val="none" w:sz="0" w:space="0" w:color="auto"/>
                  </w:divBdr>
                </w:div>
                <w:div w:id="1160854904">
                  <w:marLeft w:val="0"/>
                  <w:marRight w:val="0"/>
                  <w:marTop w:val="0"/>
                  <w:marBottom w:val="0"/>
                  <w:divBdr>
                    <w:top w:val="none" w:sz="0" w:space="0" w:color="auto"/>
                    <w:left w:val="none" w:sz="0" w:space="0" w:color="auto"/>
                    <w:bottom w:val="none" w:sz="0" w:space="0" w:color="auto"/>
                    <w:right w:val="none" w:sz="0" w:space="0" w:color="auto"/>
                  </w:divBdr>
                </w:div>
                <w:div w:id="939338784">
                  <w:marLeft w:val="0"/>
                  <w:marRight w:val="0"/>
                  <w:marTop w:val="0"/>
                  <w:marBottom w:val="0"/>
                  <w:divBdr>
                    <w:top w:val="none" w:sz="0" w:space="0" w:color="auto"/>
                    <w:left w:val="none" w:sz="0" w:space="0" w:color="auto"/>
                    <w:bottom w:val="none" w:sz="0" w:space="0" w:color="auto"/>
                    <w:right w:val="none" w:sz="0" w:space="0" w:color="auto"/>
                  </w:divBdr>
                </w:div>
                <w:div w:id="1865706398">
                  <w:marLeft w:val="0"/>
                  <w:marRight w:val="0"/>
                  <w:marTop w:val="0"/>
                  <w:marBottom w:val="0"/>
                  <w:divBdr>
                    <w:top w:val="none" w:sz="0" w:space="0" w:color="auto"/>
                    <w:left w:val="none" w:sz="0" w:space="0" w:color="auto"/>
                    <w:bottom w:val="none" w:sz="0" w:space="0" w:color="auto"/>
                    <w:right w:val="none" w:sz="0" w:space="0" w:color="auto"/>
                  </w:divBdr>
                </w:div>
                <w:div w:id="1025987294">
                  <w:marLeft w:val="0"/>
                  <w:marRight w:val="0"/>
                  <w:marTop w:val="0"/>
                  <w:marBottom w:val="0"/>
                  <w:divBdr>
                    <w:top w:val="none" w:sz="0" w:space="0" w:color="auto"/>
                    <w:left w:val="none" w:sz="0" w:space="0" w:color="auto"/>
                    <w:bottom w:val="none" w:sz="0" w:space="0" w:color="auto"/>
                    <w:right w:val="none" w:sz="0" w:space="0" w:color="auto"/>
                  </w:divBdr>
                </w:div>
                <w:div w:id="1037118063">
                  <w:marLeft w:val="0"/>
                  <w:marRight w:val="0"/>
                  <w:marTop w:val="0"/>
                  <w:marBottom w:val="0"/>
                  <w:divBdr>
                    <w:top w:val="none" w:sz="0" w:space="0" w:color="auto"/>
                    <w:left w:val="none" w:sz="0" w:space="0" w:color="auto"/>
                    <w:bottom w:val="none" w:sz="0" w:space="0" w:color="auto"/>
                    <w:right w:val="none" w:sz="0" w:space="0" w:color="auto"/>
                  </w:divBdr>
                </w:div>
                <w:div w:id="2099331055">
                  <w:marLeft w:val="0"/>
                  <w:marRight w:val="0"/>
                  <w:marTop w:val="0"/>
                  <w:marBottom w:val="0"/>
                  <w:divBdr>
                    <w:top w:val="none" w:sz="0" w:space="0" w:color="auto"/>
                    <w:left w:val="none" w:sz="0" w:space="0" w:color="auto"/>
                    <w:bottom w:val="none" w:sz="0" w:space="0" w:color="auto"/>
                    <w:right w:val="none" w:sz="0" w:space="0" w:color="auto"/>
                  </w:divBdr>
                </w:div>
                <w:div w:id="1072696698">
                  <w:marLeft w:val="0"/>
                  <w:marRight w:val="0"/>
                  <w:marTop w:val="0"/>
                  <w:marBottom w:val="0"/>
                  <w:divBdr>
                    <w:top w:val="none" w:sz="0" w:space="0" w:color="auto"/>
                    <w:left w:val="none" w:sz="0" w:space="0" w:color="auto"/>
                    <w:bottom w:val="none" w:sz="0" w:space="0" w:color="auto"/>
                    <w:right w:val="none" w:sz="0" w:space="0" w:color="auto"/>
                  </w:divBdr>
                </w:div>
                <w:div w:id="2126921124">
                  <w:marLeft w:val="0"/>
                  <w:marRight w:val="0"/>
                  <w:marTop w:val="0"/>
                  <w:marBottom w:val="0"/>
                  <w:divBdr>
                    <w:top w:val="none" w:sz="0" w:space="0" w:color="auto"/>
                    <w:left w:val="none" w:sz="0" w:space="0" w:color="auto"/>
                    <w:bottom w:val="none" w:sz="0" w:space="0" w:color="auto"/>
                    <w:right w:val="none" w:sz="0" w:space="0" w:color="auto"/>
                  </w:divBdr>
                </w:div>
                <w:div w:id="1174219612">
                  <w:marLeft w:val="0"/>
                  <w:marRight w:val="0"/>
                  <w:marTop w:val="0"/>
                  <w:marBottom w:val="0"/>
                  <w:divBdr>
                    <w:top w:val="none" w:sz="0" w:space="0" w:color="auto"/>
                    <w:left w:val="none" w:sz="0" w:space="0" w:color="auto"/>
                    <w:bottom w:val="none" w:sz="0" w:space="0" w:color="auto"/>
                    <w:right w:val="none" w:sz="0" w:space="0" w:color="auto"/>
                  </w:divBdr>
                </w:div>
                <w:div w:id="215898849">
                  <w:marLeft w:val="0"/>
                  <w:marRight w:val="0"/>
                  <w:marTop w:val="0"/>
                  <w:marBottom w:val="0"/>
                  <w:divBdr>
                    <w:top w:val="none" w:sz="0" w:space="0" w:color="auto"/>
                    <w:left w:val="none" w:sz="0" w:space="0" w:color="auto"/>
                    <w:bottom w:val="none" w:sz="0" w:space="0" w:color="auto"/>
                    <w:right w:val="none" w:sz="0" w:space="0" w:color="auto"/>
                  </w:divBdr>
                </w:div>
                <w:div w:id="42601125">
                  <w:marLeft w:val="0"/>
                  <w:marRight w:val="0"/>
                  <w:marTop w:val="0"/>
                  <w:marBottom w:val="0"/>
                  <w:divBdr>
                    <w:top w:val="none" w:sz="0" w:space="0" w:color="auto"/>
                    <w:left w:val="none" w:sz="0" w:space="0" w:color="auto"/>
                    <w:bottom w:val="none" w:sz="0" w:space="0" w:color="auto"/>
                    <w:right w:val="none" w:sz="0" w:space="0" w:color="auto"/>
                  </w:divBdr>
                </w:div>
                <w:div w:id="1964456801">
                  <w:marLeft w:val="0"/>
                  <w:marRight w:val="0"/>
                  <w:marTop w:val="0"/>
                  <w:marBottom w:val="0"/>
                  <w:divBdr>
                    <w:top w:val="none" w:sz="0" w:space="0" w:color="auto"/>
                    <w:left w:val="none" w:sz="0" w:space="0" w:color="auto"/>
                    <w:bottom w:val="none" w:sz="0" w:space="0" w:color="auto"/>
                    <w:right w:val="none" w:sz="0" w:space="0" w:color="auto"/>
                  </w:divBdr>
                </w:div>
                <w:div w:id="2142260734">
                  <w:marLeft w:val="0"/>
                  <w:marRight w:val="0"/>
                  <w:marTop w:val="0"/>
                  <w:marBottom w:val="0"/>
                  <w:divBdr>
                    <w:top w:val="none" w:sz="0" w:space="0" w:color="auto"/>
                    <w:left w:val="none" w:sz="0" w:space="0" w:color="auto"/>
                    <w:bottom w:val="none" w:sz="0" w:space="0" w:color="auto"/>
                    <w:right w:val="none" w:sz="0" w:space="0" w:color="auto"/>
                  </w:divBdr>
                </w:div>
                <w:div w:id="607857744">
                  <w:marLeft w:val="0"/>
                  <w:marRight w:val="0"/>
                  <w:marTop w:val="0"/>
                  <w:marBottom w:val="0"/>
                  <w:divBdr>
                    <w:top w:val="none" w:sz="0" w:space="0" w:color="auto"/>
                    <w:left w:val="none" w:sz="0" w:space="0" w:color="auto"/>
                    <w:bottom w:val="none" w:sz="0" w:space="0" w:color="auto"/>
                    <w:right w:val="none" w:sz="0" w:space="0" w:color="auto"/>
                  </w:divBdr>
                </w:div>
                <w:div w:id="552892086">
                  <w:marLeft w:val="0"/>
                  <w:marRight w:val="0"/>
                  <w:marTop w:val="0"/>
                  <w:marBottom w:val="0"/>
                  <w:divBdr>
                    <w:top w:val="none" w:sz="0" w:space="0" w:color="auto"/>
                    <w:left w:val="none" w:sz="0" w:space="0" w:color="auto"/>
                    <w:bottom w:val="none" w:sz="0" w:space="0" w:color="auto"/>
                    <w:right w:val="none" w:sz="0" w:space="0" w:color="auto"/>
                  </w:divBdr>
                </w:div>
                <w:div w:id="1111709562">
                  <w:marLeft w:val="0"/>
                  <w:marRight w:val="0"/>
                  <w:marTop w:val="0"/>
                  <w:marBottom w:val="0"/>
                  <w:divBdr>
                    <w:top w:val="none" w:sz="0" w:space="0" w:color="auto"/>
                    <w:left w:val="none" w:sz="0" w:space="0" w:color="auto"/>
                    <w:bottom w:val="none" w:sz="0" w:space="0" w:color="auto"/>
                    <w:right w:val="none" w:sz="0" w:space="0" w:color="auto"/>
                  </w:divBdr>
                </w:div>
                <w:div w:id="359745347">
                  <w:marLeft w:val="0"/>
                  <w:marRight w:val="0"/>
                  <w:marTop w:val="0"/>
                  <w:marBottom w:val="0"/>
                  <w:divBdr>
                    <w:top w:val="none" w:sz="0" w:space="0" w:color="auto"/>
                    <w:left w:val="none" w:sz="0" w:space="0" w:color="auto"/>
                    <w:bottom w:val="none" w:sz="0" w:space="0" w:color="auto"/>
                    <w:right w:val="none" w:sz="0" w:space="0" w:color="auto"/>
                  </w:divBdr>
                </w:div>
                <w:div w:id="2041660947">
                  <w:marLeft w:val="0"/>
                  <w:marRight w:val="0"/>
                  <w:marTop w:val="0"/>
                  <w:marBottom w:val="0"/>
                  <w:divBdr>
                    <w:top w:val="none" w:sz="0" w:space="0" w:color="auto"/>
                    <w:left w:val="none" w:sz="0" w:space="0" w:color="auto"/>
                    <w:bottom w:val="none" w:sz="0" w:space="0" w:color="auto"/>
                    <w:right w:val="none" w:sz="0" w:space="0" w:color="auto"/>
                  </w:divBdr>
                </w:div>
                <w:div w:id="1801607127">
                  <w:marLeft w:val="0"/>
                  <w:marRight w:val="0"/>
                  <w:marTop w:val="0"/>
                  <w:marBottom w:val="0"/>
                  <w:divBdr>
                    <w:top w:val="none" w:sz="0" w:space="0" w:color="auto"/>
                    <w:left w:val="none" w:sz="0" w:space="0" w:color="auto"/>
                    <w:bottom w:val="none" w:sz="0" w:space="0" w:color="auto"/>
                    <w:right w:val="none" w:sz="0" w:space="0" w:color="auto"/>
                  </w:divBdr>
                </w:div>
                <w:div w:id="1836603870">
                  <w:marLeft w:val="0"/>
                  <w:marRight w:val="0"/>
                  <w:marTop w:val="0"/>
                  <w:marBottom w:val="0"/>
                  <w:divBdr>
                    <w:top w:val="none" w:sz="0" w:space="0" w:color="auto"/>
                    <w:left w:val="none" w:sz="0" w:space="0" w:color="auto"/>
                    <w:bottom w:val="none" w:sz="0" w:space="0" w:color="auto"/>
                    <w:right w:val="none" w:sz="0" w:space="0" w:color="auto"/>
                  </w:divBdr>
                </w:div>
                <w:div w:id="876695267">
                  <w:marLeft w:val="0"/>
                  <w:marRight w:val="0"/>
                  <w:marTop w:val="0"/>
                  <w:marBottom w:val="0"/>
                  <w:divBdr>
                    <w:top w:val="none" w:sz="0" w:space="0" w:color="auto"/>
                    <w:left w:val="none" w:sz="0" w:space="0" w:color="auto"/>
                    <w:bottom w:val="none" w:sz="0" w:space="0" w:color="auto"/>
                    <w:right w:val="none" w:sz="0" w:space="0" w:color="auto"/>
                  </w:divBdr>
                </w:div>
                <w:div w:id="182208644">
                  <w:marLeft w:val="0"/>
                  <w:marRight w:val="0"/>
                  <w:marTop w:val="0"/>
                  <w:marBottom w:val="0"/>
                  <w:divBdr>
                    <w:top w:val="none" w:sz="0" w:space="0" w:color="auto"/>
                    <w:left w:val="none" w:sz="0" w:space="0" w:color="auto"/>
                    <w:bottom w:val="none" w:sz="0" w:space="0" w:color="auto"/>
                    <w:right w:val="none" w:sz="0" w:space="0" w:color="auto"/>
                  </w:divBdr>
                </w:div>
                <w:div w:id="2103719894">
                  <w:marLeft w:val="0"/>
                  <w:marRight w:val="0"/>
                  <w:marTop w:val="0"/>
                  <w:marBottom w:val="0"/>
                  <w:divBdr>
                    <w:top w:val="none" w:sz="0" w:space="0" w:color="auto"/>
                    <w:left w:val="none" w:sz="0" w:space="0" w:color="auto"/>
                    <w:bottom w:val="none" w:sz="0" w:space="0" w:color="auto"/>
                    <w:right w:val="none" w:sz="0" w:space="0" w:color="auto"/>
                  </w:divBdr>
                </w:div>
                <w:div w:id="481964389">
                  <w:marLeft w:val="0"/>
                  <w:marRight w:val="0"/>
                  <w:marTop w:val="0"/>
                  <w:marBottom w:val="0"/>
                  <w:divBdr>
                    <w:top w:val="none" w:sz="0" w:space="0" w:color="auto"/>
                    <w:left w:val="none" w:sz="0" w:space="0" w:color="auto"/>
                    <w:bottom w:val="none" w:sz="0" w:space="0" w:color="auto"/>
                    <w:right w:val="none" w:sz="0" w:space="0" w:color="auto"/>
                  </w:divBdr>
                </w:div>
                <w:div w:id="98449131">
                  <w:marLeft w:val="0"/>
                  <w:marRight w:val="0"/>
                  <w:marTop w:val="0"/>
                  <w:marBottom w:val="0"/>
                  <w:divBdr>
                    <w:top w:val="none" w:sz="0" w:space="0" w:color="auto"/>
                    <w:left w:val="none" w:sz="0" w:space="0" w:color="auto"/>
                    <w:bottom w:val="none" w:sz="0" w:space="0" w:color="auto"/>
                    <w:right w:val="none" w:sz="0" w:space="0" w:color="auto"/>
                  </w:divBdr>
                </w:div>
                <w:div w:id="1966689441">
                  <w:marLeft w:val="0"/>
                  <w:marRight w:val="0"/>
                  <w:marTop w:val="0"/>
                  <w:marBottom w:val="0"/>
                  <w:divBdr>
                    <w:top w:val="none" w:sz="0" w:space="0" w:color="auto"/>
                    <w:left w:val="none" w:sz="0" w:space="0" w:color="auto"/>
                    <w:bottom w:val="none" w:sz="0" w:space="0" w:color="auto"/>
                    <w:right w:val="none" w:sz="0" w:space="0" w:color="auto"/>
                  </w:divBdr>
                </w:div>
                <w:div w:id="1572077918">
                  <w:marLeft w:val="0"/>
                  <w:marRight w:val="0"/>
                  <w:marTop w:val="0"/>
                  <w:marBottom w:val="0"/>
                  <w:divBdr>
                    <w:top w:val="none" w:sz="0" w:space="0" w:color="auto"/>
                    <w:left w:val="none" w:sz="0" w:space="0" w:color="auto"/>
                    <w:bottom w:val="none" w:sz="0" w:space="0" w:color="auto"/>
                    <w:right w:val="none" w:sz="0" w:space="0" w:color="auto"/>
                  </w:divBdr>
                </w:div>
                <w:div w:id="1984041031">
                  <w:marLeft w:val="0"/>
                  <w:marRight w:val="0"/>
                  <w:marTop w:val="0"/>
                  <w:marBottom w:val="0"/>
                  <w:divBdr>
                    <w:top w:val="none" w:sz="0" w:space="0" w:color="auto"/>
                    <w:left w:val="none" w:sz="0" w:space="0" w:color="auto"/>
                    <w:bottom w:val="none" w:sz="0" w:space="0" w:color="auto"/>
                    <w:right w:val="none" w:sz="0" w:space="0" w:color="auto"/>
                  </w:divBdr>
                </w:div>
                <w:div w:id="44645501">
                  <w:marLeft w:val="0"/>
                  <w:marRight w:val="0"/>
                  <w:marTop w:val="0"/>
                  <w:marBottom w:val="0"/>
                  <w:divBdr>
                    <w:top w:val="none" w:sz="0" w:space="0" w:color="auto"/>
                    <w:left w:val="none" w:sz="0" w:space="0" w:color="auto"/>
                    <w:bottom w:val="none" w:sz="0" w:space="0" w:color="auto"/>
                    <w:right w:val="none" w:sz="0" w:space="0" w:color="auto"/>
                  </w:divBdr>
                </w:div>
                <w:div w:id="797260738">
                  <w:marLeft w:val="0"/>
                  <w:marRight w:val="0"/>
                  <w:marTop w:val="0"/>
                  <w:marBottom w:val="0"/>
                  <w:divBdr>
                    <w:top w:val="none" w:sz="0" w:space="0" w:color="auto"/>
                    <w:left w:val="none" w:sz="0" w:space="0" w:color="auto"/>
                    <w:bottom w:val="none" w:sz="0" w:space="0" w:color="auto"/>
                    <w:right w:val="none" w:sz="0" w:space="0" w:color="auto"/>
                  </w:divBdr>
                </w:div>
                <w:div w:id="663977490">
                  <w:marLeft w:val="0"/>
                  <w:marRight w:val="0"/>
                  <w:marTop w:val="0"/>
                  <w:marBottom w:val="0"/>
                  <w:divBdr>
                    <w:top w:val="none" w:sz="0" w:space="0" w:color="auto"/>
                    <w:left w:val="none" w:sz="0" w:space="0" w:color="auto"/>
                    <w:bottom w:val="none" w:sz="0" w:space="0" w:color="auto"/>
                    <w:right w:val="none" w:sz="0" w:space="0" w:color="auto"/>
                  </w:divBdr>
                </w:div>
                <w:div w:id="448204494">
                  <w:marLeft w:val="0"/>
                  <w:marRight w:val="0"/>
                  <w:marTop w:val="0"/>
                  <w:marBottom w:val="0"/>
                  <w:divBdr>
                    <w:top w:val="none" w:sz="0" w:space="0" w:color="auto"/>
                    <w:left w:val="none" w:sz="0" w:space="0" w:color="auto"/>
                    <w:bottom w:val="none" w:sz="0" w:space="0" w:color="auto"/>
                    <w:right w:val="none" w:sz="0" w:space="0" w:color="auto"/>
                  </w:divBdr>
                </w:div>
                <w:div w:id="308940885">
                  <w:marLeft w:val="0"/>
                  <w:marRight w:val="0"/>
                  <w:marTop w:val="0"/>
                  <w:marBottom w:val="0"/>
                  <w:divBdr>
                    <w:top w:val="none" w:sz="0" w:space="0" w:color="auto"/>
                    <w:left w:val="none" w:sz="0" w:space="0" w:color="auto"/>
                    <w:bottom w:val="none" w:sz="0" w:space="0" w:color="auto"/>
                    <w:right w:val="none" w:sz="0" w:space="0" w:color="auto"/>
                  </w:divBdr>
                </w:div>
                <w:div w:id="428045609">
                  <w:marLeft w:val="0"/>
                  <w:marRight w:val="0"/>
                  <w:marTop w:val="0"/>
                  <w:marBottom w:val="0"/>
                  <w:divBdr>
                    <w:top w:val="none" w:sz="0" w:space="0" w:color="auto"/>
                    <w:left w:val="none" w:sz="0" w:space="0" w:color="auto"/>
                    <w:bottom w:val="none" w:sz="0" w:space="0" w:color="auto"/>
                    <w:right w:val="none" w:sz="0" w:space="0" w:color="auto"/>
                  </w:divBdr>
                </w:div>
                <w:div w:id="1436096507">
                  <w:marLeft w:val="0"/>
                  <w:marRight w:val="0"/>
                  <w:marTop w:val="0"/>
                  <w:marBottom w:val="0"/>
                  <w:divBdr>
                    <w:top w:val="none" w:sz="0" w:space="0" w:color="auto"/>
                    <w:left w:val="none" w:sz="0" w:space="0" w:color="auto"/>
                    <w:bottom w:val="none" w:sz="0" w:space="0" w:color="auto"/>
                    <w:right w:val="none" w:sz="0" w:space="0" w:color="auto"/>
                  </w:divBdr>
                </w:div>
                <w:div w:id="204294253">
                  <w:marLeft w:val="0"/>
                  <w:marRight w:val="0"/>
                  <w:marTop w:val="0"/>
                  <w:marBottom w:val="0"/>
                  <w:divBdr>
                    <w:top w:val="none" w:sz="0" w:space="0" w:color="auto"/>
                    <w:left w:val="none" w:sz="0" w:space="0" w:color="auto"/>
                    <w:bottom w:val="none" w:sz="0" w:space="0" w:color="auto"/>
                    <w:right w:val="none" w:sz="0" w:space="0" w:color="auto"/>
                  </w:divBdr>
                </w:div>
                <w:div w:id="256064842">
                  <w:marLeft w:val="0"/>
                  <w:marRight w:val="0"/>
                  <w:marTop w:val="0"/>
                  <w:marBottom w:val="0"/>
                  <w:divBdr>
                    <w:top w:val="none" w:sz="0" w:space="0" w:color="auto"/>
                    <w:left w:val="none" w:sz="0" w:space="0" w:color="auto"/>
                    <w:bottom w:val="none" w:sz="0" w:space="0" w:color="auto"/>
                    <w:right w:val="none" w:sz="0" w:space="0" w:color="auto"/>
                  </w:divBdr>
                </w:div>
                <w:div w:id="1779445797">
                  <w:marLeft w:val="0"/>
                  <w:marRight w:val="0"/>
                  <w:marTop w:val="0"/>
                  <w:marBottom w:val="0"/>
                  <w:divBdr>
                    <w:top w:val="none" w:sz="0" w:space="0" w:color="auto"/>
                    <w:left w:val="none" w:sz="0" w:space="0" w:color="auto"/>
                    <w:bottom w:val="none" w:sz="0" w:space="0" w:color="auto"/>
                    <w:right w:val="none" w:sz="0" w:space="0" w:color="auto"/>
                  </w:divBdr>
                </w:div>
                <w:div w:id="4599922">
                  <w:marLeft w:val="0"/>
                  <w:marRight w:val="0"/>
                  <w:marTop w:val="0"/>
                  <w:marBottom w:val="0"/>
                  <w:divBdr>
                    <w:top w:val="none" w:sz="0" w:space="0" w:color="auto"/>
                    <w:left w:val="none" w:sz="0" w:space="0" w:color="auto"/>
                    <w:bottom w:val="none" w:sz="0" w:space="0" w:color="auto"/>
                    <w:right w:val="none" w:sz="0" w:space="0" w:color="auto"/>
                  </w:divBdr>
                </w:div>
                <w:div w:id="783421585">
                  <w:marLeft w:val="0"/>
                  <w:marRight w:val="0"/>
                  <w:marTop w:val="0"/>
                  <w:marBottom w:val="0"/>
                  <w:divBdr>
                    <w:top w:val="none" w:sz="0" w:space="0" w:color="auto"/>
                    <w:left w:val="none" w:sz="0" w:space="0" w:color="auto"/>
                    <w:bottom w:val="none" w:sz="0" w:space="0" w:color="auto"/>
                    <w:right w:val="none" w:sz="0" w:space="0" w:color="auto"/>
                  </w:divBdr>
                </w:div>
                <w:div w:id="82727882">
                  <w:marLeft w:val="0"/>
                  <w:marRight w:val="0"/>
                  <w:marTop w:val="0"/>
                  <w:marBottom w:val="0"/>
                  <w:divBdr>
                    <w:top w:val="none" w:sz="0" w:space="0" w:color="auto"/>
                    <w:left w:val="none" w:sz="0" w:space="0" w:color="auto"/>
                    <w:bottom w:val="none" w:sz="0" w:space="0" w:color="auto"/>
                    <w:right w:val="none" w:sz="0" w:space="0" w:color="auto"/>
                  </w:divBdr>
                </w:div>
                <w:div w:id="2119175723">
                  <w:marLeft w:val="0"/>
                  <w:marRight w:val="0"/>
                  <w:marTop w:val="0"/>
                  <w:marBottom w:val="0"/>
                  <w:divBdr>
                    <w:top w:val="none" w:sz="0" w:space="0" w:color="auto"/>
                    <w:left w:val="none" w:sz="0" w:space="0" w:color="auto"/>
                    <w:bottom w:val="none" w:sz="0" w:space="0" w:color="auto"/>
                    <w:right w:val="none" w:sz="0" w:space="0" w:color="auto"/>
                  </w:divBdr>
                </w:div>
                <w:div w:id="115101974">
                  <w:marLeft w:val="0"/>
                  <w:marRight w:val="0"/>
                  <w:marTop w:val="0"/>
                  <w:marBottom w:val="0"/>
                  <w:divBdr>
                    <w:top w:val="none" w:sz="0" w:space="0" w:color="auto"/>
                    <w:left w:val="none" w:sz="0" w:space="0" w:color="auto"/>
                    <w:bottom w:val="none" w:sz="0" w:space="0" w:color="auto"/>
                    <w:right w:val="none" w:sz="0" w:space="0" w:color="auto"/>
                  </w:divBdr>
                </w:div>
                <w:div w:id="1554465347">
                  <w:marLeft w:val="0"/>
                  <w:marRight w:val="0"/>
                  <w:marTop w:val="0"/>
                  <w:marBottom w:val="0"/>
                  <w:divBdr>
                    <w:top w:val="none" w:sz="0" w:space="0" w:color="auto"/>
                    <w:left w:val="none" w:sz="0" w:space="0" w:color="auto"/>
                    <w:bottom w:val="none" w:sz="0" w:space="0" w:color="auto"/>
                    <w:right w:val="none" w:sz="0" w:space="0" w:color="auto"/>
                  </w:divBdr>
                </w:div>
                <w:div w:id="626545486">
                  <w:marLeft w:val="0"/>
                  <w:marRight w:val="0"/>
                  <w:marTop w:val="0"/>
                  <w:marBottom w:val="0"/>
                  <w:divBdr>
                    <w:top w:val="none" w:sz="0" w:space="0" w:color="auto"/>
                    <w:left w:val="none" w:sz="0" w:space="0" w:color="auto"/>
                    <w:bottom w:val="none" w:sz="0" w:space="0" w:color="auto"/>
                    <w:right w:val="none" w:sz="0" w:space="0" w:color="auto"/>
                  </w:divBdr>
                </w:div>
                <w:div w:id="1853644759">
                  <w:marLeft w:val="0"/>
                  <w:marRight w:val="0"/>
                  <w:marTop w:val="0"/>
                  <w:marBottom w:val="0"/>
                  <w:divBdr>
                    <w:top w:val="none" w:sz="0" w:space="0" w:color="auto"/>
                    <w:left w:val="none" w:sz="0" w:space="0" w:color="auto"/>
                    <w:bottom w:val="none" w:sz="0" w:space="0" w:color="auto"/>
                    <w:right w:val="none" w:sz="0" w:space="0" w:color="auto"/>
                  </w:divBdr>
                </w:div>
                <w:div w:id="1306592086">
                  <w:marLeft w:val="0"/>
                  <w:marRight w:val="0"/>
                  <w:marTop w:val="0"/>
                  <w:marBottom w:val="0"/>
                  <w:divBdr>
                    <w:top w:val="none" w:sz="0" w:space="0" w:color="auto"/>
                    <w:left w:val="none" w:sz="0" w:space="0" w:color="auto"/>
                    <w:bottom w:val="none" w:sz="0" w:space="0" w:color="auto"/>
                    <w:right w:val="none" w:sz="0" w:space="0" w:color="auto"/>
                  </w:divBdr>
                </w:div>
                <w:div w:id="34085187">
                  <w:marLeft w:val="0"/>
                  <w:marRight w:val="0"/>
                  <w:marTop w:val="0"/>
                  <w:marBottom w:val="0"/>
                  <w:divBdr>
                    <w:top w:val="none" w:sz="0" w:space="0" w:color="auto"/>
                    <w:left w:val="none" w:sz="0" w:space="0" w:color="auto"/>
                    <w:bottom w:val="none" w:sz="0" w:space="0" w:color="auto"/>
                    <w:right w:val="none" w:sz="0" w:space="0" w:color="auto"/>
                  </w:divBdr>
                </w:div>
                <w:div w:id="636762467">
                  <w:marLeft w:val="0"/>
                  <w:marRight w:val="0"/>
                  <w:marTop w:val="0"/>
                  <w:marBottom w:val="0"/>
                  <w:divBdr>
                    <w:top w:val="none" w:sz="0" w:space="0" w:color="auto"/>
                    <w:left w:val="none" w:sz="0" w:space="0" w:color="auto"/>
                    <w:bottom w:val="none" w:sz="0" w:space="0" w:color="auto"/>
                    <w:right w:val="none" w:sz="0" w:space="0" w:color="auto"/>
                  </w:divBdr>
                </w:div>
                <w:div w:id="8432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96318">
          <w:marLeft w:val="0"/>
          <w:marRight w:val="0"/>
          <w:marTop w:val="0"/>
          <w:marBottom w:val="0"/>
          <w:divBdr>
            <w:top w:val="none" w:sz="0" w:space="0" w:color="auto"/>
            <w:left w:val="none" w:sz="0" w:space="0" w:color="auto"/>
            <w:bottom w:val="none" w:sz="0" w:space="0" w:color="auto"/>
            <w:right w:val="none" w:sz="0" w:space="0" w:color="auto"/>
          </w:divBdr>
          <w:divsChild>
            <w:div w:id="1518497605">
              <w:marLeft w:val="0"/>
              <w:marRight w:val="0"/>
              <w:marTop w:val="0"/>
              <w:marBottom w:val="0"/>
              <w:divBdr>
                <w:top w:val="none" w:sz="0" w:space="0" w:color="auto"/>
                <w:left w:val="none" w:sz="0" w:space="0" w:color="auto"/>
                <w:bottom w:val="none" w:sz="0" w:space="0" w:color="auto"/>
                <w:right w:val="none" w:sz="0" w:space="0" w:color="auto"/>
              </w:divBdr>
              <w:divsChild>
                <w:div w:id="281425479">
                  <w:marLeft w:val="0"/>
                  <w:marRight w:val="0"/>
                  <w:marTop w:val="0"/>
                  <w:marBottom w:val="0"/>
                  <w:divBdr>
                    <w:top w:val="none" w:sz="0" w:space="0" w:color="auto"/>
                    <w:left w:val="none" w:sz="0" w:space="0" w:color="auto"/>
                    <w:bottom w:val="none" w:sz="0" w:space="0" w:color="auto"/>
                    <w:right w:val="none" w:sz="0" w:space="0" w:color="auto"/>
                  </w:divBdr>
                </w:div>
                <w:div w:id="1354650461">
                  <w:marLeft w:val="0"/>
                  <w:marRight w:val="0"/>
                  <w:marTop w:val="0"/>
                  <w:marBottom w:val="0"/>
                  <w:divBdr>
                    <w:top w:val="none" w:sz="0" w:space="0" w:color="auto"/>
                    <w:left w:val="none" w:sz="0" w:space="0" w:color="auto"/>
                    <w:bottom w:val="none" w:sz="0" w:space="0" w:color="auto"/>
                    <w:right w:val="none" w:sz="0" w:space="0" w:color="auto"/>
                  </w:divBdr>
                </w:div>
                <w:div w:id="832069180">
                  <w:marLeft w:val="0"/>
                  <w:marRight w:val="0"/>
                  <w:marTop w:val="0"/>
                  <w:marBottom w:val="0"/>
                  <w:divBdr>
                    <w:top w:val="none" w:sz="0" w:space="0" w:color="auto"/>
                    <w:left w:val="none" w:sz="0" w:space="0" w:color="auto"/>
                    <w:bottom w:val="none" w:sz="0" w:space="0" w:color="auto"/>
                    <w:right w:val="none" w:sz="0" w:space="0" w:color="auto"/>
                  </w:divBdr>
                </w:div>
                <w:div w:id="1464036213">
                  <w:marLeft w:val="0"/>
                  <w:marRight w:val="0"/>
                  <w:marTop w:val="0"/>
                  <w:marBottom w:val="0"/>
                  <w:divBdr>
                    <w:top w:val="none" w:sz="0" w:space="0" w:color="auto"/>
                    <w:left w:val="none" w:sz="0" w:space="0" w:color="auto"/>
                    <w:bottom w:val="none" w:sz="0" w:space="0" w:color="auto"/>
                    <w:right w:val="none" w:sz="0" w:space="0" w:color="auto"/>
                  </w:divBdr>
                </w:div>
                <w:div w:id="940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6624">
      <w:bodyDiv w:val="1"/>
      <w:marLeft w:val="0"/>
      <w:marRight w:val="0"/>
      <w:marTop w:val="0"/>
      <w:marBottom w:val="0"/>
      <w:divBdr>
        <w:top w:val="none" w:sz="0" w:space="0" w:color="auto"/>
        <w:left w:val="none" w:sz="0" w:space="0" w:color="auto"/>
        <w:bottom w:val="none" w:sz="0" w:space="0" w:color="auto"/>
        <w:right w:val="none" w:sz="0" w:space="0" w:color="auto"/>
      </w:divBdr>
      <w:divsChild>
        <w:div w:id="596711649">
          <w:marLeft w:val="0"/>
          <w:marRight w:val="0"/>
          <w:marTop w:val="0"/>
          <w:marBottom w:val="0"/>
          <w:divBdr>
            <w:top w:val="none" w:sz="0" w:space="0" w:color="auto"/>
            <w:left w:val="none" w:sz="0" w:space="0" w:color="auto"/>
            <w:bottom w:val="none" w:sz="0" w:space="0" w:color="auto"/>
            <w:right w:val="none" w:sz="0" w:space="0" w:color="auto"/>
          </w:divBdr>
          <w:divsChild>
            <w:div w:id="1860972101">
              <w:marLeft w:val="0"/>
              <w:marRight w:val="0"/>
              <w:marTop w:val="0"/>
              <w:marBottom w:val="0"/>
              <w:divBdr>
                <w:top w:val="none" w:sz="0" w:space="0" w:color="auto"/>
                <w:left w:val="none" w:sz="0" w:space="0" w:color="auto"/>
                <w:bottom w:val="none" w:sz="0" w:space="0" w:color="auto"/>
                <w:right w:val="none" w:sz="0" w:space="0" w:color="auto"/>
              </w:divBdr>
              <w:divsChild>
                <w:div w:id="1708794753">
                  <w:marLeft w:val="0"/>
                  <w:marRight w:val="0"/>
                  <w:marTop w:val="0"/>
                  <w:marBottom w:val="0"/>
                  <w:divBdr>
                    <w:top w:val="none" w:sz="0" w:space="0" w:color="auto"/>
                    <w:left w:val="none" w:sz="0" w:space="0" w:color="auto"/>
                    <w:bottom w:val="none" w:sz="0" w:space="0" w:color="auto"/>
                    <w:right w:val="none" w:sz="0" w:space="0" w:color="auto"/>
                  </w:divBdr>
                </w:div>
                <w:div w:id="721364970">
                  <w:marLeft w:val="0"/>
                  <w:marRight w:val="0"/>
                  <w:marTop w:val="0"/>
                  <w:marBottom w:val="0"/>
                  <w:divBdr>
                    <w:top w:val="none" w:sz="0" w:space="0" w:color="auto"/>
                    <w:left w:val="none" w:sz="0" w:space="0" w:color="auto"/>
                    <w:bottom w:val="none" w:sz="0" w:space="0" w:color="auto"/>
                    <w:right w:val="none" w:sz="0" w:space="0" w:color="auto"/>
                  </w:divBdr>
                </w:div>
                <w:div w:id="1323970097">
                  <w:marLeft w:val="0"/>
                  <w:marRight w:val="0"/>
                  <w:marTop w:val="0"/>
                  <w:marBottom w:val="0"/>
                  <w:divBdr>
                    <w:top w:val="none" w:sz="0" w:space="0" w:color="auto"/>
                    <w:left w:val="none" w:sz="0" w:space="0" w:color="auto"/>
                    <w:bottom w:val="none" w:sz="0" w:space="0" w:color="auto"/>
                    <w:right w:val="none" w:sz="0" w:space="0" w:color="auto"/>
                  </w:divBdr>
                </w:div>
                <w:div w:id="574361409">
                  <w:marLeft w:val="0"/>
                  <w:marRight w:val="0"/>
                  <w:marTop w:val="0"/>
                  <w:marBottom w:val="0"/>
                  <w:divBdr>
                    <w:top w:val="none" w:sz="0" w:space="0" w:color="auto"/>
                    <w:left w:val="none" w:sz="0" w:space="0" w:color="auto"/>
                    <w:bottom w:val="none" w:sz="0" w:space="0" w:color="auto"/>
                    <w:right w:val="none" w:sz="0" w:space="0" w:color="auto"/>
                  </w:divBdr>
                </w:div>
                <w:div w:id="89674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39596">
          <w:marLeft w:val="0"/>
          <w:marRight w:val="0"/>
          <w:marTop w:val="0"/>
          <w:marBottom w:val="0"/>
          <w:divBdr>
            <w:top w:val="none" w:sz="0" w:space="0" w:color="auto"/>
            <w:left w:val="none" w:sz="0" w:space="0" w:color="auto"/>
            <w:bottom w:val="none" w:sz="0" w:space="0" w:color="auto"/>
            <w:right w:val="none" w:sz="0" w:space="0" w:color="auto"/>
          </w:divBdr>
          <w:divsChild>
            <w:div w:id="1352609028">
              <w:marLeft w:val="0"/>
              <w:marRight w:val="0"/>
              <w:marTop w:val="0"/>
              <w:marBottom w:val="0"/>
              <w:divBdr>
                <w:top w:val="none" w:sz="0" w:space="0" w:color="auto"/>
                <w:left w:val="none" w:sz="0" w:space="0" w:color="auto"/>
                <w:bottom w:val="none" w:sz="0" w:space="0" w:color="auto"/>
                <w:right w:val="none" w:sz="0" w:space="0" w:color="auto"/>
              </w:divBdr>
              <w:divsChild>
                <w:div w:id="1910575402">
                  <w:marLeft w:val="0"/>
                  <w:marRight w:val="0"/>
                  <w:marTop w:val="0"/>
                  <w:marBottom w:val="0"/>
                  <w:divBdr>
                    <w:top w:val="none" w:sz="0" w:space="0" w:color="auto"/>
                    <w:left w:val="none" w:sz="0" w:space="0" w:color="auto"/>
                    <w:bottom w:val="none" w:sz="0" w:space="0" w:color="auto"/>
                    <w:right w:val="none" w:sz="0" w:space="0" w:color="auto"/>
                  </w:divBdr>
                </w:div>
                <w:div w:id="2029671360">
                  <w:marLeft w:val="0"/>
                  <w:marRight w:val="0"/>
                  <w:marTop w:val="0"/>
                  <w:marBottom w:val="0"/>
                  <w:divBdr>
                    <w:top w:val="none" w:sz="0" w:space="0" w:color="auto"/>
                    <w:left w:val="none" w:sz="0" w:space="0" w:color="auto"/>
                    <w:bottom w:val="none" w:sz="0" w:space="0" w:color="auto"/>
                    <w:right w:val="none" w:sz="0" w:space="0" w:color="auto"/>
                  </w:divBdr>
                </w:div>
                <w:div w:id="2061513998">
                  <w:marLeft w:val="0"/>
                  <w:marRight w:val="0"/>
                  <w:marTop w:val="0"/>
                  <w:marBottom w:val="0"/>
                  <w:divBdr>
                    <w:top w:val="none" w:sz="0" w:space="0" w:color="auto"/>
                    <w:left w:val="none" w:sz="0" w:space="0" w:color="auto"/>
                    <w:bottom w:val="none" w:sz="0" w:space="0" w:color="auto"/>
                    <w:right w:val="none" w:sz="0" w:space="0" w:color="auto"/>
                  </w:divBdr>
                </w:div>
                <w:div w:id="1948123312">
                  <w:marLeft w:val="0"/>
                  <w:marRight w:val="0"/>
                  <w:marTop w:val="0"/>
                  <w:marBottom w:val="0"/>
                  <w:divBdr>
                    <w:top w:val="none" w:sz="0" w:space="0" w:color="auto"/>
                    <w:left w:val="none" w:sz="0" w:space="0" w:color="auto"/>
                    <w:bottom w:val="none" w:sz="0" w:space="0" w:color="auto"/>
                    <w:right w:val="none" w:sz="0" w:space="0" w:color="auto"/>
                  </w:divBdr>
                </w:div>
                <w:div w:id="1480998239">
                  <w:marLeft w:val="0"/>
                  <w:marRight w:val="0"/>
                  <w:marTop w:val="0"/>
                  <w:marBottom w:val="0"/>
                  <w:divBdr>
                    <w:top w:val="none" w:sz="0" w:space="0" w:color="auto"/>
                    <w:left w:val="none" w:sz="0" w:space="0" w:color="auto"/>
                    <w:bottom w:val="none" w:sz="0" w:space="0" w:color="auto"/>
                    <w:right w:val="none" w:sz="0" w:space="0" w:color="auto"/>
                  </w:divBdr>
                </w:div>
                <w:div w:id="18167169">
                  <w:marLeft w:val="0"/>
                  <w:marRight w:val="0"/>
                  <w:marTop w:val="0"/>
                  <w:marBottom w:val="0"/>
                  <w:divBdr>
                    <w:top w:val="none" w:sz="0" w:space="0" w:color="auto"/>
                    <w:left w:val="none" w:sz="0" w:space="0" w:color="auto"/>
                    <w:bottom w:val="none" w:sz="0" w:space="0" w:color="auto"/>
                    <w:right w:val="none" w:sz="0" w:space="0" w:color="auto"/>
                  </w:divBdr>
                </w:div>
                <w:div w:id="890534696">
                  <w:marLeft w:val="0"/>
                  <w:marRight w:val="0"/>
                  <w:marTop w:val="0"/>
                  <w:marBottom w:val="0"/>
                  <w:divBdr>
                    <w:top w:val="none" w:sz="0" w:space="0" w:color="auto"/>
                    <w:left w:val="none" w:sz="0" w:space="0" w:color="auto"/>
                    <w:bottom w:val="none" w:sz="0" w:space="0" w:color="auto"/>
                    <w:right w:val="none" w:sz="0" w:space="0" w:color="auto"/>
                  </w:divBdr>
                </w:div>
                <w:div w:id="1339389388">
                  <w:marLeft w:val="0"/>
                  <w:marRight w:val="0"/>
                  <w:marTop w:val="0"/>
                  <w:marBottom w:val="0"/>
                  <w:divBdr>
                    <w:top w:val="none" w:sz="0" w:space="0" w:color="auto"/>
                    <w:left w:val="none" w:sz="0" w:space="0" w:color="auto"/>
                    <w:bottom w:val="none" w:sz="0" w:space="0" w:color="auto"/>
                    <w:right w:val="none" w:sz="0" w:space="0" w:color="auto"/>
                  </w:divBdr>
                </w:div>
                <w:div w:id="1063944047">
                  <w:marLeft w:val="0"/>
                  <w:marRight w:val="0"/>
                  <w:marTop w:val="0"/>
                  <w:marBottom w:val="0"/>
                  <w:divBdr>
                    <w:top w:val="none" w:sz="0" w:space="0" w:color="auto"/>
                    <w:left w:val="none" w:sz="0" w:space="0" w:color="auto"/>
                    <w:bottom w:val="none" w:sz="0" w:space="0" w:color="auto"/>
                    <w:right w:val="none" w:sz="0" w:space="0" w:color="auto"/>
                  </w:divBdr>
                </w:div>
                <w:div w:id="2021003862">
                  <w:marLeft w:val="0"/>
                  <w:marRight w:val="0"/>
                  <w:marTop w:val="0"/>
                  <w:marBottom w:val="0"/>
                  <w:divBdr>
                    <w:top w:val="none" w:sz="0" w:space="0" w:color="auto"/>
                    <w:left w:val="none" w:sz="0" w:space="0" w:color="auto"/>
                    <w:bottom w:val="none" w:sz="0" w:space="0" w:color="auto"/>
                    <w:right w:val="none" w:sz="0" w:space="0" w:color="auto"/>
                  </w:divBdr>
                </w:div>
                <w:div w:id="2011786331">
                  <w:marLeft w:val="0"/>
                  <w:marRight w:val="0"/>
                  <w:marTop w:val="0"/>
                  <w:marBottom w:val="0"/>
                  <w:divBdr>
                    <w:top w:val="none" w:sz="0" w:space="0" w:color="auto"/>
                    <w:left w:val="none" w:sz="0" w:space="0" w:color="auto"/>
                    <w:bottom w:val="none" w:sz="0" w:space="0" w:color="auto"/>
                    <w:right w:val="none" w:sz="0" w:space="0" w:color="auto"/>
                  </w:divBdr>
                </w:div>
                <w:div w:id="205458753">
                  <w:marLeft w:val="0"/>
                  <w:marRight w:val="0"/>
                  <w:marTop w:val="0"/>
                  <w:marBottom w:val="0"/>
                  <w:divBdr>
                    <w:top w:val="none" w:sz="0" w:space="0" w:color="auto"/>
                    <w:left w:val="none" w:sz="0" w:space="0" w:color="auto"/>
                    <w:bottom w:val="none" w:sz="0" w:space="0" w:color="auto"/>
                    <w:right w:val="none" w:sz="0" w:space="0" w:color="auto"/>
                  </w:divBdr>
                </w:div>
                <w:div w:id="63382323">
                  <w:marLeft w:val="0"/>
                  <w:marRight w:val="0"/>
                  <w:marTop w:val="0"/>
                  <w:marBottom w:val="0"/>
                  <w:divBdr>
                    <w:top w:val="none" w:sz="0" w:space="0" w:color="auto"/>
                    <w:left w:val="none" w:sz="0" w:space="0" w:color="auto"/>
                    <w:bottom w:val="none" w:sz="0" w:space="0" w:color="auto"/>
                    <w:right w:val="none" w:sz="0" w:space="0" w:color="auto"/>
                  </w:divBdr>
                </w:div>
                <w:div w:id="1836872866">
                  <w:marLeft w:val="0"/>
                  <w:marRight w:val="0"/>
                  <w:marTop w:val="0"/>
                  <w:marBottom w:val="0"/>
                  <w:divBdr>
                    <w:top w:val="none" w:sz="0" w:space="0" w:color="auto"/>
                    <w:left w:val="none" w:sz="0" w:space="0" w:color="auto"/>
                    <w:bottom w:val="none" w:sz="0" w:space="0" w:color="auto"/>
                    <w:right w:val="none" w:sz="0" w:space="0" w:color="auto"/>
                  </w:divBdr>
                </w:div>
                <w:div w:id="193156174">
                  <w:marLeft w:val="0"/>
                  <w:marRight w:val="0"/>
                  <w:marTop w:val="0"/>
                  <w:marBottom w:val="0"/>
                  <w:divBdr>
                    <w:top w:val="none" w:sz="0" w:space="0" w:color="auto"/>
                    <w:left w:val="none" w:sz="0" w:space="0" w:color="auto"/>
                    <w:bottom w:val="none" w:sz="0" w:space="0" w:color="auto"/>
                    <w:right w:val="none" w:sz="0" w:space="0" w:color="auto"/>
                  </w:divBdr>
                </w:div>
                <w:div w:id="1315259048">
                  <w:marLeft w:val="0"/>
                  <w:marRight w:val="0"/>
                  <w:marTop w:val="0"/>
                  <w:marBottom w:val="0"/>
                  <w:divBdr>
                    <w:top w:val="none" w:sz="0" w:space="0" w:color="auto"/>
                    <w:left w:val="none" w:sz="0" w:space="0" w:color="auto"/>
                    <w:bottom w:val="none" w:sz="0" w:space="0" w:color="auto"/>
                    <w:right w:val="none" w:sz="0" w:space="0" w:color="auto"/>
                  </w:divBdr>
                </w:div>
                <w:div w:id="1127964873">
                  <w:marLeft w:val="0"/>
                  <w:marRight w:val="0"/>
                  <w:marTop w:val="0"/>
                  <w:marBottom w:val="0"/>
                  <w:divBdr>
                    <w:top w:val="none" w:sz="0" w:space="0" w:color="auto"/>
                    <w:left w:val="none" w:sz="0" w:space="0" w:color="auto"/>
                    <w:bottom w:val="none" w:sz="0" w:space="0" w:color="auto"/>
                    <w:right w:val="none" w:sz="0" w:space="0" w:color="auto"/>
                  </w:divBdr>
                </w:div>
                <w:div w:id="435372760">
                  <w:marLeft w:val="0"/>
                  <w:marRight w:val="0"/>
                  <w:marTop w:val="0"/>
                  <w:marBottom w:val="0"/>
                  <w:divBdr>
                    <w:top w:val="none" w:sz="0" w:space="0" w:color="auto"/>
                    <w:left w:val="none" w:sz="0" w:space="0" w:color="auto"/>
                    <w:bottom w:val="none" w:sz="0" w:space="0" w:color="auto"/>
                    <w:right w:val="none" w:sz="0" w:space="0" w:color="auto"/>
                  </w:divBdr>
                </w:div>
                <w:div w:id="1887138395">
                  <w:marLeft w:val="0"/>
                  <w:marRight w:val="0"/>
                  <w:marTop w:val="0"/>
                  <w:marBottom w:val="0"/>
                  <w:divBdr>
                    <w:top w:val="none" w:sz="0" w:space="0" w:color="auto"/>
                    <w:left w:val="none" w:sz="0" w:space="0" w:color="auto"/>
                    <w:bottom w:val="none" w:sz="0" w:space="0" w:color="auto"/>
                    <w:right w:val="none" w:sz="0" w:space="0" w:color="auto"/>
                  </w:divBdr>
                </w:div>
                <w:div w:id="843252567">
                  <w:marLeft w:val="0"/>
                  <w:marRight w:val="0"/>
                  <w:marTop w:val="0"/>
                  <w:marBottom w:val="0"/>
                  <w:divBdr>
                    <w:top w:val="none" w:sz="0" w:space="0" w:color="auto"/>
                    <w:left w:val="none" w:sz="0" w:space="0" w:color="auto"/>
                    <w:bottom w:val="none" w:sz="0" w:space="0" w:color="auto"/>
                    <w:right w:val="none" w:sz="0" w:space="0" w:color="auto"/>
                  </w:divBdr>
                </w:div>
                <w:div w:id="623778670">
                  <w:marLeft w:val="0"/>
                  <w:marRight w:val="0"/>
                  <w:marTop w:val="0"/>
                  <w:marBottom w:val="0"/>
                  <w:divBdr>
                    <w:top w:val="none" w:sz="0" w:space="0" w:color="auto"/>
                    <w:left w:val="none" w:sz="0" w:space="0" w:color="auto"/>
                    <w:bottom w:val="none" w:sz="0" w:space="0" w:color="auto"/>
                    <w:right w:val="none" w:sz="0" w:space="0" w:color="auto"/>
                  </w:divBdr>
                </w:div>
                <w:div w:id="1837069550">
                  <w:marLeft w:val="0"/>
                  <w:marRight w:val="0"/>
                  <w:marTop w:val="0"/>
                  <w:marBottom w:val="0"/>
                  <w:divBdr>
                    <w:top w:val="none" w:sz="0" w:space="0" w:color="auto"/>
                    <w:left w:val="none" w:sz="0" w:space="0" w:color="auto"/>
                    <w:bottom w:val="none" w:sz="0" w:space="0" w:color="auto"/>
                    <w:right w:val="none" w:sz="0" w:space="0" w:color="auto"/>
                  </w:divBdr>
                </w:div>
                <w:div w:id="1723821080">
                  <w:marLeft w:val="0"/>
                  <w:marRight w:val="0"/>
                  <w:marTop w:val="0"/>
                  <w:marBottom w:val="0"/>
                  <w:divBdr>
                    <w:top w:val="none" w:sz="0" w:space="0" w:color="auto"/>
                    <w:left w:val="none" w:sz="0" w:space="0" w:color="auto"/>
                    <w:bottom w:val="none" w:sz="0" w:space="0" w:color="auto"/>
                    <w:right w:val="none" w:sz="0" w:space="0" w:color="auto"/>
                  </w:divBdr>
                </w:div>
                <w:div w:id="58215914">
                  <w:marLeft w:val="0"/>
                  <w:marRight w:val="0"/>
                  <w:marTop w:val="0"/>
                  <w:marBottom w:val="0"/>
                  <w:divBdr>
                    <w:top w:val="none" w:sz="0" w:space="0" w:color="auto"/>
                    <w:left w:val="none" w:sz="0" w:space="0" w:color="auto"/>
                    <w:bottom w:val="none" w:sz="0" w:space="0" w:color="auto"/>
                    <w:right w:val="none" w:sz="0" w:space="0" w:color="auto"/>
                  </w:divBdr>
                </w:div>
                <w:div w:id="1002852011">
                  <w:marLeft w:val="0"/>
                  <w:marRight w:val="0"/>
                  <w:marTop w:val="0"/>
                  <w:marBottom w:val="0"/>
                  <w:divBdr>
                    <w:top w:val="none" w:sz="0" w:space="0" w:color="auto"/>
                    <w:left w:val="none" w:sz="0" w:space="0" w:color="auto"/>
                    <w:bottom w:val="none" w:sz="0" w:space="0" w:color="auto"/>
                    <w:right w:val="none" w:sz="0" w:space="0" w:color="auto"/>
                  </w:divBdr>
                </w:div>
                <w:div w:id="265159989">
                  <w:marLeft w:val="0"/>
                  <w:marRight w:val="0"/>
                  <w:marTop w:val="0"/>
                  <w:marBottom w:val="0"/>
                  <w:divBdr>
                    <w:top w:val="none" w:sz="0" w:space="0" w:color="auto"/>
                    <w:left w:val="none" w:sz="0" w:space="0" w:color="auto"/>
                    <w:bottom w:val="none" w:sz="0" w:space="0" w:color="auto"/>
                    <w:right w:val="none" w:sz="0" w:space="0" w:color="auto"/>
                  </w:divBdr>
                </w:div>
                <w:div w:id="1238444370">
                  <w:marLeft w:val="0"/>
                  <w:marRight w:val="0"/>
                  <w:marTop w:val="0"/>
                  <w:marBottom w:val="0"/>
                  <w:divBdr>
                    <w:top w:val="none" w:sz="0" w:space="0" w:color="auto"/>
                    <w:left w:val="none" w:sz="0" w:space="0" w:color="auto"/>
                    <w:bottom w:val="none" w:sz="0" w:space="0" w:color="auto"/>
                    <w:right w:val="none" w:sz="0" w:space="0" w:color="auto"/>
                  </w:divBdr>
                </w:div>
                <w:div w:id="1070540353">
                  <w:marLeft w:val="0"/>
                  <w:marRight w:val="0"/>
                  <w:marTop w:val="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743082">
      <w:bodyDiv w:val="1"/>
      <w:marLeft w:val="0"/>
      <w:marRight w:val="0"/>
      <w:marTop w:val="0"/>
      <w:marBottom w:val="0"/>
      <w:divBdr>
        <w:top w:val="none" w:sz="0" w:space="0" w:color="auto"/>
        <w:left w:val="none" w:sz="0" w:space="0" w:color="auto"/>
        <w:bottom w:val="none" w:sz="0" w:space="0" w:color="auto"/>
        <w:right w:val="none" w:sz="0" w:space="0" w:color="auto"/>
      </w:divBdr>
      <w:divsChild>
        <w:div w:id="799614262">
          <w:marLeft w:val="0"/>
          <w:marRight w:val="0"/>
          <w:marTop w:val="0"/>
          <w:marBottom w:val="0"/>
          <w:divBdr>
            <w:top w:val="none" w:sz="0" w:space="0" w:color="auto"/>
            <w:left w:val="none" w:sz="0" w:space="0" w:color="auto"/>
            <w:bottom w:val="none" w:sz="0" w:space="0" w:color="auto"/>
            <w:right w:val="none" w:sz="0" w:space="0" w:color="auto"/>
          </w:divBdr>
          <w:divsChild>
            <w:div w:id="488054604">
              <w:marLeft w:val="0"/>
              <w:marRight w:val="0"/>
              <w:marTop w:val="0"/>
              <w:marBottom w:val="0"/>
              <w:divBdr>
                <w:top w:val="none" w:sz="0" w:space="0" w:color="auto"/>
                <w:left w:val="none" w:sz="0" w:space="0" w:color="auto"/>
                <w:bottom w:val="none" w:sz="0" w:space="0" w:color="auto"/>
                <w:right w:val="none" w:sz="0" w:space="0" w:color="auto"/>
              </w:divBdr>
              <w:divsChild>
                <w:div w:id="77018564">
                  <w:marLeft w:val="0"/>
                  <w:marRight w:val="0"/>
                  <w:marTop w:val="0"/>
                  <w:marBottom w:val="0"/>
                  <w:divBdr>
                    <w:top w:val="none" w:sz="0" w:space="0" w:color="auto"/>
                    <w:left w:val="none" w:sz="0" w:space="0" w:color="auto"/>
                    <w:bottom w:val="none" w:sz="0" w:space="0" w:color="auto"/>
                    <w:right w:val="none" w:sz="0" w:space="0" w:color="auto"/>
                  </w:divBdr>
                </w:div>
                <w:div w:id="1064530105">
                  <w:marLeft w:val="0"/>
                  <w:marRight w:val="0"/>
                  <w:marTop w:val="0"/>
                  <w:marBottom w:val="0"/>
                  <w:divBdr>
                    <w:top w:val="none" w:sz="0" w:space="0" w:color="auto"/>
                    <w:left w:val="none" w:sz="0" w:space="0" w:color="auto"/>
                    <w:bottom w:val="none" w:sz="0" w:space="0" w:color="auto"/>
                    <w:right w:val="none" w:sz="0" w:space="0" w:color="auto"/>
                  </w:divBdr>
                </w:div>
                <w:div w:id="103042904">
                  <w:marLeft w:val="0"/>
                  <w:marRight w:val="0"/>
                  <w:marTop w:val="0"/>
                  <w:marBottom w:val="0"/>
                  <w:divBdr>
                    <w:top w:val="none" w:sz="0" w:space="0" w:color="auto"/>
                    <w:left w:val="none" w:sz="0" w:space="0" w:color="auto"/>
                    <w:bottom w:val="none" w:sz="0" w:space="0" w:color="auto"/>
                    <w:right w:val="none" w:sz="0" w:space="0" w:color="auto"/>
                  </w:divBdr>
                </w:div>
                <w:div w:id="329530384">
                  <w:marLeft w:val="0"/>
                  <w:marRight w:val="0"/>
                  <w:marTop w:val="0"/>
                  <w:marBottom w:val="0"/>
                  <w:divBdr>
                    <w:top w:val="none" w:sz="0" w:space="0" w:color="auto"/>
                    <w:left w:val="none" w:sz="0" w:space="0" w:color="auto"/>
                    <w:bottom w:val="none" w:sz="0" w:space="0" w:color="auto"/>
                    <w:right w:val="none" w:sz="0" w:space="0" w:color="auto"/>
                  </w:divBdr>
                </w:div>
                <w:div w:id="1047922500">
                  <w:marLeft w:val="0"/>
                  <w:marRight w:val="0"/>
                  <w:marTop w:val="0"/>
                  <w:marBottom w:val="0"/>
                  <w:divBdr>
                    <w:top w:val="none" w:sz="0" w:space="0" w:color="auto"/>
                    <w:left w:val="none" w:sz="0" w:space="0" w:color="auto"/>
                    <w:bottom w:val="none" w:sz="0" w:space="0" w:color="auto"/>
                    <w:right w:val="none" w:sz="0" w:space="0" w:color="auto"/>
                  </w:divBdr>
                </w:div>
                <w:div w:id="1289705704">
                  <w:marLeft w:val="0"/>
                  <w:marRight w:val="0"/>
                  <w:marTop w:val="0"/>
                  <w:marBottom w:val="0"/>
                  <w:divBdr>
                    <w:top w:val="none" w:sz="0" w:space="0" w:color="auto"/>
                    <w:left w:val="none" w:sz="0" w:space="0" w:color="auto"/>
                    <w:bottom w:val="none" w:sz="0" w:space="0" w:color="auto"/>
                    <w:right w:val="none" w:sz="0" w:space="0" w:color="auto"/>
                  </w:divBdr>
                </w:div>
                <w:div w:id="1811707284">
                  <w:marLeft w:val="0"/>
                  <w:marRight w:val="0"/>
                  <w:marTop w:val="0"/>
                  <w:marBottom w:val="0"/>
                  <w:divBdr>
                    <w:top w:val="none" w:sz="0" w:space="0" w:color="auto"/>
                    <w:left w:val="none" w:sz="0" w:space="0" w:color="auto"/>
                    <w:bottom w:val="none" w:sz="0" w:space="0" w:color="auto"/>
                    <w:right w:val="none" w:sz="0" w:space="0" w:color="auto"/>
                  </w:divBdr>
                </w:div>
                <w:div w:id="1323385239">
                  <w:marLeft w:val="0"/>
                  <w:marRight w:val="0"/>
                  <w:marTop w:val="0"/>
                  <w:marBottom w:val="0"/>
                  <w:divBdr>
                    <w:top w:val="none" w:sz="0" w:space="0" w:color="auto"/>
                    <w:left w:val="none" w:sz="0" w:space="0" w:color="auto"/>
                    <w:bottom w:val="none" w:sz="0" w:space="0" w:color="auto"/>
                    <w:right w:val="none" w:sz="0" w:space="0" w:color="auto"/>
                  </w:divBdr>
                </w:div>
                <w:div w:id="1238906367">
                  <w:marLeft w:val="0"/>
                  <w:marRight w:val="0"/>
                  <w:marTop w:val="0"/>
                  <w:marBottom w:val="0"/>
                  <w:divBdr>
                    <w:top w:val="none" w:sz="0" w:space="0" w:color="auto"/>
                    <w:left w:val="none" w:sz="0" w:space="0" w:color="auto"/>
                    <w:bottom w:val="none" w:sz="0" w:space="0" w:color="auto"/>
                    <w:right w:val="none" w:sz="0" w:space="0" w:color="auto"/>
                  </w:divBdr>
                </w:div>
                <w:div w:id="107511466">
                  <w:marLeft w:val="0"/>
                  <w:marRight w:val="0"/>
                  <w:marTop w:val="0"/>
                  <w:marBottom w:val="0"/>
                  <w:divBdr>
                    <w:top w:val="none" w:sz="0" w:space="0" w:color="auto"/>
                    <w:left w:val="none" w:sz="0" w:space="0" w:color="auto"/>
                    <w:bottom w:val="none" w:sz="0" w:space="0" w:color="auto"/>
                    <w:right w:val="none" w:sz="0" w:space="0" w:color="auto"/>
                  </w:divBdr>
                </w:div>
                <w:div w:id="1899899615">
                  <w:marLeft w:val="0"/>
                  <w:marRight w:val="0"/>
                  <w:marTop w:val="0"/>
                  <w:marBottom w:val="0"/>
                  <w:divBdr>
                    <w:top w:val="none" w:sz="0" w:space="0" w:color="auto"/>
                    <w:left w:val="none" w:sz="0" w:space="0" w:color="auto"/>
                    <w:bottom w:val="none" w:sz="0" w:space="0" w:color="auto"/>
                    <w:right w:val="none" w:sz="0" w:space="0" w:color="auto"/>
                  </w:divBdr>
                </w:div>
                <w:div w:id="1411350233">
                  <w:marLeft w:val="0"/>
                  <w:marRight w:val="0"/>
                  <w:marTop w:val="0"/>
                  <w:marBottom w:val="0"/>
                  <w:divBdr>
                    <w:top w:val="none" w:sz="0" w:space="0" w:color="auto"/>
                    <w:left w:val="none" w:sz="0" w:space="0" w:color="auto"/>
                    <w:bottom w:val="none" w:sz="0" w:space="0" w:color="auto"/>
                    <w:right w:val="none" w:sz="0" w:space="0" w:color="auto"/>
                  </w:divBdr>
                </w:div>
                <w:div w:id="97069140">
                  <w:marLeft w:val="0"/>
                  <w:marRight w:val="0"/>
                  <w:marTop w:val="0"/>
                  <w:marBottom w:val="0"/>
                  <w:divBdr>
                    <w:top w:val="none" w:sz="0" w:space="0" w:color="auto"/>
                    <w:left w:val="none" w:sz="0" w:space="0" w:color="auto"/>
                    <w:bottom w:val="none" w:sz="0" w:space="0" w:color="auto"/>
                    <w:right w:val="none" w:sz="0" w:space="0" w:color="auto"/>
                  </w:divBdr>
                </w:div>
                <w:div w:id="864824668">
                  <w:marLeft w:val="0"/>
                  <w:marRight w:val="0"/>
                  <w:marTop w:val="0"/>
                  <w:marBottom w:val="0"/>
                  <w:divBdr>
                    <w:top w:val="none" w:sz="0" w:space="0" w:color="auto"/>
                    <w:left w:val="none" w:sz="0" w:space="0" w:color="auto"/>
                    <w:bottom w:val="none" w:sz="0" w:space="0" w:color="auto"/>
                    <w:right w:val="none" w:sz="0" w:space="0" w:color="auto"/>
                  </w:divBdr>
                </w:div>
                <w:div w:id="713778008">
                  <w:marLeft w:val="0"/>
                  <w:marRight w:val="0"/>
                  <w:marTop w:val="0"/>
                  <w:marBottom w:val="0"/>
                  <w:divBdr>
                    <w:top w:val="none" w:sz="0" w:space="0" w:color="auto"/>
                    <w:left w:val="none" w:sz="0" w:space="0" w:color="auto"/>
                    <w:bottom w:val="none" w:sz="0" w:space="0" w:color="auto"/>
                    <w:right w:val="none" w:sz="0" w:space="0" w:color="auto"/>
                  </w:divBdr>
                </w:div>
                <w:div w:id="1217472296">
                  <w:marLeft w:val="0"/>
                  <w:marRight w:val="0"/>
                  <w:marTop w:val="0"/>
                  <w:marBottom w:val="0"/>
                  <w:divBdr>
                    <w:top w:val="none" w:sz="0" w:space="0" w:color="auto"/>
                    <w:left w:val="none" w:sz="0" w:space="0" w:color="auto"/>
                    <w:bottom w:val="none" w:sz="0" w:space="0" w:color="auto"/>
                    <w:right w:val="none" w:sz="0" w:space="0" w:color="auto"/>
                  </w:divBdr>
                </w:div>
                <w:div w:id="735981894">
                  <w:marLeft w:val="0"/>
                  <w:marRight w:val="0"/>
                  <w:marTop w:val="0"/>
                  <w:marBottom w:val="0"/>
                  <w:divBdr>
                    <w:top w:val="none" w:sz="0" w:space="0" w:color="auto"/>
                    <w:left w:val="none" w:sz="0" w:space="0" w:color="auto"/>
                    <w:bottom w:val="none" w:sz="0" w:space="0" w:color="auto"/>
                    <w:right w:val="none" w:sz="0" w:space="0" w:color="auto"/>
                  </w:divBdr>
                </w:div>
                <w:div w:id="1596212180">
                  <w:marLeft w:val="0"/>
                  <w:marRight w:val="0"/>
                  <w:marTop w:val="0"/>
                  <w:marBottom w:val="0"/>
                  <w:divBdr>
                    <w:top w:val="none" w:sz="0" w:space="0" w:color="auto"/>
                    <w:left w:val="none" w:sz="0" w:space="0" w:color="auto"/>
                    <w:bottom w:val="none" w:sz="0" w:space="0" w:color="auto"/>
                    <w:right w:val="none" w:sz="0" w:space="0" w:color="auto"/>
                  </w:divBdr>
                </w:div>
                <w:div w:id="838470705">
                  <w:marLeft w:val="0"/>
                  <w:marRight w:val="0"/>
                  <w:marTop w:val="0"/>
                  <w:marBottom w:val="0"/>
                  <w:divBdr>
                    <w:top w:val="none" w:sz="0" w:space="0" w:color="auto"/>
                    <w:left w:val="none" w:sz="0" w:space="0" w:color="auto"/>
                    <w:bottom w:val="none" w:sz="0" w:space="0" w:color="auto"/>
                    <w:right w:val="none" w:sz="0" w:space="0" w:color="auto"/>
                  </w:divBdr>
                </w:div>
                <w:div w:id="789279383">
                  <w:marLeft w:val="0"/>
                  <w:marRight w:val="0"/>
                  <w:marTop w:val="0"/>
                  <w:marBottom w:val="0"/>
                  <w:divBdr>
                    <w:top w:val="none" w:sz="0" w:space="0" w:color="auto"/>
                    <w:left w:val="none" w:sz="0" w:space="0" w:color="auto"/>
                    <w:bottom w:val="none" w:sz="0" w:space="0" w:color="auto"/>
                    <w:right w:val="none" w:sz="0" w:space="0" w:color="auto"/>
                  </w:divBdr>
                </w:div>
                <w:div w:id="889224618">
                  <w:marLeft w:val="0"/>
                  <w:marRight w:val="0"/>
                  <w:marTop w:val="0"/>
                  <w:marBottom w:val="0"/>
                  <w:divBdr>
                    <w:top w:val="none" w:sz="0" w:space="0" w:color="auto"/>
                    <w:left w:val="none" w:sz="0" w:space="0" w:color="auto"/>
                    <w:bottom w:val="none" w:sz="0" w:space="0" w:color="auto"/>
                    <w:right w:val="none" w:sz="0" w:space="0" w:color="auto"/>
                  </w:divBdr>
                </w:div>
                <w:div w:id="594019302">
                  <w:marLeft w:val="0"/>
                  <w:marRight w:val="0"/>
                  <w:marTop w:val="0"/>
                  <w:marBottom w:val="0"/>
                  <w:divBdr>
                    <w:top w:val="none" w:sz="0" w:space="0" w:color="auto"/>
                    <w:left w:val="none" w:sz="0" w:space="0" w:color="auto"/>
                    <w:bottom w:val="none" w:sz="0" w:space="0" w:color="auto"/>
                    <w:right w:val="none" w:sz="0" w:space="0" w:color="auto"/>
                  </w:divBdr>
                </w:div>
                <w:div w:id="228738280">
                  <w:marLeft w:val="0"/>
                  <w:marRight w:val="0"/>
                  <w:marTop w:val="0"/>
                  <w:marBottom w:val="0"/>
                  <w:divBdr>
                    <w:top w:val="none" w:sz="0" w:space="0" w:color="auto"/>
                    <w:left w:val="none" w:sz="0" w:space="0" w:color="auto"/>
                    <w:bottom w:val="none" w:sz="0" w:space="0" w:color="auto"/>
                    <w:right w:val="none" w:sz="0" w:space="0" w:color="auto"/>
                  </w:divBdr>
                </w:div>
                <w:div w:id="131604831">
                  <w:marLeft w:val="0"/>
                  <w:marRight w:val="0"/>
                  <w:marTop w:val="0"/>
                  <w:marBottom w:val="0"/>
                  <w:divBdr>
                    <w:top w:val="none" w:sz="0" w:space="0" w:color="auto"/>
                    <w:left w:val="none" w:sz="0" w:space="0" w:color="auto"/>
                    <w:bottom w:val="none" w:sz="0" w:space="0" w:color="auto"/>
                    <w:right w:val="none" w:sz="0" w:space="0" w:color="auto"/>
                  </w:divBdr>
                </w:div>
                <w:div w:id="995299119">
                  <w:marLeft w:val="0"/>
                  <w:marRight w:val="0"/>
                  <w:marTop w:val="0"/>
                  <w:marBottom w:val="0"/>
                  <w:divBdr>
                    <w:top w:val="none" w:sz="0" w:space="0" w:color="auto"/>
                    <w:left w:val="none" w:sz="0" w:space="0" w:color="auto"/>
                    <w:bottom w:val="none" w:sz="0" w:space="0" w:color="auto"/>
                    <w:right w:val="none" w:sz="0" w:space="0" w:color="auto"/>
                  </w:divBdr>
                </w:div>
                <w:div w:id="389118248">
                  <w:marLeft w:val="0"/>
                  <w:marRight w:val="0"/>
                  <w:marTop w:val="0"/>
                  <w:marBottom w:val="0"/>
                  <w:divBdr>
                    <w:top w:val="none" w:sz="0" w:space="0" w:color="auto"/>
                    <w:left w:val="none" w:sz="0" w:space="0" w:color="auto"/>
                    <w:bottom w:val="none" w:sz="0" w:space="0" w:color="auto"/>
                    <w:right w:val="none" w:sz="0" w:space="0" w:color="auto"/>
                  </w:divBdr>
                </w:div>
                <w:div w:id="506678512">
                  <w:marLeft w:val="0"/>
                  <w:marRight w:val="0"/>
                  <w:marTop w:val="0"/>
                  <w:marBottom w:val="0"/>
                  <w:divBdr>
                    <w:top w:val="none" w:sz="0" w:space="0" w:color="auto"/>
                    <w:left w:val="none" w:sz="0" w:space="0" w:color="auto"/>
                    <w:bottom w:val="none" w:sz="0" w:space="0" w:color="auto"/>
                    <w:right w:val="none" w:sz="0" w:space="0" w:color="auto"/>
                  </w:divBdr>
                </w:div>
                <w:div w:id="1057819824">
                  <w:marLeft w:val="0"/>
                  <w:marRight w:val="0"/>
                  <w:marTop w:val="0"/>
                  <w:marBottom w:val="0"/>
                  <w:divBdr>
                    <w:top w:val="none" w:sz="0" w:space="0" w:color="auto"/>
                    <w:left w:val="none" w:sz="0" w:space="0" w:color="auto"/>
                    <w:bottom w:val="none" w:sz="0" w:space="0" w:color="auto"/>
                    <w:right w:val="none" w:sz="0" w:space="0" w:color="auto"/>
                  </w:divBdr>
                </w:div>
                <w:div w:id="1007749808">
                  <w:marLeft w:val="0"/>
                  <w:marRight w:val="0"/>
                  <w:marTop w:val="0"/>
                  <w:marBottom w:val="0"/>
                  <w:divBdr>
                    <w:top w:val="none" w:sz="0" w:space="0" w:color="auto"/>
                    <w:left w:val="none" w:sz="0" w:space="0" w:color="auto"/>
                    <w:bottom w:val="none" w:sz="0" w:space="0" w:color="auto"/>
                    <w:right w:val="none" w:sz="0" w:space="0" w:color="auto"/>
                  </w:divBdr>
                </w:div>
                <w:div w:id="159469131">
                  <w:marLeft w:val="0"/>
                  <w:marRight w:val="0"/>
                  <w:marTop w:val="0"/>
                  <w:marBottom w:val="0"/>
                  <w:divBdr>
                    <w:top w:val="none" w:sz="0" w:space="0" w:color="auto"/>
                    <w:left w:val="none" w:sz="0" w:space="0" w:color="auto"/>
                    <w:bottom w:val="none" w:sz="0" w:space="0" w:color="auto"/>
                    <w:right w:val="none" w:sz="0" w:space="0" w:color="auto"/>
                  </w:divBdr>
                </w:div>
                <w:div w:id="687030182">
                  <w:marLeft w:val="0"/>
                  <w:marRight w:val="0"/>
                  <w:marTop w:val="0"/>
                  <w:marBottom w:val="0"/>
                  <w:divBdr>
                    <w:top w:val="none" w:sz="0" w:space="0" w:color="auto"/>
                    <w:left w:val="none" w:sz="0" w:space="0" w:color="auto"/>
                    <w:bottom w:val="none" w:sz="0" w:space="0" w:color="auto"/>
                    <w:right w:val="none" w:sz="0" w:space="0" w:color="auto"/>
                  </w:divBdr>
                </w:div>
                <w:div w:id="1654718877">
                  <w:marLeft w:val="0"/>
                  <w:marRight w:val="0"/>
                  <w:marTop w:val="0"/>
                  <w:marBottom w:val="0"/>
                  <w:divBdr>
                    <w:top w:val="none" w:sz="0" w:space="0" w:color="auto"/>
                    <w:left w:val="none" w:sz="0" w:space="0" w:color="auto"/>
                    <w:bottom w:val="none" w:sz="0" w:space="0" w:color="auto"/>
                    <w:right w:val="none" w:sz="0" w:space="0" w:color="auto"/>
                  </w:divBdr>
                </w:div>
                <w:div w:id="1498888492">
                  <w:marLeft w:val="0"/>
                  <w:marRight w:val="0"/>
                  <w:marTop w:val="0"/>
                  <w:marBottom w:val="0"/>
                  <w:divBdr>
                    <w:top w:val="none" w:sz="0" w:space="0" w:color="auto"/>
                    <w:left w:val="none" w:sz="0" w:space="0" w:color="auto"/>
                    <w:bottom w:val="none" w:sz="0" w:space="0" w:color="auto"/>
                    <w:right w:val="none" w:sz="0" w:space="0" w:color="auto"/>
                  </w:divBdr>
                </w:div>
                <w:div w:id="2017538960">
                  <w:marLeft w:val="0"/>
                  <w:marRight w:val="0"/>
                  <w:marTop w:val="0"/>
                  <w:marBottom w:val="0"/>
                  <w:divBdr>
                    <w:top w:val="none" w:sz="0" w:space="0" w:color="auto"/>
                    <w:left w:val="none" w:sz="0" w:space="0" w:color="auto"/>
                    <w:bottom w:val="none" w:sz="0" w:space="0" w:color="auto"/>
                    <w:right w:val="none" w:sz="0" w:space="0" w:color="auto"/>
                  </w:divBdr>
                </w:div>
                <w:div w:id="1086077985">
                  <w:marLeft w:val="0"/>
                  <w:marRight w:val="0"/>
                  <w:marTop w:val="0"/>
                  <w:marBottom w:val="0"/>
                  <w:divBdr>
                    <w:top w:val="none" w:sz="0" w:space="0" w:color="auto"/>
                    <w:left w:val="none" w:sz="0" w:space="0" w:color="auto"/>
                    <w:bottom w:val="none" w:sz="0" w:space="0" w:color="auto"/>
                    <w:right w:val="none" w:sz="0" w:space="0" w:color="auto"/>
                  </w:divBdr>
                </w:div>
                <w:div w:id="1635721658">
                  <w:marLeft w:val="0"/>
                  <w:marRight w:val="0"/>
                  <w:marTop w:val="0"/>
                  <w:marBottom w:val="0"/>
                  <w:divBdr>
                    <w:top w:val="none" w:sz="0" w:space="0" w:color="auto"/>
                    <w:left w:val="none" w:sz="0" w:space="0" w:color="auto"/>
                    <w:bottom w:val="none" w:sz="0" w:space="0" w:color="auto"/>
                    <w:right w:val="none" w:sz="0" w:space="0" w:color="auto"/>
                  </w:divBdr>
                </w:div>
                <w:div w:id="2093311594">
                  <w:marLeft w:val="0"/>
                  <w:marRight w:val="0"/>
                  <w:marTop w:val="0"/>
                  <w:marBottom w:val="0"/>
                  <w:divBdr>
                    <w:top w:val="none" w:sz="0" w:space="0" w:color="auto"/>
                    <w:left w:val="none" w:sz="0" w:space="0" w:color="auto"/>
                    <w:bottom w:val="none" w:sz="0" w:space="0" w:color="auto"/>
                    <w:right w:val="none" w:sz="0" w:space="0" w:color="auto"/>
                  </w:divBdr>
                </w:div>
                <w:div w:id="290936697">
                  <w:marLeft w:val="0"/>
                  <w:marRight w:val="0"/>
                  <w:marTop w:val="0"/>
                  <w:marBottom w:val="0"/>
                  <w:divBdr>
                    <w:top w:val="none" w:sz="0" w:space="0" w:color="auto"/>
                    <w:left w:val="none" w:sz="0" w:space="0" w:color="auto"/>
                    <w:bottom w:val="none" w:sz="0" w:space="0" w:color="auto"/>
                    <w:right w:val="none" w:sz="0" w:space="0" w:color="auto"/>
                  </w:divBdr>
                </w:div>
                <w:div w:id="1719815589">
                  <w:marLeft w:val="0"/>
                  <w:marRight w:val="0"/>
                  <w:marTop w:val="0"/>
                  <w:marBottom w:val="0"/>
                  <w:divBdr>
                    <w:top w:val="none" w:sz="0" w:space="0" w:color="auto"/>
                    <w:left w:val="none" w:sz="0" w:space="0" w:color="auto"/>
                    <w:bottom w:val="none" w:sz="0" w:space="0" w:color="auto"/>
                    <w:right w:val="none" w:sz="0" w:space="0" w:color="auto"/>
                  </w:divBdr>
                </w:div>
                <w:div w:id="1377389307">
                  <w:marLeft w:val="0"/>
                  <w:marRight w:val="0"/>
                  <w:marTop w:val="0"/>
                  <w:marBottom w:val="0"/>
                  <w:divBdr>
                    <w:top w:val="none" w:sz="0" w:space="0" w:color="auto"/>
                    <w:left w:val="none" w:sz="0" w:space="0" w:color="auto"/>
                    <w:bottom w:val="none" w:sz="0" w:space="0" w:color="auto"/>
                    <w:right w:val="none" w:sz="0" w:space="0" w:color="auto"/>
                  </w:divBdr>
                </w:div>
                <w:div w:id="339740891">
                  <w:marLeft w:val="0"/>
                  <w:marRight w:val="0"/>
                  <w:marTop w:val="0"/>
                  <w:marBottom w:val="0"/>
                  <w:divBdr>
                    <w:top w:val="none" w:sz="0" w:space="0" w:color="auto"/>
                    <w:left w:val="none" w:sz="0" w:space="0" w:color="auto"/>
                    <w:bottom w:val="none" w:sz="0" w:space="0" w:color="auto"/>
                    <w:right w:val="none" w:sz="0" w:space="0" w:color="auto"/>
                  </w:divBdr>
                </w:div>
                <w:div w:id="1260482551">
                  <w:marLeft w:val="0"/>
                  <w:marRight w:val="0"/>
                  <w:marTop w:val="0"/>
                  <w:marBottom w:val="0"/>
                  <w:divBdr>
                    <w:top w:val="none" w:sz="0" w:space="0" w:color="auto"/>
                    <w:left w:val="none" w:sz="0" w:space="0" w:color="auto"/>
                    <w:bottom w:val="none" w:sz="0" w:space="0" w:color="auto"/>
                    <w:right w:val="none" w:sz="0" w:space="0" w:color="auto"/>
                  </w:divBdr>
                </w:div>
                <w:div w:id="74909570">
                  <w:marLeft w:val="0"/>
                  <w:marRight w:val="0"/>
                  <w:marTop w:val="0"/>
                  <w:marBottom w:val="0"/>
                  <w:divBdr>
                    <w:top w:val="none" w:sz="0" w:space="0" w:color="auto"/>
                    <w:left w:val="none" w:sz="0" w:space="0" w:color="auto"/>
                    <w:bottom w:val="none" w:sz="0" w:space="0" w:color="auto"/>
                    <w:right w:val="none" w:sz="0" w:space="0" w:color="auto"/>
                  </w:divBdr>
                </w:div>
                <w:div w:id="457067500">
                  <w:marLeft w:val="0"/>
                  <w:marRight w:val="0"/>
                  <w:marTop w:val="0"/>
                  <w:marBottom w:val="0"/>
                  <w:divBdr>
                    <w:top w:val="none" w:sz="0" w:space="0" w:color="auto"/>
                    <w:left w:val="none" w:sz="0" w:space="0" w:color="auto"/>
                    <w:bottom w:val="none" w:sz="0" w:space="0" w:color="auto"/>
                    <w:right w:val="none" w:sz="0" w:space="0" w:color="auto"/>
                  </w:divBdr>
                </w:div>
                <w:div w:id="678654749">
                  <w:marLeft w:val="0"/>
                  <w:marRight w:val="0"/>
                  <w:marTop w:val="0"/>
                  <w:marBottom w:val="0"/>
                  <w:divBdr>
                    <w:top w:val="none" w:sz="0" w:space="0" w:color="auto"/>
                    <w:left w:val="none" w:sz="0" w:space="0" w:color="auto"/>
                    <w:bottom w:val="none" w:sz="0" w:space="0" w:color="auto"/>
                    <w:right w:val="none" w:sz="0" w:space="0" w:color="auto"/>
                  </w:divBdr>
                </w:div>
                <w:div w:id="1036195051">
                  <w:marLeft w:val="0"/>
                  <w:marRight w:val="0"/>
                  <w:marTop w:val="0"/>
                  <w:marBottom w:val="0"/>
                  <w:divBdr>
                    <w:top w:val="none" w:sz="0" w:space="0" w:color="auto"/>
                    <w:left w:val="none" w:sz="0" w:space="0" w:color="auto"/>
                    <w:bottom w:val="none" w:sz="0" w:space="0" w:color="auto"/>
                    <w:right w:val="none" w:sz="0" w:space="0" w:color="auto"/>
                  </w:divBdr>
                </w:div>
                <w:div w:id="1991207423">
                  <w:marLeft w:val="0"/>
                  <w:marRight w:val="0"/>
                  <w:marTop w:val="0"/>
                  <w:marBottom w:val="0"/>
                  <w:divBdr>
                    <w:top w:val="none" w:sz="0" w:space="0" w:color="auto"/>
                    <w:left w:val="none" w:sz="0" w:space="0" w:color="auto"/>
                    <w:bottom w:val="none" w:sz="0" w:space="0" w:color="auto"/>
                    <w:right w:val="none" w:sz="0" w:space="0" w:color="auto"/>
                  </w:divBdr>
                </w:div>
                <w:div w:id="138886504">
                  <w:marLeft w:val="0"/>
                  <w:marRight w:val="0"/>
                  <w:marTop w:val="0"/>
                  <w:marBottom w:val="0"/>
                  <w:divBdr>
                    <w:top w:val="none" w:sz="0" w:space="0" w:color="auto"/>
                    <w:left w:val="none" w:sz="0" w:space="0" w:color="auto"/>
                    <w:bottom w:val="none" w:sz="0" w:space="0" w:color="auto"/>
                    <w:right w:val="none" w:sz="0" w:space="0" w:color="auto"/>
                  </w:divBdr>
                </w:div>
                <w:div w:id="1308196429">
                  <w:marLeft w:val="0"/>
                  <w:marRight w:val="0"/>
                  <w:marTop w:val="0"/>
                  <w:marBottom w:val="0"/>
                  <w:divBdr>
                    <w:top w:val="none" w:sz="0" w:space="0" w:color="auto"/>
                    <w:left w:val="none" w:sz="0" w:space="0" w:color="auto"/>
                    <w:bottom w:val="none" w:sz="0" w:space="0" w:color="auto"/>
                    <w:right w:val="none" w:sz="0" w:space="0" w:color="auto"/>
                  </w:divBdr>
                </w:div>
                <w:div w:id="17586070">
                  <w:marLeft w:val="0"/>
                  <w:marRight w:val="0"/>
                  <w:marTop w:val="0"/>
                  <w:marBottom w:val="0"/>
                  <w:divBdr>
                    <w:top w:val="none" w:sz="0" w:space="0" w:color="auto"/>
                    <w:left w:val="none" w:sz="0" w:space="0" w:color="auto"/>
                    <w:bottom w:val="none" w:sz="0" w:space="0" w:color="auto"/>
                    <w:right w:val="none" w:sz="0" w:space="0" w:color="auto"/>
                  </w:divBdr>
                </w:div>
                <w:div w:id="1032388677">
                  <w:marLeft w:val="0"/>
                  <w:marRight w:val="0"/>
                  <w:marTop w:val="0"/>
                  <w:marBottom w:val="0"/>
                  <w:divBdr>
                    <w:top w:val="none" w:sz="0" w:space="0" w:color="auto"/>
                    <w:left w:val="none" w:sz="0" w:space="0" w:color="auto"/>
                    <w:bottom w:val="none" w:sz="0" w:space="0" w:color="auto"/>
                    <w:right w:val="none" w:sz="0" w:space="0" w:color="auto"/>
                  </w:divBdr>
                </w:div>
                <w:div w:id="1600796130">
                  <w:marLeft w:val="0"/>
                  <w:marRight w:val="0"/>
                  <w:marTop w:val="0"/>
                  <w:marBottom w:val="0"/>
                  <w:divBdr>
                    <w:top w:val="none" w:sz="0" w:space="0" w:color="auto"/>
                    <w:left w:val="none" w:sz="0" w:space="0" w:color="auto"/>
                    <w:bottom w:val="none" w:sz="0" w:space="0" w:color="auto"/>
                    <w:right w:val="none" w:sz="0" w:space="0" w:color="auto"/>
                  </w:divBdr>
                </w:div>
                <w:div w:id="1155341642">
                  <w:marLeft w:val="0"/>
                  <w:marRight w:val="0"/>
                  <w:marTop w:val="0"/>
                  <w:marBottom w:val="0"/>
                  <w:divBdr>
                    <w:top w:val="none" w:sz="0" w:space="0" w:color="auto"/>
                    <w:left w:val="none" w:sz="0" w:space="0" w:color="auto"/>
                    <w:bottom w:val="none" w:sz="0" w:space="0" w:color="auto"/>
                    <w:right w:val="none" w:sz="0" w:space="0" w:color="auto"/>
                  </w:divBdr>
                </w:div>
                <w:div w:id="683896465">
                  <w:marLeft w:val="0"/>
                  <w:marRight w:val="0"/>
                  <w:marTop w:val="0"/>
                  <w:marBottom w:val="0"/>
                  <w:divBdr>
                    <w:top w:val="none" w:sz="0" w:space="0" w:color="auto"/>
                    <w:left w:val="none" w:sz="0" w:space="0" w:color="auto"/>
                    <w:bottom w:val="none" w:sz="0" w:space="0" w:color="auto"/>
                    <w:right w:val="none" w:sz="0" w:space="0" w:color="auto"/>
                  </w:divBdr>
                </w:div>
                <w:div w:id="1658344773">
                  <w:marLeft w:val="0"/>
                  <w:marRight w:val="0"/>
                  <w:marTop w:val="0"/>
                  <w:marBottom w:val="0"/>
                  <w:divBdr>
                    <w:top w:val="none" w:sz="0" w:space="0" w:color="auto"/>
                    <w:left w:val="none" w:sz="0" w:space="0" w:color="auto"/>
                    <w:bottom w:val="none" w:sz="0" w:space="0" w:color="auto"/>
                    <w:right w:val="none" w:sz="0" w:space="0" w:color="auto"/>
                  </w:divBdr>
                </w:div>
                <w:div w:id="1693459434">
                  <w:marLeft w:val="0"/>
                  <w:marRight w:val="0"/>
                  <w:marTop w:val="0"/>
                  <w:marBottom w:val="0"/>
                  <w:divBdr>
                    <w:top w:val="none" w:sz="0" w:space="0" w:color="auto"/>
                    <w:left w:val="none" w:sz="0" w:space="0" w:color="auto"/>
                    <w:bottom w:val="none" w:sz="0" w:space="0" w:color="auto"/>
                    <w:right w:val="none" w:sz="0" w:space="0" w:color="auto"/>
                  </w:divBdr>
                </w:div>
                <w:div w:id="1804999292">
                  <w:marLeft w:val="0"/>
                  <w:marRight w:val="0"/>
                  <w:marTop w:val="0"/>
                  <w:marBottom w:val="0"/>
                  <w:divBdr>
                    <w:top w:val="none" w:sz="0" w:space="0" w:color="auto"/>
                    <w:left w:val="none" w:sz="0" w:space="0" w:color="auto"/>
                    <w:bottom w:val="none" w:sz="0" w:space="0" w:color="auto"/>
                    <w:right w:val="none" w:sz="0" w:space="0" w:color="auto"/>
                  </w:divBdr>
                </w:div>
                <w:div w:id="689841043">
                  <w:marLeft w:val="0"/>
                  <w:marRight w:val="0"/>
                  <w:marTop w:val="0"/>
                  <w:marBottom w:val="0"/>
                  <w:divBdr>
                    <w:top w:val="none" w:sz="0" w:space="0" w:color="auto"/>
                    <w:left w:val="none" w:sz="0" w:space="0" w:color="auto"/>
                    <w:bottom w:val="none" w:sz="0" w:space="0" w:color="auto"/>
                    <w:right w:val="none" w:sz="0" w:space="0" w:color="auto"/>
                  </w:divBdr>
                </w:div>
                <w:div w:id="1566062030">
                  <w:marLeft w:val="0"/>
                  <w:marRight w:val="0"/>
                  <w:marTop w:val="0"/>
                  <w:marBottom w:val="0"/>
                  <w:divBdr>
                    <w:top w:val="none" w:sz="0" w:space="0" w:color="auto"/>
                    <w:left w:val="none" w:sz="0" w:space="0" w:color="auto"/>
                    <w:bottom w:val="none" w:sz="0" w:space="0" w:color="auto"/>
                    <w:right w:val="none" w:sz="0" w:space="0" w:color="auto"/>
                  </w:divBdr>
                </w:div>
                <w:div w:id="667170580">
                  <w:marLeft w:val="0"/>
                  <w:marRight w:val="0"/>
                  <w:marTop w:val="0"/>
                  <w:marBottom w:val="0"/>
                  <w:divBdr>
                    <w:top w:val="none" w:sz="0" w:space="0" w:color="auto"/>
                    <w:left w:val="none" w:sz="0" w:space="0" w:color="auto"/>
                    <w:bottom w:val="none" w:sz="0" w:space="0" w:color="auto"/>
                    <w:right w:val="none" w:sz="0" w:space="0" w:color="auto"/>
                  </w:divBdr>
                </w:div>
                <w:div w:id="234055840">
                  <w:marLeft w:val="0"/>
                  <w:marRight w:val="0"/>
                  <w:marTop w:val="0"/>
                  <w:marBottom w:val="0"/>
                  <w:divBdr>
                    <w:top w:val="none" w:sz="0" w:space="0" w:color="auto"/>
                    <w:left w:val="none" w:sz="0" w:space="0" w:color="auto"/>
                    <w:bottom w:val="none" w:sz="0" w:space="0" w:color="auto"/>
                    <w:right w:val="none" w:sz="0" w:space="0" w:color="auto"/>
                  </w:divBdr>
                </w:div>
                <w:div w:id="1522667576">
                  <w:marLeft w:val="0"/>
                  <w:marRight w:val="0"/>
                  <w:marTop w:val="0"/>
                  <w:marBottom w:val="0"/>
                  <w:divBdr>
                    <w:top w:val="none" w:sz="0" w:space="0" w:color="auto"/>
                    <w:left w:val="none" w:sz="0" w:space="0" w:color="auto"/>
                    <w:bottom w:val="none" w:sz="0" w:space="0" w:color="auto"/>
                    <w:right w:val="none" w:sz="0" w:space="0" w:color="auto"/>
                  </w:divBdr>
                </w:div>
                <w:div w:id="1050960651">
                  <w:marLeft w:val="0"/>
                  <w:marRight w:val="0"/>
                  <w:marTop w:val="0"/>
                  <w:marBottom w:val="0"/>
                  <w:divBdr>
                    <w:top w:val="none" w:sz="0" w:space="0" w:color="auto"/>
                    <w:left w:val="none" w:sz="0" w:space="0" w:color="auto"/>
                    <w:bottom w:val="none" w:sz="0" w:space="0" w:color="auto"/>
                    <w:right w:val="none" w:sz="0" w:space="0" w:color="auto"/>
                  </w:divBdr>
                </w:div>
                <w:div w:id="823546306">
                  <w:marLeft w:val="0"/>
                  <w:marRight w:val="0"/>
                  <w:marTop w:val="0"/>
                  <w:marBottom w:val="0"/>
                  <w:divBdr>
                    <w:top w:val="none" w:sz="0" w:space="0" w:color="auto"/>
                    <w:left w:val="none" w:sz="0" w:space="0" w:color="auto"/>
                    <w:bottom w:val="none" w:sz="0" w:space="0" w:color="auto"/>
                    <w:right w:val="none" w:sz="0" w:space="0" w:color="auto"/>
                  </w:divBdr>
                </w:div>
                <w:div w:id="605692993">
                  <w:marLeft w:val="0"/>
                  <w:marRight w:val="0"/>
                  <w:marTop w:val="0"/>
                  <w:marBottom w:val="0"/>
                  <w:divBdr>
                    <w:top w:val="none" w:sz="0" w:space="0" w:color="auto"/>
                    <w:left w:val="none" w:sz="0" w:space="0" w:color="auto"/>
                    <w:bottom w:val="none" w:sz="0" w:space="0" w:color="auto"/>
                    <w:right w:val="none" w:sz="0" w:space="0" w:color="auto"/>
                  </w:divBdr>
                </w:div>
                <w:div w:id="1494417595">
                  <w:marLeft w:val="0"/>
                  <w:marRight w:val="0"/>
                  <w:marTop w:val="0"/>
                  <w:marBottom w:val="0"/>
                  <w:divBdr>
                    <w:top w:val="none" w:sz="0" w:space="0" w:color="auto"/>
                    <w:left w:val="none" w:sz="0" w:space="0" w:color="auto"/>
                    <w:bottom w:val="none" w:sz="0" w:space="0" w:color="auto"/>
                    <w:right w:val="none" w:sz="0" w:space="0" w:color="auto"/>
                  </w:divBdr>
                </w:div>
                <w:div w:id="373121782">
                  <w:marLeft w:val="0"/>
                  <w:marRight w:val="0"/>
                  <w:marTop w:val="0"/>
                  <w:marBottom w:val="0"/>
                  <w:divBdr>
                    <w:top w:val="none" w:sz="0" w:space="0" w:color="auto"/>
                    <w:left w:val="none" w:sz="0" w:space="0" w:color="auto"/>
                    <w:bottom w:val="none" w:sz="0" w:space="0" w:color="auto"/>
                    <w:right w:val="none" w:sz="0" w:space="0" w:color="auto"/>
                  </w:divBdr>
                </w:div>
                <w:div w:id="712848023">
                  <w:marLeft w:val="0"/>
                  <w:marRight w:val="0"/>
                  <w:marTop w:val="0"/>
                  <w:marBottom w:val="0"/>
                  <w:divBdr>
                    <w:top w:val="none" w:sz="0" w:space="0" w:color="auto"/>
                    <w:left w:val="none" w:sz="0" w:space="0" w:color="auto"/>
                    <w:bottom w:val="none" w:sz="0" w:space="0" w:color="auto"/>
                    <w:right w:val="none" w:sz="0" w:space="0" w:color="auto"/>
                  </w:divBdr>
                </w:div>
                <w:div w:id="1334408436">
                  <w:marLeft w:val="0"/>
                  <w:marRight w:val="0"/>
                  <w:marTop w:val="0"/>
                  <w:marBottom w:val="0"/>
                  <w:divBdr>
                    <w:top w:val="none" w:sz="0" w:space="0" w:color="auto"/>
                    <w:left w:val="none" w:sz="0" w:space="0" w:color="auto"/>
                    <w:bottom w:val="none" w:sz="0" w:space="0" w:color="auto"/>
                    <w:right w:val="none" w:sz="0" w:space="0" w:color="auto"/>
                  </w:divBdr>
                </w:div>
                <w:div w:id="1650524173">
                  <w:marLeft w:val="0"/>
                  <w:marRight w:val="0"/>
                  <w:marTop w:val="0"/>
                  <w:marBottom w:val="0"/>
                  <w:divBdr>
                    <w:top w:val="none" w:sz="0" w:space="0" w:color="auto"/>
                    <w:left w:val="none" w:sz="0" w:space="0" w:color="auto"/>
                    <w:bottom w:val="none" w:sz="0" w:space="0" w:color="auto"/>
                    <w:right w:val="none" w:sz="0" w:space="0" w:color="auto"/>
                  </w:divBdr>
                </w:div>
                <w:div w:id="65615515">
                  <w:marLeft w:val="0"/>
                  <w:marRight w:val="0"/>
                  <w:marTop w:val="0"/>
                  <w:marBottom w:val="0"/>
                  <w:divBdr>
                    <w:top w:val="none" w:sz="0" w:space="0" w:color="auto"/>
                    <w:left w:val="none" w:sz="0" w:space="0" w:color="auto"/>
                    <w:bottom w:val="none" w:sz="0" w:space="0" w:color="auto"/>
                    <w:right w:val="none" w:sz="0" w:space="0" w:color="auto"/>
                  </w:divBdr>
                </w:div>
                <w:div w:id="1909806321">
                  <w:marLeft w:val="0"/>
                  <w:marRight w:val="0"/>
                  <w:marTop w:val="0"/>
                  <w:marBottom w:val="0"/>
                  <w:divBdr>
                    <w:top w:val="none" w:sz="0" w:space="0" w:color="auto"/>
                    <w:left w:val="none" w:sz="0" w:space="0" w:color="auto"/>
                    <w:bottom w:val="none" w:sz="0" w:space="0" w:color="auto"/>
                    <w:right w:val="none" w:sz="0" w:space="0" w:color="auto"/>
                  </w:divBdr>
                </w:div>
                <w:div w:id="1417751880">
                  <w:marLeft w:val="0"/>
                  <w:marRight w:val="0"/>
                  <w:marTop w:val="0"/>
                  <w:marBottom w:val="0"/>
                  <w:divBdr>
                    <w:top w:val="none" w:sz="0" w:space="0" w:color="auto"/>
                    <w:left w:val="none" w:sz="0" w:space="0" w:color="auto"/>
                    <w:bottom w:val="none" w:sz="0" w:space="0" w:color="auto"/>
                    <w:right w:val="none" w:sz="0" w:space="0" w:color="auto"/>
                  </w:divBdr>
                </w:div>
                <w:div w:id="1150757071">
                  <w:marLeft w:val="0"/>
                  <w:marRight w:val="0"/>
                  <w:marTop w:val="0"/>
                  <w:marBottom w:val="0"/>
                  <w:divBdr>
                    <w:top w:val="none" w:sz="0" w:space="0" w:color="auto"/>
                    <w:left w:val="none" w:sz="0" w:space="0" w:color="auto"/>
                    <w:bottom w:val="none" w:sz="0" w:space="0" w:color="auto"/>
                    <w:right w:val="none" w:sz="0" w:space="0" w:color="auto"/>
                  </w:divBdr>
                </w:div>
                <w:div w:id="692267957">
                  <w:marLeft w:val="0"/>
                  <w:marRight w:val="0"/>
                  <w:marTop w:val="0"/>
                  <w:marBottom w:val="0"/>
                  <w:divBdr>
                    <w:top w:val="none" w:sz="0" w:space="0" w:color="auto"/>
                    <w:left w:val="none" w:sz="0" w:space="0" w:color="auto"/>
                    <w:bottom w:val="none" w:sz="0" w:space="0" w:color="auto"/>
                    <w:right w:val="none" w:sz="0" w:space="0" w:color="auto"/>
                  </w:divBdr>
                </w:div>
                <w:div w:id="1558856099">
                  <w:marLeft w:val="0"/>
                  <w:marRight w:val="0"/>
                  <w:marTop w:val="0"/>
                  <w:marBottom w:val="0"/>
                  <w:divBdr>
                    <w:top w:val="none" w:sz="0" w:space="0" w:color="auto"/>
                    <w:left w:val="none" w:sz="0" w:space="0" w:color="auto"/>
                    <w:bottom w:val="none" w:sz="0" w:space="0" w:color="auto"/>
                    <w:right w:val="none" w:sz="0" w:space="0" w:color="auto"/>
                  </w:divBdr>
                </w:div>
                <w:div w:id="367796441">
                  <w:marLeft w:val="0"/>
                  <w:marRight w:val="0"/>
                  <w:marTop w:val="0"/>
                  <w:marBottom w:val="0"/>
                  <w:divBdr>
                    <w:top w:val="none" w:sz="0" w:space="0" w:color="auto"/>
                    <w:left w:val="none" w:sz="0" w:space="0" w:color="auto"/>
                    <w:bottom w:val="none" w:sz="0" w:space="0" w:color="auto"/>
                    <w:right w:val="none" w:sz="0" w:space="0" w:color="auto"/>
                  </w:divBdr>
                </w:div>
                <w:div w:id="753015616">
                  <w:marLeft w:val="0"/>
                  <w:marRight w:val="0"/>
                  <w:marTop w:val="0"/>
                  <w:marBottom w:val="0"/>
                  <w:divBdr>
                    <w:top w:val="none" w:sz="0" w:space="0" w:color="auto"/>
                    <w:left w:val="none" w:sz="0" w:space="0" w:color="auto"/>
                    <w:bottom w:val="none" w:sz="0" w:space="0" w:color="auto"/>
                    <w:right w:val="none" w:sz="0" w:space="0" w:color="auto"/>
                  </w:divBdr>
                </w:div>
                <w:div w:id="1776746703">
                  <w:marLeft w:val="0"/>
                  <w:marRight w:val="0"/>
                  <w:marTop w:val="0"/>
                  <w:marBottom w:val="0"/>
                  <w:divBdr>
                    <w:top w:val="none" w:sz="0" w:space="0" w:color="auto"/>
                    <w:left w:val="none" w:sz="0" w:space="0" w:color="auto"/>
                    <w:bottom w:val="none" w:sz="0" w:space="0" w:color="auto"/>
                    <w:right w:val="none" w:sz="0" w:space="0" w:color="auto"/>
                  </w:divBdr>
                </w:div>
                <w:div w:id="384911859">
                  <w:marLeft w:val="0"/>
                  <w:marRight w:val="0"/>
                  <w:marTop w:val="0"/>
                  <w:marBottom w:val="0"/>
                  <w:divBdr>
                    <w:top w:val="none" w:sz="0" w:space="0" w:color="auto"/>
                    <w:left w:val="none" w:sz="0" w:space="0" w:color="auto"/>
                    <w:bottom w:val="none" w:sz="0" w:space="0" w:color="auto"/>
                    <w:right w:val="none" w:sz="0" w:space="0" w:color="auto"/>
                  </w:divBdr>
                </w:div>
                <w:div w:id="520313506">
                  <w:marLeft w:val="0"/>
                  <w:marRight w:val="0"/>
                  <w:marTop w:val="0"/>
                  <w:marBottom w:val="0"/>
                  <w:divBdr>
                    <w:top w:val="none" w:sz="0" w:space="0" w:color="auto"/>
                    <w:left w:val="none" w:sz="0" w:space="0" w:color="auto"/>
                    <w:bottom w:val="none" w:sz="0" w:space="0" w:color="auto"/>
                    <w:right w:val="none" w:sz="0" w:space="0" w:color="auto"/>
                  </w:divBdr>
                </w:div>
                <w:div w:id="239483610">
                  <w:marLeft w:val="0"/>
                  <w:marRight w:val="0"/>
                  <w:marTop w:val="0"/>
                  <w:marBottom w:val="0"/>
                  <w:divBdr>
                    <w:top w:val="none" w:sz="0" w:space="0" w:color="auto"/>
                    <w:left w:val="none" w:sz="0" w:space="0" w:color="auto"/>
                    <w:bottom w:val="none" w:sz="0" w:space="0" w:color="auto"/>
                    <w:right w:val="none" w:sz="0" w:space="0" w:color="auto"/>
                  </w:divBdr>
                </w:div>
                <w:div w:id="1458329152">
                  <w:marLeft w:val="0"/>
                  <w:marRight w:val="0"/>
                  <w:marTop w:val="0"/>
                  <w:marBottom w:val="0"/>
                  <w:divBdr>
                    <w:top w:val="none" w:sz="0" w:space="0" w:color="auto"/>
                    <w:left w:val="none" w:sz="0" w:space="0" w:color="auto"/>
                    <w:bottom w:val="none" w:sz="0" w:space="0" w:color="auto"/>
                    <w:right w:val="none" w:sz="0" w:space="0" w:color="auto"/>
                  </w:divBdr>
                </w:div>
                <w:div w:id="1761560250">
                  <w:marLeft w:val="0"/>
                  <w:marRight w:val="0"/>
                  <w:marTop w:val="0"/>
                  <w:marBottom w:val="0"/>
                  <w:divBdr>
                    <w:top w:val="none" w:sz="0" w:space="0" w:color="auto"/>
                    <w:left w:val="none" w:sz="0" w:space="0" w:color="auto"/>
                    <w:bottom w:val="none" w:sz="0" w:space="0" w:color="auto"/>
                    <w:right w:val="none" w:sz="0" w:space="0" w:color="auto"/>
                  </w:divBdr>
                </w:div>
                <w:div w:id="2043355583">
                  <w:marLeft w:val="0"/>
                  <w:marRight w:val="0"/>
                  <w:marTop w:val="0"/>
                  <w:marBottom w:val="0"/>
                  <w:divBdr>
                    <w:top w:val="none" w:sz="0" w:space="0" w:color="auto"/>
                    <w:left w:val="none" w:sz="0" w:space="0" w:color="auto"/>
                    <w:bottom w:val="none" w:sz="0" w:space="0" w:color="auto"/>
                    <w:right w:val="none" w:sz="0" w:space="0" w:color="auto"/>
                  </w:divBdr>
                </w:div>
                <w:div w:id="5633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5474">
          <w:marLeft w:val="0"/>
          <w:marRight w:val="0"/>
          <w:marTop w:val="0"/>
          <w:marBottom w:val="0"/>
          <w:divBdr>
            <w:top w:val="none" w:sz="0" w:space="0" w:color="auto"/>
            <w:left w:val="none" w:sz="0" w:space="0" w:color="auto"/>
            <w:bottom w:val="none" w:sz="0" w:space="0" w:color="auto"/>
            <w:right w:val="none" w:sz="0" w:space="0" w:color="auto"/>
          </w:divBdr>
          <w:divsChild>
            <w:div w:id="1538854156">
              <w:marLeft w:val="0"/>
              <w:marRight w:val="0"/>
              <w:marTop w:val="0"/>
              <w:marBottom w:val="0"/>
              <w:divBdr>
                <w:top w:val="none" w:sz="0" w:space="0" w:color="auto"/>
                <w:left w:val="none" w:sz="0" w:space="0" w:color="auto"/>
                <w:bottom w:val="none" w:sz="0" w:space="0" w:color="auto"/>
                <w:right w:val="none" w:sz="0" w:space="0" w:color="auto"/>
              </w:divBdr>
              <w:divsChild>
                <w:div w:id="205921742">
                  <w:marLeft w:val="0"/>
                  <w:marRight w:val="0"/>
                  <w:marTop w:val="0"/>
                  <w:marBottom w:val="0"/>
                  <w:divBdr>
                    <w:top w:val="none" w:sz="0" w:space="0" w:color="auto"/>
                    <w:left w:val="none" w:sz="0" w:space="0" w:color="auto"/>
                    <w:bottom w:val="none" w:sz="0" w:space="0" w:color="auto"/>
                    <w:right w:val="none" w:sz="0" w:space="0" w:color="auto"/>
                  </w:divBdr>
                </w:div>
                <w:div w:id="1867405925">
                  <w:marLeft w:val="0"/>
                  <w:marRight w:val="0"/>
                  <w:marTop w:val="0"/>
                  <w:marBottom w:val="0"/>
                  <w:divBdr>
                    <w:top w:val="none" w:sz="0" w:space="0" w:color="auto"/>
                    <w:left w:val="none" w:sz="0" w:space="0" w:color="auto"/>
                    <w:bottom w:val="none" w:sz="0" w:space="0" w:color="auto"/>
                    <w:right w:val="none" w:sz="0" w:space="0" w:color="auto"/>
                  </w:divBdr>
                </w:div>
                <w:div w:id="1763720548">
                  <w:marLeft w:val="0"/>
                  <w:marRight w:val="0"/>
                  <w:marTop w:val="0"/>
                  <w:marBottom w:val="0"/>
                  <w:divBdr>
                    <w:top w:val="none" w:sz="0" w:space="0" w:color="auto"/>
                    <w:left w:val="none" w:sz="0" w:space="0" w:color="auto"/>
                    <w:bottom w:val="none" w:sz="0" w:space="0" w:color="auto"/>
                    <w:right w:val="none" w:sz="0" w:space="0" w:color="auto"/>
                  </w:divBdr>
                </w:div>
                <w:div w:id="1216624211">
                  <w:marLeft w:val="0"/>
                  <w:marRight w:val="0"/>
                  <w:marTop w:val="0"/>
                  <w:marBottom w:val="0"/>
                  <w:divBdr>
                    <w:top w:val="none" w:sz="0" w:space="0" w:color="auto"/>
                    <w:left w:val="none" w:sz="0" w:space="0" w:color="auto"/>
                    <w:bottom w:val="none" w:sz="0" w:space="0" w:color="auto"/>
                    <w:right w:val="none" w:sz="0" w:space="0" w:color="auto"/>
                  </w:divBdr>
                </w:div>
                <w:div w:id="797836677">
                  <w:marLeft w:val="0"/>
                  <w:marRight w:val="0"/>
                  <w:marTop w:val="0"/>
                  <w:marBottom w:val="0"/>
                  <w:divBdr>
                    <w:top w:val="none" w:sz="0" w:space="0" w:color="auto"/>
                    <w:left w:val="none" w:sz="0" w:space="0" w:color="auto"/>
                    <w:bottom w:val="none" w:sz="0" w:space="0" w:color="auto"/>
                    <w:right w:val="none" w:sz="0" w:space="0" w:color="auto"/>
                  </w:divBdr>
                </w:div>
                <w:div w:id="1470973900">
                  <w:marLeft w:val="0"/>
                  <w:marRight w:val="0"/>
                  <w:marTop w:val="0"/>
                  <w:marBottom w:val="0"/>
                  <w:divBdr>
                    <w:top w:val="none" w:sz="0" w:space="0" w:color="auto"/>
                    <w:left w:val="none" w:sz="0" w:space="0" w:color="auto"/>
                    <w:bottom w:val="none" w:sz="0" w:space="0" w:color="auto"/>
                    <w:right w:val="none" w:sz="0" w:space="0" w:color="auto"/>
                  </w:divBdr>
                </w:div>
                <w:div w:id="134572567">
                  <w:marLeft w:val="0"/>
                  <w:marRight w:val="0"/>
                  <w:marTop w:val="0"/>
                  <w:marBottom w:val="0"/>
                  <w:divBdr>
                    <w:top w:val="none" w:sz="0" w:space="0" w:color="auto"/>
                    <w:left w:val="none" w:sz="0" w:space="0" w:color="auto"/>
                    <w:bottom w:val="none" w:sz="0" w:space="0" w:color="auto"/>
                    <w:right w:val="none" w:sz="0" w:space="0" w:color="auto"/>
                  </w:divBdr>
                </w:div>
                <w:div w:id="456147307">
                  <w:marLeft w:val="0"/>
                  <w:marRight w:val="0"/>
                  <w:marTop w:val="0"/>
                  <w:marBottom w:val="0"/>
                  <w:divBdr>
                    <w:top w:val="none" w:sz="0" w:space="0" w:color="auto"/>
                    <w:left w:val="none" w:sz="0" w:space="0" w:color="auto"/>
                    <w:bottom w:val="none" w:sz="0" w:space="0" w:color="auto"/>
                    <w:right w:val="none" w:sz="0" w:space="0" w:color="auto"/>
                  </w:divBdr>
                </w:div>
                <w:div w:id="1124235142">
                  <w:marLeft w:val="0"/>
                  <w:marRight w:val="0"/>
                  <w:marTop w:val="0"/>
                  <w:marBottom w:val="0"/>
                  <w:divBdr>
                    <w:top w:val="none" w:sz="0" w:space="0" w:color="auto"/>
                    <w:left w:val="none" w:sz="0" w:space="0" w:color="auto"/>
                    <w:bottom w:val="none" w:sz="0" w:space="0" w:color="auto"/>
                    <w:right w:val="none" w:sz="0" w:space="0" w:color="auto"/>
                  </w:divBdr>
                </w:div>
                <w:div w:id="208345683">
                  <w:marLeft w:val="0"/>
                  <w:marRight w:val="0"/>
                  <w:marTop w:val="0"/>
                  <w:marBottom w:val="0"/>
                  <w:divBdr>
                    <w:top w:val="none" w:sz="0" w:space="0" w:color="auto"/>
                    <w:left w:val="none" w:sz="0" w:space="0" w:color="auto"/>
                    <w:bottom w:val="none" w:sz="0" w:space="0" w:color="auto"/>
                    <w:right w:val="none" w:sz="0" w:space="0" w:color="auto"/>
                  </w:divBdr>
                </w:div>
                <w:div w:id="1902128427">
                  <w:marLeft w:val="0"/>
                  <w:marRight w:val="0"/>
                  <w:marTop w:val="0"/>
                  <w:marBottom w:val="0"/>
                  <w:divBdr>
                    <w:top w:val="none" w:sz="0" w:space="0" w:color="auto"/>
                    <w:left w:val="none" w:sz="0" w:space="0" w:color="auto"/>
                    <w:bottom w:val="none" w:sz="0" w:space="0" w:color="auto"/>
                    <w:right w:val="none" w:sz="0" w:space="0" w:color="auto"/>
                  </w:divBdr>
                </w:div>
                <w:div w:id="1551963023">
                  <w:marLeft w:val="0"/>
                  <w:marRight w:val="0"/>
                  <w:marTop w:val="0"/>
                  <w:marBottom w:val="0"/>
                  <w:divBdr>
                    <w:top w:val="none" w:sz="0" w:space="0" w:color="auto"/>
                    <w:left w:val="none" w:sz="0" w:space="0" w:color="auto"/>
                    <w:bottom w:val="none" w:sz="0" w:space="0" w:color="auto"/>
                    <w:right w:val="none" w:sz="0" w:space="0" w:color="auto"/>
                  </w:divBdr>
                </w:div>
                <w:div w:id="1892111111">
                  <w:marLeft w:val="0"/>
                  <w:marRight w:val="0"/>
                  <w:marTop w:val="0"/>
                  <w:marBottom w:val="0"/>
                  <w:divBdr>
                    <w:top w:val="none" w:sz="0" w:space="0" w:color="auto"/>
                    <w:left w:val="none" w:sz="0" w:space="0" w:color="auto"/>
                    <w:bottom w:val="none" w:sz="0" w:space="0" w:color="auto"/>
                    <w:right w:val="none" w:sz="0" w:space="0" w:color="auto"/>
                  </w:divBdr>
                </w:div>
                <w:div w:id="1623918100">
                  <w:marLeft w:val="0"/>
                  <w:marRight w:val="0"/>
                  <w:marTop w:val="0"/>
                  <w:marBottom w:val="0"/>
                  <w:divBdr>
                    <w:top w:val="none" w:sz="0" w:space="0" w:color="auto"/>
                    <w:left w:val="none" w:sz="0" w:space="0" w:color="auto"/>
                    <w:bottom w:val="none" w:sz="0" w:space="0" w:color="auto"/>
                    <w:right w:val="none" w:sz="0" w:space="0" w:color="auto"/>
                  </w:divBdr>
                </w:div>
                <w:div w:id="758452951">
                  <w:marLeft w:val="0"/>
                  <w:marRight w:val="0"/>
                  <w:marTop w:val="0"/>
                  <w:marBottom w:val="0"/>
                  <w:divBdr>
                    <w:top w:val="none" w:sz="0" w:space="0" w:color="auto"/>
                    <w:left w:val="none" w:sz="0" w:space="0" w:color="auto"/>
                    <w:bottom w:val="none" w:sz="0" w:space="0" w:color="auto"/>
                    <w:right w:val="none" w:sz="0" w:space="0" w:color="auto"/>
                  </w:divBdr>
                </w:div>
                <w:div w:id="1062021808">
                  <w:marLeft w:val="0"/>
                  <w:marRight w:val="0"/>
                  <w:marTop w:val="0"/>
                  <w:marBottom w:val="0"/>
                  <w:divBdr>
                    <w:top w:val="none" w:sz="0" w:space="0" w:color="auto"/>
                    <w:left w:val="none" w:sz="0" w:space="0" w:color="auto"/>
                    <w:bottom w:val="none" w:sz="0" w:space="0" w:color="auto"/>
                    <w:right w:val="none" w:sz="0" w:space="0" w:color="auto"/>
                  </w:divBdr>
                </w:div>
                <w:div w:id="917327301">
                  <w:marLeft w:val="0"/>
                  <w:marRight w:val="0"/>
                  <w:marTop w:val="0"/>
                  <w:marBottom w:val="0"/>
                  <w:divBdr>
                    <w:top w:val="none" w:sz="0" w:space="0" w:color="auto"/>
                    <w:left w:val="none" w:sz="0" w:space="0" w:color="auto"/>
                    <w:bottom w:val="none" w:sz="0" w:space="0" w:color="auto"/>
                    <w:right w:val="none" w:sz="0" w:space="0" w:color="auto"/>
                  </w:divBdr>
                </w:div>
                <w:div w:id="286618358">
                  <w:marLeft w:val="0"/>
                  <w:marRight w:val="0"/>
                  <w:marTop w:val="0"/>
                  <w:marBottom w:val="0"/>
                  <w:divBdr>
                    <w:top w:val="none" w:sz="0" w:space="0" w:color="auto"/>
                    <w:left w:val="none" w:sz="0" w:space="0" w:color="auto"/>
                    <w:bottom w:val="none" w:sz="0" w:space="0" w:color="auto"/>
                    <w:right w:val="none" w:sz="0" w:space="0" w:color="auto"/>
                  </w:divBdr>
                </w:div>
                <w:div w:id="1763791920">
                  <w:marLeft w:val="0"/>
                  <w:marRight w:val="0"/>
                  <w:marTop w:val="0"/>
                  <w:marBottom w:val="0"/>
                  <w:divBdr>
                    <w:top w:val="none" w:sz="0" w:space="0" w:color="auto"/>
                    <w:left w:val="none" w:sz="0" w:space="0" w:color="auto"/>
                    <w:bottom w:val="none" w:sz="0" w:space="0" w:color="auto"/>
                    <w:right w:val="none" w:sz="0" w:space="0" w:color="auto"/>
                  </w:divBdr>
                </w:div>
                <w:div w:id="1393314728">
                  <w:marLeft w:val="0"/>
                  <w:marRight w:val="0"/>
                  <w:marTop w:val="0"/>
                  <w:marBottom w:val="0"/>
                  <w:divBdr>
                    <w:top w:val="none" w:sz="0" w:space="0" w:color="auto"/>
                    <w:left w:val="none" w:sz="0" w:space="0" w:color="auto"/>
                    <w:bottom w:val="none" w:sz="0" w:space="0" w:color="auto"/>
                    <w:right w:val="none" w:sz="0" w:space="0" w:color="auto"/>
                  </w:divBdr>
                </w:div>
                <w:div w:id="2076663583">
                  <w:marLeft w:val="0"/>
                  <w:marRight w:val="0"/>
                  <w:marTop w:val="0"/>
                  <w:marBottom w:val="0"/>
                  <w:divBdr>
                    <w:top w:val="none" w:sz="0" w:space="0" w:color="auto"/>
                    <w:left w:val="none" w:sz="0" w:space="0" w:color="auto"/>
                    <w:bottom w:val="none" w:sz="0" w:space="0" w:color="auto"/>
                    <w:right w:val="none" w:sz="0" w:space="0" w:color="auto"/>
                  </w:divBdr>
                </w:div>
                <w:div w:id="977346465">
                  <w:marLeft w:val="0"/>
                  <w:marRight w:val="0"/>
                  <w:marTop w:val="0"/>
                  <w:marBottom w:val="0"/>
                  <w:divBdr>
                    <w:top w:val="none" w:sz="0" w:space="0" w:color="auto"/>
                    <w:left w:val="none" w:sz="0" w:space="0" w:color="auto"/>
                    <w:bottom w:val="none" w:sz="0" w:space="0" w:color="auto"/>
                    <w:right w:val="none" w:sz="0" w:space="0" w:color="auto"/>
                  </w:divBdr>
                </w:div>
                <w:div w:id="1841769372">
                  <w:marLeft w:val="0"/>
                  <w:marRight w:val="0"/>
                  <w:marTop w:val="0"/>
                  <w:marBottom w:val="0"/>
                  <w:divBdr>
                    <w:top w:val="none" w:sz="0" w:space="0" w:color="auto"/>
                    <w:left w:val="none" w:sz="0" w:space="0" w:color="auto"/>
                    <w:bottom w:val="none" w:sz="0" w:space="0" w:color="auto"/>
                    <w:right w:val="none" w:sz="0" w:space="0" w:color="auto"/>
                  </w:divBdr>
                </w:div>
                <w:div w:id="2438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346731">
      <w:bodyDiv w:val="1"/>
      <w:marLeft w:val="0"/>
      <w:marRight w:val="0"/>
      <w:marTop w:val="0"/>
      <w:marBottom w:val="0"/>
      <w:divBdr>
        <w:top w:val="none" w:sz="0" w:space="0" w:color="auto"/>
        <w:left w:val="none" w:sz="0" w:space="0" w:color="auto"/>
        <w:bottom w:val="none" w:sz="0" w:space="0" w:color="auto"/>
        <w:right w:val="none" w:sz="0" w:space="0" w:color="auto"/>
      </w:divBdr>
    </w:div>
    <w:div w:id="399405628">
      <w:bodyDiv w:val="1"/>
      <w:marLeft w:val="0"/>
      <w:marRight w:val="0"/>
      <w:marTop w:val="0"/>
      <w:marBottom w:val="0"/>
      <w:divBdr>
        <w:top w:val="none" w:sz="0" w:space="0" w:color="auto"/>
        <w:left w:val="none" w:sz="0" w:space="0" w:color="auto"/>
        <w:bottom w:val="none" w:sz="0" w:space="0" w:color="auto"/>
        <w:right w:val="none" w:sz="0" w:space="0" w:color="auto"/>
      </w:divBdr>
      <w:divsChild>
        <w:div w:id="130503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764260">
      <w:bodyDiv w:val="1"/>
      <w:marLeft w:val="0"/>
      <w:marRight w:val="0"/>
      <w:marTop w:val="0"/>
      <w:marBottom w:val="0"/>
      <w:divBdr>
        <w:top w:val="none" w:sz="0" w:space="0" w:color="auto"/>
        <w:left w:val="none" w:sz="0" w:space="0" w:color="auto"/>
        <w:bottom w:val="none" w:sz="0" w:space="0" w:color="auto"/>
        <w:right w:val="none" w:sz="0" w:space="0" w:color="auto"/>
      </w:divBdr>
      <w:divsChild>
        <w:div w:id="332147372">
          <w:marLeft w:val="0"/>
          <w:marRight w:val="0"/>
          <w:marTop w:val="0"/>
          <w:marBottom w:val="0"/>
          <w:divBdr>
            <w:top w:val="none" w:sz="0" w:space="0" w:color="auto"/>
            <w:left w:val="none" w:sz="0" w:space="0" w:color="auto"/>
            <w:bottom w:val="none" w:sz="0" w:space="0" w:color="auto"/>
            <w:right w:val="none" w:sz="0" w:space="0" w:color="auto"/>
          </w:divBdr>
        </w:div>
      </w:divsChild>
    </w:div>
    <w:div w:id="472606276">
      <w:bodyDiv w:val="1"/>
      <w:marLeft w:val="0"/>
      <w:marRight w:val="0"/>
      <w:marTop w:val="0"/>
      <w:marBottom w:val="0"/>
      <w:divBdr>
        <w:top w:val="none" w:sz="0" w:space="0" w:color="auto"/>
        <w:left w:val="none" w:sz="0" w:space="0" w:color="auto"/>
        <w:bottom w:val="none" w:sz="0" w:space="0" w:color="auto"/>
        <w:right w:val="none" w:sz="0" w:space="0" w:color="auto"/>
      </w:divBdr>
      <w:divsChild>
        <w:div w:id="1634825543">
          <w:marLeft w:val="0"/>
          <w:marRight w:val="0"/>
          <w:marTop w:val="0"/>
          <w:marBottom w:val="0"/>
          <w:divBdr>
            <w:top w:val="none" w:sz="0" w:space="0" w:color="auto"/>
            <w:left w:val="none" w:sz="0" w:space="0" w:color="auto"/>
            <w:bottom w:val="none" w:sz="0" w:space="0" w:color="auto"/>
            <w:right w:val="none" w:sz="0" w:space="0" w:color="auto"/>
          </w:divBdr>
        </w:div>
        <w:div w:id="1192762702">
          <w:marLeft w:val="0"/>
          <w:marRight w:val="0"/>
          <w:marTop w:val="0"/>
          <w:marBottom w:val="0"/>
          <w:divBdr>
            <w:top w:val="none" w:sz="0" w:space="0" w:color="auto"/>
            <w:left w:val="none" w:sz="0" w:space="0" w:color="auto"/>
            <w:bottom w:val="none" w:sz="0" w:space="0" w:color="auto"/>
            <w:right w:val="none" w:sz="0" w:space="0" w:color="auto"/>
          </w:divBdr>
        </w:div>
        <w:div w:id="1362583288">
          <w:marLeft w:val="0"/>
          <w:marRight w:val="0"/>
          <w:marTop w:val="0"/>
          <w:marBottom w:val="0"/>
          <w:divBdr>
            <w:top w:val="none" w:sz="0" w:space="0" w:color="auto"/>
            <w:left w:val="none" w:sz="0" w:space="0" w:color="auto"/>
            <w:bottom w:val="none" w:sz="0" w:space="0" w:color="auto"/>
            <w:right w:val="none" w:sz="0" w:space="0" w:color="auto"/>
          </w:divBdr>
        </w:div>
        <w:div w:id="51735572">
          <w:marLeft w:val="0"/>
          <w:marRight w:val="0"/>
          <w:marTop w:val="0"/>
          <w:marBottom w:val="0"/>
          <w:divBdr>
            <w:top w:val="none" w:sz="0" w:space="0" w:color="auto"/>
            <w:left w:val="none" w:sz="0" w:space="0" w:color="auto"/>
            <w:bottom w:val="none" w:sz="0" w:space="0" w:color="auto"/>
            <w:right w:val="none" w:sz="0" w:space="0" w:color="auto"/>
          </w:divBdr>
        </w:div>
        <w:div w:id="1558013292">
          <w:marLeft w:val="0"/>
          <w:marRight w:val="0"/>
          <w:marTop w:val="0"/>
          <w:marBottom w:val="0"/>
          <w:divBdr>
            <w:top w:val="none" w:sz="0" w:space="0" w:color="auto"/>
            <w:left w:val="none" w:sz="0" w:space="0" w:color="auto"/>
            <w:bottom w:val="none" w:sz="0" w:space="0" w:color="auto"/>
            <w:right w:val="none" w:sz="0" w:space="0" w:color="auto"/>
          </w:divBdr>
        </w:div>
        <w:div w:id="34546442">
          <w:marLeft w:val="0"/>
          <w:marRight w:val="0"/>
          <w:marTop w:val="0"/>
          <w:marBottom w:val="0"/>
          <w:divBdr>
            <w:top w:val="none" w:sz="0" w:space="0" w:color="auto"/>
            <w:left w:val="none" w:sz="0" w:space="0" w:color="auto"/>
            <w:bottom w:val="none" w:sz="0" w:space="0" w:color="auto"/>
            <w:right w:val="none" w:sz="0" w:space="0" w:color="auto"/>
          </w:divBdr>
        </w:div>
        <w:div w:id="1021513167">
          <w:marLeft w:val="0"/>
          <w:marRight w:val="0"/>
          <w:marTop w:val="0"/>
          <w:marBottom w:val="0"/>
          <w:divBdr>
            <w:top w:val="none" w:sz="0" w:space="0" w:color="auto"/>
            <w:left w:val="none" w:sz="0" w:space="0" w:color="auto"/>
            <w:bottom w:val="none" w:sz="0" w:space="0" w:color="auto"/>
            <w:right w:val="none" w:sz="0" w:space="0" w:color="auto"/>
          </w:divBdr>
        </w:div>
        <w:div w:id="1165242214">
          <w:marLeft w:val="0"/>
          <w:marRight w:val="0"/>
          <w:marTop w:val="0"/>
          <w:marBottom w:val="0"/>
          <w:divBdr>
            <w:top w:val="none" w:sz="0" w:space="0" w:color="auto"/>
            <w:left w:val="none" w:sz="0" w:space="0" w:color="auto"/>
            <w:bottom w:val="none" w:sz="0" w:space="0" w:color="auto"/>
            <w:right w:val="none" w:sz="0" w:space="0" w:color="auto"/>
          </w:divBdr>
        </w:div>
        <w:div w:id="1652713724">
          <w:marLeft w:val="0"/>
          <w:marRight w:val="0"/>
          <w:marTop w:val="0"/>
          <w:marBottom w:val="0"/>
          <w:divBdr>
            <w:top w:val="none" w:sz="0" w:space="0" w:color="auto"/>
            <w:left w:val="none" w:sz="0" w:space="0" w:color="auto"/>
            <w:bottom w:val="none" w:sz="0" w:space="0" w:color="auto"/>
            <w:right w:val="none" w:sz="0" w:space="0" w:color="auto"/>
          </w:divBdr>
        </w:div>
        <w:div w:id="637804260">
          <w:marLeft w:val="0"/>
          <w:marRight w:val="0"/>
          <w:marTop w:val="0"/>
          <w:marBottom w:val="0"/>
          <w:divBdr>
            <w:top w:val="none" w:sz="0" w:space="0" w:color="auto"/>
            <w:left w:val="none" w:sz="0" w:space="0" w:color="auto"/>
            <w:bottom w:val="none" w:sz="0" w:space="0" w:color="auto"/>
            <w:right w:val="none" w:sz="0" w:space="0" w:color="auto"/>
          </w:divBdr>
        </w:div>
        <w:div w:id="741950677">
          <w:marLeft w:val="0"/>
          <w:marRight w:val="0"/>
          <w:marTop w:val="0"/>
          <w:marBottom w:val="0"/>
          <w:divBdr>
            <w:top w:val="none" w:sz="0" w:space="0" w:color="auto"/>
            <w:left w:val="none" w:sz="0" w:space="0" w:color="auto"/>
            <w:bottom w:val="none" w:sz="0" w:space="0" w:color="auto"/>
            <w:right w:val="none" w:sz="0" w:space="0" w:color="auto"/>
          </w:divBdr>
        </w:div>
        <w:div w:id="1235895203">
          <w:marLeft w:val="0"/>
          <w:marRight w:val="0"/>
          <w:marTop w:val="0"/>
          <w:marBottom w:val="0"/>
          <w:divBdr>
            <w:top w:val="none" w:sz="0" w:space="0" w:color="auto"/>
            <w:left w:val="none" w:sz="0" w:space="0" w:color="auto"/>
            <w:bottom w:val="none" w:sz="0" w:space="0" w:color="auto"/>
            <w:right w:val="none" w:sz="0" w:space="0" w:color="auto"/>
          </w:divBdr>
        </w:div>
        <w:div w:id="1822966894">
          <w:marLeft w:val="0"/>
          <w:marRight w:val="0"/>
          <w:marTop w:val="0"/>
          <w:marBottom w:val="0"/>
          <w:divBdr>
            <w:top w:val="none" w:sz="0" w:space="0" w:color="auto"/>
            <w:left w:val="none" w:sz="0" w:space="0" w:color="auto"/>
            <w:bottom w:val="none" w:sz="0" w:space="0" w:color="auto"/>
            <w:right w:val="none" w:sz="0" w:space="0" w:color="auto"/>
          </w:divBdr>
        </w:div>
        <w:div w:id="1101339582">
          <w:marLeft w:val="0"/>
          <w:marRight w:val="0"/>
          <w:marTop w:val="0"/>
          <w:marBottom w:val="0"/>
          <w:divBdr>
            <w:top w:val="none" w:sz="0" w:space="0" w:color="auto"/>
            <w:left w:val="none" w:sz="0" w:space="0" w:color="auto"/>
            <w:bottom w:val="none" w:sz="0" w:space="0" w:color="auto"/>
            <w:right w:val="none" w:sz="0" w:space="0" w:color="auto"/>
          </w:divBdr>
        </w:div>
        <w:div w:id="1772386856">
          <w:marLeft w:val="0"/>
          <w:marRight w:val="0"/>
          <w:marTop w:val="0"/>
          <w:marBottom w:val="0"/>
          <w:divBdr>
            <w:top w:val="none" w:sz="0" w:space="0" w:color="auto"/>
            <w:left w:val="none" w:sz="0" w:space="0" w:color="auto"/>
            <w:bottom w:val="none" w:sz="0" w:space="0" w:color="auto"/>
            <w:right w:val="none" w:sz="0" w:space="0" w:color="auto"/>
          </w:divBdr>
        </w:div>
        <w:div w:id="128059663">
          <w:marLeft w:val="0"/>
          <w:marRight w:val="0"/>
          <w:marTop w:val="0"/>
          <w:marBottom w:val="0"/>
          <w:divBdr>
            <w:top w:val="none" w:sz="0" w:space="0" w:color="auto"/>
            <w:left w:val="none" w:sz="0" w:space="0" w:color="auto"/>
            <w:bottom w:val="none" w:sz="0" w:space="0" w:color="auto"/>
            <w:right w:val="none" w:sz="0" w:space="0" w:color="auto"/>
          </w:divBdr>
        </w:div>
        <w:div w:id="511728883">
          <w:marLeft w:val="0"/>
          <w:marRight w:val="0"/>
          <w:marTop w:val="0"/>
          <w:marBottom w:val="0"/>
          <w:divBdr>
            <w:top w:val="none" w:sz="0" w:space="0" w:color="auto"/>
            <w:left w:val="none" w:sz="0" w:space="0" w:color="auto"/>
            <w:bottom w:val="none" w:sz="0" w:space="0" w:color="auto"/>
            <w:right w:val="none" w:sz="0" w:space="0" w:color="auto"/>
          </w:divBdr>
        </w:div>
        <w:div w:id="107893811">
          <w:marLeft w:val="0"/>
          <w:marRight w:val="0"/>
          <w:marTop w:val="0"/>
          <w:marBottom w:val="0"/>
          <w:divBdr>
            <w:top w:val="none" w:sz="0" w:space="0" w:color="auto"/>
            <w:left w:val="none" w:sz="0" w:space="0" w:color="auto"/>
            <w:bottom w:val="none" w:sz="0" w:space="0" w:color="auto"/>
            <w:right w:val="none" w:sz="0" w:space="0" w:color="auto"/>
          </w:divBdr>
        </w:div>
        <w:div w:id="1119492676">
          <w:marLeft w:val="0"/>
          <w:marRight w:val="0"/>
          <w:marTop w:val="0"/>
          <w:marBottom w:val="0"/>
          <w:divBdr>
            <w:top w:val="none" w:sz="0" w:space="0" w:color="auto"/>
            <w:left w:val="none" w:sz="0" w:space="0" w:color="auto"/>
            <w:bottom w:val="none" w:sz="0" w:space="0" w:color="auto"/>
            <w:right w:val="none" w:sz="0" w:space="0" w:color="auto"/>
          </w:divBdr>
        </w:div>
        <w:div w:id="914515217">
          <w:marLeft w:val="0"/>
          <w:marRight w:val="0"/>
          <w:marTop w:val="0"/>
          <w:marBottom w:val="0"/>
          <w:divBdr>
            <w:top w:val="none" w:sz="0" w:space="0" w:color="auto"/>
            <w:left w:val="none" w:sz="0" w:space="0" w:color="auto"/>
            <w:bottom w:val="none" w:sz="0" w:space="0" w:color="auto"/>
            <w:right w:val="none" w:sz="0" w:space="0" w:color="auto"/>
          </w:divBdr>
        </w:div>
        <w:div w:id="1810977495">
          <w:marLeft w:val="0"/>
          <w:marRight w:val="0"/>
          <w:marTop w:val="0"/>
          <w:marBottom w:val="0"/>
          <w:divBdr>
            <w:top w:val="none" w:sz="0" w:space="0" w:color="auto"/>
            <w:left w:val="none" w:sz="0" w:space="0" w:color="auto"/>
            <w:bottom w:val="none" w:sz="0" w:space="0" w:color="auto"/>
            <w:right w:val="none" w:sz="0" w:space="0" w:color="auto"/>
          </w:divBdr>
        </w:div>
      </w:divsChild>
    </w:div>
    <w:div w:id="525826045">
      <w:bodyDiv w:val="1"/>
      <w:marLeft w:val="0"/>
      <w:marRight w:val="0"/>
      <w:marTop w:val="0"/>
      <w:marBottom w:val="0"/>
      <w:divBdr>
        <w:top w:val="none" w:sz="0" w:space="0" w:color="auto"/>
        <w:left w:val="none" w:sz="0" w:space="0" w:color="auto"/>
        <w:bottom w:val="none" w:sz="0" w:space="0" w:color="auto"/>
        <w:right w:val="none" w:sz="0" w:space="0" w:color="auto"/>
      </w:divBdr>
      <w:divsChild>
        <w:div w:id="802230321">
          <w:marLeft w:val="0"/>
          <w:marRight w:val="0"/>
          <w:marTop w:val="0"/>
          <w:marBottom w:val="0"/>
          <w:divBdr>
            <w:top w:val="none" w:sz="0" w:space="0" w:color="auto"/>
            <w:left w:val="none" w:sz="0" w:space="0" w:color="auto"/>
            <w:bottom w:val="none" w:sz="0" w:space="0" w:color="auto"/>
            <w:right w:val="none" w:sz="0" w:space="0" w:color="auto"/>
          </w:divBdr>
          <w:divsChild>
            <w:div w:id="2048529918">
              <w:marLeft w:val="0"/>
              <w:marRight w:val="0"/>
              <w:marTop w:val="0"/>
              <w:marBottom w:val="0"/>
              <w:divBdr>
                <w:top w:val="none" w:sz="0" w:space="0" w:color="auto"/>
                <w:left w:val="none" w:sz="0" w:space="0" w:color="auto"/>
                <w:bottom w:val="none" w:sz="0" w:space="0" w:color="auto"/>
                <w:right w:val="none" w:sz="0" w:space="0" w:color="auto"/>
              </w:divBdr>
              <w:divsChild>
                <w:div w:id="1282423188">
                  <w:marLeft w:val="0"/>
                  <w:marRight w:val="0"/>
                  <w:marTop w:val="0"/>
                  <w:marBottom w:val="0"/>
                  <w:divBdr>
                    <w:top w:val="none" w:sz="0" w:space="0" w:color="auto"/>
                    <w:left w:val="none" w:sz="0" w:space="0" w:color="auto"/>
                    <w:bottom w:val="none" w:sz="0" w:space="0" w:color="auto"/>
                    <w:right w:val="none" w:sz="0" w:space="0" w:color="auto"/>
                  </w:divBdr>
                </w:div>
                <w:div w:id="1777019410">
                  <w:marLeft w:val="0"/>
                  <w:marRight w:val="0"/>
                  <w:marTop w:val="0"/>
                  <w:marBottom w:val="0"/>
                  <w:divBdr>
                    <w:top w:val="none" w:sz="0" w:space="0" w:color="auto"/>
                    <w:left w:val="none" w:sz="0" w:space="0" w:color="auto"/>
                    <w:bottom w:val="none" w:sz="0" w:space="0" w:color="auto"/>
                    <w:right w:val="none" w:sz="0" w:space="0" w:color="auto"/>
                  </w:divBdr>
                </w:div>
                <w:div w:id="457342041">
                  <w:marLeft w:val="0"/>
                  <w:marRight w:val="0"/>
                  <w:marTop w:val="0"/>
                  <w:marBottom w:val="0"/>
                  <w:divBdr>
                    <w:top w:val="none" w:sz="0" w:space="0" w:color="auto"/>
                    <w:left w:val="none" w:sz="0" w:space="0" w:color="auto"/>
                    <w:bottom w:val="none" w:sz="0" w:space="0" w:color="auto"/>
                    <w:right w:val="none" w:sz="0" w:space="0" w:color="auto"/>
                  </w:divBdr>
                </w:div>
                <w:div w:id="265508146">
                  <w:marLeft w:val="0"/>
                  <w:marRight w:val="0"/>
                  <w:marTop w:val="0"/>
                  <w:marBottom w:val="0"/>
                  <w:divBdr>
                    <w:top w:val="none" w:sz="0" w:space="0" w:color="auto"/>
                    <w:left w:val="none" w:sz="0" w:space="0" w:color="auto"/>
                    <w:bottom w:val="none" w:sz="0" w:space="0" w:color="auto"/>
                    <w:right w:val="none" w:sz="0" w:space="0" w:color="auto"/>
                  </w:divBdr>
                </w:div>
                <w:div w:id="300308420">
                  <w:marLeft w:val="0"/>
                  <w:marRight w:val="0"/>
                  <w:marTop w:val="0"/>
                  <w:marBottom w:val="0"/>
                  <w:divBdr>
                    <w:top w:val="none" w:sz="0" w:space="0" w:color="auto"/>
                    <w:left w:val="none" w:sz="0" w:space="0" w:color="auto"/>
                    <w:bottom w:val="none" w:sz="0" w:space="0" w:color="auto"/>
                    <w:right w:val="none" w:sz="0" w:space="0" w:color="auto"/>
                  </w:divBdr>
                </w:div>
                <w:div w:id="479689511">
                  <w:marLeft w:val="0"/>
                  <w:marRight w:val="0"/>
                  <w:marTop w:val="0"/>
                  <w:marBottom w:val="0"/>
                  <w:divBdr>
                    <w:top w:val="none" w:sz="0" w:space="0" w:color="auto"/>
                    <w:left w:val="none" w:sz="0" w:space="0" w:color="auto"/>
                    <w:bottom w:val="none" w:sz="0" w:space="0" w:color="auto"/>
                    <w:right w:val="none" w:sz="0" w:space="0" w:color="auto"/>
                  </w:divBdr>
                </w:div>
                <w:div w:id="865411195">
                  <w:marLeft w:val="0"/>
                  <w:marRight w:val="0"/>
                  <w:marTop w:val="0"/>
                  <w:marBottom w:val="0"/>
                  <w:divBdr>
                    <w:top w:val="none" w:sz="0" w:space="0" w:color="auto"/>
                    <w:left w:val="none" w:sz="0" w:space="0" w:color="auto"/>
                    <w:bottom w:val="none" w:sz="0" w:space="0" w:color="auto"/>
                    <w:right w:val="none" w:sz="0" w:space="0" w:color="auto"/>
                  </w:divBdr>
                </w:div>
                <w:div w:id="401294557">
                  <w:marLeft w:val="0"/>
                  <w:marRight w:val="0"/>
                  <w:marTop w:val="0"/>
                  <w:marBottom w:val="0"/>
                  <w:divBdr>
                    <w:top w:val="none" w:sz="0" w:space="0" w:color="auto"/>
                    <w:left w:val="none" w:sz="0" w:space="0" w:color="auto"/>
                    <w:bottom w:val="none" w:sz="0" w:space="0" w:color="auto"/>
                    <w:right w:val="none" w:sz="0" w:space="0" w:color="auto"/>
                  </w:divBdr>
                </w:div>
                <w:div w:id="2122458333">
                  <w:marLeft w:val="0"/>
                  <w:marRight w:val="0"/>
                  <w:marTop w:val="0"/>
                  <w:marBottom w:val="0"/>
                  <w:divBdr>
                    <w:top w:val="none" w:sz="0" w:space="0" w:color="auto"/>
                    <w:left w:val="none" w:sz="0" w:space="0" w:color="auto"/>
                    <w:bottom w:val="none" w:sz="0" w:space="0" w:color="auto"/>
                    <w:right w:val="none" w:sz="0" w:space="0" w:color="auto"/>
                  </w:divBdr>
                </w:div>
                <w:div w:id="1456216786">
                  <w:marLeft w:val="0"/>
                  <w:marRight w:val="0"/>
                  <w:marTop w:val="0"/>
                  <w:marBottom w:val="0"/>
                  <w:divBdr>
                    <w:top w:val="none" w:sz="0" w:space="0" w:color="auto"/>
                    <w:left w:val="none" w:sz="0" w:space="0" w:color="auto"/>
                    <w:bottom w:val="none" w:sz="0" w:space="0" w:color="auto"/>
                    <w:right w:val="none" w:sz="0" w:space="0" w:color="auto"/>
                  </w:divBdr>
                </w:div>
                <w:div w:id="159077822">
                  <w:marLeft w:val="0"/>
                  <w:marRight w:val="0"/>
                  <w:marTop w:val="0"/>
                  <w:marBottom w:val="0"/>
                  <w:divBdr>
                    <w:top w:val="none" w:sz="0" w:space="0" w:color="auto"/>
                    <w:left w:val="none" w:sz="0" w:space="0" w:color="auto"/>
                    <w:bottom w:val="none" w:sz="0" w:space="0" w:color="auto"/>
                    <w:right w:val="none" w:sz="0" w:space="0" w:color="auto"/>
                  </w:divBdr>
                </w:div>
                <w:div w:id="133645497">
                  <w:marLeft w:val="0"/>
                  <w:marRight w:val="0"/>
                  <w:marTop w:val="0"/>
                  <w:marBottom w:val="0"/>
                  <w:divBdr>
                    <w:top w:val="none" w:sz="0" w:space="0" w:color="auto"/>
                    <w:left w:val="none" w:sz="0" w:space="0" w:color="auto"/>
                    <w:bottom w:val="none" w:sz="0" w:space="0" w:color="auto"/>
                    <w:right w:val="none" w:sz="0" w:space="0" w:color="auto"/>
                  </w:divBdr>
                </w:div>
                <w:div w:id="130443224">
                  <w:marLeft w:val="0"/>
                  <w:marRight w:val="0"/>
                  <w:marTop w:val="0"/>
                  <w:marBottom w:val="0"/>
                  <w:divBdr>
                    <w:top w:val="none" w:sz="0" w:space="0" w:color="auto"/>
                    <w:left w:val="none" w:sz="0" w:space="0" w:color="auto"/>
                    <w:bottom w:val="none" w:sz="0" w:space="0" w:color="auto"/>
                    <w:right w:val="none" w:sz="0" w:space="0" w:color="auto"/>
                  </w:divBdr>
                </w:div>
                <w:div w:id="1623729164">
                  <w:marLeft w:val="0"/>
                  <w:marRight w:val="0"/>
                  <w:marTop w:val="0"/>
                  <w:marBottom w:val="0"/>
                  <w:divBdr>
                    <w:top w:val="none" w:sz="0" w:space="0" w:color="auto"/>
                    <w:left w:val="none" w:sz="0" w:space="0" w:color="auto"/>
                    <w:bottom w:val="none" w:sz="0" w:space="0" w:color="auto"/>
                    <w:right w:val="none" w:sz="0" w:space="0" w:color="auto"/>
                  </w:divBdr>
                </w:div>
                <w:div w:id="61683904">
                  <w:marLeft w:val="0"/>
                  <w:marRight w:val="0"/>
                  <w:marTop w:val="0"/>
                  <w:marBottom w:val="0"/>
                  <w:divBdr>
                    <w:top w:val="none" w:sz="0" w:space="0" w:color="auto"/>
                    <w:left w:val="none" w:sz="0" w:space="0" w:color="auto"/>
                    <w:bottom w:val="none" w:sz="0" w:space="0" w:color="auto"/>
                    <w:right w:val="none" w:sz="0" w:space="0" w:color="auto"/>
                  </w:divBdr>
                </w:div>
                <w:div w:id="948858592">
                  <w:marLeft w:val="0"/>
                  <w:marRight w:val="0"/>
                  <w:marTop w:val="0"/>
                  <w:marBottom w:val="0"/>
                  <w:divBdr>
                    <w:top w:val="none" w:sz="0" w:space="0" w:color="auto"/>
                    <w:left w:val="none" w:sz="0" w:space="0" w:color="auto"/>
                    <w:bottom w:val="none" w:sz="0" w:space="0" w:color="auto"/>
                    <w:right w:val="none" w:sz="0" w:space="0" w:color="auto"/>
                  </w:divBdr>
                </w:div>
                <w:div w:id="899485385">
                  <w:marLeft w:val="0"/>
                  <w:marRight w:val="0"/>
                  <w:marTop w:val="0"/>
                  <w:marBottom w:val="0"/>
                  <w:divBdr>
                    <w:top w:val="none" w:sz="0" w:space="0" w:color="auto"/>
                    <w:left w:val="none" w:sz="0" w:space="0" w:color="auto"/>
                    <w:bottom w:val="none" w:sz="0" w:space="0" w:color="auto"/>
                    <w:right w:val="none" w:sz="0" w:space="0" w:color="auto"/>
                  </w:divBdr>
                </w:div>
                <w:div w:id="1219823762">
                  <w:marLeft w:val="0"/>
                  <w:marRight w:val="0"/>
                  <w:marTop w:val="0"/>
                  <w:marBottom w:val="0"/>
                  <w:divBdr>
                    <w:top w:val="none" w:sz="0" w:space="0" w:color="auto"/>
                    <w:left w:val="none" w:sz="0" w:space="0" w:color="auto"/>
                    <w:bottom w:val="none" w:sz="0" w:space="0" w:color="auto"/>
                    <w:right w:val="none" w:sz="0" w:space="0" w:color="auto"/>
                  </w:divBdr>
                </w:div>
                <w:div w:id="1543982888">
                  <w:marLeft w:val="0"/>
                  <w:marRight w:val="0"/>
                  <w:marTop w:val="0"/>
                  <w:marBottom w:val="0"/>
                  <w:divBdr>
                    <w:top w:val="none" w:sz="0" w:space="0" w:color="auto"/>
                    <w:left w:val="none" w:sz="0" w:space="0" w:color="auto"/>
                    <w:bottom w:val="none" w:sz="0" w:space="0" w:color="auto"/>
                    <w:right w:val="none" w:sz="0" w:space="0" w:color="auto"/>
                  </w:divBdr>
                </w:div>
                <w:div w:id="1614552906">
                  <w:marLeft w:val="0"/>
                  <w:marRight w:val="0"/>
                  <w:marTop w:val="0"/>
                  <w:marBottom w:val="0"/>
                  <w:divBdr>
                    <w:top w:val="none" w:sz="0" w:space="0" w:color="auto"/>
                    <w:left w:val="none" w:sz="0" w:space="0" w:color="auto"/>
                    <w:bottom w:val="none" w:sz="0" w:space="0" w:color="auto"/>
                    <w:right w:val="none" w:sz="0" w:space="0" w:color="auto"/>
                  </w:divBdr>
                </w:div>
                <w:div w:id="1495802390">
                  <w:marLeft w:val="0"/>
                  <w:marRight w:val="0"/>
                  <w:marTop w:val="0"/>
                  <w:marBottom w:val="0"/>
                  <w:divBdr>
                    <w:top w:val="none" w:sz="0" w:space="0" w:color="auto"/>
                    <w:left w:val="none" w:sz="0" w:space="0" w:color="auto"/>
                    <w:bottom w:val="none" w:sz="0" w:space="0" w:color="auto"/>
                    <w:right w:val="none" w:sz="0" w:space="0" w:color="auto"/>
                  </w:divBdr>
                </w:div>
                <w:div w:id="752318059">
                  <w:marLeft w:val="0"/>
                  <w:marRight w:val="0"/>
                  <w:marTop w:val="0"/>
                  <w:marBottom w:val="0"/>
                  <w:divBdr>
                    <w:top w:val="none" w:sz="0" w:space="0" w:color="auto"/>
                    <w:left w:val="none" w:sz="0" w:space="0" w:color="auto"/>
                    <w:bottom w:val="none" w:sz="0" w:space="0" w:color="auto"/>
                    <w:right w:val="none" w:sz="0" w:space="0" w:color="auto"/>
                  </w:divBdr>
                </w:div>
                <w:div w:id="76758367">
                  <w:marLeft w:val="0"/>
                  <w:marRight w:val="0"/>
                  <w:marTop w:val="0"/>
                  <w:marBottom w:val="0"/>
                  <w:divBdr>
                    <w:top w:val="none" w:sz="0" w:space="0" w:color="auto"/>
                    <w:left w:val="none" w:sz="0" w:space="0" w:color="auto"/>
                    <w:bottom w:val="none" w:sz="0" w:space="0" w:color="auto"/>
                    <w:right w:val="none" w:sz="0" w:space="0" w:color="auto"/>
                  </w:divBdr>
                </w:div>
                <w:div w:id="33043385">
                  <w:marLeft w:val="0"/>
                  <w:marRight w:val="0"/>
                  <w:marTop w:val="0"/>
                  <w:marBottom w:val="0"/>
                  <w:divBdr>
                    <w:top w:val="none" w:sz="0" w:space="0" w:color="auto"/>
                    <w:left w:val="none" w:sz="0" w:space="0" w:color="auto"/>
                    <w:bottom w:val="none" w:sz="0" w:space="0" w:color="auto"/>
                    <w:right w:val="none" w:sz="0" w:space="0" w:color="auto"/>
                  </w:divBdr>
                </w:div>
                <w:div w:id="1588075854">
                  <w:marLeft w:val="0"/>
                  <w:marRight w:val="0"/>
                  <w:marTop w:val="0"/>
                  <w:marBottom w:val="0"/>
                  <w:divBdr>
                    <w:top w:val="none" w:sz="0" w:space="0" w:color="auto"/>
                    <w:left w:val="none" w:sz="0" w:space="0" w:color="auto"/>
                    <w:bottom w:val="none" w:sz="0" w:space="0" w:color="auto"/>
                    <w:right w:val="none" w:sz="0" w:space="0" w:color="auto"/>
                  </w:divBdr>
                </w:div>
                <w:div w:id="989216056">
                  <w:marLeft w:val="0"/>
                  <w:marRight w:val="0"/>
                  <w:marTop w:val="0"/>
                  <w:marBottom w:val="0"/>
                  <w:divBdr>
                    <w:top w:val="none" w:sz="0" w:space="0" w:color="auto"/>
                    <w:left w:val="none" w:sz="0" w:space="0" w:color="auto"/>
                    <w:bottom w:val="none" w:sz="0" w:space="0" w:color="auto"/>
                    <w:right w:val="none" w:sz="0" w:space="0" w:color="auto"/>
                  </w:divBdr>
                </w:div>
                <w:div w:id="729692601">
                  <w:marLeft w:val="0"/>
                  <w:marRight w:val="0"/>
                  <w:marTop w:val="0"/>
                  <w:marBottom w:val="0"/>
                  <w:divBdr>
                    <w:top w:val="none" w:sz="0" w:space="0" w:color="auto"/>
                    <w:left w:val="none" w:sz="0" w:space="0" w:color="auto"/>
                    <w:bottom w:val="none" w:sz="0" w:space="0" w:color="auto"/>
                    <w:right w:val="none" w:sz="0" w:space="0" w:color="auto"/>
                  </w:divBdr>
                </w:div>
                <w:div w:id="2015374915">
                  <w:marLeft w:val="0"/>
                  <w:marRight w:val="0"/>
                  <w:marTop w:val="0"/>
                  <w:marBottom w:val="0"/>
                  <w:divBdr>
                    <w:top w:val="none" w:sz="0" w:space="0" w:color="auto"/>
                    <w:left w:val="none" w:sz="0" w:space="0" w:color="auto"/>
                    <w:bottom w:val="none" w:sz="0" w:space="0" w:color="auto"/>
                    <w:right w:val="none" w:sz="0" w:space="0" w:color="auto"/>
                  </w:divBdr>
                </w:div>
                <w:div w:id="1171215144">
                  <w:marLeft w:val="0"/>
                  <w:marRight w:val="0"/>
                  <w:marTop w:val="0"/>
                  <w:marBottom w:val="0"/>
                  <w:divBdr>
                    <w:top w:val="none" w:sz="0" w:space="0" w:color="auto"/>
                    <w:left w:val="none" w:sz="0" w:space="0" w:color="auto"/>
                    <w:bottom w:val="none" w:sz="0" w:space="0" w:color="auto"/>
                    <w:right w:val="none" w:sz="0" w:space="0" w:color="auto"/>
                  </w:divBdr>
                </w:div>
                <w:div w:id="897858274">
                  <w:marLeft w:val="0"/>
                  <w:marRight w:val="0"/>
                  <w:marTop w:val="0"/>
                  <w:marBottom w:val="0"/>
                  <w:divBdr>
                    <w:top w:val="none" w:sz="0" w:space="0" w:color="auto"/>
                    <w:left w:val="none" w:sz="0" w:space="0" w:color="auto"/>
                    <w:bottom w:val="none" w:sz="0" w:space="0" w:color="auto"/>
                    <w:right w:val="none" w:sz="0" w:space="0" w:color="auto"/>
                  </w:divBdr>
                </w:div>
                <w:div w:id="2063164983">
                  <w:marLeft w:val="0"/>
                  <w:marRight w:val="0"/>
                  <w:marTop w:val="0"/>
                  <w:marBottom w:val="0"/>
                  <w:divBdr>
                    <w:top w:val="none" w:sz="0" w:space="0" w:color="auto"/>
                    <w:left w:val="none" w:sz="0" w:space="0" w:color="auto"/>
                    <w:bottom w:val="none" w:sz="0" w:space="0" w:color="auto"/>
                    <w:right w:val="none" w:sz="0" w:space="0" w:color="auto"/>
                  </w:divBdr>
                </w:div>
                <w:div w:id="1634629190">
                  <w:marLeft w:val="0"/>
                  <w:marRight w:val="0"/>
                  <w:marTop w:val="0"/>
                  <w:marBottom w:val="0"/>
                  <w:divBdr>
                    <w:top w:val="none" w:sz="0" w:space="0" w:color="auto"/>
                    <w:left w:val="none" w:sz="0" w:space="0" w:color="auto"/>
                    <w:bottom w:val="none" w:sz="0" w:space="0" w:color="auto"/>
                    <w:right w:val="none" w:sz="0" w:space="0" w:color="auto"/>
                  </w:divBdr>
                </w:div>
                <w:div w:id="257718916">
                  <w:marLeft w:val="0"/>
                  <w:marRight w:val="0"/>
                  <w:marTop w:val="0"/>
                  <w:marBottom w:val="0"/>
                  <w:divBdr>
                    <w:top w:val="none" w:sz="0" w:space="0" w:color="auto"/>
                    <w:left w:val="none" w:sz="0" w:space="0" w:color="auto"/>
                    <w:bottom w:val="none" w:sz="0" w:space="0" w:color="auto"/>
                    <w:right w:val="none" w:sz="0" w:space="0" w:color="auto"/>
                  </w:divBdr>
                </w:div>
                <w:div w:id="1161040626">
                  <w:marLeft w:val="0"/>
                  <w:marRight w:val="0"/>
                  <w:marTop w:val="0"/>
                  <w:marBottom w:val="0"/>
                  <w:divBdr>
                    <w:top w:val="none" w:sz="0" w:space="0" w:color="auto"/>
                    <w:left w:val="none" w:sz="0" w:space="0" w:color="auto"/>
                    <w:bottom w:val="none" w:sz="0" w:space="0" w:color="auto"/>
                    <w:right w:val="none" w:sz="0" w:space="0" w:color="auto"/>
                  </w:divBdr>
                </w:div>
                <w:div w:id="1777288938">
                  <w:marLeft w:val="0"/>
                  <w:marRight w:val="0"/>
                  <w:marTop w:val="0"/>
                  <w:marBottom w:val="0"/>
                  <w:divBdr>
                    <w:top w:val="none" w:sz="0" w:space="0" w:color="auto"/>
                    <w:left w:val="none" w:sz="0" w:space="0" w:color="auto"/>
                    <w:bottom w:val="none" w:sz="0" w:space="0" w:color="auto"/>
                    <w:right w:val="none" w:sz="0" w:space="0" w:color="auto"/>
                  </w:divBdr>
                </w:div>
                <w:div w:id="604312846">
                  <w:marLeft w:val="0"/>
                  <w:marRight w:val="0"/>
                  <w:marTop w:val="0"/>
                  <w:marBottom w:val="0"/>
                  <w:divBdr>
                    <w:top w:val="none" w:sz="0" w:space="0" w:color="auto"/>
                    <w:left w:val="none" w:sz="0" w:space="0" w:color="auto"/>
                    <w:bottom w:val="none" w:sz="0" w:space="0" w:color="auto"/>
                    <w:right w:val="none" w:sz="0" w:space="0" w:color="auto"/>
                  </w:divBdr>
                </w:div>
                <w:div w:id="1094787794">
                  <w:marLeft w:val="0"/>
                  <w:marRight w:val="0"/>
                  <w:marTop w:val="0"/>
                  <w:marBottom w:val="0"/>
                  <w:divBdr>
                    <w:top w:val="none" w:sz="0" w:space="0" w:color="auto"/>
                    <w:left w:val="none" w:sz="0" w:space="0" w:color="auto"/>
                    <w:bottom w:val="none" w:sz="0" w:space="0" w:color="auto"/>
                    <w:right w:val="none" w:sz="0" w:space="0" w:color="auto"/>
                  </w:divBdr>
                </w:div>
                <w:div w:id="1526989824">
                  <w:marLeft w:val="0"/>
                  <w:marRight w:val="0"/>
                  <w:marTop w:val="0"/>
                  <w:marBottom w:val="0"/>
                  <w:divBdr>
                    <w:top w:val="none" w:sz="0" w:space="0" w:color="auto"/>
                    <w:left w:val="none" w:sz="0" w:space="0" w:color="auto"/>
                    <w:bottom w:val="none" w:sz="0" w:space="0" w:color="auto"/>
                    <w:right w:val="none" w:sz="0" w:space="0" w:color="auto"/>
                  </w:divBdr>
                </w:div>
                <w:div w:id="78871494">
                  <w:marLeft w:val="0"/>
                  <w:marRight w:val="0"/>
                  <w:marTop w:val="0"/>
                  <w:marBottom w:val="0"/>
                  <w:divBdr>
                    <w:top w:val="none" w:sz="0" w:space="0" w:color="auto"/>
                    <w:left w:val="none" w:sz="0" w:space="0" w:color="auto"/>
                    <w:bottom w:val="none" w:sz="0" w:space="0" w:color="auto"/>
                    <w:right w:val="none" w:sz="0" w:space="0" w:color="auto"/>
                  </w:divBdr>
                </w:div>
                <w:div w:id="133987091">
                  <w:marLeft w:val="0"/>
                  <w:marRight w:val="0"/>
                  <w:marTop w:val="0"/>
                  <w:marBottom w:val="0"/>
                  <w:divBdr>
                    <w:top w:val="none" w:sz="0" w:space="0" w:color="auto"/>
                    <w:left w:val="none" w:sz="0" w:space="0" w:color="auto"/>
                    <w:bottom w:val="none" w:sz="0" w:space="0" w:color="auto"/>
                    <w:right w:val="none" w:sz="0" w:space="0" w:color="auto"/>
                  </w:divBdr>
                </w:div>
                <w:div w:id="965542961">
                  <w:marLeft w:val="0"/>
                  <w:marRight w:val="0"/>
                  <w:marTop w:val="0"/>
                  <w:marBottom w:val="0"/>
                  <w:divBdr>
                    <w:top w:val="none" w:sz="0" w:space="0" w:color="auto"/>
                    <w:left w:val="none" w:sz="0" w:space="0" w:color="auto"/>
                    <w:bottom w:val="none" w:sz="0" w:space="0" w:color="auto"/>
                    <w:right w:val="none" w:sz="0" w:space="0" w:color="auto"/>
                  </w:divBdr>
                </w:div>
                <w:div w:id="1406607226">
                  <w:marLeft w:val="0"/>
                  <w:marRight w:val="0"/>
                  <w:marTop w:val="0"/>
                  <w:marBottom w:val="0"/>
                  <w:divBdr>
                    <w:top w:val="none" w:sz="0" w:space="0" w:color="auto"/>
                    <w:left w:val="none" w:sz="0" w:space="0" w:color="auto"/>
                    <w:bottom w:val="none" w:sz="0" w:space="0" w:color="auto"/>
                    <w:right w:val="none" w:sz="0" w:space="0" w:color="auto"/>
                  </w:divBdr>
                </w:div>
                <w:div w:id="307827346">
                  <w:marLeft w:val="0"/>
                  <w:marRight w:val="0"/>
                  <w:marTop w:val="0"/>
                  <w:marBottom w:val="0"/>
                  <w:divBdr>
                    <w:top w:val="none" w:sz="0" w:space="0" w:color="auto"/>
                    <w:left w:val="none" w:sz="0" w:space="0" w:color="auto"/>
                    <w:bottom w:val="none" w:sz="0" w:space="0" w:color="auto"/>
                    <w:right w:val="none" w:sz="0" w:space="0" w:color="auto"/>
                  </w:divBdr>
                </w:div>
                <w:div w:id="35662729">
                  <w:marLeft w:val="0"/>
                  <w:marRight w:val="0"/>
                  <w:marTop w:val="0"/>
                  <w:marBottom w:val="0"/>
                  <w:divBdr>
                    <w:top w:val="none" w:sz="0" w:space="0" w:color="auto"/>
                    <w:left w:val="none" w:sz="0" w:space="0" w:color="auto"/>
                    <w:bottom w:val="none" w:sz="0" w:space="0" w:color="auto"/>
                    <w:right w:val="none" w:sz="0" w:space="0" w:color="auto"/>
                  </w:divBdr>
                </w:div>
                <w:div w:id="869103205">
                  <w:marLeft w:val="0"/>
                  <w:marRight w:val="0"/>
                  <w:marTop w:val="0"/>
                  <w:marBottom w:val="0"/>
                  <w:divBdr>
                    <w:top w:val="none" w:sz="0" w:space="0" w:color="auto"/>
                    <w:left w:val="none" w:sz="0" w:space="0" w:color="auto"/>
                    <w:bottom w:val="none" w:sz="0" w:space="0" w:color="auto"/>
                    <w:right w:val="none" w:sz="0" w:space="0" w:color="auto"/>
                  </w:divBdr>
                </w:div>
                <w:div w:id="736323126">
                  <w:marLeft w:val="0"/>
                  <w:marRight w:val="0"/>
                  <w:marTop w:val="0"/>
                  <w:marBottom w:val="0"/>
                  <w:divBdr>
                    <w:top w:val="none" w:sz="0" w:space="0" w:color="auto"/>
                    <w:left w:val="none" w:sz="0" w:space="0" w:color="auto"/>
                    <w:bottom w:val="none" w:sz="0" w:space="0" w:color="auto"/>
                    <w:right w:val="none" w:sz="0" w:space="0" w:color="auto"/>
                  </w:divBdr>
                </w:div>
                <w:div w:id="1431506315">
                  <w:marLeft w:val="0"/>
                  <w:marRight w:val="0"/>
                  <w:marTop w:val="0"/>
                  <w:marBottom w:val="0"/>
                  <w:divBdr>
                    <w:top w:val="none" w:sz="0" w:space="0" w:color="auto"/>
                    <w:left w:val="none" w:sz="0" w:space="0" w:color="auto"/>
                    <w:bottom w:val="none" w:sz="0" w:space="0" w:color="auto"/>
                    <w:right w:val="none" w:sz="0" w:space="0" w:color="auto"/>
                  </w:divBdr>
                </w:div>
                <w:div w:id="309987737">
                  <w:marLeft w:val="0"/>
                  <w:marRight w:val="0"/>
                  <w:marTop w:val="0"/>
                  <w:marBottom w:val="0"/>
                  <w:divBdr>
                    <w:top w:val="none" w:sz="0" w:space="0" w:color="auto"/>
                    <w:left w:val="none" w:sz="0" w:space="0" w:color="auto"/>
                    <w:bottom w:val="none" w:sz="0" w:space="0" w:color="auto"/>
                    <w:right w:val="none" w:sz="0" w:space="0" w:color="auto"/>
                  </w:divBdr>
                </w:div>
                <w:div w:id="878665800">
                  <w:marLeft w:val="0"/>
                  <w:marRight w:val="0"/>
                  <w:marTop w:val="0"/>
                  <w:marBottom w:val="0"/>
                  <w:divBdr>
                    <w:top w:val="none" w:sz="0" w:space="0" w:color="auto"/>
                    <w:left w:val="none" w:sz="0" w:space="0" w:color="auto"/>
                    <w:bottom w:val="none" w:sz="0" w:space="0" w:color="auto"/>
                    <w:right w:val="none" w:sz="0" w:space="0" w:color="auto"/>
                  </w:divBdr>
                </w:div>
                <w:div w:id="1063017323">
                  <w:marLeft w:val="0"/>
                  <w:marRight w:val="0"/>
                  <w:marTop w:val="0"/>
                  <w:marBottom w:val="0"/>
                  <w:divBdr>
                    <w:top w:val="none" w:sz="0" w:space="0" w:color="auto"/>
                    <w:left w:val="none" w:sz="0" w:space="0" w:color="auto"/>
                    <w:bottom w:val="none" w:sz="0" w:space="0" w:color="auto"/>
                    <w:right w:val="none" w:sz="0" w:space="0" w:color="auto"/>
                  </w:divBdr>
                </w:div>
                <w:div w:id="954367423">
                  <w:marLeft w:val="0"/>
                  <w:marRight w:val="0"/>
                  <w:marTop w:val="0"/>
                  <w:marBottom w:val="0"/>
                  <w:divBdr>
                    <w:top w:val="none" w:sz="0" w:space="0" w:color="auto"/>
                    <w:left w:val="none" w:sz="0" w:space="0" w:color="auto"/>
                    <w:bottom w:val="none" w:sz="0" w:space="0" w:color="auto"/>
                    <w:right w:val="none" w:sz="0" w:space="0" w:color="auto"/>
                  </w:divBdr>
                </w:div>
                <w:div w:id="667057458">
                  <w:marLeft w:val="0"/>
                  <w:marRight w:val="0"/>
                  <w:marTop w:val="0"/>
                  <w:marBottom w:val="0"/>
                  <w:divBdr>
                    <w:top w:val="none" w:sz="0" w:space="0" w:color="auto"/>
                    <w:left w:val="none" w:sz="0" w:space="0" w:color="auto"/>
                    <w:bottom w:val="none" w:sz="0" w:space="0" w:color="auto"/>
                    <w:right w:val="none" w:sz="0" w:space="0" w:color="auto"/>
                  </w:divBdr>
                </w:div>
                <w:div w:id="125897841">
                  <w:marLeft w:val="0"/>
                  <w:marRight w:val="0"/>
                  <w:marTop w:val="0"/>
                  <w:marBottom w:val="0"/>
                  <w:divBdr>
                    <w:top w:val="none" w:sz="0" w:space="0" w:color="auto"/>
                    <w:left w:val="none" w:sz="0" w:space="0" w:color="auto"/>
                    <w:bottom w:val="none" w:sz="0" w:space="0" w:color="auto"/>
                    <w:right w:val="none" w:sz="0" w:space="0" w:color="auto"/>
                  </w:divBdr>
                </w:div>
                <w:div w:id="1360399935">
                  <w:marLeft w:val="0"/>
                  <w:marRight w:val="0"/>
                  <w:marTop w:val="0"/>
                  <w:marBottom w:val="0"/>
                  <w:divBdr>
                    <w:top w:val="none" w:sz="0" w:space="0" w:color="auto"/>
                    <w:left w:val="none" w:sz="0" w:space="0" w:color="auto"/>
                    <w:bottom w:val="none" w:sz="0" w:space="0" w:color="auto"/>
                    <w:right w:val="none" w:sz="0" w:space="0" w:color="auto"/>
                  </w:divBdr>
                </w:div>
                <w:div w:id="552693440">
                  <w:marLeft w:val="0"/>
                  <w:marRight w:val="0"/>
                  <w:marTop w:val="0"/>
                  <w:marBottom w:val="0"/>
                  <w:divBdr>
                    <w:top w:val="none" w:sz="0" w:space="0" w:color="auto"/>
                    <w:left w:val="none" w:sz="0" w:space="0" w:color="auto"/>
                    <w:bottom w:val="none" w:sz="0" w:space="0" w:color="auto"/>
                    <w:right w:val="none" w:sz="0" w:space="0" w:color="auto"/>
                  </w:divBdr>
                </w:div>
                <w:div w:id="1855338401">
                  <w:marLeft w:val="0"/>
                  <w:marRight w:val="0"/>
                  <w:marTop w:val="0"/>
                  <w:marBottom w:val="0"/>
                  <w:divBdr>
                    <w:top w:val="none" w:sz="0" w:space="0" w:color="auto"/>
                    <w:left w:val="none" w:sz="0" w:space="0" w:color="auto"/>
                    <w:bottom w:val="none" w:sz="0" w:space="0" w:color="auto"/>
                    <w:right w:val="none" w:sz="0" w:space="0" w:color="auto"/>
                  </w:divBdr>
                </w:div>
                <w:div w:id="702292528">
                  <w:marLeft w:val="0"/>
                  <w:marRight w:val="0"/>
                  <w:marTop w:val="0"/>
                  <w:marBottom w:val="0"/>
                  <w:divBdr>
                    <w:top w:val="none" w:sz="0" w:space="0" w:color="auto"/>
                    <w:left w:val="none" w:sz="0" w:space="0" w:color="auto"/>
                    <w:bottom w:val="none" w:sz="0" w:space="0" w:color="auto"/>
                    <w:right w:val="none" w:sz="0" w:space="0" w:color="auto"/>
                  </w:divBdr>
                </w:div>
                <w:div w:id="191652154">
                  <w:marLeft w:val="0"/>
                  <w:marRight w:val="0"/>
                  <w:marTop w:val="0"/>
                  <w:marBottom w:val="0"/>
                  <w:divBdr>
                    <w:top w:val="none" w:sz="0" w:space="0" w:color="auto"/>
                    <w:left w:val="none" w:sz="0" w:space="0" w:color="auto"/>
                    <w:bottom w:val="none" w:sz="0" w:space="0" w:color="auto"/>
                    <w:right w:val="none" w:sz="0" w:space="0" w:color="auto"/>
                  </w:divBdr>
                </w:div>
                <w:div w:id="608127936">
                  <w:marLeft w:val="0"/>
                  <w:marRight w:val="0"/>
                  <w:marTop w:val="0"/>
                  <w:marBottom w:val="0"/>
                  <w:divBdr>
                    <w:top w:val="none" w:sz="0" w:space="0" w:color="auto"/>
                    <w:left w:val="none" w:sz="0" w:space="0" w:color="auto"/>
                    <w:bottom w:val="none" w:sz="0" w:space="0" w:color="auto"/>
                    <w:right w:val="none" w:sz="0" w:space="0" w:color="auto"/>
                  </w:divBdr>
                </w:div>
                <w:div w:id="424300849">
                  <w:marLeft w:val="0"/>
                  <w:marRight w:val="0"/>
                  <w:marTop w:val="0"/>
                  <w:marBottom w:val="0"/>
                  <w:divBdr>
                    <w:top w:val="none" w:sz="0" w:space="0" w:color="auto"/>
                    <w:left w:val="none" w:sz="0" w:space="0" w:color="auto"/>
                    <w:bottom w:val="none" w:sz="0" w:space="0" w:color="auto"/>
                    <w:right w:val="none" w:sz="0" w:space="0" w:color="auto"/>
                  </w:divBdr>
                </w:div>
                <w:div w:id="1373572126">
                  <w:marLeft w:val="0"/>
                  <w:marRight w:val="0"/>
                  <w:marTop w:val="0"/>
                  <w:marBottom w:val="0"/>
                  <w:divBdr>
                    <w:top w:val="none" w:sz="0" w:space="0" w:color="auto"/>
                    <w:left w:val="none" w:sz="0" w:space="0" w:color="auto"/>
                    <w:bottom w:val="none" w:sz="0" w:space="0" w:color="auto"/>
                    <w:right w:val="none" w:sz="0" w:space="0" w:color="auto"/>
                  </w:divBdr>
                </w:div>
                <w:div w:id="1864854771">
                  <w:marLeft w:val="0"/>
                  <w:marRight w:val="0"/>
                  <w:marTop w:val="0"/>
                  <w:marBottom w:val="0"/>
                  <w:divBdr>
                    <w:top w:val="none" w:sz="0" w:space="0" w:color="auto"/>
                    <w:left w:val="none" w:sz="0" w:space="0" w:color="auto"/>
                    <w:bottom w:val="none" w:sz="0" w:space="0" w:color="auto"/>
                    <w:right w:val="none" w:sz="0" w:space="0" w:color="auto"/>
                  </w:divBdr>
                </w:div>
                <w:div w:id="1000889707">
                  <w:marLeft w:val="0"/>
                  <w:marRight w:val="0"/>
                  <w:marTop w:val="0"/>
                  <w:marBottom w:val="0"/>
                  <w:divBdr>
                    <w:top w:val="none" w:sz="0" w:space="0" w:color="auto"/>
                    <w:left w:val="none" w:sz="0" w:space="0" w:color="auto"/>
                    <w:bottom w:val="none" w:sz="0" w:space="0" w:color="auto"/>
                    <w:right w:val="none" w:sz="0" w:space="0" w:color="auto"/>
                  </w:divBdr>
                </w:div>
                <w:div w:id="23292853">
                  <w:marLeft w:val="0"/>
                  <w:marRight w:val="0"/>
                  <w:marTop w:val="0"/>
                  <w:marBottom w:val="0"/>
                  <w:divBdr>
                    <w:top w:val="none" w:sz="0" w:space="0" w:color="auto"/>
                    <w:left w:val="none" w:sz="0" w:space="0" w:color="auto"/>
                    <w:bottom w:val="none" w:sz="0" w:space="0" w:color="auto"/>
                    <w:right w:val="none" w:sz="0" w:space="0" w:color="auto"/>
                  </w:divBdr>
                </w:div>
                <w:div w:id="698429023">
                  <w:marLeft w:val="0"/>
                  <w:marRight w:val="0"/>
                  <w:marTop w:val="0"/>
                  <w:marBottom w:val="0"/>
                  <w:divBdr>
                    <w:top w:val="none" w:sz="0" w:space="0" w:color="auto"/>
                    <w:left w:val="none" w:sz="0" w:space="0" w:color="auto"/>
                    <w:bottom w:val="none" w:sz="0" w:space="0" w:color="auto"/>
                    <w:right w:val="none" w:sz="0" w:space="0" w:color="auto"/>
                  </w:divBdr>
                </w:div>
                <w:div w:id="1991204469">
                  <w:marLeft w:val="0"/>
                  <w:marRight w:val="0"/>
                  <w:marTop w:val="0"/>
                  <w:marBottom w:val="0"/>
                  <w:divBdr>
                    <w:top w:val="none" w:sz="0" w:space="0" w:color="auto"/>
                    <w:left w:val="none" w:sz="0" w:space="0" w:color="auto"/>
                    <w:bottom w:val="none" w:sz="0" w:space="0" w:color="auto"/>
                    <w:right w:val="none" w:sz="0" w:space="0" w:color="auto"/>
                  </w:divBdr>
                </w:div>
                <w:div w:id="1665428358">
                  <w:marLeft w:val="0"/>
                  <w:marRight w:val="0"/>
                  <w:marTop w:val="0"/>
                  <w:marBottom w:val="0"/>
                  <w:divBdr>
                    <w:top w:val="none" w:sz="0" w:space="0" w:color="auto"/>
                    <w:left w:val="none" w:sz="0" w:space="0" w:color="auto"/>
                    <w:bottom w:val="none" w:sz="0" w:space="0" w:color="auto"/>
                    <w:right w:val="none" w:sz="0" w:space="0" w:color="auto"/>
                  </w:divBdr>
                </w:div>
                <w:div w:id="747388748">
                  <w:marLeft w:val="0"/>
                  <w:marRight w:val="0"/>
                  <w:marTop w:val="0"/>
                  <w:marBottom w:val="0"/>
                  <w:divBdr>
                    <w:top w:val="none" w:sz="0" w:space="0" w:color="auto"/>
                    <w:left w:val="none" w:sz="0" w:space="0" w:color="auto"/>
                    <w:bottom w:val="none" w:sz="0" w:space="0" w:color="auto"/>
                    <w:right w:val="none" w:sz="0" w:space="0" w:color="auto"/>
                  </w:divBdr>
                </w:div>
                <w:div w:id="1830753061">
                  <w:marLeft w:val="0"/>
                  <w:marRight w:val="0"/>
                  <w:marTop w:val="0"/>
                  <w:marBottom w:val="0"/>
                  <w:divBdr>
                    <w:top w:val="none" w:sz="0" w:space="0" w:color="auto"/>
                    <w:left w:val="none" w:sz="0" w:space="0" w:color="auto"/>
                    <w:bottom w:val="none" w:sz="0" w:space="0" w:color="auto"/>
                    <w:right w:val="none" w:sz="0" w:space="0" w:color="auto"/>
                  </w:divBdr>
                </w:div>
                <w:div w:id="1933463650">
                  <w:marLeft w:val="0"/>
                  <w:marRight w:val="0"/>
                  <w:marTop w:val="0"/>
                  <w:marBottom w:val="0"/>
                  <w:divBdr>
                    <w:top w:val="none" w:sz="0" w:space="0" w:color="auto"/>
                    <w:left w:val="none" w:sz="0" w:space="0" w:color="auto"/>
                    <w:bottom w:val="none" w:sz="0" w:space="0" w:color="auto"/>
                    <w:right w:val="none" w:sz="0" w:space="0" w:color="auto"/>
                  </w:divBdr>
                </w:div>
                <w:div w:id="1321546494">
                  <w:marLeft w:val="0"/>
                  <w:marRight w:val="0"/>
                  <w:marTop w:val="0"/>
                  <w:marBottom w:val="0"/>
                  <w:divBdr>
                    <w:top w:val="none" w:sz="0" w:space="0" w:color="auto"/>
                    <w:left w:val="none" w:sz="0" w:space="0" w:color="auto"/>
                    <w:bottom w:val="none" w:sz="0" w:space="0" w:color="auto"/>
                    <w:right w:val="none" w:sz="0" w:space="0" w:color="auto"/>
                  </w:divBdr>
                </w:div>
                <w:div w:id="1350598350">
                  <w:marLeft w:val="0"/>
                  <w:marRight w:val="0"/>
                  <w:marTop w:val="0"/>
                  <w:marBottom w:val="0"/>
                  <w:divBdr>
                    <w:top w:val="none" w:sz="0" w:space="0" w:color="auto"/>
                    <w:left w:val="none" w:sz="0" w:space="0" w:color="auto"/>
                    <w:bottom w:val="none" w:sz="0" w:space="0" w:color="auto"/>
                    <w:right w:val="none" w:sz="0" w:space="0" w:color="auto"/>
                  </w:divBdr>
                </w:div>
                <w:div w:id="1580826071">
                  <w:marLeft w:val="0"/>
                  <w:marRight w:val="0"/>
                  <w:marTop w:val="0"/>
                  <w:marBottom w:val="0"/>
                  <w:divBdr>
                    <w:top w:val="none" w:sz="0" w:space="0" w:color="auto"/>
                    <w:left w:val="none" w:sz="0" w:space="0" w:color="auto"/>
                    <w:bottom w:val="none" w:sz="0" w:space="0" w:color="auto"/>
                    <w:right w:val="none" w:sz="0" w:space="0" w:color="auto"/>
                  </w:divBdr>
                </w:div>
                <w:div w:id="1189635585">
                  <w:marLeft w:val="0"/>
                  <w:marRight w:val="0"/>
                  <w:marTop w:val="0"/>
                  <w:marBottom w:val="0"/>
                  <w:divBdr>
                    <w:top w:val="none" w:sz="0" w:space="0" w:color="auto"/>
                    <w:left w:val="none" w:sz="0" w:space="0" w:color="auto"/>
                    <w:bottom w:val="none" w:sz="0" w:space="0" w:color="auto"/>
                    <w:right w:val="none" w:sz="0" w:space="0" w:color="auto"/>
                  </w:divBdr>
                </w:div>
                <w:div w:id="1775899398">
                  <w:marLeft w:val="0"/>
                  <w:marRight w:val="0"/>
                  <w:marTop w:val="0"/>
                  <w:marBottom w:val="0"/>
                  <w:divBdr>
                    <w:top w:val="none" w:sz="0" w:space="0" w:color="auto"/>
                    <w:left w:val="none" w:sz="0" w:space="0" w:color="auto"/>
                    <w:bottom w:val="none" w:sz="0" w:space="0" w:color="auto"/>
                    <w:right w:val="none" w:sz="0" w:space="0" w:color="auto"/>
                  </w:divBdr>
                </w:div>
                <w:div w:id="1691956550">
                  <w:marLeft w:val="0"/>
                  <w:marRight w:val="0"/>
                  <w:marTop w:val="0"/>
                  <w:marBottom w:val="0"/>
                  <w:divBdr>
                    <w:top w:val="none" w:sz="0" w:space="0" w:color="auto"/>
                    <w:left w:val="none" w:sz="0" w:space="0" w:color="auto"/>
                    <w:bottom w:val="none" w:sz="0" w:space="0" w:color="auto"/>
                    <w:right w:val="none" w:sz="0" w:space="0" w:color="auto"/>
                  </w:divBdr>
                </w:div>
                <w:div w:id="1345327364">
                  <w:marLeft w:val="0"/>
                  <w:marRight w:val="0"/>
                  <w:marTop w:val="0"/>
                  <w:marBottom w:val="0"/>
                  <w:divBdr>
                    <w:top w:val="none" w:sz="0" w:space="0" w:color="auto"/>
                    <w:left w:val="none" w:sz="0" w:space="0" w:color="auto"/>
                    <w:bottom w:val="none" w:sz="0" w:space="0" w:color="auto"/>
                    <w:right w:val="none" w:sz="0" w:space="0" w:color="auto"/>
                  </w:divBdr>
                </w:div>
                <w:div w:id="1325281475">
                  <w:marLeft w:val="0"/>
                  <w:marRight w:val="0"/>
                  <w:marTop w:val="0"/>
                  <w:marBottom w:val="0"/>
                  <w:divBdr>
                    <w:top w:val="none" w:sz="0" w:space="0" w:color="auto"/>
                    <w:left w:val="none" w:sz="0" w:space="0" w:color="auto"/>
                    <w:bottom w:val="none" w:sz="0" w:space="0" w:color="auto"/>
                    <w:right w:val="none" w:sz="0" w:space="0" w:color="auto"/>
                  </w:divBdr>
                </w:div>
                <w:div w:id="1039478906">
                  <w:marLeft w:val="0"/>
                  <w:marRight w:val="0"/>
                  <w:marTop w:val="0"/>
                  <w:marBottom w:val="0"/>
                  <w:divBdr>
                    <w:top w:val="none" w:sz="0" w:space="0" w:color="auto"/>
                    <w:left w:val="none" w:sz="0" w:space="0" w:color="auto"/>
                    <w:bottom w:val="none" w:sz="0" w:space="0" w:color="auto"/>
                    <w:right w:val="none" w:sz="0" w:space="0" w:color="auto"/>
                  </w:divBdr>
                </w:div>
                <w:div w:id="1154955571">
                  <w:marLeft w:val="0"/>
                  <w:marRight w:val="0"/>
                  <w:marTop w:val="0"/>
                  <w:marBottom w:val="0"/>
                  <w:divBdr>
                    <w:top w:val="none" w:sz="0" w:space="0" w:color="auto"/>
                    <w:left w:val="none" w:sz="0" w:space="0" w:color="auto"/>
                    <w:bottom w:val="none" w:sz="0" w:space="0" w:color="auto"/>
                    <w:right w:val="none" w:sz="0" w:space="0" w:color="auto"/>
                  </w:divBdr>
                </w:div>
                <w:div w:id="90859187">
                  <w:marLeft w:val="0"/>
                  <w:marRight w:val="0"/>
                  <w:marTop w:val="0"/>
                  <w:marBottom w:val="0"/>
                  <w:divBdr>
                    <w:top w:val="none" w:sz="0" w:space="0" w:color="auto"/>
                    <w:left w:val="none" w:sz="0" w:space="0" w:color="auto"/>
                    <w:bottom w:val="none" w:sz="0" w:space="0" w:color="auto"/>
                    <w:right w:val="none" w:sz="0" w:space="0" w:color="auto"/>
                  </w:divBdr>
                </w:div>
                <w:div w:id="328018240">
                  <w:marLeft w:val="0"/>
                  <w:marRight w:val="0"/>
                  <w:marTop w:val="0"/>
                  <w:marBottom w:val="0"/>
                  <w:divBdr>
                    <w:top w:val="none" w:sz="0" w:space="0" w:color="auto"/>
                    <w:left w:val="none" w:sz="0" w:space="0" w:color="auto"/>
                    <w:bottom w:val="none" w:sz="0" w:space="0" w:color="auto"/>
                    <w:right w:val="none" w:sz="0" w:space="0" w:color="auto"/>
                  </w:divBdr>
                </w:div>
                <w:div w:id="206333827">
                  <w:marLeft w:val="0"/>
                  <w:marRight w:val="0"/>
                  <w:marTop w:val="0"/>
                  <w:marBottom w:val="0"/>
                  <w:divBdr>
                    <w:top w:val="none" w:sz="0" w:space="0" w:color="auto"/>
                    <w:left w:val="none" w:sz="0" w:space="0" w:color="auto"/>
                    <w:bottom w:val="none" w:sz="0" w:space="0" w:color="auto"/>
                    <w:right w:val="none" w:sz="0" w:space="0" w:color="auto"/>
                  </w:divBdr>
                </w:div>
                <w:div w:id="1172380794">
                  <w:marLeft w:val="0"/>
                  <w:marRight w:val="0"/>
                  <w:marTop w:val="0"/>
                  <w:marBottom w:val="0"/>
                  <w:divBdr>
                    <w:top w:val="none" w:sz="0" w:space="0" w:color="auto"/>
                    <w:left w:val="none" w:sz="0" w:space="0" w:color="auto"/>
                    <w:bottom w:val="none" w:sz="0" w:space="0" w:color="auto"/>
                    <w:right w:val="none" w:sz="0" w:space="0" w:color="auto"/>
                  </w:divBdr>
                </w:div>
                <w:div w:id="2088529580">
                  <w:marLeft w:val="0"/>
                  <w:marRight w:val="0"/>
                  <w:marTop w:val="0"/>
                  <w:marBottom w:val="0"/>
                  <w:divBdr>
                    <w:top w:val="none" w:sz="0" w:space="0" w:color="auto"/>
                    <w:left w:val="none" w:sz="0" w:space="0" w:color="auto"/>
                    <w:bottom w:val="none" w:sz="0" w:space="0" w:color="auto"/>
                    <w:right w:val="none" w:sz="0" w:space="0" w:color="auto"/>
                  </w:divBdr>
                </w:div>
                <w:div w:id="1886717101">
                  <w:marLeft w:val="0"/>
                  <w:marRight w:val="0"/>
                  <w:marTop w:val="0"/>
                  <w:marBottom w:val="0"/>
                  <w:divBdr>
                    <w:top w:val="none" w:sz="0" w:space="0" w:color="auto"/>
                    <w:left w:val="none" w:sz="0" w:space="0" w:color="auto"/>
                    <w:bottom w:val="none" w:sz="0" w:space="0" w:color="auto"/>
                    <w:right w:val="none" w:sz="0" w:space="0" w:color="auto"/>
                  </w:divBdr>
                </w:div>
                <w:div w:id="1630092594">
                  <w:marLeft w:val="0"/>
                  <w:marRight w:val="0"/>
                  <w:marTop w:val="0"/>
                  <w:marBottom w:val="0"/>
                  <w:divBdr>
                    <w:top w:val="none" w:sz="0" w:space="0" w:color="auto"/>
                    <w:left w:val="none" w:sz="0" w:space="0" w:color="auto"/>
                    <w:bottom w:val="none" w:sz="0" w:space="0" w:color="auto"/>
                    <w:right w:val="none" w:sz="0" w:space="0" w:color="auto"/>
                  </w:divBdr>
                </w:div>
                <w:div w:id="1053042059">
                  <w:marLeft w:val="0"/>
                  <w:marRight w:val="0"/>
                  <w:marTop w:val="0"/>
                  <w:marBottom w:val="0"/>
                  <w:divBdr>
                    <w:top w:val="none" w:sz="0" w:space="0" w:color="auto"/>
                    <w:left w:val="none" w:sz="0" w:space="0" w:color="auto"/>
                    <w:bottom w:val="none" w:sz="0" w:space="0" w:color="auto"/>
                    <w:right w:val="none" w:sz="0" w:space="0" w:color="auto"/>
                  </w:divBdr>
                </w:div>
                <w:div w:id="1290939295">
                  <w:marLeft w:val="0"/>
                  <w:marRight w:val="0"/>
                  <w:marTop w:val="0"/>
                  <w:marBottom w:val="0"/>
                  <w:divBdr>
                    <w:top w:val="none" w:sz="0" w:space="0" w:color="auto"/>
                    <w:left w:val="none" w:sz="0" w:space="0" w:color="auto"/>
                    <w:bottom w:val="none" w:sz="0" w:space="0" w:color="auto"/>
                    <w:right w:val="none" w:sz="0" w:space="0" w:color="auto"/>
                  </w:divBdr>
                </w:div>
                <w:div w:id="50429406">
                  <w:marLeft w:val="0"/>
                  <w:marRight w:val="0"/>
                  <w:marTop w:val="0"/>
                  <w:marBottom w:val="0"/>
                  <w:divBdr>
                    <w:top w:val="none" w:sz="0" w:space="0" w:color="auto"/>
                    <w:left w:val="none" w:sz="0" w:space="0" w:color="auto"/>
                    <w:bottom w:val="none" w:sz="0" w:space="0" w:color="auto"/>
                    <w:right w:val="none" w:sz="0" w:space="0" w:color="auto"/>
                  </w:divBdr>
                </w:div>
                <w:div w:id="1706710371">
                  <w:marLeft w:val="0"/>
                  <w:marRight w:val="0"/>
                  <w:marTop w:val="0"/>
                  <w:marBottom w:val="0"/>
                  <w:divBdr>
                    <w:top w:val="none" w:sz="0" w:space="0" w:color="auto"/>
                    <w:left w:val="none" w:sz="0" w:space="0" w:color="auto"/>
                    <w:bottom w:val="none" w:sz="0" w:space="0" w:color="auto"/>
                    <w:right w:val="none" w:sz="0" w:space="0" w:color="auto"/>
                  </w:divBdr>
                </w:div>
                <w:div w:id="1184512790">
                  <w:marLeft w:val="0"/>
                  <w:marRight w:val="0"/>
                  <w:marTop w:val="0"/>
                  <w:marBottom w:val="0"/>
                  <w:divBdr>
                    <w:top w:val="none" w:sz="0" w:space="0" w:color="auto"/>
                    <w:left w:val="none" w:sz="0" w:space="0" w:color="auto"/>
                    <w:bottom w:val="none" w:sz="0" w:space="0" w:color="auto"/>
                    <w:right w:val="none" w:sz="0" w:space="0" w:color="auto"/>
                  </w:divBdr>
                </w:div>
                <w:div w:id="1599487686">
                  <w:marLeft w:val="0"/>
                  <w:marRight w:val="0"/>
                  <w:marTop w:val="0"/>
                  <w:marBottom w:val="0"/>
                  <w:divBdr>
                    <w:top w:val="none" w:sz="0" w:space="0" w:color="auto"/>
                    <w:left w:val="none" w:sz="0" w:space="0" w:color="auto"/>
                    <w:bottom w:val="none" w:sz="0" w:space="0" w:color="auto"/>
                    <w:right w:val="none" w:sz="0" w:space="0" w:color="auto"/>
                  </w:divBdr>
                </w:div>
                <w:div w:id="13422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80353">
          <w:marLeft w:val="0"/>
          <w:marRight w:val="0"/>
          <w:marTop w:val="0"/>
          <w:marBottom w:val="0"/>
          <w:divBdr>
            <w:top w:val="none" w:sz="0" w:space="0" w:color="auto"/>
            <w:left w:val="none" w:sz="0" w:space="0" w:color="auto"/>
            <w:bottom w:val="none" w:sz="0" w:space="0" w:color="auto"/>
            <w:right w:val="none" w:sz="0" w:space="0" w:color="auto"/>
          </w:divBdr>
          <w:divsChild>
            <w:div w:id="1228805689">
              <w:marLeft w:val="0"/>
              <w:marRight w:val="0"/>
              <w:marTop w:val="0"/>
              <w:marBottom w:val="0"/>
              <w:divBdr>
                <w:top w:val="none" w:sz="0" w:space="0" w:color="auto"/>
                <w:left w:val="none" w:sz="0" w:space="0" w:color="auto"/>
                <w:bottom w:val="none" w:sz="0" w:space="0" w:color="auto"/>
                <w:right w:val="none" w:sz="0" w:space="0" w:color="auto"/>
              </w:divBdr>
              <w:divsChild>
                <w:div w:id="926690543">
                  <w:marLeft w:val="0"/>
                  <w:marRight w:val="0"/>
                  <w:marTop w:val="0"/>
                  <w:marBottom w:val="0"/>
                  <w:divBdr>
                    <w:top w:val="none" w:sz="0" w:space="0" w:color="auto"/>
                    <w:left w:val="none" w:sz="0" w:space="0" w:color="auto"/>
                    <w:bottom w:val="none" w:sz="0" w:space="0" w:color="auto"/>
                    <w:right w:val="none" w:sz="0" w:space="0" w:color="auto"/>
                  </w:divBdr>
                </w:div>
                <w:div w:id="1642464736">
                  <w:marLeft w:val="0"/>
                  <w:marRight w:val="0"/>
                  <w:marTop w:val="0"/>
                  <w:marBottom w:val="0"/>
                  <w:divBdr>
                    <w:top w:val="none" w:sz="0" w:space="0" w:color="auto"/>
                    <w:left w:val="none" w:sz="0" w:space="0" w:color="auto"/>
                    <w:bottom w:val="none" w:sz="0" w:space="0" w:color="auto"/>
                    <w:right w:val="none" w:sz="0" w:space="0" w:color="auto"/>
                  </w:divBdr>
                </w:div>
                <w:div w:id="2068256597">
                  <w:marLeft w:val="0"/>
                  <w:marRight w:val="0"/>
                  <w:marTop w:val="0"/>
                  <w:marBottom w:val="0"/>
                  <w:divBdr>
                    <w:top w:val="none" w:sz="0" w:space="0" w:color="auto"/>
                    <w:left w:val="none" w:sz="0" w:space="0" w:color="auto"/>
                    <w:bottom w:val="none" w:sz="0" w:space="0" w:color="auto"/>
                    <w:right w:val="none" w:sz="0" w:space="0" w:color="auto"/>
                  </w:divBdr>
                </w:div>
                <w:div w:id="721709187">
                  <w:marLeft w:val="0"/>
                  <w:marRight w:val="0"/>
                  <w:marTop w:val="0"/>
                  <w:marBottom w:val="0"/>
                  <w:divBdr>
                    <w:top w:val="none" w:sz="0" w:space="0" w:color="auto"/>
                    <w:left w:val="none" w:sz="0" w:space="0" w:color="auto"/>
                    <w:bottom w:val="none" w:sz="0" w:space="0" w:color="auto"/>
                    <w:right w:val="none" w:sz="0" w:space="0" w:color="auto"/>
                  </w:divBdr>
                </w:div>
                <w:div w:id="99878728">
                  <w:marLeft w:val="0"/>
                  <w:marRight w:val="0"/>
                  <w:marTop w:val="0"/>
                  <w:marBottom w:val="0"/>
                  <w:divBdr>
                    <w:top w:val="none" w:sz="0" w:space="0" w:color="auto"/>
                    <w:left w:val="none" w:sz="0" w:space="0" w:color="auto"/>
                    <w:bottom w:val="none" w:sz="0" w:space="0" w:color="auto"/>
                    <w:right w:val="none" w:sz="0" w:space="0" w:color="auto"/>
                  </w:divBdr>
                </w:div>
                <w:div w:id="1529832824">
                  <w:marLeft w:val="0"/>
                  <w:marRight w:val="0"/>
                  <w:marTop w:val="0"/>
                  <w:marBottom w:val="0"/>
                  <w:divBdr>
                    <w:top w:val="none" w:sz="0" w:space="0" w:color="auto"/>
                    <w:left w:val="none" w:sz="0" w:space="0" w:color="auto"/>
                    <w:bottom w:val="none" w:sz="0" w:space="0" w:color="auto"/>
                    <w:right w:val="none" w:sz="0" w:space="0" w:color="auto"/>
                  </w:divBdr>
                </w:div>
                <w:div w:id="1681154468">
                  <w:marLeft w:val="0"/>
                  <w:marRight w:val="0"/>
                  <w:marTop w:val="0"/>
                  <w:marBottom w:val="0"/>
                  <w:divBdr>
                    <w:top w:val="none" w:sz="0" w:space="0" w:color="auto"/>
                    <w:left w:val="none" w:sz="0" w:space="0" w:color="auto"/>
                    <w:bottom w:val="none" w:sz="0" w:space="0" w:color="auto"/>
                    <w:right w:val="none" w:sz="0" w:space="0" w:color="auto"/>
                  </w:divBdr>
                </w:div>
                <w:div w:id="1693066855">
                  <w:marLeft w:val="0"/>
                  <w:marRight w:val="0"/>
                  <w:marTop w:val="0"/>
                  <w:marBottom w:val="0"/>
                  <w:divBdr>
                    <w:top w:val="none" w:sz="0" w:space="0" w:color="auto"/>
                    <w:left w:val="none" w:sz="0" w:space="0" w:color="auto"/>
                    <w:bottom w:val="none" w:sz="0" w:space="0" w:color="auto"/>
                    <w:right w:val="none" w:sz="0" w:space="0" w:color="auto"/>
                  </w:divBdr>
                </w:div>
                <w:div w:id="1081147821">
                  <w:marLeft w:val="0"/>
                  <w:marRight w:val="0"/>
                  <w:marTop w:val="0"/>
                  <w:marBottom w:val="0"/>
                  <w:divBdr>
                    <w:top w:val="none" w:sz="0" w:space="0" w:color="auto"/>
                    <w:left w:val="none" w:sz="0" w:space="0" w:color="auto"/>
                    <w:bottom w:val="none" w:sz="0" w:space="0" w:color="auto"/>
                    <w:right w:val="none" w:sz="0" w:space="0" w:color="auto"/>
                  </w:divBdr>
                </w:div>
                <w:div w:id="1666854472">
                  <w:marLeft w:val="0"/>
                  <w:marRight w:val="0"/>
                  <w:marTop w:val="0"/>
                  <w:marBottom w:val="0"/>
                  <w:divBdr>
                    <w:top w:val="none" w:sz="0" w:space="0" w:color="auto"/>
                    <w:left w:val="none" w:sz="0" w:space="0" w:color="auto"/>
                    <w:bottom w:val="none" w:sz="0" w:space="0" w:color="auto"/>
                    <w:right w:val="none" w:sz="0" w:space="0" w:color="auto"/>
                  </w:divBdr>
                </w:div>
                <w:div w:id="255795630">
                  <w:marLeft w:val="0"/>
                  <w:marRight w:val="0"/>
                  <w:marTop w:val="0"/>
                  <w:marBottom w:val="0"/>
                  <w:divBdr>
                    <w:top w:val="none" w:sz="0" w:space="0" w:color="auto"/>
                    <w:left w:val="none" w:sz="0" w:space="0" w:color="auto"/>
                    <w:bottom w:val="none" w:sz="0" w:space="0" w:color="auto"/>
                    <w:right w:val="none" w:sz="0" w:space="0" w:color="auto"/>
                  </w:divBdr>
                </w:div>
                <w:div w:id="354120277">
                  <w:marLeft w:val="0"/>
                  <w:marRight w:val="0"/>
                  <w:marTop w:val="0"/>
                  <w:marBottom w:val="0"/>
                  <w:divBdr>
                    <w:top w:val="none" w:sz="0" w:space="0" w:color="auto"/>
                    <w:left w:val="none" w:sz="0" w:space="0" w:color="auto"/>
                    <w:bottom w:val="none" w:sz="0" w:space="0" w:color="auto"/>
                    <w:right w:val="none" w:sz="0" w:space="0" w:color="auto"/>
                  </w:divBdr>
                </w:div>
                <w:div w:id="1538810252">
                  <w:marLeft w:val="0"/>
                  <w:marRight w:val="0"/>
                  <w:marTop w:val="0"/>
                  <w:marBottom w:val="0"/>
                  <w:divBdr>
                    <w:top w:val="none" w:sz="0" w:space="0" w:color="auto"/>
                    <w:left w:val="none" w:sz="0" w:space="0" w:color="auto"/>
                    <w:bottom w:val="none" w:sz="0" w:space="0" w:color="auto"/>
                    <w:right w:val="none" w:sz="0" w:space="0" w:color="auto"/>
                  </w:divBdr>
                </w:div>
                <w:div w:id="1273705589">
                  <w:marLeft w:val="0"/>
                  <w:marRight w:val="0"/>
                  <w:marTop w:val="0"/>
                  <w:marBottom w:val="0"/>
                  <w:divBdr>
                    <w:top w:val="none" w:sz="0" w:space="0" w:color="auto"/>
                    <w:left w:val="none" w:sz="0" w:space="0" w:color="auto"/>
                    <w:bottom w:val="none" w:sz="0" w:space="0" w:color="auto"/>
                    <w:right w:val="none" w:sz="0" w:space="0" w:color="auto"/>
                  </w:divBdr>
                </w:div>
                <w:div w:id="251087599">
                  <w:marLeft w:val="0"/>
                  <w:marRight w:val="0"/>
                  <w:marTop w:val="0"/>
                  <w:marBottom w:val="0"/>
                  <w:divBdr>
                    <w:top w:val="none" w:sz="0" w:space="0" w:color="auto"/>
                    <w:left w:val="none" w:sz="0" w:space="0" w:color="auto"/>
                    <w:bottom w:val="none" w:sz="0" w:space="0" w:color="auto"/>
                    <w:right w:val="none" w:sz="0" w:space="0" w:color="auto"/>
                  </w:divBdr>
                </w:div>
                <w:div w:id="1163668038">
                  <w:marLeft w:val="0"/>
                  <w:marRight w:val="0"/>
                  <w:marTop w:val="0"/>
                  <w:marBottom w:val="0"/>
                  <w:divBdr>
                    <w:top w:val="none" w:sz="0" w:space="0" w:color="auto"/>
                    <w:left w:val="none" w:sz="0" w:space="0" w:color="auto"/>
                    <w:bottom w:val="none" w:sz="0" w:space="0" w:color="auto"/>
                    <w:right w:val="none" w:sz="0" w:space="0" w:color="auto"/>
                  </w:divBdr>
                </w:div>
                <w:div w:id="1538589812">
                  <w:marLeft w:val="0"/>
                  <w:marRight w:val="0"/>
                  <w:marTop w:val="0"/>
                  <w:marBottom w:val="0"/>
                  <w:divBdr>
                    <w:top w:val="none" w:sz="0" w:space="0" w:color="auto"/>
                    <w:left w:val="none" w:sz="0" w:space="0" w:color="auto"/>
                    <w:bottom w:val="none" w:sz="0" w:space="0" w:color="auto"/>
                    <w:right w:val="none" w:sz="0" w:space="0" w:color="auto"/>
                  </w:divBdr>
                </w:div>
                <w:div w:id="1826050288">
                  <w:marLeft w:val="0"/>
                  <w:marRight w:val="0"/>
                  <w:marTop w:val="0"/>
                  <w:marBottom w:val="0"/>
                  <w:divBdr>
                    <w:top w:val="none" w:sz="0" w:space="0" w:color="auto"/>
                    <w:left w:val="none" w:sz="0" w:space="0" w:color="auto"/>
                    <w:bottom w:val="none" w:sz="0" w:space="0" w:color="auto"/>
                    <w:right w:val="none" w:sz="0" w:space="0" w:color="auto"/>
                  </w:divBdr>
                </w:div>
                <w:div w:id="598293014">
                  <w:marLeft w:val="0"/>
                  <w:marRight w:val="0"/>
                  <w:marTop w:val="0"/>
                  <w:marBottom w:val="0"/>
                  <w:divBdr>
                    <w:top w:val="none" w:sz="0" w:space="0" w:color="auto"/>
                    <w:left w:val="none" w:sz="0" w:space="0" w:color="auto"/>
                    <w:bottom w:val="none" w:sz="0" w:space="0" w:color="auto"/>
                    <w:right w:val="none" w:sz="0" w:space="0" w:color="auto"/>
                  </w:divBdr>
                </w:div>
                <w:div w:id="1819607522">
                  <w:marLeft w:val="0"/>
                  <w:marRight w:val="0"/>
                  <w:marTop w:val="0"/>
                  <w:marBottom w:val="0"/>
                  <w:divBdr>
                    <w:top w:val="none" w:sz="0" w:space="0" w:color="auto"/>
                    <w:left w:val="none" w:sz="0" w:space="0" w:color="auto"/>
                    <w:bottom w:val="none" w:sz="0" w:space="0" w:color="auto"/>
                    <w:right w:val="none" w:sz="0" w:space="0" w:color="auto"/>
                  </w:divBdr>
                </w:div>
                <w:div w:id="946884611">
                  <w:marLeft w:val="0"/>
                  <w:marRight w:val="0"/>
                  <w:marTop w:val="0"/>
                  <w:marBottom w:val="0"/>
                  <w:divBdr>
                    <w:top w:val="none" w:sz="0" w:space="0" w:color="auto"/>
                    <w:left w:val="none" w:sz="0" w:space="0" w:color="auto"/>
                    <w:bottom w:val="none" w:sz="0" w:space="0" w:color="auto"/>
                    <w:right w:val="none" w:sz="0" w:space="0" w:color="auto"/>
                  </w:divBdr>
                </w:div>
                <w:div w:id="407272854">
                  <w:marLeft w:val="0"/>
                  <w:marRight w:val="0"/>
                  <w:marTop w:val="0"/>
                  <w:marBottom w:val="0"/>
                  <w:divBdr>
                    <w:top w:val="none" w:sz="0" w:space="0" w:color="auto"/>
                    <w:left w:val="none" w:sz="0" w:space="0" w:color="auto"/>
                    <w:bottom w:val="none" w:sz="0" w:space="0" w:color="auto"/>
                    <w:right w:val="none" w:sz="0" w:space="0" w:color="auto"/>
                  </w:divBdr>
                </w:div>
                <w:div w:id="556940296">
                  <w:marLeft w:val="0"/>
                  <w:marRight w:val="0"/>
                  <w:marTop w:val="0"/>
                  <w:marBottom w:val="0"/>
                  <w:divBdr>
                    <w:top w:val="none" w:sz="0" w:space="0" w:color="auto"/>
                    <w:left w:val="none" w:sz="0" w:space="0" w:color="auto"/>
                    <w:bottom w:val="none" w:sz="0" w:space="0" w:color="auto"/>
                    <w:right w:val="none" w:sz="0" w:space="0" w:color="auto"/>
                  </w:divBdr>
                </w:div>
                <w:div w:id="585185855">
                  <w:marLeft w:val="0"/>
                  <w:marRight w:val="0"/>
                  <w:marTop w:val="0"/>
                  <w:marBottom w:val="0"/>
                  <w:divBdr>
                    <w:top w:val="none" w:sz="0" w:space="0" w:color="auto"/>
                    <w:left w:val="none" w:sz="0" w:space="0" w:color="auto"/>
                    <w:bottom w:val="none" w:sz="0" w:space="0" w:color="auto"/>
                    <w:right w:val="none" w:sz="0" w:space="0" w:color="auto"/>
                  </w:divBdr>
                </w:div>
                <w:div w:id="475954928">
                  <w:marLeft w:val="0"/>
                  <w:marRight w:val="0"/>
                  <w:marTop w:val="0"/>
                  <w:marBottom w:val="0"/>
                  <w:divBdr>
                    <w:top w:val="none" w:sz="0" w:space="0" w:color="auto"/>
                    <w:left w:val="none" w:sz="0" w:space="0" w:color="auto"/>
                    <w:bottom w:val="none" w:sz="0" w:space="0" w:color="auto"/>
                    <w:right w:val="none" w:sz="0" w:space="0" w:color="auto"/>
                  </w:divBdr>
                </w:div>
                <w:div w:id="2008054304">
                  <w:marLeft w:val="0"/>
                  <w:marRight w:val="0"/>
                  <w:marTop w:val="0"/>
                  <w:marBottom w:val="0"/>
                  <w:divBdr>
                    <w:top w:val="none" w:sz="0" w:space="0" w:color="auto"/>
                    <w:left w:val="none" w:sz="0" w:space="0" w:color="auto"/>
                    <w:bottom w:val="none" w:sz="0" w:space="0" w:color="auto"/>
                    <w:right w:val="none" w:sz="0" w:space="0" w:color="auto"/>
                  </w:divBdr>
                </w:div>
                <w:div w:id="1069619823">
                  <w:marLeft w:val="0"/>
                  <w:marRight w:val="0"/>
                  <w:marTop w:val="0"/>
                  <w:marBottom w:val="0"/>
                  <w:divBdr>
                    <w:top w:val="none" w:sz="0" w:space="0" w:color="auto"/>
                    <w:left w:val="none" w:sz="0" w:space="0" w:color="auto"/>
                    <w:bottom w:val="none" w:sz="0" w:space="0" w:color="auto"/>
                    <w:right w:val="none" w:sz="0" w:space="0" w:color="auto"/>
                  </w:divBdr>
                </w:div>
                <w:div w:id="754864477">
                  <w:marLeft w:val="0"/>
                  <w:marRight w:val="0"/>
                  <w:marTop w:val="0"/>
                  <w:marBottom w:val="0"/>
                  <w:divBdr>
                    <w:top w:val="none" w:sz="0" w:space="0" w:color="auto"/>
                    <w:left w:val="none" w:sz="0" w:space="0" w:color="auto"/>
                    <w:bottom w:val="none" w:sz="0" w:space="0" w:color="auto"/>
                    <w:right w:val="none" w:sz="0" w:space="0" w:color="auto"/>
                  </w:divBdr>
                </w:div>
                <w:div w:id="1819761358">
                  <w:marLeft w:val="0"/>
                  <w:marRight w:val="0"/>
                  <w:marTop w:val="0"/>
                  <w:marBottom w:val="0"/>
                  <w:divBdr>
                    <w:top w:val="none" w:sz="0" w:space="0" w:color="auto"/>
                    <w:left w:val="none" w:sz="0" w:space="0" w:color="auto"/>
                    <w:bottom w:val="none" w:sz="0" w:space="0" w:color="auto"/>
                    <w:right w:val="none" w:sz="0" w:space="0" w:color="auto"/>
                  </w:divBdr>
                </w:div>
                <w:div w:id="586421620">
                  <w:marLeft w:val="0"/>
                  <w:marRight w:val="0"/>
                  <w:marTop w:val="0"/>
                  <w:marBottom w:val="0"/>
                  <w:divBdr>
                    <w:top w:val="none" w:sz="0" w:space="0" w:color="auto"/>
                    <w:left w:val="none" w:sz="0" w:space="0" w:color="auto"/>
                    <w:bottom w:val="none" w:sz="0" w:space="0" w:color="auto"/>
                    <w:right w:val="none" w:sz="0" w:space="0" w:color="auto"/>
                  </w:divBdr>
                </w:div>
                <w:div w:id="348874833">
                  <w:marLeft w:val="0"/>
                  <w:marRight w:val="0"/>
                  <w:marTop w:val="0"/>
                  <w:marBottom w:val="0"/>
                  <w:divBdr>
                    <w:top w:val="none" w:sz="0" w:space="0" w:color="auto"/>
                    <w:left w:val="none" w:sz="0" w:space="0" w:color="auto"/>
                    <w:bottom w:val="none" w:sz="0" w:space="0" w:color="auto"/>
                    <w:right w:val="none" w:sz="0" w:space="0" w:color="auto"/>
                  </w:divBdr>
                </w:div>
                <w:div w:id="288513918">
                  <w:marLeft w:val="0"/>
                  <w:marRight w:val="0"/>
                  <w:marTop w:val="0"/>
                  <w:marBottom w:val="0"/>
                  <w:divBdr>
                    <w:top w:val="none" w:sz="0" w:space="0" w:color="auto"/>
                    <w:left w:val="none" w:sz="0" w:space="0" w:color="auto"/>
                    <w:bottom w:val="none" w:sz="0" w:space="0" w:color="auto"/>
                    <w:right w:val="none" w:sz="0" w:space="0" w:color="auto"/>
                  </w:divBdr>
                </w:div>
                <w:div w:id="218712381">
                  <w:marLeft w:val="0"/>
                  <w:marRight w:val="0"/>
                  <w:marTop w:val="0"/>
                  <w:marBottom w:val="0"/>
                  <w:divBdr>
                    <w:top w:val="none" w:sz="0" w:space="0" w:color="auto"/>
                    <w:left w:val="none" w:sz="0" w:space="0" w:color="auto"/>
                    <w:bottom w:val="none" w:sz="0" w:space="0" w:color="auto"/>
                    <w:right w:val="none" w:sz="0" w:space="0" w:color="auto"/>
                  </w:divBdr>
                </w:div>
                <w:div w:id="100967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98907">
      <w:bodyDiv w:val="1"/>
      <w:marLeft w:val="0"/>
      <w:marRight w:val="0"/>
      <w:marTop w:val="0"/>
      <w:marBottom w:val="0"/>
      <w:divBdr>
        <w:top w:val="none" w:sz="0" w:space="0" w:color="auto"/>
        <w:left w:val="none" w:sz="0" w:space="0" w:color="auto"/>
        <w:bottom w:val="none" w:sz="0" w:space="0" w:color="auto"/>
        <w:right w:val="none" w:sz="0" w:space="0" w:color="auto"/>
      </w:divBdr>
    </w:div>
    <w:div w:id="544099653">
      <w:bodyDiv w:val="1"/>
      <w:marLeft w:val="0"/>
      <w:marRight w:val="0"/>
      <w:marTop w:val="0"/>
      <w:marBottom w:val="0"/>
      <w:divBdr>
        <w:top w:val="none" w:sz="0" w:space="0" w:color="auto"/>
        <w:left w:val="none" w:sz="0" w:space="0" w:color="auto"/>
        <w:bottom w:val="none" w:sz="0" w:space="0" w:color="auto"/>
        <w:right w:val="none" w:sz="0" w:space="0" w:color="auto"/>
      </w:divBdr>
      <w:divsChild>
        <w:div w:id="605891331">
          <w:marLeft w:val="0"/>
          <w:marRight w:val="0"/>
          <w:marTop w:val="0"/>
          <w:marBottom w:val="0"/>
          <w:divBdr>
            <w:top w:val="none" w:sz="0" w:space="0" w:color="auto"/>
            <w:left w:val="none" w:sz="0" w:space="0" w:color="auto"/>
            <w:bottom w:val="none" w:sz="0" w:space="0" w:color="auto"/>
            <w:right w:val="none" w:sz="0" w:space="0" w:color="auto"/>
          </w:divBdr>
          <w:divsChild>
            <w:div w:id="772868685">
              <w:marLeft w:val="0"/>
              <w:marRight w:val="0"/>
              <w:marTop w:val="0"/>
              <w:marBottom w:val="0"/>
              <w:divBdr>
                <w:top w:val="none" w:sz="0" w:space="0" w:color="auto"/>
                <w:left w:val="none" w:sz="0" w:space="0" w:color="auto"/>
                <w:bottom w:val="none" w:sz="0" w:space="0" w:color="auto"/>
                <w:right w:val="none" w:sz="0" w:space="0" w:color="auto"/>
              </w:divBdr>
              <w:divsChild>
                <w:div w:id="1383096360">
                  <w:marLeft w:val="0"/>
                  <w:marRight w:val="0"/>
                  <w:marTop w:val="0"/>
                  <w:marBottom w:val="0"/>
                  <w:divBdr>
                    <w:top w:val="none" w:sz="0" w:space="0" w:color="auto"/>
                    <w:left w:val="none" w:sz="0" w:space="0" w:color="auto"/>
                    <w:bottom w:val="none" w:sz="0" w:space="0" w:color="auto"/>
                    <w:right w:val="none" w:sz="0" w:space="0" w:color="auto"/>
                  </w:divBdr>
                </w:div>
                <w:div w:id="128936805">
                  <w:marLeft w:val="0"/>
                  <w:marRight w:val="0"/>
                  <w:marTop w:val="0"/>
                  <w:marBottom w:val="0"/>
                  <w:divBdr>
                    <w:top w:val="none" w:sz="0" w:space="0" w:color="auto"/>
                    <w:left w:val="none" w:sz="0" w:space="0" w:color="auto"/>
                    <w:bottom w:val="none" w:sz="0" w:space="0" w:color="auto"/>
                    <w:right w:val="none" w:sz="0" w:space="0" w:color="auto"/>
                  </w:divBdr>
                </w:div>
                <w:div w:id="878125240">
                  <w:marLeft w:val="0"/>
                  <w:marRight w:val="0"/>
                  <w:marTop w:val="0"/>
                  <w:marBottom w:val="0"/>
                  <w:divBdr>
                    <w:top w:val="none" w:sz="0" w:space="0" w:color="auto"/>
                    <w:left w:val="none" w:sz="0" w:space="0" w:color="auto"/>
                    <w:bottom w:val="none" w:sz="0" w:space="0" w:color="auto"/>
                    <w:right w:val="none" w:sz="0" w:space="0" w:color="auto"/>
                  </w:divBdr>
                </w:div>
                <w:div w:id="1254162704">
                  <w:marLeft w:val="0"/>
                  <w:marRight w:val="0"/>
                  <w:marTop w:val="0"/>
                  <w:marBottom w:val="0"/>
                  <w:divBdr>
                    <w:top w:val="none" w:sz="0" w:space="0" w:color="auto"/>
                    <w:left w:val="none" w:sz="0" w:space="0" w:color="auto"/>
                    <w:bottom w:val="none" w:sz="0" w:space="0" w:color="auto"/>
                    <w:right w:val="none" w:sz="0" w:space="0" w:color="auto"/>
                  </w:divBdr>
                </w:div>
                <w:div w:id="1486506964">
                  <w:marLeft w:val="0"/>
                  <w:marRight w:val="0"/>
                  <w:marTop w:val="0"/>
                  <w:marBottom w:val="0"/>
                  <w:divBdr>
                    <w:top w:val="none" w:sz="0" w:space="0" w:color="auto"/>
                    <w:left w:val="none" w:sz="0" w:space="0" w:color="auto"/>
                    <w:bottom w:val="none" w:sz="0" w:space="0" w:color="auto"/>
                    <w:right w:val="none" w:sz="0" w:space="0" w:color="auto"/>
                  </w:divBdr>
                </w:div>
                <w:div w:id="679812541">
                  <w:marLeft w:val="0"/>
                  <w:marRight w:val="0"/>
                  <w:marTop w:val="0"/>
                  <w:marBottom w:val="0"/>
                  <w:divBdr>
                    <w:top w:val="none" w:sz="0" w:space="0" w:color="auto"/>
                    <w:left w:val="none" w:sz="0" w:space="0" w:color="auto"/>
                    <w:bottom w:val="none" w:sz="0" w:space="0" w:color="auto"/>
                    <w:right w:val="none" w:sz="0" w:space="0" w:color="auto"/>
                  </w:divBdr>
                </w:div>
                <w:div w:id="2086535313">
                  <w:marLeft w:val="0"/>
                  <w:marRight w:val="0"/>
                  <w:marTop w:val="0"/>
                  <w:marBottom w:val="0"/>
                  <w:divBdr>
                    <w:top w:val="none" w:sz="0" w:space="0" w:color="auto"/>
                    <w:left w:val="none" w:sz="0" w:space="0" w:color="auto"/>
                    <w:bottom w:val="none" w:sz="0" w:space="0" w:color="auto"/>
                    <w:right w:val="none" w:sz="0" w:space="0" w:color="auto"/>
                  </w:divBdr>
                </w:div>
                <w:div w:id="853111256">
                  <w:marLeft w:val="0"/>
                  <w:marRight w:val="0"/>
                  <w:marTop w:val="0"/>
                  <w:marBottom w:val="0"/>
                  <w:divBdr>
                    <w:top w:val="none" w:sz="0" w:space="0" w:color="auto"/>
                    <w:left w:val="none" w:sz="0" w:space="0" w:color="auto"/>
                    <w:bottom w:val="none" w:sz="0" w:space="0" w:color="auto"/>
                    <w:right w:val="none" w:sz="0" w:space="0" w:color="auto"/>
                  </w:divBdr>
                </w:div>
                <w:div w:id="577325069">
                  <w:marLeft w:val="0"/>
                  <w:marRight w:val="0"/>
                  <w:marTop w:val="0"/>
                  <w:marBottom w:val="0"/>
                  <w:divBdr>
                    <w:top w:val="none" w:sz="0" w:space="0" w:color="auto"/>
                    <w:left w:val="none" w:sz="0" w:space="0" w:color="auto"/>
                    <w:bottom w:val="none" w:sz="0" w:space="0" w:color="auto"/>
                    <w:right w:val="none" w:sz="0" w:space="0" w:color="auto"/>
                  </w:divBdr>
                </w:div>
                <w:div w:id="1250236095">
                  <w:marLeft w:val="0"/>
                  <w:marRight w:val="0"/>
                  <w:marTop w:val="0"/>
                  <w:marBottom w:val="0"/>
                  <w:divBdr>
                    <w:top w:val="none" w:sz="0" w:space="0" w:color="auto"/>
                    <w:left w:val="none" w:sz="0" w:space="0" w:color="auto"/>
                    <w:bottom w:val="none" w:sz="0" w:space="0" w:color="auto"/>
                    <w:right w:val="none" w:sz="0" w:space="0" w:color="auto"/>
                  </w:divBdr>
                </w:div>
                <w:div w:id="802116306">
                  <w:marLeft w:val="0"/>
                  <w:marRight w:val="0"/>
                  <w:marTop w:val="0"/>
                  <w:marBottom w:val="0"/>
                  <w:divBdr>
                    <w:top w:val="none" w:sz="0" w:space="0" w:color="auto"/>
                    <w:left w:val="none" w:sz="0" w:space="0" w:color="auto"/>
                    <w:bottom w:val="none" w:sz="0" w:space="0" w:color="auto"/>
                    <w:right w:val="none" w:sz="0" w:space="0" w:color="auto"/>
                  </w:divBdr>
                </w:div>
                <w:div w:id="1914192290">
                  <w:marLeft w:val="0"/>
                  <w:marRight w:val="0"/>
                  <w:marTop w:val="0"/>
                  <w:marBottom w:val="0"/>
                  <w:divBdr>
                    <w:top w:val="none" w:sz="0" w:space="0" w:color="auto"/>
                    <w:left w:val="none" w:sz="0" w:space="0" w:color="auto"/>
                    <w:bottom w:val="none" w:sz="0" w:space="0" w:color="auto"/>
                    <w:right w:val="none" w:sz="0" w:space="0" w:color="auto"/>
                  </w:divBdr>
                </w:div>
                <w:div w:id="85346853">
                  <w:marLeft w:val="0"/>
                  <w:marRight w:val="0"/>
                  <w:marTop w:val="0"/>
                  <w:marBottom w:val="0"/>
                  <w:divBdr>
                    <w:top w:val="none" w:sz="0" w:space="0" w:color="auto"/>
                    <w:left w:val="none" w:sz="0" w:space="0" w:color="auto"/>
                    <w:bottom w:val="none" w:sz="0" w:space="0" w:color="auto"/>
                    <w:right w:val="none" w:sz="0" w:space="0" w:color="auto"/>
                  </w:divBdr>
                </w:div>
                <w:div w:id="495001711">
                  <w:marLeft w:val="0"/>
                  <w:marRight w:val="0"/>
                  <w:marTop w:val="0"/>
                  <w:marBottom w:val="0"/>
                  <w:divBdr>
                    <w:top w:val="none" w:sz="0" w:space="0" w:color="auto"/>
                    <w:left w:val="none" w:sz="0" w:space="0" w:color="auto"/>
                    <w:bottom w:val="none" w:sz="0" w:space="0" w:color="auto"/>
                    <w:right w:val="none" w:sz="0" w:space="0" w:color="auto"/>
                  </w:divBdr>
                </w:div>
                <w:div w:id="1216505309">
                  <w:marLeft w:val="0"/>
                  <w:marRight w:val="0"/>
                  <w:marTop w:val="0"/>
                  <w:marBottom w:val="0"/>
                  <w:divBdr>
                    <w:top w:val="none" w:sz="0" w:space="0" w:color="auto"/>
                    <w:left w:val="none" w:sz="0" w:space="0" w:color="auto"/>
                    <w:bottom w:val="none" w:sz="0" w:space="0" w:color="auto"/>
                    <w:right w:val="none" w:sz="0" w:space="0" w:color="auto"/>
                  </w:divBdr>
                </w:div>
                <w:div w:id="21903958">
                  <w:marLeft w:val="0"/>
                  <w:marRight w:val="0"/>
                  <w:marTop w:val="0"/>
                  <w:marBottom w:val="0"/>
                  <w:divBdr>
                    <w:top w:val="none" w:sz="0" w:space="0" w:color="auto"/>
                    <w:left w:val="none" w:sz="0" w:space="0" w:color="auto"/>
                    <w:bottom w:val="none" w:sz="0" w:space="0" w:color="auto"/>
                    <w:right w:val="none" w:sz="0" w:space="0" w:color="auto"/>
                  </w:divBdr>
                </w:div>
                <w:div w:id="403911479">
                  <w:marLeft w:val="0"/>
                  <w:marRight w:val="0"/>
                  <w:marTop w:val="0"/>
                  <w:marBottom w:val="0"/>
                  <w:divBdr>
                    <w:top w:val="none" w:sz="0" w:space="0" w:color="auto"/>
                    <w:left w:val="none" w:sz="0" w:space="0" w:color="auto"/>
                    <w:bottom w:val="none" w:sz="0" w:space="0" w:color="auto"/>
                    <w:right w:val="none" w:sz="0" w:space="0" w:color="auto"/>
                  </w:divBdr>
                </w:div>
                <w:div w:id="1706518472">
                  <w:marLeft w:val="0"/>
                  <w:marRight w:val="0"/>
                  <w:marTop w:val="0"/>
                  <w:marBottom w:val="0"/>
                  <w:divBdr>
                    <w:top w:val="none" w:sz="0" w:space="0" w:color="auto"/>
                    <w:left w:val="none" w:sz="0" w:space="0" w:color="auto"/>
                    <w:bottom w:val="none" w:sz="0" w:space="0" w:color="auto"/>
                    <w:right w:val="none" w:sz="0" w:space="0" w:color="auto"/>
                  </w:divBdr>
                </w:div>
                <w:div w:id="164174563">
                  <w:marLeft w:val="0"/>
                  <w:marRight w:val="0"/>
                  <w:marTop w:val="0"/>
                  <w:marBottom w:val="0"/>
                  <w:divBdr>
                    <w:top w:val="none" w:sz="0" w:space="0" w:color="auto"/>
                    <w:left w:val="none" w:sz="0" w:space="0" w:color="auto"/>
                    <w:bottom w:val="none" w:sz="0" w:space="0" w:color="auto"/>
                    <w:right w:val="none" w:sz="0" w:space="0" w:color="auto"/>
                  </w:divBdr>
                </w:div>
                <w:div w:id="1999646019">
                  <w:marLeft w:val="0"/>
                  <w:marRight w:val="0"/>
                  <w:marTop w:val="0"/>
                  <w:marBottom w:val="0"/>
                  <w:divBdr>
                    <w:top w:val="none" w:sz="0" w:space="0" w:color="auto"/>
                    <w:left w:val="none" w:sz="0" w:space="0" w:color="auto"/>
                    <w:bottom w:val="none" w:sz="0" w:space="0" w:color="auto"/>
                    <w:right w:val="none" w:sz="0" w:space="0" w:color="auto"/>
                  </w:divBdr>
                </w:div>
                <w:div w:id="1957520020">
                  <w:marLeft w:val="0"/>
                  <w:marRight w:val="0"/>
                  <w:marTop w:val="0"/>
                  <w:marBottom w:val="0"/>
                  <w:divBdr>
                    <w:top w:val="none" w:sz="0" w:space="0" w:color="auto"/>
                    <w:left w:val="none" w:sz="0" w:space="0" w:color="auto"/>
                    <w:bottom w:val="none" w:sz="0" w:space="0" w:color="auto"/>
                    <w:right w:val="none" w:sz="0" w:space="0" w:color="auto"/>
                  </w:divBdr>
                </w:div>
                <w:div w:id="1627659054">
                  <w:marLeft w:val="0"/>
                  <w:marRight w:val="0"/>
                  <w:marTop w:val="0"/>
                  <w:marBottom w:val="0"/>
                  <w:divBdr>
                    <w:top w:val="none" w:sz="0" w:space="0" w:color="auto"/>
                    <w:left w:val="none" w:sz="0" w:space="0" w:color="auto"/>
                    <w:bottom w:val="none" w:sz="0" w:space="0" w:color="auto"/>
                    <w:right w:val="none" w:sz="0" w:space="0" w:color="auto"/>
                  </w:divBdr>
                </w:div>
                <w:div w:id="949237637">
                  <w:marLeft w:val="0"/>
                  <w:marRight w:val="0"/>
                  <w:marTop w:val="0"/>
                  <w:marBottom w:val="0"/>
                  <w:divBdr>
                    <w:top w:val="none" w:sz="0" w:space="0" w:color="auto"/>
                    <w:left w:val="none" w:sz="0" w:space="0" w:color="auto"/>
                    <w:bottom w:val="none" w:sz="0" w:space="0" w:color="auto"/>
                    <w:right w:val="none" w:sz="0" w:space="0" w:color="auto"/>
                  </w:divBdr>
                </w:div>
                <w:div w:id="246236611">
                  <w:marLeft w:val="0"/>
                  <w:marRight w:val="0"/>
                  <w:marTop w:val="0"/>
                  <w:marBottom w:val="0"/>
                  <w:divBdr>
                    <w:top w:val="none" w:sz="0" w:space="0" w:color="auto"/>
                    <w:left w:val="none" w:sz="0" w:space="0" w:color="auto"/>
                    <w:bottom w:val="none" w:sz="0" w:space="0" w:color="auto"/>
                    <w:right w:val="none" w:sz="0" w:space="0" w:color="auto"/>
                  </w:divBdr>
                </w:div>
                <w:div w:id="1961449744">
                  <w:marLeft w:val="0"/>
                  <w:marRight w:val="0"/>
                  <w:marTop w:val="0"/>
                  <w:marBottom w:val="0"/>
                  <w:divBdr>
                    <w:top w:val="none" w:sz="0" w:space="0" w:color="auto"/>
                    <w:left w:val="none" w:sz="0" w:space="0" w:color="auto"/>
                    <w:bottom w:val="none" w:sz="0" w:space="0" w:color="auto"/>
                    <w:right w:val="none" w:sz="0" w:space="0" w:color="auto"/>
                  </w:divBdr>
                </w:div>
                <w:div w:id="1713963308">
                  <w:marLeft w:val="0"/>
                  <w:marRight w:val="0"/>
                  <w:marTop w:val="0"/>
                  <w:marBottom w:val="0"/>
                  <w:divBdr>
                    <w:top w:val="none" w:sz="0" w:space="0" w:color="auto"/>
                    <w:left w:val="none" w:sz="0" w:space="0" w:color="auto"/>
                    <w:bottom w:val="none" w:sz="0" w:space="0" w:color="auto"/>
                    <w:right w:val="none" w:sz="0" w:space="0" w:color="auto"/>
                  </w:divBdr>
                </w:div>
                <w:div w:id="2066176714">
                  <w:marLeft w:val="0"/>
                  <w:marRight w:val="0"/>
                  <w:marTop w:val="0"/>
                  <w:marBottom w:val="0"/>
                  <w:divBdr>
                    <w:top w:val="none" w:sz="0" w:space="0" w:color="auto"/>
                    <w:left w:val="none" w:sz="0" w:space="0" w:color="auto"/>
                    <w:bottom w:val="none" w:sz="0" w:space="0" w:color="auto"/>
                    <w:right w:val="none" w:sz="0" w:space="0" w:color="auto"/>
                  </w:divBdr>
                </w:div>
                <w:div w:id="302001222">
                  <w:marLeft w:val="0"/>
                  <w:marRight w:val="0"/>
                  <w:marTop w:val="0"/>
                  <w:marBottom w:val="0"/>
                  <w:divBdr>
                    <w:top w:val="none" w:sz="0" w:space="0" w:color="auto"/>
                    <w:left w:val="none" w:sz="0" w:space="0" w:color="auto"/>
                    <w:bottom w:val="none" w:sz="0" w:space="0" w:color="auto"/>
                    <w:right w:val="none" w:sz="0" w:space="0" w:color="auto"/>
                  </w:divBdr>
                </w:div>
                <w:div w:id="422996624">
                  <w:marLeft w:val="0"/>
                  <w:marRight w:val="0"/>
                  <w:marTop w:val="0"/>
                  <w:marBottom w:val="0"/>
                  <w:divBdr>
                    <w:top w:val="none" w:sz="0" w:space="0" w:color="auto"/>
                    <w:left w:val="none" w:sz="0" w:space="0" w:color="auto"/>
                    <w:bottom w:val="none" w:sz="0" w:space="0" w:color="auto"/>
                    <w:right w:val="none" w:sz="0" w:space="0" w:color="auto"/>
                  </w:divBdr>
                </w:div>
                <w:div w:id="739718621">
                  <w:marLeft w:val="0"/>
                  <w:marRight w:val="0"/>
                  <w:marTop w:val="0"/>
                  <w:marBottom w:val="0"/>
                  <w:divBdr>
                    <w:top w:val="none" w:sz="0" w:space="0" w:color="auto"/>
                    <w:left w:val="none" w:sz="0" w:space="0" w:color="auto"/>
                    <w:bottom w:val="none" w:sz="0" w:space="0" w:color="auto"/>
                    <w:right w:val="none" w:sz="0" w:space="0" w:color="auto"/>
                  </w:divBdr>
                </w:div>
                <w:div w:id="1702588266">
                  <w:marLeft w:val="0"/>
                  <w:marRight w:val="0"/>
                  <w:marTop w:val="0"/>
                  <w:marBottom w:val="0"/>
                  <w:divBdr>
                    <w:top w:val="none" w:sz="0" w:space="0" w:color="auto"/>
                    <w:left w:val="none" w:sz="0" w:space="0" w:color="auto"/>
                    <w:bottom w:val="none" w:sz="0" w:space="0" w:color="auto"/>
                    <w:right w:val="none" w:sz="0" w:space="0" w:color="auto"/>
                  </w:divBdr>
                </w:div>
                <w:div w:id="1886719549">
                  <w:marLeft w:val="0"/>
                  <w:marRight w:val="0"/>
                  <w:marTop w:val="0"/>
                  <w:marBottom w:val="0"/>
                  <w:divBdr>
                    <w:top w:val="none" w:sz="0" w:space="0" w:color="auto"/>
                    <w:left w:val="none" w:sz="0" w:space="0" w:color="auto"/>
                    <w:bottom w:val="none" w:sz="0" w:space="0" w:color="auto"/>
                    <w:right w:val="none" w:sz="0" w:space="0" w:color="auto"/>
                  </w:divBdr>
                </w:div>
                <w:div w:id="1265576310">
                  <w:marLeft w:val="0"/>
                  <w:marRight w:val="0"/>
                  <w:marTop w:val="0"/>
                  <w:marBottom w:val="0"/>
                  <w:divBdr>
                    <w:top w:val="none" w:sz="0" w:space="0" w:color="auto"/>
                    <w:left w:val="none" w:sz="0" w:space="0" w:color="auto"/>
                    <w:bottom w:val="none" w:sz="0" w:space="0" w:color="auto"/>
                    <w:right w:val="none" w:sz="0" w:space="0" w:color="auto"/>
                  </w:divBdr>
                </w:div>
                <w:div w:id="787551958">
                  <w:marLeft w:val="0"/>
                  <w:marRight w:val="0"/>
                  <w:marTop w:val="0"/>
                  <w:marBottom w:val="0"/>
                  <w:divBdr>
                    <w:top w:val="none" w:sz="0" w:space="0" w:color="auto"/>
                    <w:left w:val="none" w:sz="0" w:space="0" w:color="auto"/>
                    <w:bottom w:val="none" w:sz="0" w:space="0" w:color="auto"/>
                    <w:right w:val="none" w:sz="0" w:space="0" w:color="auto"/>
                  </w:divBdr>
                </w:div>
                <w:div w:id="361901569">
                  <w:marLeft w:val="0"/>
                  <w:marRight w:val="0"/>
                  <w:marTop w:val="0"/>
                  <w:marBottom w:val="0"/>
                  <w:divBdr>
                    <w:top w:val="none" w:sz="0" w:space="0" w:color="auto"/>
                    <w:left w:val="none" w:sz="0" w:space="0" w:color="auto"/>
                    <w:bottom w:val="none" w:sz="0" w:space="0" w:color="auto"/>
                    <w:right w:val="none" w:sz="0" w:space="0" w:color="auto"/>
                  </w:divBdr>
                </w:div>
                <w:div w:id="1961184095">
                  <w:marLeft w:val="0"/>
                  <w:marRight w:val="0"/>
                  <w:marTop w:val="0"/>
                  <w:marBottom w:val="0"/>
                  <w:divBdr>
                    <w:top w:val="none" w:sz="0" w:space="0" w:color="auto"/>
                    <w:left w:val="none" w:sz="0" w:space="0" w:color="auto"/>
                    <w:bottom w:val="none" w:sz="0" w:space="0" w:color="auto"/>
                    <w:right w:val="none" w:sz="0" w:space="0" w:color="auto"/>
                  </w:divBdr>
                </w:div>
                <w:div w:id="198056135">
                  <w:marLeft w:val="0"/>
                  <w:marRight w:val="0"/>
                  <w:marTop w:val="0"/>
                  <w:marBottom w:val="0"/>
                  <w:divBdr>
                    <w:top w:val="none" w:sz="0" w:space="0" w:color="auto"/>
                    <w:left w:val="none" w:sz="0" w:space="0" w:color="auto"/>
                    <w:bottom w:val="none" w:sz="0" w:space="0" w:color="auto"/>
                    <w:right w:val="none" w:sz="0" w:space="0" w:color="auto"/>
                  </w:divBdr>
                </w:div>
                <w:div w:id="349263266">
                  <w:marLeft w:val="0"/>
                  <w:marRight w:val="0"/>
                  <w:marTop w:val="0"/>
                  <w:marBottom w:val="0"/>
                  <w:divBdr>
                    <w:top w:val="none" w:sz="0" w:space="0" w:color="auto"/>
                    <w:left w:val="none" w:sz="0" w:space="0" w:color="auto"/>
                    <w:bottom w:val="none" w:sz="0" w:space="0" w:color="auto"/>
                    <w:right w:val="none" w:sz="0" w:space="0" w:color="auto"/>
                  </w:divBdr>
                </w:div>
                <w:div w:id="1379671708">
                  <w:marLeft w:val="0"/>
                  <w:marRight w:val="0"/>
                  <w:marTop w:val="0"/>
                  <w:marBottom w:val="0"/>
                  <w:divBdr>
                    <w:top w:val="none" w:sz="0" w:space="0" w:color="auto"/>
                    <w:left w:val="none" w:sz="0" w:space="0" w:color="auto"/>
                    <w:bottom w:val="none" w:sz="0" w:space="0" w:color="auto"/>
                    <w:right w:val="none" w:sz="0" w:space="0" w:color="auto"/>
                  </w:divBdr>
                </w:div>
                <w:div w:id="1570338039">
                  <w:marLeft w:val="0"/>
                  <w:marRight w:val="0"/>
                  <w:marTop w:val="0"/>
                  <w:marBottom w:val="0"/>
                  <w:divBdr>
                    <w:top w:val="none" w:sz="0" w:space="0" w:color="auto"/>
                    <w:left w:val="none" w:sz="0" w:space="0" w:color="auto"/>
                    <w:bottom w:val="none" w:sz="0" w:space="0" w:color="auto"/>
                    <w:right w:val="none" w:sz="0" w:space="0" w:color="auto"/>
                  </w:divBdr>
                </w:div>
                <w:div w:id="1071658352">
                  <w:marLeft w:val="0"/>
                  <w:marRight w:val="0"/>
                  <w:marTop w:val="0"/>
                  <w:marBottom w:val="0"/>
                  <w:divBdr>
                    <w:top w:val="none" w:sz="0" w:space="0" w:color="auto"/>
                    <w:left w:val="none" w:sz="0" w:space="0" w:color="auto"/>
                    <w:bottom w:val="none" w:sz="0" w:space="0" w:color="auto"/>
                    <w:right w:val="none" w:sz="0" w:space="0" w:color="auto"/>
                  </w:divBdr>
                </w:div>
                <w:div w:id="6443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7045">
          <w:marLeft w:val="0"/>
          <w:marRight w:val="0"/>
          <w:marTop w:val="0"/>
          <w:marBottom w:val="0"/>
          <w:divBdr>
            <w:top w:val="none" w:sz="0" w:space="0" w:color="auto"/>
            <w:left w:val="none" w:sz="0" w:space="0" w:color="auto"/>
            <w:bottom w:val="none" w:sz="0" w:space="0" w:color="auto"/>
            <w:right w:val="none" w:sz="0" w:space="0" w:color="auto"/>
          </w:divBdr>
          <w:divsChild>
            <w:div w:id="1462072726">
              <w:marLeft w:val="0"/>
              <w:marRight w:val="0"/>
              <w:marTop w:val="0"/>
              <w:marBottom w:val="0"/>
              <w:divBdr>
                <w:top w:val="none" w:sz="0" w:space="0" w:color="auto"/>
                <w:left w:val="none" w:sz="0" w:space="0" w:color="auto"/>
                <w:bottom w:val="none" w:sz="0" w:space="0" w:color="auto"/>
                <w:right w:val="none" w:sz="0" w:space="0" w:color="auto"/>
              </w:divBdr>
              <w:divsChild>
                <w:div w:id="669910387">
                  <w:marLeft w:val="0"/>
                  <w:marRight w:val="0"/>
                  <w:marTop w:val="0"/>
                  <w:marBottom w:val="0"/>
                  <w:divBdr>
                    <w:top w:val="none" w:sz="0" w:space="0" w:color="auto"/>
                    <w:left w:val="none" w:sz="0" w:space="0" w:color="auto"/>
                    <w:bottom w:val="none" w:sz="0" w:space="0" w:color="auto"/>
                    <w:right w:val="none" w:sz="0" w:space="0" w:color="auto"/>
                  </w:divBdr>
                </w:div>
                <w:div w:id="361634472">
                  <w:marLeft w:val="0"/>
                  <w:marRight w:val="0"/>
                  <w:marTop w:val="0"/>
                  <w:marBottom w:val="0"/>
                  <w:divBdr>
                    <w:top w:val="none" w:sz="0" w:space="0" w:color="auto"/>
                    <w:left w:val="none" w:sz="0" w:space="0" w:color="auto"/>
                    <w:bottom w:val="none" w:sz="0" w:space="0" w:color="auto"/>
                    <w:right w:val="none" w:sz="0" w:space="0" w:color="auto"/>
                  </w:divBdr>
                </w:div>
                <w:div w:id="915433829">
                  <w:marLeft w:val="0"/>
                  <w:marRight w:val="0"/>
                  <w:marTop w:val="0"/>
                  <w:marBottom w:val="0"/>
                  <w:divBdr>
                    <w:top w:val="none" w:sz="0" w:space="0" w:color="auto"/>
                    <w:left w:val="none" w:sz="0" w:space="0" w:color="auto"/>
                    <w:bottom w:val="none" w:sz="0" w:space="0" w:color="auto"/>
                    <w:right w:val="none" w:sz="0" w:space="0" w:color="auto"/>
                  </w:divBdr>
                </w:div>
                <w:div w:id="1880819596">
                  <w:marLeft w:val="0"/>
                  <w:marRight w:val="0"/>
                  <w:marTop w:val="0"/>
                  <w:marBottom w:val="0"/>
                  <w:divBdr>
                    <w:top w:val="none" w:sz="0" w:space="0" w:color="auto"/>
                    <w:left w:val="none" w:sz="0" w:space="0" w:color="auto"/>
                    <w:bottom w:val="none" w:sz="0" w:space="0" w:color="auto"/>
                    <w:right w:val="none" w:sz="0" w:space="0" w:color="auto"/>
                  </w:divBdr>
                </w:div>
                <w:div w:id="177235701">
                  <w:marLeft w:val="0"/>
                  <w:marRight w:val="0"/>
                  <w:marTop w:val="0"/>
                  <w:marBottom w:val="0"/>
                  <w:divBdr>
                    <w:top w:val="none" w:sz="0" w:space="0" w:color="auto"/>
                    <w:left w:val="none" w:sz="0" w:space="0" w:color="auto"/>
                    <w:bottom w:val="none" w:sz="0" w:space="0" w:color="auto"/>
                    <w:right w:val="none" w:sz="0" w:space="0" w:color="auto"/>
                  </w:divBdr>
                </w:div>
                <w:div w:id="1811289782">
                  <w:marLeft w:val="0"/>
                  <w:marRight w:val="0"/>
                  <w:marTop w:val="0"/>
                  <w:marBottom w:val="0"/>
                  <w:divBdr>
                    <w:top w:val="none" w:sz="0" w:space="0" w:color="auto"/>
                    <w:left w:val="none" w:sz="0" w:space="0" w:color="auto"/>
                    <w:bottom w:val="none" w:sz="0" w:space="0" w:color="auto"/>
                    <w:right w:val="none" w:sz="0" w:space="0" w:color="auto"/>
                  </w:divBdr>
                </w:div>
                <w:div w:id="1552571811">
                  <w:marLeft w:val="0"/>
                  <w:marRight w:val="0"/>
                  <w:marTop w:val="0"/>
                  <w:marBottom w:val="0"/>
                  <w:divBdr>
                    <w:top w:val="none" w:sz="0" w:space="0" w:color="auto"/>
                    <w:left w:val="none" w:sz="0" w:space="0" w:color="auto"/>
                    <w:bottom w:val="none" w:sz="0" w:space="0" w:color="auto"/>
                    <w:right w:val="none" w:sz="0" w:space="0" w:color="auto"/>
                  </w:divBdr>
                </w:div>
                <w:div w:id="1291059754">
                  <w:marLeft w:val="0"/>
                  <w:marRight w:val="0"/>
                  <w:marTop w:val="0"/>
                  <w:marBottom w:val="0"/>
                  <w:divBdr>
                    <w:top w:val="none" w:sz="0" w:space="0" w:color="auto"/>
                    <w:left w:val="none" w:sz="0" w:space="0" w:color="auto"/>
                    <w:bottom w:val="none" w:sz="0" w:space="0" w:color="auto"/>
                    <w:right w:val="none" w:sz="0" w:space="0" w:color="auto"/>
                  </w:divBdr>
                </w:div>
                <w:div w:id="368917050">
                  <w:marLeft w:val="0"/>
                  <w:marRight w:val="0"/>
                  <w:marTop w:val="0"/>
                  <w:marBottom w:val="0"/>
                  <w:divBdr>
                    <w:top w:val="none" w:sz="0" w:space="0" w:color="auto"/>
                    <w:left w:val="none" w:sz="0" w:space="0" w:color="auto"/>
                    <w:bottom w:val="none" w:sz="0" w:space="0" w:color="auto"/>
                    <w:right w:val="none" w:sz="0" w:space="0" w:color="auto"/>
                  </w:divBdr>
                </w:div>
                <w:div w:id="1437944696">
                  <w:marLeft w:val="0"/>
                  <w:marRight w:val="0"/>
                  <w:marTop w:val="0"/>
                  <w:marBottom w:val="0"/>
                  <w:divBdr>
                    <w:top w:val="none" w:sz="0" w:space="0" w:color="auto"/>
                    <w:left w:val="none" w:sz="0" w:space="0" w:color="auto"/>
                    <w:bottom w:val="none" w:sz="0" w:space="0" w:color="auto"/>
                    <w:right w:val="none" w:sz="0" w:space="0" w:color="auto"/>
                  </w:divBdr>
                </w:div>
                <w:div w:id="1203443678">
                  <w:marLeft w:val="0"/>
                  <w:marRight w:val="0"/>
                  <w:marTop w:val="0"/>
                  <w:marBottom w:val="0"/>
                  <w:divBdr>
                    <w:top w:val="none" w:sz="0" w:space="0" w:color="auto"/>
                    <w:left w:val="none" w:sz="0" w:space="0" w:color="auto"/>
                    <w:bottom w:val="none" w:sz="0" w:space="0" w:color="auto"/>
                    <w:right w:val="none" w:sz="0" w:space="0" w:color="auto"/>
                  </w:divBdr>
                </w:div>
                <w:div w:id="8296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769287">
      <w:bodyDiv w:val="1"/>
      <w:marLeft w:val="0"/>
      <w:marRight w:val="0"/>
      <w:marTop w:val="0"/>
      <w:marBottom w:val="0"/>
      <w:divBdr>
        <w:top w:val="none" w:sz="0" w:space="0" w:color="auto"/>
        <w:left w:val="none" w:sz="0" w:space="0" w:color="auto"/>
        <w:bottom w:val="none" w:sz="0" w:space="0" w:color="auto"/>
        <w:right w:val="none" w:sz="0" w:space="0" w:color="auto"/>
      </w:divBdr>
    </w:div>
    <w:div w:id="617642406">
      <w:bodyDiv w:val="1"/>
      <w:marLeft w:val="0"/>
      <w:marRight w:val="0"/>
      <w:marTop w:val="0"/>
      <w:marBottom w:val="0"/>
      <w:divBdr>
        <w:top w:val="none" w:sz="0" w:space="0" w:color="auto"/>
        <w:left w:val="none" w:sz="0" w:space="0" w:color="auto"/>
        <w:bottom w:val="none" w:sz="0" w:space="0" w:color="auto"/>
        <w:right w:val="none" w:sz="0" w:space="0" w:color="auto"/>
      </w:divBdr>
    </w:div>
    <w:div w:id="656425702">
      <w:bodyDiv w:val="1"/>
      <w:marLeft w:val="0"/>
      <w:marRight w:val="0"/>
      <w:marTop w:val="0"/>
      <w:marBottom w:val="0"/>
      <w:divBdr>
        <w:top w:val="none" w:sz="0" w:space="0" w:color="auto"/>
        <w:left w:val="none" w:sz="0" w:space="0" w:color="auto"/>
        <w:bottom w:val="none" w:sz="0" w:space="0" w:color="auto"/>
        <w:right w:val="none" w:sz="0" w:space="0" w:color="auto"/>
      </w:divBdr>
    </w:div>
    <w:div w:id="668873836">
      <w:bodyDiv w:val="1"/>
      <w:marLeft w:val="0"/>
      <w:marRight w:val="0"/>
      <w:marTop w:val="0"/>
      <w:marBottom w:val="0"/>
      <w:divBdr>
        <w:top w:val="none" w:sz="0" w:space="0" w:color="auto"/>
        <w:left w:val="none" w:sz="0" w:space="0" w:color="auto"/>
        <w:bottom w:val="none" w:sz="0" w:space="0" w:color="auto"/>
        <w:right w:val="none" w:sz="0" w:space="0" w:color="auto"/>
      </w:divBdr>
      <w:divsChild>
        <w:div w:id="469595565">
          <w:marLeft w:val="0"/>
          <w:marRight w:val="0"/>
          <w:marTop w:val="0"/>
          <w:marBottom w:val="0"/>
          <w:divBdr>
            <w:top w:val="none" w:sz="0" w:space="0" w:color="auto"/>
            <w:left w:val="none" w:sz="0" w:space="0" w:color="auto"/>
            <w:bottom w:val="none" w:sz="0" w:space="0" w:color="auto"/>
            <w:right w:val="none" w:sz="0" w:space="0" w:color="auto"/>
          </w:divBdr>
        </w:div>
        <w:div w:id="309405443">
          <w:marLeft w:val="0"/>
          <w:marRight w:val="0"/>
          <w:marTop w:val="0"/>
          <w:marBottom w:val="0"/>
          <w:divBdr>
            <w:top w:val="none" w:sz="0" w:space="0" w:color="auto"/>
            <w:left w:val="none" w:sz="0" w:space="0" w:color="auto"/>
            <w:bottom w:val="none" w:sz="0" w:space="0" w:color="auto"/>
            <w:right w:val="none" w:sz="0" w:space="0" w:color="auto"/>
          </w:divBdr>
        </w:div>
        <w:div w:id="737168049">
          <w:marLeft w:val="0"/>
          <w:marRight w:val="0"/>
          <w:marTop w:val="0"/>
          <w:marBottom w:val="0"/>
          <w:divBdr>
            <w:top w:val="none" w:sz="0" w:space="0" w:color="auto"/>
            <w:left w:val="none" w:sz="0" w:space="0" w:color="auto"/>
            <w:bottom w:val="none" w:sz="0" w:space="0" w:color="auto"/>
            <w:right w:val="none" w:sz="0" w:space="0" w:color="auto"/>
          </w:divBdr>
        </w:div>
        <w:div w:id="28460388">
          <w:marLeft w:val="0"/>
          <w:marRight w:val="0"/>
          <w:marTop w:val="0"/>
          <w:marBottom w:val="0"/>
          <w:divBdr>
            <w:top w:val="none" w:sz="0" w:space="0" w:color="auto"/>
            <w:left w:val="none" w:sz="0" w:space="0" w:color="auto"/>
            <w:bottom w:val="none" w:sz="0" w:space="0" w:color="auto"/>
            <w:right w:val="none" w:sz="0" w:space="0" w:color="auto"/>
          </w:divBdr>
        </w:div>
        <w:div w:id="896085576">
          <w:marLeft w:val="0"/>
          <w:marRight w:val="0"/>
          <w:marTop w:val="0"/>
          <w:marBottom w:val="0"/>
          <w:divBdr>
            <w:top w:val="none" w:sz="0" w:space="0" w:color="auto"/>
            <w:left w:val="none" w:sz="0" w:space="0" w:color="auto"/>
            <w:bottom w:val="none" w:sz="0" w:space="0" w:color="auto"/>
            <w:right w:val="none" w:sz="0" w:space="0" w:color="auto"/>
          </w:divBdr>
        </w:div>
        <w:div w:id="400910388">
          <w:marLeft w:val="0"/>
          <w:marRight w:val="0"/>
          <w:marTop w:val="0"/>
          <w:marBottom w:val="0"/>
          <w:divBdr>
            <w:top w:val="none" w:sz="0" w:space="0" w:color="auto"/>
            <w:left w:val="none" w:sz="0" w:space="0" w:color="auto"/>
            <w:bottom w:val="none" w:sz="0" w:space="0" w:color="auto"/>
            <w:right w:val="none" w:sz="0" w:space="0" w:color="auto"/>
          </w:divBdr>
        </w:div>
        <w:div w:id="1268807875">
          <w:marLeft w:val="0"/>
          <w:marRight w:val="0"/>
          <w:marTop w:val="0"/>
          <w:marBottom w:val="0"/>
          <w:divBdr>
            <w:top w:val="none" w:sz="0" w:space="0" w:color="auto"/>
            <w:left w:val="none" w:sz="0" w:space="0" w:color="auto"/>
            <w:bottom w:val="none" w:sz="0" w:space="0" w:color="auto"/>
            <w:right w:val="none" w:sz="0" w:space="0" w:color="auto"/>
          </w:divBdr>
        </w:div>
        <w:div w:id="227886813">
          <w:marLeft w:val="0"/>
          <w:marRight w:val="0"/>
          <w:marTop w:val="0"/>
          <w:marBottom w:val="0"/>
          <w:divBdr>
            <w:top w:val="none" w:sz="0" w:space="0" w:color="auto"/>
            <w:left w:val="none" w:sz="0" w:space="0" w:color="auto"/>
            <w:bottom w:val="none" w:sz="0" w:space="0" w:color="auto"/>
            <w:right w:val="none" w:sz="0" w:space="0" w:color="auto"/>
          </w:divBdr>
        </w:div>
        <w:div w:id="674769190">
          <w:marLeft w:val="0"/>
          <w:marRight w:val="0"/>
          <w:marTop w:val="0"/>
          <w:marBottom w:val="0"/>
          <w:divBdr>
            <w:top w:val="none" w:sz="0" w:space="0" w:color="auto"/>
            <w:left w:val="none" w:sz="0" w:space="0" w:color="auto"/>
            <w:bottom w:val="none" w:sz="0" w:space="0" w:color="auto"/>
            <w:right w:val="none" w:sz="0" w:space="0" w:color="auto"/>
          </w:divBdr>
        </w:div>
        <w:div w:id="607543206">
          <w:marLeft w:val="0"/>
          <w:marRight w:val="0"/>
          <w:marTop w:val="0"/>
          <w:marBottom w:val="0"/>
          <w:divBdr>
            <w:top w:val="none" w:sz="0" w:space="0" w:color="auto"/>
            <w:left w:val="none" w:sz="0" w:space="0" w:color="auto"/>
            <w:bottom w:val="none" w:sz="0" w:space="0" w:color="auto"/>
            <w:right w:val="none" w:sz="0" w:space="0" w:color="auto"/>
          </w:divBdr>
        </w:div>
        <w:div w:id="1968974248">
          <w:marLeft w:val="0"/>
          <w:marRight w:val="0"/>
          <w:marTop w:val="0"/>
          <w:marBottom w:val="0"/>
          <w:divBdr>
            <w:top w:val="none" w:sz="0" w:space="0" w:color="auto"/>
            <w:left w:val="none" w:sz="0" w:space="0" w:color="auto"/>
            <w:bottom w:val="none" w:sz="0" w:space="0" w:color="auto"/>
            <w:right w:val="none" w:sz="0" w:space="0" w:color="auto"/>
          </w:divBdr>
        </w:div>
        <w:div w:id="522986913">
          <w:marLeft w:val="0"/>
          <w:marRight w:val="0"/>
          <w:marTop w:val="0"/>
          <w:marBottom w:val="0"/>
          <w:divBdr>
            <w:top w:val="none" w:sz="0" w:space="0" w:color="auto"/>
            <w:left w:val="none" w:sz="0" w:space="0" w:color="auto"/>
            <w:bottom w:val="none" w:sz="0" w:space="0" w:color="auto"/>
            <w:right w:val="none" w:sz="0" w:space="0" w:color="auto"/>
          </w:divBdr>
        </w:div>
        <w:div w:id="419639338">
          <w:marLeft w:val="0"/>
          <w:marRight w:val="0"/>
          <w:marTop w:val="0"/>
          <w:marBottom w:val="0"/>
          <w:divBdr>
            <w:top w:val="none" w:sz="0" w:space="0" w:color="auto"/>
            <w:left w:val="none" w:sz="0" w:space="0" w:color="auto"/>
            <w:bottom w:val="none" w:sz="0" w:space="0" w:color="auto"/>
            <w:right w:val="none" w:sz="0" w:space="0" w:color="auto"/>
          </w:divBdr>
        </w:div>
        <w:div w:id="1304844556">
          <w:marLeft w:val="0"/>
          <w:marRight w:val="0"/>
          <w:marTop w:val="0"/>
          <w:marBottom w:val="0"/>
          <w:divBdr>
            <w:top w:val="none" w:sz="0" w:space="0" w:color="auto"/>
            <w:left w:val="none" w:sz="0" w:space="0" w:color="auto"/>
            <w:bottom w:val="none" w:sz="0" w:space="0" w:color="auto"/>
            <w:right w:val="none" w:sz="0" w:space="0" w:color="auto"/>
          </w:divBdr>
        </w:div>
        <w:div w:id="1035960037">
          <w:marLeft w:val="0"/>
          <w:marRight w:val="0"/>
          <w:marTop w:val="0"/>
          <w:marBottom w:val="0"/>
          <w:divBdr>
            <w:top w:val="none" w:sz="0" w:space="0" w:color="auto"/>
            <w:left w:val="none" w:sz="0" w:space="0" w:color="auto"/>
            <w:bottom w:val="none" w:sz="0" w:space="0" w:color="auto"/>
            <w:right w:val="none" w:sz="0" w:space="0" w:color="auto"/>
          </w:divBdr>
        </w:div>
        <w:div w:id="898980119">
          <w:marLeft w:val="0"/>
          <w:marRight w:val="0"/>
          <w:marTop w:val="0"/>
          <w:marBottom w:val="0"/>
          <w:divBdr>
            <w:top w:val="none" w:sz="0" w:space="0" w:color="auto"/>
            <w:left w:val="none" w:sz="0" w:space="0" w:color="auto"/>
            <w:bottom w:val="none" w:sz="0" w:space="0" w:color="auto"/>
            <w:right w:val="none" w:sz="0" w:space="0" w:color="auto"/>
          </w:divBdr>
        </w:div>
        <w:div w:id="1520042542">
          <w:marLeft w:val="0"/>
          <w:marRight w:val="0"/>
          <w:marTop w:val="0"/>
          <w:marBottom w:val="0"/>
          <w:divBdr>
            <w:top w:val="none" w:sz="0" w:space="0" w:color="auto"/>
            <w:left w:val="none" w:sz="0" w:space="0" w:color="auto"/>
            <w:bottom w:val="none" w:sz="0" w:space="0" w:color="auto"/>
            <w:right w:val="none" w:sz="0" w:space="0" w:color="auto"/>
          </w:divBdr>
        </w:div>
      </w:divsChild>
    </w:div>
    <w:div w:id="668947269">
      <w:bodyDiv w:val="1"/>
      <w:marLeft w:val="0"/>
      <w:marRight w:val="0"/>
      <w:marTop w:val="0"/>
      <w:marBottom w:val="0"/>
      <w:divBdr>
        <w:top w:val="none" w:sz="0" w:space="0" w:color="auto"/>
        <w:left w:val="none" w:sz="0" w:space="0" w:color="auto"/>
        <w:bottom w:val="none" w:sz="0" w:space="0" w:color="auto"/>
        <w:right w:val="none" w:sz="0" w:space="0" w:color="auto"/>
      </w:divBdr>
      <w:divsChild>
        <w:div w:id="1908152748">
          <w:marLeft w:val="0"/>
          <w:marRight w:val="0"/>
          <w:marTop w:val="0"/>
          <w:marBottom w:val="0"/>
          <w:divBdr>
            <w:top w:val="none" w:sz="0" w:space="0" w:color="auto"/>
            <w:left w:val="none" w:sz="0" w:space="0" w:color="auto"/>
            <w:bottom w:val="none" w:sz="0" w:space="0" w:color="auto"/>
            <w:right w:val="none" w:sz="0" w:space="0" w:color="auto"/>
          </w:divBdr>
        </w:div>
        <w:div w:id="1826312514">
          <w:marLeft w:val="0"/>
          <w:marRight w:val="0"/>
          <w:marTop w:val="0"/>
          <w:marBottom w:val="0"/>
          <w:divBdr>
            <w:top w:val="none" w:sz="0" w:space="0" w:color="auto"/>
            <w:left w:val="none" w:sz="0" w:space="0" w:color="auto"/>
            <w:bottom w:val="none" w:sz="0" w:space="0" w:color="auto"/>
            <w:right w:val="none" w:sz="0" w:space="0" w:color="auto"/>
          </w:divBdr>
        </w:div>
        <w:div w:id="19163600">
          <w:marLeft w:val="0"/>
          <w:marRight w:val="0"/>
          <w:marTop w:val="0"/>
          <w:marBottom w:val="0"/>
          <w:divBdr>
            <w:top w:val="none" w:sz="0" w:space="0" w:color="auto"/>
            <w:left w:val="none" w:sz="0" w:space="0" w:color="auto"/>
            <w:bottom w:val="none" w:sz="0" w:space="0" w:color="auto"/>
            <w:right w:val="none" w:sz="0" w:space="0" w:color="auto"/>
          </w:divBdr>
        </w:div>
        <w:div w:id="3868109">
          <w:marLeft w:val="0"/>
          <w:marRight w:val="0"/>
          <w:marTop w:val="0"/>
          <w:marBottom w:val="0"/>
          <w:divBdr>
            <w:top w:val="none" w:sz="0" w:space="0" w:color="auto"/>
            <w:left w:val="none" w:sz="0" w:space="0" w:color="auto"/>
            <w:bottom w:val="none" w:sz="0" w:space="0" w:color="auto"/>
            <w:right w:val="none" w:sz="0" w:space="0" w:color="auto"/>
          </w:divBdr>
        </w:div>
        <w:div w:id="120657469">
          <w:marLeft w:val="0"/>
          <w:marRight w:val="0"/>
          <w:marTop w:val="0"/>
          <w:marBottom w:val="0"/>
          <w:divBdr>
            <w:top w:val="none" w:sz="0" w:space="0" w:color="auto"/>
            <w:left w:val="none" w:sz="0" w:space="0" w:color="auto"/>
            <w:bottom w:val="none" w:sz="0" w:space="0" w:color="auto"/>
            <w:right w:val="none" w:sz="0" w:space="0" w:color="auto"/>
          </w:divBdr>
        </w:div>
        <w:div w:id="670184899">
          <w:marLeft w:val="0"/>
          <w:marRight w:val="0"/>
          <w:marTop w:val="0"/>
          <w:marBottom w:val="0"/>
          <w:divBdr>
            <w:top w:val="none" w:sz="0" w:space="0" w:color="auto"/>
            <w:left w:val="none" w:sz="0" w:space="0" w:color="auto"/>
            <w:bottom w:val="none" w:sz="0" w:space="0" w:color="auto"/>
            <w:right w:val="none" w:sz="0" w:space="0" w:color="auto"/>
          </w:divBdr>
        </w:div>
        <w:div w:id="204679248">
          <w:marLeft w:val="0"/>
          <w:marRight w:val="0"/>
          <w:marTop w:val="0"/>
          <w:marBottom w:val="0"/>
          <w:divBdr>
            <w:top w:val="none" w:sz="0" w:space="0" w:color="auto"/>
            <w:left w:val="none" w:sz="0" w:space="0" w:color="auto"/>
            <w:bottom w:val="none" w:sz="0" w:space="0" w:color="auto"/>
            <w:right w:val="none" w:sz="0" w:space="0" w:color="auto"/>
          </w:divBdr>
        </w:div>
        <w:div w:id="179782811">
          <w:marLeft w:val="0"/>
          <w:marRight w:val="0"/>
          <w:marTop w:val="0"/>
          <w:marBottom w:val="0"/>
          <w:divBdr>
            <w:top w:val="none" w:sz="0" w:space="0" w:color="auto"/>
            <w:left w:val="none" w:sz="0" w:space="0" w:color="auto"/>
            <w:bottom w:val="none" w:sz="0" w:space="0" w:color="auto"/>
            <w:right w:val="none" w:sz="0" w:space="0" w:color="auto"/>
          </w:divBdr>
        </w:div>
        <w:div w:id="412552693">
          <w:marLeft w:val="0"/>
          <w:marRight w:val="0"/>
          <w:marTop w:val="0"/>
          <w:marBottom w:val="0"/>
          <w:divBdr>
            <w:top w:val="none" w:sz="0" w:space="0" w:color="auto"/>
            <w:left w:val="none" w:sz="0" w:space="0" w:color="auto"/>
            <w:bottom w:val="none" w:sz="0" w:space="0" w:color="auto"/>
            <w:right w:val="none" w:sz="0" w:space="0" w:color="auto"/>
          </w:divBdr>
        </w:div>
        <w:div w:id="2033721253">
          <w:marLeft w:val="0"/>
          <w:marRight w:val="0"/>
          <w:marTop w:val="0"/>
          <w:marBottom w:val="0"/>
          <w:divBdr>
            <w:top w:val="none" w:sz="0" w:space="0" w:color="auto"/>
            <w:left w:val="none" w:sz="0" w:space="0" w:color="auto"/>
            <w:bottom w:val="none" w:sz="0" w:space="0" w:color="auto"/>
            <w:right w:val="none" w:sz="0" w:space="0" w:color="auto"/>
          </w:divBdr>
        </w:div>
        <w:div w:id="442187754">
          <w:marLeft w:val="0"/>
          <w:marRight w:val="0"/>
          <w:marTop w:val="0"/>
          <w:marBottom w:val="0"/>
          <w:divBdr>
            <w:top w:val="none" w:sz="0" w:space="0" w:color="auto"/>
            <w:left w:val="none" w:sz="0" w:space="0" w:color="auto"/>
            <w:bottom w:val="none" w:sz="0" w:space="0" w:color="auto"/>
            <w:right w:val="none" w:sz="0" w:space="0" w:color="auto"/>
          </w:divBdr>
        </w:div>
        <w:div w:id="43258629">
          <w:marLeft w:val="0"/>
          <w:marRight w:val="0"/>
          <w:marTop w:val="0"/>
          <w:marBottom w:val="0"/>
          <w:divBdr>
            <w:top w:val="none" w:sz="0" w:space="0" w:color="auto"/>
            <w:left w:val="none" w:sz="0" w:space="0" w:color="auto"/>
            <w:bottom w:val="none" w:sz="0" w:space="0" w:color="auto"/>
            <w:right w:val="none" w:sz="0" w:space="0" w:color="auto"/>
          </w:divBdr>
        </w:div>
        <w:div w:id="583075317">
          <w:marLeft w:val="0"/>
          <w:marRight w:val="0"/>
          <w:marTop w:val="0"/>
          <w:marBottom w:val="0"/>
          <w:divBdr>
            <w:top w:val="none" w:sz="0" w:space="0" w:color="auto"/>
            <w:left w:val="none" w:sz="0" w:space="0" w:color="auto"/>
            <w:bottom w:val="none" w:sz="0" w:space="0" w:color="auto"/>
            <w:right w:val="none" w:sz="0" w:space="0" w:color="auto"/>
          </w:divBdr>
        </w:div>
        <w:div w:id="8994868">
          <w:marLeft w:val="0"/>
          <w:marRight w:val="0"/>
          <w:marTop w:val="0"/>
          <w:marBottom w:val="0"/>
          <w:divBdr>
            <w:top w:val="none" w:sz="0" w:space="0" w:color="auto"/>
            <w:left w:val="none" w:sz="0" w:space="0" w:color="auto"/>
            <w:bottom w:val="none" w:sz="0" w:space="0" w:color="auto"/>
            <w:right w:val="none" w:sz="0" w:space="0" w:color="auto"/>
          </w:divBdr>
        </w:div>
        <w:div w:id="820924329">
          <w:marLeft w:val="0"/>
          <w:marRight w:val="0"/>
          <w:marTop w:val="0"/>
          <w:marBottom w:val="0"/>
          <w:divBdr>
            <w:top w:val="none" w:sz="0" w:space="0" w:color="auto"/>
            <w:left w:val="none" w:sz="0" w:space="0" w:color="auto"/>
            <w:bottom w:val="none" w:sz="0" w:space="0" w:color="auto"/>
            <w:right w:val="none" w:sz="0" w:space="0" w:color="auto"/>
          </w:divBdr>
        </w:div>
        <w:div w:id="806514226">
          <w:marLeft w:val="0"/>
          <w:marRight w:val="0"/>
          <w:marTop w:val="0"/>
          <w:marBottom w:val="0"/>
          <w:divBdr>
            <w:top w:val="none" w:sz="0" w:space="0" w:color="auto"/>
            <w:left w:val="none" w:sz="0" w:space="0" w:color="auto"/>
            <w:bottom w:val="none" w:sz="0" w:space="0" w:color="auto"/>
            <w:right w:val="none" w:sz="0" w:space="0" w:color="auto"/>
          </w:divBdr>
        </w:div>
        <w:div w:id="608899554">
          <w:marLeft w:val="0"/>
          <w:marRight w:val="0"/>
          <w:marTop w:val="0"/>
          <w:marBottom w:val="0"/>
          <w:divBdr>
            <w:top w:val="none" w:sz="0" w:space="0" w:color="auto"/>
            <w:left w:val="none" w:sz="0" w:space="0" w:color="auto"/>
            <w:bottom w:val="none" w:sz="0" w:space="0" w:color="auto"/>
            <w:right w:val="none" w:sz="0" w:space="0" w:color="auto"/>
          </w:divBdr>
        </w:div>
        <w:div w:id="287051432">
          <w:marLeft w:val="0"/>
          <w:marRight w:val="0"/>
          <w:marTop w:val="0"/>
          <w:marBottom w:val="0"/>
          <w:divBdr>
            <w:top w:val="none" w:sz="0" w:space="0" w:color="auto"/>
            <w:left w:val="none" w:sz="0" w:space="0" w:color="auto"/>
            <w:bottom w:val="none" w:sz="0" w:space="0" w:color="auto"/>
            <w:right w:val="none" w:sz="0" w:space="0" w:color="auto"/>
          </w:divBdr>
        </w:div>
        <w:div w:id="1420911327">
          <w:marLeft w:val="0"/>
          <w:marRight w:val="0"/>
          <w:marTop w:val="0"/>
          <w:marBottom w:val="0"/>
          <w:divBdr>
            <w:top w:val="none" w:sz="0" w:space="0" w:color="auto"/>
            <w:left w:val="none" w:sz="0" w:space="0" w:color="auto"/>
            <w:bottom w:val="none" w:sz="0" w:space="0" w:color="auto"/>
            <w:right w:val="none" w:sz="0" w:space="0" w:color="auto"/>
          </w:divBdr>
        </w:div>
        <w:div w:id="546143855">
          <w:marLeft w:val="0"/>
          <w:marRight w:val="0"/>
          <w:marTop w:val="0"/>
          <w:marBottom w:val="0"/>
          <w:divBdr>
            <w:top w:val="none" w:sz="0" w:space="0" w:color="auto"/>
            <w:left w:val="none" w:sz="0" w:space="0" w:color="auto"/>
            <w:bottom w:val="none" w:sz="0" w:space="0" w:color="auto"/>
            <w:right w:val="none" w:sz="0" w:space="0" w:color="auto"/>
          </w:divBdr>
        </w:div>
      </w:divsChild>
    </w:div>
    <w:div w:id="697047451">
      <w:bodyDiv w:val="1"/>
      <w:marLeft w:val="0"/>
      <w:marRight w:val="0"/>
      <w:marTop w:val="0"/>
      <w:marBottom w:val="0"/>
      <w:divBdr>
        <w:top w:val="none" w:sz="0" w:space="0" w:color="auto"/>
        <w:left w:val="none" w:sz="0" w:space="0" w:color="auto"/>
        <w:bottom w:val="none" w:sz="0" w:space="0" w:color="auto"/>
        <w:right w:val="none" w:sz="0" w:space="0" w:color="auto"/>
      </w:divBdr>
      <w:divsChild>
        <w:div w:id="825704651">
          <w:marLeft w:val="0"/>
          <w:marRight w:val="0"/>
          <w:marTop w:val="0"/>
          <w:marBottom w:val="0"/>
          <w:divBdr>
            <w:top w:val="none" w:sz="0" w:space="0" w:color="auto"/>
            <w:left w:val="none" w:sz="0" w:space="0" w:color="auto"/>
            <w:bottom w:val="none" w:sz="0" w:space="0" w:color="auto"/>
            <w:right w:val="none" w:sz="0" w:space="0" w:color="auto"/>
          </w:divBdr>
        </w:div>
        <w:div w:id="1505053930">
          <w:marLeft w:val="0"/>
          <w:marRight w:val="0"/>
          <w:marTop w:val="0"/>
          <w:marBottom w:val="0"/>
          <w:divBdr>
            <w:top w:val="none" w:sz="0" w:space="0" w:color="auto"/>
            <w:left w:val="none" w:sz="0" w:space="0" w:color="auto"/>
            <w:bottom w:val="none" w:sz="0" w:space="0" w:color="auto"/>
            <w:right w:val="none" w:sz="0" w:space="0" w:color="auto"/>
          </w:divBdr>
        </w:div>
        <w:div w:id="1254052350">
          <w:marLeft w:val="0"/>
          <w:marRight w:val="0"/>
          <w:marTop w:val="0"/>
          <w:marBottom w:val="0"/>
          <w:divBdr>
            <w:top w:val="none" w:sz="0" w:space="0" w:color="auto"/>
            <w:left w:val="none" w:sz="0" w:space="0" w:color="auto"/>
            <w:bottom w:val="none" w:sz="0" w:space="0" w:color="auto"/>
            <w:right w:val="none" w:sz="0" w:space="0" w:color="auto"/>
          </w:divBdr>
        </w:div>
        <w:div w:id="548765649">
          <w:marLeft w:val="0"/>
          <w:marRight w:val="0"/>
          <w:marTop w:val="0"/>
          <w:marBottom w:val="0"/>
          <w:divBdr>
            <w:top w:val="none" w:sz="0" w:space="0" w:color="auto"/>
            <w:left w:val="none" w:sz="0" w:space="0" w:color="auto"/>
            <w:bottom w:val="none" w:sz="0" w:space="0" w:color="auto"/>
            <w:right w:val="none" w:sz="0" w:space="0" w:color="auto"/>
          </w:divBdr>
        </w:div>
        <w:div w:id="404299338">
          <w:marLeft w:val="0"/>
          <w:marRight w:val="0"/>
          <w:marTop w:val="0"/>
          <w:marBottom w:val="0"/>
          <w:divBdr>
            <w:top w:val="none" w:sz="0" w:space="0" w:color="auto"/>
            <w:left w:val="none" w:sz="0" w:space="0" w:color="auto"/>
            <w:bottom w:val="none" w:sz="0" w:space="0" w:color="auto"/>
            <w:right w:val="none" w:sz="0" w:space="0" w:color="auto"/>
          </w:divBdr>
        </w:div>
        <w:div w:id="222639729">
          <w:marLeft w:val="0"/>
          <w:marRight w:val="0"/>
          <w:marTop w:val="0"/>
          <w:marBottom w:val="0"/>
          <w:divBdr>
            <w:top w:val="none" w:sz="0" w:space="0" w:color="auto"/>
            <w:left w:val="none" w:sz="0" w:space="0" w:color="auto"/>
            <w:bottom w:val="none" w:sz="0" w:space="0" w:color="auto"/>
            <w:right w:val="none" w:sz="0" w:space="0" w:color="auto"/>
          </w:divBdr>
        </w:div>
        <w:div w:id="798647085">
          <w:marLeft w:val="0"/>
          <w:marRight w:val="0"/>
          <w:marTop w:val="0"/>
          <w:marBottom w:val="0"/>
          <w:divBdr>
            <w:top w:val="none" w:sz="0" w:space="0" w:color="auto"/>
            <w:left w:val="none" w:sz="0" w:space="0" w:color="auto"/>
            <w:bottom w:val="none" w:sz="0" w:space="0" w:color="auto"/>
            <w:right w:val="none" w:sz="0" w:space="0" w:color="auto"/>
          </w:divBdr>
        </w:div>
        <w:div w:id="1402943217">
          <w:marLeft w:val="0"/>
          <w:marRight w:val="0"/>
          <w:marTop w:val="0"/>
          <w:marBottom w:val="0"/>
          <w:divBdr>
            <w:top w:val="none" w:sz="0" w:space="0" w:color="auto"/>
            <w:left w:val="none" w:sz="0" w:space="0" w:color="auto"/>
            <w:bottom w:val="none" w:sz="0" w:space="0" w:color="auto"/>
            <w:right w:val="none" w:sz="0" w:space="0" w:color="auto"/>
          </w:divBdr>
        </w:div>
        <w:div w:id="1324973202">
          <w:marLeft w:val="0"/>
          <w:marRight w:val="0"/>
          <w:marTop w:val="0"/>
          <w:marBottom w:val="0"/>
          <w:divBdr>
            <w:top w:val="none" w:sz="0" w:space="0" w:color="auto"/>
            <w:left w:val="none" w:sz="0" w:space="0" w:color="auto"/>
            <w:bottom w:val="none" w:sz="0" w:space="0" w:color="auto"/>
            <w:right w:val="none" w:sz="0" w:space="0" w:color="auto"/>
          </w:divBdr>
        </w:div>
        <w:div w:id="264076368">
          <w:marLeft w:val="0"/>
          <w:marRight w:val="0"/>
          <w:marTop w:val="0"/>
          <w:marBottom w:val="0"/>
          <w:divBdr>
            <w:top w:val="none" w:sz="0" w:space="0" w:color="auto"/>
            <w:left w:val="none" w:sz="0" w:space="0" w:color="auto"/>
            <w:bottom w:val="none" w:sz="0" w:space="0" w:color="auto"/>
            <w:right w:val="none" w:sz="0" w:space="0" w:color="auto"/>
          </w:divBdr>
        </w:div>
        <w:div w:id="604460990">
          <w:marLeft w:val="0"/>
          <w:marRight w:val="0"/>
          <w:marTop w:val="0"/>
          <w:marBottom w:val="0"/>
          <w:divBdr>
            <w:top w:val="none" w:sz="0" w:space="0" w:color="auto"/>
            <w:left w:val="none" w:sz="0" w:space="0" w:color="auto"/>
            <w:bottom w:val="none" w:sz="0" w:space="0" w:color="auto"/>
            <w:right w:val="none" w:sz="0" w:space="0" w:color="auto"/>
          </w:divBdr>
        </w:div>
        <w:div w:id="753667880">
          <w:marLeft w:val="0"/>
          <w:marRight w:val="0"/>
          <w:marTop w:val="0"/>
          <w:marBottom w:val="0"/>
          <w:divBdr>
            <w:top w:val="none" w:sz="0" w:space="0" w:color="auto"/>
            <w:left w:val="none" w:sz="0" w:space="0" w:color="auto"/>
            <w:bottom w:val="none" w:sz="0" w:space="0" w:color="auto"/>
            <w:right w:val="none" w:sz="0" w:space="0" w:color="auto"/>
          </w:divBdr>
        </w:div>
        <w:div w:id="2084910057">
          <w:marLeft w:val="0"/>
          <w:marRight w:val="0"/>
          <w:marTop w:val="0"/>
          <w:marBottom w:val="0"/>
          <w:divBdr>
            <w:top w:val="none" w:sz="0" w:space="0" w:color="auto"/>
            <w:left w:val="none" w:sz="0" w:space="0" w:color="auto"/>
            <w:bottom w:val="none" w:sz="0" w:space="0" w:color="auto"/>
            <w:right w:val="none" w:sz="0" w:space="0" w:color="auto"/>
          </w:divBdr>
        </w:div>
        <w:div w:id="99835737">
          <w:marLeft w:val="0"/>
          <w:marRight w:val="0"/>
          <w:marTop w:val="0"/>
          <w:marBottom w:val="0"/>
          <w:divBdr>
            <w:top w:val="none" w:sz="0" w:space="0" w:color="auto"/>
            <w:left w:val="none" w:sz="0" w:space="0" w:color="auto"/>
            <w:bottom w:val="none" w:sz="0" w:space="0" w:color="auto"/>
            <w:right w:val="none" w:sz="0" w:space="0" w:color="auto"/>
          </w:divBdr>
        </w:div>
        <w:div w:id="127477949">
          <w:marLeft w:val="0"/>
          <w:marRight w:val="0"/>
          <w:marTop w:val="0"/>
          <w:marBottom w:val="0"/>
          <w:divBdr>
            <w:top w:val="none" w:sz="0" w:space="0" w:color="auto"/>
            <w:left w:val="none" w:sz="0" w:space="0" w:color="auto"/>
            <w:bottom w:val="none" w:sz="0" w:space="0" w:color="auto"/>
            <w:right w:val="none" w:sz="0" w:space="0" w:color="auto"/>
          </w:divBdr>
        </w:div>
        <w:div w:id="1809010083">
          <w:marLeft w:val="0"/>
          <w:marRight w:val="0"/>
          <w:marTop w:val="0"/>
          <w:marBottom w:val="0"/>
          <w:divBdr>
            <w:top w:val="none" w:sz="0" w:space="0" w:color="auto"/>
            <w:left w:val="none" w:sz="0" w:space="0" w:color="auto"/>
            <w:bottom w:val="none" w:sz="0" w:space="0" w:color="auto"/>
            <w:right w:val="none" w:sz="0" w:space="0" w:color="auto"/>
          </w:divBdr>
        </w:div>
        <w:div w:id="1991983643">
          <w:marLeft w:val="0"/>
          <w:marRight w:val="0"/>
          <w:marTop w:val="0"/>
          <w:marBottom w:val="0"/>
          <w:divBdr>
            <w:top w:val="none" w:sz="0" w:space="0" w:color="auto"/>
            <w:left w:val="none" w:sz="0" w:space="0" w:color="auto"/>
            <w:bottom w:val="none" w:sz="0" w:space="0" w:color="auto"/>
            <w:right w:val="none" w:sz="0" w:space="0" w:color="auto"/>
          </w:divBdr>
        </w:div>
        <w:div w:id="617180199">
          <w:marLeft w:val="0"/>
          <w:marRight w:val="0"/>
          <w:marTop w:val="0"/>
          <w:marBottom w:val="0"/>
          <w:divBdr>
            <w:top w:val="none" w:sz="0" w:space="0" w:color="auto"/>
            <w:left w:val="none" w:sz="0" w:space="0" w:color="auto"/>
            <w:bottom w:val="none" w:sz="0" w:space="0" w:color="auto"/>
            <w:right w:val="none" w:sz="0" w:space="0" w:color="auto"/>
          </w:divBdr>
        </w:div>
        <w:div w:id="1200243782">
          <w:marLeft w:val="0"/>
          <w:marRight w:val="0"/>
          <w:marTop w:val="0"/>
          <w:marBottom w:val="0"/>
          <w:divBdr>
            <w:top w:val="none" w:sz="0" w:space="0" w:color="auto"/>
            <w:left w:val="none" w:sz="0" w:space="0" w:color="auto"/>
            <w:bottom w:val="none" w:sz="0" w:space="0" w:color="auto"/>
            <w:right w:val="none" w:sz="0" w:space="0" w:color="auto"/>
          </w:divBdr>
        </w:div>
        <w:div w:id="1381394868">
          <w:marLeft w:val="0"/>
          <w:marRight w:val="0"/>
          <w:marTop w:val="0"/>
          <w:marBottom w:val="0"/>
          <w:divBdr>
            <w:top w:val="none" w:sz="0" w:space="0" w:color="auto"/>
            <w:left w:val="none" w:sz="0" w:space="0" w:color="auto"/>
            <w:bottom w:val="none" w:sz="0" w:space="0" w:color="auto"/>
            <w:right w:val="none" w:sz="0" w:space="0" w:color="auto"/>
          </w:divBdr>
        </w:div>
        <w:div w:id="1425566992">
          <w:marLeft w:val="0"/>
          <w:marRight w:val="0"/>
          <w:marTop w:val="0"/>
          <w:marBottom w:val="0"/>
          <w:divBdr>
            <w:top w:val="none" w:sz="0" w:space="0" w:color="auto"/>
            <w:left w:val="none" w:sz="0" w:space="0" w:color="auto"/>
            <w:bottom w:val="none" w:sz="0" w:space="0" w:color="auto"/>
            <w:right w:val="none" w:sz="0" w:space="0" w:color="auto"/>
          </w:divBdr>
        </w:div>
        <w:div w:id="776830509">
          <w:marLeft w:val="0"/>
          <w:marRight w:val="0"/>
          <w:marTop w:val="0"/>
          <w:marBottom w:val="0"/>
          <w:divBdr>
            <w:top w:val="none" w:sz="0" w:space="0" w:color="auto"/>
            <w:left w:val="none" w:sz="0" w:space="0" w:color="auto"/>
            <w:bottom w:val="none" w:sz="0" w:space="0" w:color="auto"/>
            <w:right w:val="none" w:sz="0" w:space="0" w:color="auto"/>
          </w:divBdr>
        </w:div>
        <w:div w:id="526023838">
          <w:marLeft w:val="0"/>
          <w:marRight w:val="0"/>
          <w:marTop w:val="0"/>
          <w:marBottom w:val="0"/>
          <w:divBdr>
            <w:top w:val="none" w:sz="0" w:space="0" w:color="auto"/>
            <w:left w:val="none" w:sz="0" w:space="0" w:color="auto"/>
            <w:bottom w:val="none" w:sz="0" w:space="0" w:color="auto"/>
            <w:right w:val="none" w:sz="0" w:space="0" w:color="auto"/>
          </w:divBdr>
        </w:div>
        <w:div w:id="2012953716">
          <w:marLeft w:val="0"/>
          <w:marRight w:val="0"/>
          <w:marTop w:val="0"/>
          <w:marBottom w:val="0"/>
          <w:divBdr>
            <w:top w:val="none" w:sz="0" w:space="0" w:color="auto"/>
            <w:left w:val="none" w:sz="0" w:space="0" w:color="auto"/>
            <w:bottom w:val="none" w:sz="0" w:space="0" w:color="auto"/>
            <w:right w:val="none" w:sz="0" w:space="0" w:color="auto"/>
          </w:divBdr>
        </w:div>
        <w:div w:id="1415056045">
          <w:marLeft w:val="0"/>
          <w:marRight w:val="0"/>
          <w:marTop w:val="0"/>
          <w:marBottom w:val="0"/>
          <w:divBdr>
            <w:top w:val="none" w:sz="0" w:space="0" w:color="auto"/>
            <w:left w:val="none" w:sz="0" w:space="0" w:color="auto"/>
            <w:bottom w:val="none" w:sz="0" w:space="0" w:color="auto"/>
            <w:right w:val="none" w:sz="0" w:space="0" w:color="auto"/>
          </w:divBdr>
        </w:div>
        <w:div w:id="196041516">
          <w:marLeft w:val="0"/>
          <w:marRight w:val="0"/>
          <w:marTop w:val="0"/>
          <w:marBottom w:val="0"/>
          <w:divBdr>
            <w:top w:val="none" w:sz="0" w:space="0" w:color="auto"/>
            <w:left w:val="none" w:sz="0" w:space="0" w:color="auto"/>
            <w:bottom w:val="none" w:sz="0" w:space="0" w:color="auto"/>
            <w:right w:val="none" w:sz="0" w:space="0" w:color="auto"/>
          </w:divBdr>
        </w:div>
        <w:div w:id="1492064018">
          <w:marLeft w:val="0"/>
          <w:marRight w:val="0"/>
          <w:marTop w:val="0"/>
          <w:marBottom w:val="0"/>
          <w:divBdr>
            <w:top w:val="none" w:sz="0" w:space="0" w:color="auto"/>
            <w:left w:val="none" w:sz="0" w:space="0" w:color="auto"/>
            <w:bottom w:val="none" w:sz="0" w:space="0" w:color="auto"/>
            <w:right w:val="none" w:sz="0" w:space="0" w:color="auto"/>
          </w:divBdr>
        </w:div>
      </w:divsChild>
    </w:div>
    <w:div w:id="713431095">
      <w:bodyDiv w:val="1"/>
      <w:marLeft w:val="0"/>
      <w:marRight w:val="0"/>
      <w:marTop w:val="0"/>
      <w:marBottom w:val="0"/>
      <w:divBdr>
        <w:top w:val="none" w:sz="0" w:space="0" w:color="auto"/>
        <w:left w:val="none" w:sz="0" w:space="0" w:color="auto"/>
        <w:bottom w:val="none" w:sz="0" w:space="0" w:color="auto"/>
        <w:right w:val="none" w:sz="0" w:space="0" w:color="auto"/>
      </w:divBdr>
      <w:divsChild>
        <w:div w:id="1424952323">
          <w:marLeft w:val="0"/>
          <w:marRight w:val="0"/>
          <w:marTop w:val="0"/>
          <w:marBottom w:val="0"/>
          <w:divBdr>
            <w:top w:val="none" w:sz="0" w:space="0" w:color="auto"/>
            <w:left w:val="none" w:sz="0" w:space="0" w:color="auto"/>
            <w:bottom w:val="none" w:sz="0" w:space="0" w:color="auto"/>
            <w:right w:val="none" w:sz="0" w:space="0" w:color="auto"/>
          </w:divBdr>
          <w:divsChild>
            <w:div w:id="1031343390">
              <w:marLeft w:val="0"/>
              <w:marRight w:val="0"/>
              <w:marTop w:val="0"/>
              <w:marBottom w:val="0"/>
              <w:divBdr>
                <w:top w:val="none" w:sz="0" w:space="0" w:color="auto"/>
                <w:left w:val="none" w:sz="0" w:space="0" w:color="auto"/>
                <w:bottom w:val="none" w:sz="0" w:space="0" w:color="auto"/>
                <w:right w:val="none" w:sz="0" w:space="0" w:color="auto"/>
              </w:divBdr>
              <w:divsChild>
                <w:div w:id="559485058">
                  <w:marLeft w:val="0"/>
                  <w:marRight w:val="0"/>
                  <w:marTop w:val="0"/>
                  <w:marBottom w:val="0"/>
                  <w:divBdr>
                    <w:top w:val="none" w:sz="0" w:space="0" w:color="auto"/>
                    <w:left w:val="none" w:sz="0" w:space="0" w:color="auto"/>
                    <w:bottom w:val="none" w:sz="0" w:space="0" w:color="auto"/>
                    <w:right w:val="none" w:sz="0" w:space="0" w:color="auto"/>
                  </w:divBdr>
                </w:div>
                <w:div w:id="1369992818">
                  <w:marLeft w:val="0"/>
                  <w:marRight w:val="0"/>
                  <w:marTop w:val="0"/>
                  <w:marBottom w:val="0"/>
                  <w:divBdr>
                    <w:top w:val="none" w:sz="0" w:space="0" w:color="auto"/>
                    <w:left w:val="none" w:sz="0" w:space="0" w:color="auto"/>
                    <w:bottom w:val="none" w:sz="0" w:space="0" w:color="auto"/>
                    <w:right w:val="none" w:sz="0" w:space="0" w:color="auto"/>
                  </w:divBdr>
                </w:div>
                <w:div w:id="926110288">
                  <w:marLeft w:val="0"/>
                  <w:marRight w:val="0"/>
                  <w:marTop w:val="0"/>
                  <w:marBottom w:val="0"/>
                  <w:divBdr>
                    <w:top w:val="none" w:sz="0" w:space="0" w:color="auto"/>
                    <w:left w:val="none" w:sz="0" w:space="0" w:color="auto"/>
                    <w:bottom w:val="none" w:sz="0" w:space="0" w:color="auto"/>
                    <w:right w:val="none" w:sz="0" w:space="0" w:color="auto"/>
                  </w:divBdr>
                </w:div>
                <w:div w:id="1650356170">
                  <w:marLeft w:val="0"/>
                  <w:marRight w:val="0"/>
                  <w:marTop w:val="0"/>
                  <w:marBottom w:val="0"/>
                  <w:divBdr>
                    <w:top w:val="none" w:sz="0" w:space="0" w:color="auto"/>
                    <w:left w:val="none" w:sz="0" w:space="0" w:color="auto"/>
                    <w:bottom w:val="none" w:sz="0" w:space="0" w:color="auto"/>
                    <w:right w:val="none" w:sz="0" w:space="0" w:color="auto"/>
                  </w:divBdr>
                </w:div>
                <w:div w:id="799804635">
                  <w:marLeft w:val="0"/>
                  <w:marRight w:val="0"/>
                  <w:marTop w:val="0"/>
                  <w:marBottom w:val="0"/>
                  <w:divBdr>
                    <w:top w:val="none" w:sz="0" w:space="0" w:color="auto"/>
                    <w:left w:val="none" w:sz="0" w:space="0" w:color="auto"/>
                    <w:bottom w:val="none" w:sz="0" w:space="0" w:color="auto"/>
                    <w:right w:val="none" w:sz="0" w:space="0" w:color="auto"/>
                  </w:divBdr>
                </w:div>
                <w:div w:id="913861033">
                  <w:marLeft w:val="0"/>
                  <w:marRight w:val="0"/>
                  <w:marTop w:val="0"/>
                  <w:marBottom w:val="0"/>
                  <w:divBdr>
                    <w:top w:val="none" w:sz="0" w:space="0" w:color="auto"/>
                    <w:left w:val="none" w:sz="0" w:space="0" w:color="auto"/>
                    <w:bottom w:val="none" w:sz="0" w:space="0" w:color="auto"/>
                    <w:right w:val="none" w:sz="0" w:space="0" w:color="auto"/>
                  </w:divBdr>
                </w:div>
                <w:div w:id="567495212">
                  <w:marLeft w:val="0"/>
                  <w:marRight w:val="0"/>
                  <w:marTop w:val="0"/>
                  <w:marBottom w:val="0"/>
                  <w:divBdr>
                    <w:top w:val="none" w:sz="0" w:space="0" w:color="auto"/>
                    <w:left w:val="none" w:sz="0" w:space="0" w:color="auto"/>
                    <w:bottom w:val="none" w:sz="0" w:space="0" w:color="auto"/>
                    <w:right w:val="none" w:sz="0" w:space="0" w:color="auto"/>
                  </w:divBdr>
                </w:div>
                <w:div w:id="174804669">
                  <w:marLeft w:val="0"/>
                  <w:marRight w:val="0"/>
                  <w:marTop w:val="0"/>
                  <w:marBottom w:val="0"/>
                  <w:divBdr>
                    <w:top w:val="none" w:sz="0" w:space="0" w:color="auto"/>
                    <w:left w:val="none" w:sz="0" w:space="0" w:color="auto"/>
                    <w:bottom w:val="none" w:sz="0" w:space="0" w:color="auto"/>
                    <w:right w:val="none" w:sz="0" w:space="0" w:color="auto"/>
                  </w:divBdr>
                </w:div>
                <w:div w:id="1519810549">
                  <w:marLeft w:val="0"/>
                  <w:marRight w:val="0"/>
                  <w:marTop w:val="0"/>
                  <w:marBottom w:val="0"/>
                  <w:divBdr>
                    <w:top w:val="none" w:sz="0" w:space="0" w:color="auto"/>
                    <w:left w:val="none" w:sz="0" w:space="0" w:color="auto"/>
                    <w:bottom w:val="none" w:sz="0" w:space="0" w:color="auto"/>
                    <w:right w:val="none" w:sz="0" w:space="0" w:color="auto"/>
                  </w:divBdr>
                </w:div>
                <w:div w:id="785973332">
                  <w:marLeft w:val="0"/>
                  <w:marRight w:val="0"/>
                  <w:marTop w:val="0"/>
                  <w:marBottom w:val="0"/>
                  <w:divBdr>
                    <w:top w:val="none" w:sz="0" w:space="0" w:color="auto"/>
                    <w:left w:val="none" w:sz="0" w:space="0" w:color="auto"/>
                    <w:bottom w:val="none" w:sz="0" w:space="0" w:color="auto"/>
                    <w:right w:val="none" w:sz="0" w:space="0" w:color="auto"/>
                  </w:divBdr>
                </w:div>
                <w:div w:id="666401552">
                  <w:marLeft w:val="0"/>
                  <w:marRight w:val="0"/>
                  <w:marTop w:val="0"/>
                  <w:marBottom w:val="0"/>
                  <w:divBdr>
                    <w:top w:val="none" w:sz="0" w:space="0" w:color="auto"/>
                    <w:left w:val="none" w:sz="0" w:space="0" w:color="auto"/>
                    <w:bottom w:val="none" w:sz="0" w:space="0" w:color="auto"/>
                    <w:right w:val="none" w:sz="0" w:space="0" w:color="auto"/>
                  </w:divBdr>
                </w:div>
                <w:div w:id="1082796861">
                  <w:marLeft w:val="0"/>
                  <w:marRight w:val="0"/>
                  <w:marTop w:val="0"/>
                  <w:marBottom w:val="0"/>
                  <w:divBdr>
                    <w:top w:val="none" w:sz="0" w:space="0" w:color="auto"/>
                    <w:left w:val="none" w:sz="0" w:space="0" w:color="auto"/>
                    <w:bottom w:val="none" w:sz="0" w:space="0" w:color="auto"/>
                    <w:right w:val="none" w:sz="0" w:space="0" w:color="auto"/>
                  </w:divBdr>
                </w:div>
                <w:div w:id="1375733996">
                  <w:marLeft w:val="0"/>
                  <w:marRight w:val="0"/>
                  <w:marTop w:val="0"/>
                  <w:marBottom w:val="0"/>
                  <w:divBdr>
                    <w:top w:val="none" w:sz="0" w:space="0" w:color="auto"/>
                    <w:left w:val="none" w:sz="0" w:space="0" w:color="auto"/>
                    <w:bottom w:val="none" w:sz="0" w:space="0" w:color="auto"/>
                    <w:right w:val="none" w:sz="0" w:space="0" w:color="auto"/>
                  </w:divBdr>
                </w:div>
                <w:div w:id="1035158089">
                  <w:marLeft w:val="0"/>
                  <w:marRight w:val="0"/>
                  <w:marTop w:val="0"/>
                  <w:marBottom w:val="0"/>
                  <w:divBdr>
                    <w:top w:val="none" w:sz="0" w:space="0" w:color="auto"/>
                    <w:left w:val="none" w:sz="0" w:space="0" w:color="auto"/>
                    <w:bottom w:val="none" w:sz="0" w:space="0" w:color="auto"/>
                    <w:right w:val="none" w:sz="0" w:space="0" w:color="auto"/>
                  </w:divBdr>
                </w:div>
                <w:div w:id="50858763">
                  <w:marLeft w:val="0"/>
                  <w:marRight w:val="0"/>
                  <w:marTop w:val="0"/>
                  <w:marBottom w:val="0"/>
                  <w:divBdr>
                    <w:top w:val="none" w:sz="0" w:space="0" w:color="auto"/>
                    <w:left w:val="none" w:sz="0" w:space="0" w:color="auto"/>
                    <w:bottom w:val="none" w:sz="0" w:space="0" w:color="auto"/>
                    <w:right w:val="none" w:sz="0" w:space="0" w:color="auto"/>
                  </w:divBdr>
                </w:div>
                <w:div w:id="1023894906">
                  <w:marLeft w:val="0"/>
                  <w:marRight w:val="0"/>
                  <w:marTop w:val="0"/>
                  <w:marBottom w:val="0"/>
                  <w:divBdr>
                    <w:top w:val="none" w:sz="0" w:space="0" w:color="auto"/>
                    <w:left w:val="none" w:sz="0" w:space="0" w:color="auto"/>
                    <w:bottom w:val="none" w:sz="0" w:space="0" w:color="auto"/>
                    <w:right w:val="none" w:sz="0" w:space="0" w:color="auto"/>
                  </w:divBdr>
                </w:div>
                <w:div w:id="233979440">
                  <w:marLeft w:val="0"/>
                  <w:marRight w:val="0"/>
                  <w:marTop w:val="0"/>
                  <w:marBottom w:val="0"/>
                  <w:divBdr>
                    <w:top w:val="none" w:sz="0" w:space="0" w:color="auto"/>
                    <w:left w:val="none" w:sz="0" w:space="0" w:color="auto"/>
                    <w:bottom w:val="none" w:sz="0" w:space="0" w:color="auto"/>
                    <w:right w:val="none" w:sz="0" w:space="0" w:color="auto"/>
                  </w:divBdr>
                </w:div>
                <w:div w:id="1644845089">
                  <w:marLeft w:val="0"/>
                  <w:marRight w:val="0"/>
                  <w:marTop w:val="0"/>
                  <w:marBottom w:val="0"/>
                  <w:divBdr>
                    <w:top w:val="none" w:sz="0" w:space="0" w:color="auto"/>
                    <w:left w:val="none" w:sz="0" w:space="0" w:color="auto"/>
                    <w:bottom w:val="none" w:sz="0" w:space="0" w:color="auto"/>
                    <w:right w:val="none" w:sz="0" w:space="0" w:color="auto"/>
                  </w:divBdr>
                </w:div>
                <w:div w:id="2123070580">
                  <w:marLeft w:val="0"/>
                  <w:marRight w:val="0"/>
                  <w:marTop w:val="0"/>
                  <w:marBottom w:val="0"/>
                  <w:divBdr>
                    <w:top w:val="none" w:sz="0" w:space="0" w:color="auto"/>
                    <w:left w:val="none" w:sz="0" w:space="0" w:color="auto"/>
                    <w:bottom w:val="none" w:sz="0" w:space="0" w:color="auto"/>
                    <w:right w:val="none" w:sz="0" w:space="0" w:color="auto"/>
                  </w:divBdr>
                </w:div>
                <w:div w:id="477845109">
                  <w:marLeft w:val="0"/>
                  <w:marRight w:val="0"/>
                  <w:marTop w:val="0"/>
                  <w:marBottom w:val="0"/>
                  <w:divBdr>
                    <w:top w:val="none" w:sz="0" w:space="0" w:color="auto"/>
                    <w:left w:val="none" w:sz="0" w:space="0" w:color="auto"/>
                    <w:bottom w:val="none" w:sz="0" w:space="0" w:color="auto"/>
                    <w:right w:val="none" w:sz="0" w:space="0" w:color="auto"/>
                  </w:divBdr>
                </w:div>
                <w:div w:id="1428160914">
                  <w:marLeft w:val="0"/>
                  <w:marRight w:val="0"/>
                  <w:marTop w:val="0"/>
                  <w:marBottom w:val="0"/>
                  <w:divBdr>
                    <w:top w:val="none" w:sz="0" w:space="0" w:color="auto"/>
                    <w:left w:val="none" w:sz="0" w:space="0" w:color="auto"/>
                    <w:bottom w:val="none" w:sz="0" w:space="0" w:color="auto"/>
                    <w:right w:val="none" w:sz="0" w:space="0" w:color="auto"/>
                  </w:divBdr>
                </w:div>
                <w:div w:id="1333946529">
                  <w:marLeft w:val="0"/>
                  <w:marRight w:val="0"/>
                  <w:marTop w:val="0"/>
                  <w:marBottom w:val="0"/>
                  <w:divBdr>
                    <w:top w:val="none" w:sz="0" w:space="0" w:color="auto"/>
                    <w:left w:val="none" w:sz="0" w:space="0" w:color="auto"/>
                    <w:bottom w:val="none" w:sz="0" w:space="0" w:color="auto"/>
                    <w:right w:val="none" w:sz="0" w:space="0" w:color="auto"/>
                  </w:divBdr>
                </w:div>
                <w:div w:id="344983703">
                  <w:marLeft w:val="0"/>
                  <w:marRight w:val="0"/>
                  <w:marTop w:val="0"/>
                  <w:marBottom w:val="0"/>
                  <w:divBdr>
                    <w:top w:val="none" w:sz="0" w:space="0" w:color="auto"/>
                    <w:left w:val="none" w:sz="0" w:space="0" w:color="auto"/>
                    <w:bottom w:val="none" w:sz="0" w:space="0" w:color="auto"/>
                    <w:right w:val="none" w:sz="0" w:space="0" w:color="auto"/>
                  </w:divBdr>
                </w:div>
                <w:div w:id="454564060">
                  <w:marLeft w:val="0"/>
                  <w:marRight w:val="0"/>
                  <w:marTop w:val="0"/>
                  <w:marBottom w:val="0"/>
                  <w:divBdr>
                    <w:top w:val="none" w:sz="0" w:space="0" w:color="auto"/>
                    <w:left w:val="none" w:sz="0" w:space="0" w:color="auto"/>
                    <w:bottom w:val="none" w:sz="0" w:space="0" w:color="auto"/>
                    <w:right w:val="none" w:sz="0" w:space="0" w:color="auto"/>
                  </w:divBdr>
                </w:div>
                <w:div w:id="752316257">
                  <w:marLeft w:val="0"/>
                  <w:marRight w:val="0"/>
                  <w:marTop w:val="0"/>
                  <w:marBottom w:val="0"/>
                  <w:divBdr>
                    <w:top w:val="none" w:sz="0" w:space="0" w:color="auto"/>
                    <w:left w:val="none" w:sz="0" w:space="0" w:color="auto"/>
                    <w:bottom w:val="none" w:sz="0" w:space="0" w:color="auto"/>
                    <w:right w:val="none" w:sz="0" w:space="0" w:color="auto"/>
                  </w:divBdr>
                </w:div>
                <w:div w:id="1995521448">
                  <w:marLeft w:val="0"/>
                  <w:marRight w:val="0"/>
                  <w:marTop w:val="0"/>
                  <w:marBottom w:val="0"/>
                  <w:divBdr>
                    <w:top w:val="none" w:sz="0" w:space="0" w:color="auto"/>
                    <w:left w:val="none" w:sz="0" w:space="0" w:color="auto"/>
                    <w:bottom w:val="none" w:sz="0" w:space="0" w:color="auto"/>
                    <w:right w:val="none" w:sz="0" w:space="0" w:color="auto"/>
                  </w:divBdr>
                </w:div>
                <w:div w:id="1716735189">
                  <w:marLeft w:val="0"/>
                  <w:marRight w:val="0"/>
                  <w:marTop w:val="0"/>
                  <w:marBottom w:val="0"/>
                  <w:divBdr>
                    <w:top w:val="none" w:sz="0" w:space="0" w:color="auto"/>
                    <w:left w:val="none" w:sz="0" w:space="0" w:color="auto"/>
                    <w:bottom w:val="none" w:sz="0" w:space="0" w:color="auto"/>
                    <w:right w:val="none" w:sz="0" w:space="0" w:color="auto"/>
                  </w:divBdr>
                </w:div>
                <w:div w:id="533276746">
                  <w:marLeft w:val="0"/>
                  <w:marRight w:val="0"/>
                  <w:marTop w:val="0"/>
                  <w:marBottom w:val="0"/>
                  <w:divBdr>
                    <w:top w:val="none" w:sz="0" w:space="0" w:color="auto"/>
                    <w:left w:val="none" w:sz="0" w:space="0" w:color="auto"/>
                    <w:bottom w:val="none" w:sz="0" w:space="0" w:color="auto"/>
                    <w:right w:val="none" w:sz="0" w:space="0" w:color="auto"/>
                  </w:divBdr>
                </w:div>
                <w:div w:id="1079592444">
                  <w:marLeft w:val="0"/>
                  <w:marRight w:val="0"/>
                  <w:marTop w:val="0"/>
                  <w:marBottom w:val="0"/>
                  <w:divBdr>
                    <w:top w:val="none" w:sz="0" w:space="0" w:color="auto"/>
                    <w:left w:val="none" w:sz="0" w:space="0" w:color="auto"/>
                    <w:bottom w:val="none" w:sz="0" w:space="0" w:color="auto"/>
                    <w:right w:val="none" w:sz="0" w:space="0" w:color="auto"/>
                  </w:divBdr>
                </w:div>
                <w:div w:id="2098553477">
                  <w:marLeft w:val="0"/>
                  <w:marRight w:val="0"/>
                  <w:marTop w:val="0"/>
                  <w:marBottom w:val="0"/>
                  <w:divBdr>
                    <w:top w:val="none" w:sz="0" w:space="0" w:color="auto"/>
                    <w:left w:val="none" w:sz="0" w:space="0" w:color="auto"/>
                    <w:bottom w:val="none" w:sz="0" w:space="0" w:color="auto"/>
                    <w:right w:val="none" w:sz="0" w:space="0" w:color="auto"/>
                  </w:divBdr>
                </w:div>
                <w:div w:id="863444941">
                  <w:marLeft w:val="0"/>
                  <w:marRight w:val="0"/>
                  <w:marTop w:val="0"/>
                  <w:marBottom w:val="0"/>
                  <w:divBdr>
                    <w:top w:val="none" w:sz="0" w:space="0" w:color="auto"/>
                    <w:left w:val="none" w:sz="0" w:space="0" w:color="auto"/>
                    <w:bottom w:val="none" w:sz="0" w:space="0" w:color="auto"/>
                    <w:right w:val="none" w:sz="0" w:space="0" w:color="auto"/>
                  </w:divBdr>
                </w:div>
                <w:div w:id="354157415">
                  <w:marLeft w:val="0"/>
                  <w:marRight w:val="0"/>
                  <w:marTop w:val="0"/>
                  <w:marBottom w:val="0"/>
                  <w:divBdr>
                    <w:top w:val="none" w:sz="0" w:space="0" w:color="auto"/>
                    <w:left w:val="none" w:sz="0" w:space="0" w:color="auto"/>
                    <w:bottom w:val="none" w:sz="0" w:space="0" w:color="auto"/>
                    <w:right w:val="none" w:sz="0" w:space="0" w:color="auto"/>
                  </w:divBdr>
                </w:div>
                <w:div w:id="59721179">
                  <w:marLeft w:val="0"/>
                  <w:marRight w:val="0"/>
                  <w:marTop w:val="0"/>
                  <w:marBottom w:val="0"/>
                  <w:divBdr>
                    <w:top w:val="none" w:sz="0" w:space="0" w:color="auto"/>
                    <w:left w:val="none" w:sz="0" w:space="0" w:color="auto"/>
                    <w:bottom w:val="none" w:sz="0" w:space="0" w:color="auto"/>
                    <w:right w:val="none" w:sz="0" w:space="0" w:color="auto"/>
                  </w:divBdr>
                </w:div>
                <w:div w:id="188879189">
                  <w:marLeft w:val="0"/>
                  <w:marRight w:val="0"/>
                  <w:marTop w:val="0"/>
                  <w:marBottom w:val="0"/>
                  <w:divBdr>
                    <w:top w:val="none" w:sz="0" w:space="0" w:color="auto"/>
                    <w:left w:val="none" w:sz="0" w:space="0" w:color="auto"/>
                    <w:bottom w:val="none" w:sz="0" w:space="0" w:color="auto"/>
                    <w:right w:val="none" w:sz="0" w:space="0" w:color="auto"/>
                  </w:divBdr>
                </w:div>
                <w:div w:id="1822580627">
                  <w:marLeft w:val="0"/>
                  <w:marRight w:val="0"/>
                  <w:marTop w:val="0"/>
                  <w:marBottom w:val="0"/>
                  <w:divBdr>
                    <w:top w:val="none" w:sz="0" w:space="0" w:color="auto"/>
                    <w:left w:val="none" w:sz="0" w:space="0" w:color="auto"/>
                    <w:bottom w:val="none" w:sz="0" w:space="0" w:color="auto"/>
                    <w:right w:val="none" w:sz="0" w:space="0" w:color="auto"/>
                  </w:divBdr>
                </w:div>
                <w:div w:id="852962124">
                  <w:marLeft w:val="0"/>
                  <w:marRight w:val="0"/>
                  <w:marTop w:val="0"/>
                  <w:marBottom w:val="0"/>
                  <w:divBdr>
                    <w:top w:val="none" w:sz="0" w:space="0" w:color="auto"/>
                    <w:left w:val="none" w:sz="0" w:space="0" w:color="auto"/>
                    <w:bottom w:val="none" w:sz="0" w:space="0" w:color="auto"/>
                    <w:right w:val="none" w:sz="0" w:space="0" w:color="auto"/>
                  </w:divBdr>
                </w:div>
                <w:div w:id="530387676">
                  <w:marLeft w:val="0"/>
                  <w:marRight w:val="0"/>
                  <w:marTop w:val="0"/>
                  <w:marBottom w:val="0"/>
                  <w:divBdr>
                    <w:top w:val="none" w:sz="0" w:space="0" w:color="auto"/>
                    <w:left w:val="none" w:sz="0" w:space="0" w:color="auto"/>
                    <w:bottom w:val="none" w:sz="0" w:space="0" w:color="auto"/>
                    <w:right w:val="none" w:sz="0" w:space="0" w:color="auto"/>
                  </w:divBdr>
                </w:div>
                <w:div w:id="361130016">
                  <w:marLeft w:val="0"/>
                  <w:marRight w:val="0"/>
                  <w:marTop w:val="0"/>
                  <w:marBottom w:val="0"/>
                  <w:divBdr>
                    <w:top w:val="none" w:sz="0" w:space="0" w:color="auto"/>
                    <w:left w:val="none" w:sz="0" w:space="0" w:color="auto"/>
                    <w:bottom w:val="none" w:sz="0" w:space="0" w:color="auto"/>
                    <w:right w:val="none" w:sz="0" w:space="0" w:color="auto"/>
                  </w:divBdr>
                </w:div>
                <w:div w:id="804547714">
                  <w:marLeft w:val="0"/>
                  <w:marRight w:val="0"/>
                  <w:marTop w:val="0"/>
                  <w:marBottom w:val="0"/>
                  <w:divBdr>
                    <w:top w:val="none" w:sz="0" w:space="0" w:color="auto"/>
                    <w:left w:val="none" w:sz="0" w:space="0" w:color="auto"/>
                    <w:bottom w:val="none" w:sz="0" w:space="0" w:color="auto"/>
                    <w:right w:val="none" w:sz="0" w:space="0" w:color="auto"/>
                  </w:divBdr>
                </w:div>
                <w:div w:id="1316684940">
                  <w:marLeft w:val="0"/>
                  <w:marRight w:val="0"/>
                  <w:marTop w:val="0"/>
                  <w:marBottom w:val="0"/>
                  <w:divBdr>
                    <w:top w:val="none" w:sz="0" w:space="0" w:color="auto"/>
                    <w:left w:val="none" w:sz="0" w:space="0" w:color="auto"/>
                    <w:bottom w:val="none" w:sz="0" w:space="0" w:color="auto"/>
                    <w:right w:val="none" w:sz="0" w:space="0" w:color="auto"/>
                  </w:divBdr>
                </w:div>
                <w:div w:id="1750229094">
                  <w:marLeft w:val="0"/>
                  <w:marRight w:val="0"/>
                  <w:marTop w:val="0"/>
                  <w:marBottom w:val="0"/>
                  <w:divBdr>
                    <w:top w:val="none" w:sz="0" w:space="0" w:color="auto"/>
                    <w:left w:val="none" w:sz="0" w:space="0" w:color="auto"/>
                    <w:bottom w:val="none" w:sz="0" w:space="0" w:color="auto"/>
                    <w:right w:val="none" w:sz="0" w:space="0" w:color="auto"/>
                  </w:divBdr>
                </w:div>
                <w:div w:id="1626429445">
                  <w:marLeft w:val="0"/>
                  <w:marRight w:val="0"/>
                  <w:marTop w:val="0"/>
                  <w:marBottom w:val="0"/>
                  <w:divBdr>
                    <w:top w:val="none" w:sz="0" w:space="0" w:color="auto"/>
                    <w:left w:val="none" w:sz="0" w:space="0" w:color="auto"/>
                    <w:bottom w:val="none" w:sz="0" w:space="0" w:color="auto"/>
                    <w:right w:val="none" w:sz="0" w:space="0" w:color="auto"/>
                  </w:divBdr>
                </w:div>
                <w:div w:id="1285499852">
                  <w:marLeft w:val="0"/>
                  <w:marRight w:val="0"/>
                  <w:marTop w:val="0"/>
                  <w:marBottom w:val="0"/>
                  <w:divBdr>
                    <w:top w:val="none" w:sz="0" w:space="0" w:color="auto"/>
                    <w:left w:val="none" w:sz="0" w:space="0" w:color="auto"/>
                    <w:bottom w:val="none" w:sz="0" w:space="0" w:color="auto"/>
                    <w:right w:val="none" w:sz="0" w:space="0" w:color="auto"/>
                  </w:divBdr>
                </w:div>
                <w:div w:id="1355156172">
                  <w:marLeft w:val="0"/>
                  <w:marRight w:val="0"/>
                  <w:marTop w:val="0"/>
                  <w:marBottom w:val="0"/>
                  <w:divBdr>
                    <w:top w:val="none" w:sz="0" w:space="0" w:color="auto"/>
                    <w:left w:val="none" w:sz="0" w:space="0" w:color="auto"/>
                    <w:bottom w:val="none" w:sz="0" w:space="0" w:color="auto"/>
                    <w:right w:val="none" w:sz="0" w:space="0" w:color="auto"/>
                  </w:divBdr>
                </w:div>
                <w:div w:id="1171138039">
                  <w:marLeft w:val="0"/>
                  <w:marRight w:val="0"/>
                  <w:marTop w:val="0"/>
                  <w:marBottom w:val="0"/>
                  <w:divBdr>
                    <w:top w:val="none" w:sz="0" w:space="0" w:color="auto"/>
                    <w:left w:val="none" w:sz="0" w:space="0" w:color="auto"/>
                    <w:bottom w:val="none" w:sz="0" w:space="0" w:color="auto"/>
                    <w:right w:val="none" w:sz="0" w:space="0" w:color="auto"/>
                  </w:divBdr>
                </w:div>
                <w:div w:id="122189260">
                  <w:marLeft w:val="0"/>
                  <w:marRight w:val="0"/>
                  <w:marTop w:val="0"/>
                  <w:marBottom w:val="0"/>
                  <w:divBdr>
                    <w:top w:val="none" w:sz="0" w:space="0" w:color="auto"/>
                    <w:left w:val="none" w:sz="0" w:space="0" w:color="auto"/>
                    <w:bottom w:val="none" w:sz="0" w:space="0" w:color="auto"/>
                    <w:right w:val="none" w:sz="0" w:space="0" w:color="auto"/>
                  </w:divBdr>
                </w:div>
                <w:div w:id="1097561240">
                  <w:marLeft w:val="0"/>
                  <w:marRight w:val="0"/>
                  <w:marTop w:val="0"/>
                  <w:marBottom w:val="0"/>
                  <w:divBdr>
                    <w:top w:val="none" w:sz="0" w:space="0" w:color="auto"/>
                    <w:left w:val="none" w:sz="0" w:space="0" w:color="auto"/>
                    <w:bottom w:val="none" w:sz="0" w:space="0" w:color="auto"/>
                    <w:right w:val="none" w:sz="0" w:space="0" w:color="auto"/>
                  </w:divBdr>
                </w:div>
                <w:div w:id="270402802">
                  <w:marLeft w:val="0"/>
                  <w:marRight w:val="0"/>
                  <w:marTop w:val="0"/>
                  <w:marBottom w:val="0"/>
                  <w:divBdr>
                    <w:top w:val="none" w:sz="0" w:space="0" w:color="auto"/>
                    <w:left w:val="none" w:sz="0" w:space="0" w:color="auto"/>
                    <w:bottom w:val="none" w:sz="0" w:space="0" w:color="auto"/>
                    <w:right w:val="none" w:sz="0" w:space="0" w:color="auto"/>
                  </w:divBdr>
                </w:div>
                <w:div w:id="1256552778">
                  <w:marLeft w:val="0"/>
                  <w:marRight w:val="0"/>
                  <w:marTop w:val="0"/>
                  <w:marBottom w:val="0"/>
                  <w:divBdr>
                    <w:top w:val="none" w:sz="0" w:space="0" w:color="auto"/>
                    <w:left w:val="none" w:sz="0" w:space="0" w:color="auto"/>
                    <w:bottom w:val="none" w:sz="0" w:space="0" w:color="auto"/>
                    <w:right w:val="none" w:sz="0" w:space="0" w:color="auto"/>
                  </w:divBdr>
                </w:div>
                <w:div w:id="1108430400">
                  <w:marLeft w:val="0"/>
                  <w:marRight w:val="0"/>
                  <w:marTop w:val="0"/>
                  <w:marBottom w:val="0"/>
                  <w:divBdr>
                    <w:top w:val="none" w:sz="0" w:space="0" w:color="auto"/>
                    <w:left w:val="none" w:sz="0" w:space="0" w:color="auto"/>
                    <w:bottom w:val="none" w:sz="0" w:space="0" w:color="auto"/>
                    <w:right w:val="none" w:sz="0" w:space="0" w:color="auto"/>
                  </w:divBdr>
                </w:div>
                <w:div w:id="2092847707">
                  <w:marLeft w:val="0"/>
                  <w:marRight w:val="0"/>
                  <w:marTop w:val="0"/>
                  <w:marBottom w:val="0"/>
                  <w:divBdr>
                    <w:top w:val="none" w:sz="0" w:space="0" w:color="auto"/>
                    <w:left w:val="none" w:sz="0" w:space="0" w:color="auto"/>
                    <w:bottom w:val="none" w:sz="0" w:space="0" w:color="auto"/>
                    <w:right w:val="none" w:sz="0" w:space="0" w:color="auto"/>
                  </w:divBdr>
                </w:div>
                <w:div w:id="262038100">
                  <w:marLeft w:val="0"/>
                  <w:marRight w:val="0"/>
                  <w:marTop w:val="0"/>
                  <w:marBottom w:val="0"/>
                  <w:divBdr>
                    <w:top w:val="none" w:sz="0" w:space="0" w:color="auto"/>
                    <w:left w:val="none" w:sz="0" w:space="0" w:color="auto"/>
                    <w:bottom w:val="none" w:sz="0" w:space="0" w:color="auto"/>
                    <w:right w:val="none" w:sz="0" w:space="0" w:color="auto"/>
                  </w:divBdr>
                </w:div>
                <w:div w:id="1750809171">
                  <w:marLeft w:val="0"/>
                  <w:marRight w:val="0"/>
                  <w:marTop w:val="0"/>
                  <w:marBottom w:val="0"/>
                  <w:divBdr>
                    <w:top w:val="none" w:sz="0" w:space="0" w:color="auto"/>
                    <w:left w:val="none" w:sz="0" w:space="0" w:color="auto"/>
                    <w:bottom w:val="none" w:sz="0" w:space="0" w:color="auto"/>
                    <w:right w:val="none" w:sz="0" w:space="0" w:color="auto"/>
                  </w:divBdr>
                </w:div>
                <w:div w:id="282882776">
                  <w:marLeft w:val="0"/>
                  <w:marRight w:val="0"/>
                  <w:marTop w:val="0"/>
                  <w:marBottom w:val="0"/>
                  <w:divBdr>
                    <w:top w:val="none" w:sz="0" w:space="0" w:color="auto"/>
                    <w:left w:val="none" w:sz="0" w:space="0" w:color="auto"/>
                    <w:bottom w:val="none" w:sz="0" w:space="0" w:color="auto"/>
                    <w:right w:val="none" w:sz="0" w:space="0" w:color="auto"/>
                  </w:divBdr>
                </w:div>
                <w:div w:id="33123067">
                  <w:marLeft w:val="0"/>
                  <w:marRight w:val="0"/>
                  <w:marTop w:val="0"/>
                  <w:marBottom w:val="0"/>
                  <w:divBdr>
                    <w:top w:val="none" w:sz="0" w:space="0" w:color="auto"/>
                    <w:left w:val="none" w:sz="0" w:space="0" w:color="auto"/>
                    <w:bottom w:val="none" w:sz="0" w:space="0" w:color="auto"/>
                    <w:right w:val="none" w:sz="0" w:space="0" w:color="auto"/>
                  </w:divBdr>
                </w:div>
                <w:div w:id="1429160024">
                  <w:marLeft w:val="0"/>
                  <w:marRight w:val="0"/>
                  <w:marTop w:val="0"/>
                  <w:marBottom w:val="0"/>
                  <w:divBdr>
                    <w:top w:val="none" w:sz="0" w:space="0" w:color="auto"/>
                    <w:left w:val="none" w:sz="0" w:space="0" w:color="auto"/>
                    <w:bottom w:val="none" w:sz="0" w:space="0" w:color="auto"/>
                    <w:right w:val="none" w:sz="0" w:space="0" w:color="auto"/>
                  </w:divBdr>
                </w:div>
                <w:div w:id="256982171">
                  <w:marLeft w:val="0"/>
                  <w:marRight w:val="0"/>
                  <w:marTop w:val="0"/>
                  <w:marBottom w:val="0"/>
                  <w:divBdr>
                    <w:top w:val="none" w:sz="0" w:space="0" w:color="auto"/>
                    <w:left w:val="none" w:sz="0" w:space="0" w:color="auto"/>
                    <w:bottom w:val="none" w:sz="0" w:space="0" w:color="auto"/>
                    <w:right w:val="none" w:sz="0" w:space="0" w:color="auto"/>
                  </w:divBdr>
                </w:div>
                <w:div w:id="812136166">
                  <w:marLeft w:val="0"/>
                  <w:marRight w:val="0"/>
                  <w:marTop w:val="0"/>
                  <w:marBottom w:val="0"/>
                  <w:divBdr>
                    <w:top w:val="none" w:sz="0" w:space="0" w:color="auto"/>
                    <w:left w:val="none" w:sz="0" w:space="0" w:color="auto"/>
                    <w:bottom w:val="none" w:sz="0" w:space="0" w:color="auto"/>
                    <w:right w:val="none" w:sz="0" w:space="0" w:color="auto"/>
                  </w:divBdr>
                </w:div>
                <w:div w:id="629554205">
                  <w:marLeft w:val="0"/>
                  <w:marRight w:val="0"/>
                  <w:marTop w:val="0"/>
                  <w:marBottom w:val="0"/>
                  <w:divBdr>
                    <w:top w:val="none" w:sz="0" w:space="0" w:color="auto"/>
                    <w:left w:val="none" w:sz="0" w:space="0" w:color="auto"/>
                    <w:bottom w:val="none" w:sz="0" w:space="0" w:color="auto"/>
                    <w:right w:val="none" w:sz="0" w:space="0" w:color="auto"/>
                  </w:divBdr>
                </w:div>
                <w:div w:id="1327128845">
                  <w:marLeft w:val="0"/>
                  <w:marRight w:val="0"/>
                  <w:marTop w:val="0"/>
                  <w:marBottom w:val="0"/>
                  <w:divBdr>
                    <w:top w:val="none" w:sz="0" w:space="0" w:color="auto"/>
                    <w:left w:val="none" w:sz="0" w:space="0" w:color="auto"/>
                    <w:bottom w:val="none" w:sz="0" w:space="0" w:color="auto"/>
                    <w:right w:val="none" w:sz="0" w:space="0" w:color="auto"/>
                  </w:divBdr>
                </w:div>
                <w:div w:id="1276909822">
                  <w:marLeft w:val="0"/>
                  <w:marRight w:val="0"/>
                  <w:marTop w:val="0"/>
                  <w:marBottom w:val="0"/>
                  <w:divBdr>
                    <w:top w:val="none" w:sz="0" w:space="0" w:color="auto"/>
                    <w:left w:val="none" w:sz="0" w:space="0" w:color="auto"/>
                    <w:bottom w:val="none" w:sz="0" w:space="0" w:color="auto"/>
                    <w:right w:val="none" w:sz="0" w:space="0" w:color="auto"/>
                  </w:divBdr>
                </w:div>
                <w:div w:id="1697388331">
                  <w:marLeft w:val="0"/>
                  <w:marRight w:val="0"/>
                  <w:marTop w:val="0"/>
                  <w:marBottom w:val="0"/>
                  <w:divBdr>
                    <w:top w:val="none" w:sz="0" w:space="0" w:color="auto"/>
                    <w:left w:val="none" w:sz="0" w:space="0" w:color="auto"/>
                    <w:bottom w:val="none" w:sz="0" w:space="0" w:color="auto"/>
                    <w:right w:val="none" w:sz="0" w:space="0" w:color="auto"/>
                  </w:divBdr>
                </w:div>
                <w:div w:id="1444300447">
                  <w:marLeft w:val="0"/>
                  <w:marRight w:val="0"/>
                  <w:marTop w:val="0"/>
                  <w:marBottom w:val="0"/>
                  <w:divBdr>
                    <w:top w:val="none" w:sz="0" w:space="0" w:color="auto"/>
                    <w:left w:val="none" w:sz="0" w:space="0" w:color="auto"/>
                    <w:bottom w:val="none" w:sz="0" w:space="0" w:color="auto"/>
                    <w:right w:val="none" w:sz="0" w:space="0" w:color="auto"/>
                  </w:divBdr>
                </w:div>
                <w:div w:id="1497921585">
                  <w:marLeft w:val="0"/>
                  <w:marRight w:val="0"/>
                  <w:marTop w:val="0"/>
                  <w:marBottom w:val="0"/>
                  <w:divBdr>
                    <w:top w:val="none" w:sz="0" w:space="0" w:color="auto"/>
                    <w:left w:val="none" w:sz="0" w:space="0" w:color="auto"/>
                    <w:bottom w:val="none" w:sz="0" w:space="0" w:color="auto"/>
                    <w:right w:val="none" w:sz="0" w:space="0" w:color="auto"/>
                  </w:divBdr>
                </w:div>
                <w:div w:id="342242595">
                  <w:marLeft w:val="0"/>
                  <w:marRight w:val="0"/>
                  <w:marTop w:val="0"/>
                  <w:marBottom w:val="0"/>
                  <w:divBdr>
                    <w:top w:val="none" w:sz="0" w:space="0" w:color="auto"/>
                    <w:left w:val="none" w:sz="0" w:space="0" w:color="auto"/>
                    <w:bottom w:val="none" w:sz="0" w:space="0" w:color="auto"/>
                    <w:right w:val="none" w:sz="0" w:space="0" w:color="auto"/>
                  </w:divBdr>
                </w:div>
                <w:div w:id="171723669">
                  <w:marLeft w:val="0"/>
                  <w:marRight w:val="0"/>
                  <w:marTop w:val="0"/>
                  <w:marBottom w:val="0"/>
                  <w:divBdr>
                    <w:top w:val="none" w:sz="0" w:space="0" w:color="auto"/>
                    <w:left w:val="none" w:sz="0" w:space="0" w:color="auto"/>
                    <w:bottom w:val="none" w:sz="0" w:space="0" w:color="auto"/>
                    <w:right w:val="none" w:sz="0" w:space="0" w:color="auto"/>
                  </w:divBdr>
                </w:div>
                <w:div w:id="708602185">
                  <w:marLeft w:val="0"/>
                  <w:marRight w:val="0"/>
                  <w:marTop w:val="0"/>
                  <w:marBottom w:val="0"/>
                  <w:divBdr>
                    <w:top w:val="none" w:sz="0" w:space="0" w:color="auto"/>
                    <w:left w:val="none" w:sz="0" w:space="0" w:color="auto"/>
                    <w:bottom w:val="none" w:sz="0" w:space="0" w:color="auto"/>
                    <w:right w:val="none" w:sz="0" w:space="0" w:color="auto"/>
                  </w:divBdr>
                </w:div>
                <w:div w:id="1196845148">
                  <w:marLeft w:val="0"/>
                  <w:marRight w:val="0"/>
                  <w:marTop w:val="0"/>
                  <w:marBottom w:val="0"/>
                  <w:divBdr>
                    <w:top w:val="none" w:sz="0" w:space="0" w:color="auto"/>
                    <w:left w:val="none" w:sz="0" w:space="0" w:color="auto"/>
                    <w:bottom w:val="none" w:sz="0" w:space="0" w:color="auto"/>
                    <w:right w:val="none" w:sz="0" w:space="0" w:color="auto"/>
                  </w:divBdr>
                </w:div>
                <w:div w:id="900210801">
                  <w:marLeft w:val="0"/>
                  <w:marRight w:val="0"/>
                  <w:marTop w:val="0"/>
                  <w:marBottom w:val="0"/>
                  <w:divBdr>
                    <w:top w:val="none" w:sz="0" w:space="0" w:color="auto"/>
                    <w:left w:val="none" w:sz="0" w:space="0" w:color="auto"/>
                    <w:bottom w:val="none" w:sz="0" w:space="0" w:color="auto"/>
                    <w:right w:val="none" w:sz="0" w:space="0" w:color="auto"/>
                  </w:divBdr>
                </w:div>
                <w:div w:id="463042261">
                  <w:marLeft w:val="0"/>
                  <w:marRight w:val="0"/>
                  <w:marTop w:val="0"/>
                  <w:marBottom w:val="0"/>
                  <w:divBdr>
                    <w:top w:val="none" w:sz="0" w:space="0" w:color="auto"/>
                    <w:left w:val="none" w:sz="0" w:space="0" w:color="auto"/>
                    <w:bottom w:val="none" w:sz="0" w:space="0" w:color="auto"/>
                    <w:right w:val="none" w:sz="0" w:space="0" w:color="auto"/>
                  </w:divBdr>
                </w:div>
                <w:div w:id="1977560954">
                  <w:marLeft w:val="0"/>
                  <w:marRight w:val="0"/>
                  <w:marTop w:val="0"/>
                  <w:marBottom w:val="0"/>
                  <w:divBdr>
                    <w:top w:val="none" w:sz="0" w:space="0" w:color="auto"/>
                    <w:left w:val="none" w:sz="0" w:space="0" w:color="auto"/>
                    <w:bottom w:val="none" w:sz="0" w:space="0" w:color="auto"/>
                    <w:right w:val="none" w:sz="0" w:space="0" w:color="auto"/>
                  </w:divBdr>
                </w:div>
                <w:div w:id="1728801673">
                  <w:marLeft w:val="0"/>
                  <w:marRight w:val="0"/>
                  <w:marTop w:val="0"/>
                  <w:marBottom w:val="0"/>
                  <w:divBdr>
                    <w:top w:val="none" w:sz="0" w:space="0" w:color="auto"/>
                    <w:left w:val="none" w:sz="0" w:space="0" w:color="auto"/>
                    <w:bottom w:val="none" w:sz="0" w:space="0" w:color="auto"/>
                    <w:right w:val="none" w:sz="0" w:space="0" w:color="auto"/>
                  </w:divBdr>
                </w:div>
                <w:div w:id="392239319">
                  <w:marLeft w:val="0"/>
                  <w:marRight w:val="0"/>
                  <w:marTop w:val="0"/>
                  <w:marBottom w:val="0"/>
                  <w:divBdr>
                    <w:top w:val="none" w:sz="0" w:space="0" w:color="auto"/>
                    <w:left w:val="none" w:sz="0" w:space="0" w:color="auto"/>
                    <w:bottom w:val="none" w:sz="0" w:space="0" w:color="auto"/>
                    <w:right w:val="none" w:sz="0" w:space="0" w:color="auto"/>
                  </w:divBdr>
                </w:div>
                <w:div w:id="1977754562">
                  <w:marLeft w:val="0"/>
                  <w:marRight w:val="0"/>
                  <w:marTop w:val="0"/>
                  <w:marBottom w:val="0"/>
                  <w:divBdr>
                    <w:top w:val="none" w:sz="0" w:space="0" w:color="auto"/>
                    <w:left w:val="none" w:sz="0" w:space="0" w:color="auto"/>
                    <w:bottom w:val="none" w:sz="0" w:space="0" w:color="auto"/>
                    <w:right w:val="none" w:sz="0" w:space="0" w:color="auto"/>
                  </w:divBdr>
                </w:div>
                <w:div w:id="1291743580">
                  <w:marLeft w:val="0"/>
                  <w:marRight w:val="0"/>
                  <w:marTop w:val="0"/>
                  <w:marBottom w:val="0"/>
                  <w:divBdr>
                    <w:top w:val="none" w:sz="0" w:space="0" w:color="auto"/>
                    <w:left w:val="none" w:sz="0" w:space="0" w:color="auto"/>
                    <w:bottom w:val="none" w:sz="0" w:space="0" w:color="auto"/>
                    <w:right w:val="none" w:sz="0" w:space="0" w:color="auto"/>
                  </w:divBdr>
                </w:div>
                <w:div w:id="2124690999">
                  <w:marLeft w:val="0"/>
                  <w:marRight w:val="0"/>
                  <w:marTop w:val="0"/>
                  <w:marBottom w:val="0"/>
                  <w:divBdr>
                    <w:top w:val="none" w:sz="0" w:space="0" w:color="auto"/>
                    <w:left w:val="none" w:sz="0" w:space="0" w:color="auto"/>
                    <w:bottom w:val="none" w:sz="0" w:space="0" w:color="auto"/>
                    <w:right w:val="none" w:sz="0" w:space="0" w:color="auto"/>
                  </w:divBdr>
                </w:div>
                <w:div w:id="1728070735">
                  <w:marLeft w:val="0"/>
                  <w:marRight w:val="0"/>
                  <w:marTop w:val="0"/>
                  <w:marBottom w:val="0"/>
                  <w:divBdr>
                    <w:top w:val="none" w:sz="0" w:space="0" w:color="auto"/>
                    <w:left w:val="none" w:sz="0" w:space="0" w:color="auto"/>
                    <w:bottom w:val="none" w:sz="0" w:space="0" w:color="auto"/>
                    <w:right w:val="none" w:sz="0" w:space="0" w:color="auto"/>
                  </w:divBdr>
                </w:div>
                <w:div w:id="341587498">
                  <w:marLeft w:val="0"/>
                  <w:marRight w:val="0"/>
                  <w:marTop w:val="0"/>
                  <w:marBottom w:val="0"/>
                  <w:divBdr>
                    <w:top w:val="none" w:sz="0" w:space="0" w:color="auto"/>
                    <w:left w:val="none" w:sz="0" w:space="0" w:color="auto"/>
                    <w:bottom w:val="none" w:sz="0" w:space="0" w:color="auto"/>
                    <w:right w:val="none" w:sz="0" w:space="0" w:color="auto"/>
                  </w:divBdr>
                </w:div>
                <w:div w:id="154686430">
                  <w:marLeft w:val="0"/>
                  <w:marRight w:val="0"/>
                  <w:marTop w:val="0"/>
                  <w:marBottom w:val="0"/>
                  <w:divBdr>
                    <w:top w:val="none" w:sz="0" w:space="0" w:color="auto"/>
                    <w:left w:val="none" w:sz="0" w:space="0" w:color="auto"/>
                    <w:bottom w:val="none" w:sz="0" w:space="0" w:color="auto"/>
                    <w:right w:val="none" w:sz="0" w:space="0" w:color="auto"/>
                  </w:divBdr>
                </w:div>
                <w:div w:id="170721713">
                  <w:marLeft w:val="0"/>
                  <w:marRight w:val="0"/>
                  <w:marTop w:val="0"/>
                  <w:marBottom w:val="0"/>
                  <w:divBdr>
                    <w:top w:val="none" w:sz="0" w:space="0" w:color="auto"/>
                    <w:left w:val="none" w:sz="0" w:space="0" w:color="auto"/>
                    <w:bottom w:val="none" w:sz="0" w:space="0" w:color="auto"/>
                    <w:right w:val="none" w:sz="0" w:space="0" w:color="auto"/>
                  </w:divBdr>
                </w:div>
                <w:div w:id="1922760731">
                  <w:marLeft w:val="0"/>
                  <w:marRight w:val="0"/>
                  <w:marTop w:val="0"/>
                  <w:marBottom w:val="0"/>
                  <w:divBdr>
                    <w:top w:val="none" w:sz="0" w:space="0" w:color="auto"/>
                    <w:left w:val="none" w:sz="0" w:space="0" w:color="auto"/>
                    <w:bottom w:val="none" w:sz="0" w:space="0" w:color="auto"/>
                    <w:right w:val="none" w:sz="0" w:space="0" w:color="auto"/>
                  </w:divBdr>
                </w:div>
                <w:div w:id="19867053">
                  <w:marLeft w:val="0"/>
                  <w:marRight w:val="0"/>
                  <w:marTop w:val="0"/>
                  <w:marBottom w:val="0"/>
                  <w:divBdr>
                    <w:top w:val="none" w:sz="0" w:space="0" w:color="auto"/>
                    <w:left w:val="none" w:sz="0" w:space="0" w:color="auto"/>
                    <w:bottom w:val="none" w:sz="0" w:space="0" w:color="auto"/>
                    <w:right w:val="none" w:sz="0" w:space="0" w:color="auto"/>
                  </w:divBdr>
                </w:div>
                <w:div w:id="1888762765">
                  <w:marLeft w:val="0"/>
                  <w:marRight w:val="0"/>
                  <w:marTop w:val="0"/>
                  <w:marBottom w:val="0"/>
                  <w:divBdr>
                    <w:top w:val="none" w:sz="0" w:space="0" w:color="auto"/>
                    <w:left w:val="none" w:sz="0" w:space="0" w:color="auto"/>
                    <w:bottom w:val="none" w:sz="0" w:space="0" w:color="auto"/>
                    <w:right w:val="none" w:sz="0" w:space="0" w:color="auto"/>
                  </w:divBdr>
                </w:div>
                <w:div w:id="556285552">
                  <w:marLeft w:val="0"/>
                  <w:marRight w:val="0"/>
                  <w:marTop w:val="0"/>
                  <w:marBottom w:val="0"/>
                  <w:divBdr>
                    <w:top w:val="none" w:sz="0" w:space="0" w:color="auto"/>
                    <w:left w:val="none" w:sz="0" w:space="0" w:color="auto"/>
                    <w:bottom w:val="none" w:sz="0" w:space="0" w:color="auto"/>
                    <w:right w:val="none" w:sz="0" w:space="0" w:color="auto"/>
                  </w:divBdr>
                </w:div>
                <w:div w:id="1868910631">
                  <w:marLeft w:val="0"/>
                  <w:marRight w:val="0"/>
                  <w:marTop w:val="0"/>
                  <w:marBottom w:val="0"/>
                  <w:divBdr>
                    <w:top w:val="none" w:sz="0" w:space="0" w:color="auto"/>
                    <w:left w:val="none" w:sz="0" w:space="0" w:color="auto"/>
                    <w:bottom w:val="none" w:sz="0" w:space="0" w:color="auto"/>
                    <w:right w:val="none" w:sz="0" w:space="0" w:color="auto"/>
                  </w:divBdr>
                </w:div>
                <w:div w:id="226959374">
                  <w:marLeft w:val="0"/>
                  <w:marRight w:val="0"/>
                  <w:marTop w:val="0"/>
                  <w:marBottom w:val="0"/>
                  <w:divBdr>
                    <w:top w:val="none" w:sz="0" w:space="0" w:color="auto"/>
                    <w:left w:val="none" w:sz="0" w:space="0" w:color="auto"/>
                    <w:bottom w:val="none" w:sz="0" w:space="0" w:color="auto"/>
                    <w:right w:val="none" w:sz="0" w:space="0" w:color="auto"/>
                  </w:divBdr>
                </w:div>
                <w:div w:id="1056398131">
                  <w:marLeft w:val="0"/>
                  <w:marRight w:val="0"/>
                  <w:marTop w:val="0"/>
                  <w:marBottom w:val="0"/>
                  <w:divBdr>
                    <w:top w:val="none" w:sz="0" w:space="0" w:color="auto"/>
                    <w:left w:val="none" w:sz="0" w:space="0" w:color="auto"/>
                    <w:bottom w:val="none" w:sz="0" w:space="0" w:color="auto"/>
                    <w:right w:val="none" w:sz="0" w:space="0" w:color="auto"/>
                  </w:divBdr>
                </w:div>
                <w:div w:id="1517230617">
                  <w:marLeft w:val="0"/>
                  <w:marRight w:val="0"/>
                  <w:marTop w:val="0"/>
                  <w:marBottom w:val="0"/>
                  <w:divBdr>
                    <w:top w:val="none" w:sz="0" w:space="0" w:color="auto"/>
                    <w:left w:val="none" w:sz="0" w:space="0" w:color="auto"/>
                    <w:bottom w:val="none" w:sz="0" w:space="0" w:color="auto"/>
                    <w:right w:val="none" w:sz="0" w:space="0" w:color="auto"/>
                  </w:divBdr>
                </w:div>
                <w:div w:id="823550914">
                  <w:marLeft w:val="0"/>
                  <w:marRight w:val="0"/>
                  <w:marTop w:val="0"/>
                  <w:marBottom w:val="0"/>
                  <w:divBdr>
                    <w:top w:val="none" w:sz="0" w:space="0" w:color="auto"/>
                    <w:left w:val="none" w:sz="0" w:space="0" w:color="auto"/>
                    <w:bottom w:val="none" w:sz="0" w:space="0" w:color="auto"/>
                    <w:right w:val="none" w:sz="0" w:space="0" w:color="auto"/>
                  </w:divBdr>
                </w:div>
                <w:div w:id="617761656">
                  <w:marLeft w:val="0"/>
                  <w:marRight w:val="0"/>
                  <w:marTop w:val="0"/>
                  <w:marBottom w:val="0"/>
                  <w:divBdr>
                    <w:top w:val="none" w:sz="0" w:space="0" w:color="auto"/>
                    <w:left w:val="none" w:sz="0" w:space="0" w:color="auto"/>
                    <w:bottom w:val="none" w:sz="0" w:space="0" w:color="auto"/>
                    <w:right w:val="none" w:sz="0" w:space="0" w:color="auto"/>
                  </w:divBdr>
                </w:div>
                <w:div w:id="1461144716">
                  <w:marLeft w:val="0"/>
                  <w:marRight w:val="0"/>
                  <w:marTop w:val="0"/>
                  <w:marBottom w:val="0"/>
                  <w:divBdr>
                    <w:top w:val="none" w:sz="0" w:space="0" w:color="auto"/>
                    <w:left w:val="none" w:sz="0" w:space="0" w:color="auto"/>
                    <w:bottom w:val="none" w:sz="0" w:space="0" w:color="auto"/>
                    <w:right w:val="none" w:sz="0" w:space="0" w:color="auto"/>
                  </w:divBdr>
                </w:div>
                <w:div w:id="591865168">
                  <w:marLeft w:val="0"/>
                  <w:marRight w:val="0"/>
                  <w:marTop w:val="0"/>
                  <w:marBottom w:val="0"/>
                  <w:divBdr>
                    <w:top w:val="none" w:sz="0" w:space="0" w:color="auto"/>
                    <w:left w:val="none" w:sz="0" w:space="0" w:color="auto"/>
                    <w:bottom w:val="none" w:sz="0" w:space="0" w:color="auto"/>
                    <w:right w:val="none" w:sz="0" w:space="0" w:color="auto"/>
                  </w:divBdr>
                </w:div>
                <w:div w:id="188689260">
                  <w:marLeft w:val="0"/>
                  <w:marRight w:val="0"/>
                  <w:marTop w:val="0"/>
                  <w:marBottom w:val="0"/>
                  <w:divBdr>
                    <w:top w:val="none" w:sz="0" w:space="0" w:color="auto"/>
                    <w:left w:val="none" w:sz="0" w:space="0" w:color="auto"/>
                    <w:bottom w:val="none" w:sz="0" w:space="0" w:color="auto"/>
                    <w:right w:val="none" w:sz="0" w:space="0" w:color="auto"/>
                  </w:divBdr>
                </w:div>
                <w:div w:id="1449666264">
                  <w:marLeft w:val="0"/>
                  <w:marRight w:val="0"/>
                  <w:marTop w:val="0"/>
                  <w:marBottom w:val="0"/>
                  <w:divBdr>
                    <w:top w:val="none" w:sz="0" w:space="0" w:color="auto"/>
                    <w:left w:val="none" w:sz="0" w:space="0" w:color="auto"/>
                    <w:bottom w:val="none" w:sz="0" w:space="0" w:color="auto"/>
                    <w:right w:val="none" w:sz="0" w:space="0" w:color="auto"/>
                  </w:divBdr>
                </w:div>
                <w:div w:id="767580780">
                  <w:marLeft w:val="0"/>
                  <w:marRight w:val="0"/>
                  <w:marTop w:val="0"/>
                  <w:marBottom w:val="0"/>
                  <w:divBdr>
                    <w:top w:val="none" w:sz="0" w:space="0" w:color="auto"/>
                    <w:left w:val="none" w:sz="0" w:space="0" w:color="auto"/>
                    <w:bottom w:val="none" w:sz="0" w:space="0" w:color="auto"/>
                    <w:right w:val="none" w:sz="0" w:space="0" w:color="auto"/>
                  </w:divBdr>
                </w:div>
                <w:div w:id="1947612181">
                  <w:marLeft w:val="0"/>
                  <w:marRight w:val="0"/>
                  <w:marTop w:val="0"/>
                  <w:marBottom w:val="0"/>
                  <w:divBdr>
                    <w:top w:val="none" w:sz="0" w:space="0" w:color="auto"/>
                    <w:left w:val="none" w:sz="0" w:space="0" w:color="auto"/>
                    <w:bottom w:val="none" w:sz="0" w:space="0" w:color="auto"/>
                    <w:right w:val="none" w:sz="0" w:space="0" w:color="auto"/>
                  </w:divBdr>
                </w:div>
                <w:div w:id="377704568">
                  <w:marLeft w:val="0"/>
                  <w:marRight w:val="0"/>
                  <w:marTop w:val="0"/>
                  <w:marBottom w:val="0"/>
                  <w:divBdr>
                    <w:top w:val="none" w:sz="0" w:space="0" w:color="auto"/>
                    <w:left w:val="none" w:sz="0" w:space="0" w:color="auto"/>
                    <w:bottom w:val="none" w:sz="0" w:space="0" w:color="auto"/>
                    <w:right w:val="none" w:sz="0" w:space="0" w:color="auto"/>
                  </w:divBdr>
                </w:div>
                <w:div w:id="851534906">
                  <w:marLeft w:val="0"/>
                  <w:marRight w:val="0"/>
                  <w:marTop w:val="0"/>
                  <w:marBottom w:val="0"/>
                  <w:divBdr>
                    <w:top w:val="none" w:sz="0" w:space="0" w:color="auto"/>
                    <w:left w:val="none" w:sz="0" w:space="0" w:color="auto"/>
                    <w:bottom w:val="none" w:sz="0" w:space="0" w:color="auto"/>
                    <w:right w:val="none" w:sz="0" w:space="0" w:color="auto"/>
                  </w:divBdr>
                </w:div>
                <w:div w:id="526060816">
                  <w:marLeft w:val="0"/>
                  <w:marRight w:val="0"/>
                  <w:marTop w:val="0"/>
                  <w:marBottom w:val="0"/>
                  <w:divBdr>
                    <w:top w:val="none" w:sz="0" w:space="0" w:color="auto"/>
                    <w:left w:val="none" w:sz="0" w:space="0" w:color="auto"/>
                    <w:bottom w:val="none" w:sz="0" w:space="0" w:color="auto"/>
                    <w:right w:val="none" w:sz="0" w:space="0" w:color="auto"/>
                  </w:divBdr>
                </w:div>
                <w:div w:id="565456724">
                  <w:marLeft w:val="0"/>
                  <w:marRight w:val="0"/>
                  <w:marTop w:val="0"/>
                  <w:marBottom w:val="0"/>
                  <w:divBdr>
                    <w:top w:val="none" w:sz="0" w:space="0" w:color="auto"/>
                    <w:left w:val="none" w:sz="0" w:space="0" w:color="auto"/>
                    <w:bottom w:val="none" w:sz="0" w:space="0" w:color="auto"/>
                    <w:right w:val="none" w:sz="0" w:space="0" w:color="auto"/>
                  </w:divBdr>
                </w:div>
                <w:div w:id="1342927578">
                  <w:marLeft w:val="0"/>
                  <w:marRight w:val="0"/>
                  <w:marTop w:val="0"/>
                  <w:marBottom w:val="0"/>
                  <w:divBdr>
                    <w:top w:val="none" w:sz="0" w:space="0" w:color="auto"/>
                    <w:left w:val="none" w:sz="0" w:space="0" w:color="auto"/>
                    <w:bottom w:val="none" w:sz="0" w:space="0" w:color="auto"/>
                    <w:right w:val="none" w:sz="0" w:space="0" w:color="auto"/>
                  </w:divBdr>
                </w:div>
                <w:div w:id="1206910999">
                  <w:marLeft w:val="0"/>
                  <w:marRight w:val="0"/>
                  <w:marTop w:val="0"/>
                  <w:marBottom w:val="0"/>
                  <w:divBdr>
                    <w:top w:val="none" w:sz="0" w:space="0" w:color="auto"/>
                    <w:left w:val="none" w:sz="0" w:space="0" w:color="auto"/>
                    <w:bottom w:val="none" w:sz="0" w:space="0" w:color="auto"/>
                    <w:right w:val="none" w:sz="0" w:space="0" w:color="auto"/>
                  </w:divBdr>
                </w:div>
                <w:div w:id="1814758217">
                  <w:marLeft w:val="0"/>
                  <w:marRight w:val="0"/>
                  <w:marTop w:val="0"/>
                  <w:marBottom w:val="0"/>
                  <w:divBdr>
                    <w:top w:val="none" w:sz="0" w:space="0" w:color="auto"/>
                    <w:left w:val="none" w:sz="0" w:space="0" w:color="auto"/>
                    <w:bottom w:val="none" w:sz="0" w:space="0" w:color="auto"/>
                    <w:right w:val="none" w:sz="0" w:space="0" w:color="auto"/>
                  </w:divBdr>
                </w:div>
                <w:div w:id="480197722">
                  <w:marLeft w:val="0"/>
                  <w:marRight w:val="0"/>
                  <w:marTop w:val="0"/>
                  <w:marBottom w:val="0"/>
                  <w:divBdr>
                    <w:top w:val="none" w:sz="0" w:space="0" w:color="auto"/>
                    <w:left w:val="none" w:sz="0" w:space="0" w:color="auto"/>
                    <w:bottom w:val="none" w:sz="0" w:space="0" w:color="auto"/>
                    <w:right w:val="none" w:sz="0" w:space="0" w:color="auto"/>
                  </w:divBdr>
                </w:div>
                <w:div w:id="1702241612">
                  <w:marLeft w:val="0"/>
                  <w:marRight w:val="0"/>
                  <w:marTop w:val="0"/>
                  <w:marBottom w:val="0"/>
                  <w:divBdr>
                    <w:top w:val="none" w:sz="0" w:space="0" w:color="auto"/>
                    <w:left w:val="none" w:sz="0" w:space="0" w:color="auto"/>
                    <w:bottom w:val="none" w:sz="0" w:space="0" w:color="auto"/>
                    <w:right w:val="none" w:sz="0" w:space="0" w:color="auto"/>
                  </w:divBdr>
                </w:div>
                <w:div w:id="1628244958">
                  <w:marLeft w:val="0"/>
                  <w:marRight w:val="0"/>
                  <w:marTop w:val="0"/>
                  <w:marBottom w:val="0"/>
                  <w:divBdr>
                    <w:top w:val="none" w:sz="0" w:space="0" w:color="auto"/>
                    <w:left w:val="none" w:sz="0" w:space="0" w:color="auto"/>
                    <w:bottom w:val="none" w:sz="0" w:space="0" w:color="auto"/>
                    <w:right w:val="none" w:sz="0" w:space="0" w:color="auto"/>
                  </w:divBdr>
                </w:div>
                <w:div w:id="1126511082">
                  <w:marLeft w:val="0"/>
                  <w:marRight w:val="0"/>
                  <w:marTop w:val="0"/>
                  <w:marBottom w:val="0"/>
                  <w:divBdr>
                    <w:top w:val="none" w:sz="0" w:space="0" w:color="auto"/>
                    <w:left w:val="none" w:sz="0" w:space="0" w:color="auto"/>
                    <w:bottom w:val="none" w:sz="0" w:space="0" w:color="auto"/>
                    <w:right w:val="none" w:sz="0" w:space="0" w:color="auto"/>
                  </w:divBdr>
                </w:div>
                <w:div w:id="1741564221">
                  <w:marLeft w:val="0"/>
                  <w:marRight w:val="0"/>
                  <w:marTop w:val="0"/>
                  <w:marBottom w:val="0"/>
                  <w:divBdr>
                    <w:top w:val="none" w:sz="0" w:space="0" w:color="auto"/>
                    <w:left w:val="none" w:sz="0" w:space="0" w:color="auto"/>
                    <w:bottom w:val="none" w:sz="0" w:space="0" w:color="auto"/>
                    <w:right w:val="none" w:sz="0" w:space="0" w:color="auto"/>
                  </w:divBdr>
                </w:div>
                <w:div w:id="693729666">
                  <w:marLeft w:val="0"/>
                  <w:marRight w:val="0"/>
                  <w:marTop w:val="0"/>
                  <w:marBottom w:val="0"/>
                  <w:divBdr>
                    <w:top w:val="none" w:sz="0" w:space="0" w:color="auto"/>
                    <w:left w:val="none" w:sz="0" w:space="0" w:color="auto"/>
                    <w:bottom w:val="none" w:sz="0" w:space="0" w:color="auto"/>
                    <w:right w:val="none" w:sz="0" w:space="0" w:color="auto"/>
                  </w:divBdr>
                </w:div>
                <w:div w:id="172301831">
                  <w:marLeft w:val="0"/>
                  <w:marRight w:val="0"/>
                  <w:marTop w:val="0"/>
                  <w:marBottom w:val="0"/>
                  <w:divBdr>
                    <w:top w:val="none" w:sz="0" w:space="0" w:color="auto"/>
                    <w:left w:val="none" w:sz="0" w:space="0" w:color="auto"/>
                    <w:bottom w:val="none" w:sz="0" w:space="0" w:color="auto"/>
                    <w:right w:val="none" w:sz="0" w:space="0" w:color="auto"/>
                  </w:divBdr>
                </w:div>
                <w:div w:id="130754019">
                  <w:marLeft w:val="0"/>
                  <w:marRight w:val="0"/>
                  <w:marTop w:val="0"/>
                  <w:marBottom w:val="0"/>
                  <w:divBdr>
                    <w:top w:val="none" w:sz="0" w:space="0" w:color="auto"/>
                    <w:left w:val="none" w:sz="0" w:space="0" w:color="auto"/>
                    <w:bottom w:val="none" w:sz="0" w:space="0" w:color="auto"/>
                    <w:right w:val="none" w:sz="0" w:space="0" w:color="auto"/>
                  </w:divBdr>
                </w:div>
                <w:div w:id="236592463">
                  <w:marLeft w:val="0"/>
                  <w:marRight w:val="0"/>
                  <w:marTop w:val="0"/>
                  <w:marBottom w:val="0"/>
                  <w:divBdr>
                    <w:top w:val="none" w:sz="0" w:space="0" w:color="auto"/>
                    <w:left w:val="none" w:sz="0" w:space="0" w:color="auto"/>
                    <w:bottom w:val="none" w:sz="0" w:space="0" w:color="auto"/>
                    <w:right w:val="none" w:sz="0" w:space="0" w:color="auto"/>
                  </w:divBdr>
                </w:div>
                <w:div w:id="1960530800">
                  <w:marLeft w:val="0"/>
                  <w:marRight w:val="0"/>
                  <w:marTop w:val="0"/>
                  <w:marBottom w:val="0"/>
                  <w:divBdr>
                    <w:top w:val="none" w:sz="0" w:space="0" w:color="auto"/>
                    <w:left w:val="none" w:sz="0" w:space="0" w:color="auto"/>
                    <w:bottom w:val="none" w:sz="0" w:space="0" w:color="auto"/>
                    <w:right w:val="none" w:sz="0" w:space="0" w:color="auto"/>
                  </w:divBdr>
                </w:div>
                <w:div w:id="24524872">
                  <w:marLeft w:val="0"/>
                  <w:marRight w:val="0"/>
                  <w:marTop w:val="0"/>
                  <w:marBottom w:val="0"/>
                  <w:divBdr>
                    <w:top w:val="none" w:sz="0" w:space="0" w:color="auto"/>
                    <w:left w:val="none" w:sz="0" w:space="0" w:color="auto"/>
                    <w:bottom w:val="none" w:sz="0" w:space="0" w:color="auto"/>
                    <w:right w:val="none" w:sz="0" w:space="0" w:color="auto"/>
                  </w:divBdr>
                </w:div>
                <w:div w:id="1233154181">
                  <w:marLeft w:val="0"/>
                  <w:marRight w:val="0"/>
                  <w:marTop w:val="0"/>
                  <w:marBottom w:val="0"/>
                  <w:divBdr>
                    <w:top w:val="none" w:sz="0" w:space="0" w:color="auto"/>
                    <w:left w:val="none" w:sz="0" w:space="0" w:color="auto"/>
                    <w:bottom w:val="none" w:sz="0" w:space="0" w:color="auto"/>
                    <w:right w:val="none" w:sz="0" w:space="0" w:color="auto"/>
                  </w:divBdr>
                </w:div>
                <w:div w:id="1234047733">
                  <w:marLeft w:val="0"/>
                  <w:marRight w:val="0"/>
                  <w:marTop w:val="0"/>
                  <w:marBottom w:val="0"/>
                  <w:divBdr>
                    <w:top w:val="none" w:sz="0" w:space="0" w:color="auto"/>
                    <w:left w:val="none" w:sz="0" w:space="0" w:color="auto"/>
                    <w:bottom w:val="none" w:sz="0" w:space="0" w:color="auto"/>
                    <w:right w:val="none" w:sz="0" w:space="0" w:color="auto"/>
                  </w:divBdr>
                </w:div>
                <w:div w:id="1071343200">
                  <w:marLeft w:val="0"/>
                  <w:marRight w:val="0"/>
                  <w:marTop w:val="0"/>
                  <w:marBottom w:val="0"/>
                  <w:divBdr>
                    <w:top w:val="none" w:sz="0" w:space="0" w:color="auto"/>
                    <w:left w:val="none" w:sz="0" w:space="0" w:color="auto"/>
                    <w:bottom w:val="none" w:sz="0" w:space="0" w:color="auto"/>
                    <w:right w:val="none" w:sz="0" w:space="0" w:color="auto"/>
                  </w:divBdr>
                </w:div>
                <w:div w:id="311913169">
                  <w:marLeft w:val="0"/>
                  <w:marRight w:val="0"/>
                  <w:marTop w:val="0"/>
                  <w:marBottom w:val="0"/>
                  <w:divBdr>
                    <w:top w:val="none" w:sz="0" w:space="0" w:color="auto"/>
                    <w:left w:val="none" w:sz="0" w:space="0" w:color="auto"/>
                    <w:bottom w:val="none" w:sz="0" w:space="0" w:color="auto"/>
                    <w:right w:val="none" w:sz="0" w:space="0" w:color="auto"/>
                  </w:divBdr>
                </w:div>
                <w:div w:id="215823744">
                  <w:marLeft w:val="0"/>
                  <w:marRight w:val="0"/>
                  <w:marTop w:val="0"/>
                  <w:marBottom w:val="0"/>
                  <w:divBdr>
                    <w:top w:val="none" w:sz="0" w:space="0" w:color="auto"/>
                    <w:left w:val="none" w:sz="0" w:space="0" w:color="auto"/>
                    <w:bottom w:val="none" w:sz="0" w:space="0" w:color="auto"/>
                    <w:right w:val="none" w:sz="0" w:space="0" w:color="auto"/>
                  </w:divBdr>
                </w:div>
                <w:div w:id="2132163396">
                  <w:marLeft w:val="0"/>
                  <w:marRight w:val="0"/>
                  <w:marTop w:val="0"/>
                  <w:marBottom w:val="0"/>
                  <w:divBdr>
                    <w:top w:val="none" w:sz="0" w:space="0" w:color="auto"/>
                    <w:left w:val="none" w:sz="0" w:space="0" w:color="auto"/>
                    <w:bottom w:val="none" w:sz="0" w:space="0" w:color="auto"/>
                    <w:right w:val="none" w:sz="0" w:space="0" w:color="auto"/>
                  </w:divBdr>
                </w:div>
                <w:div w:id="869604625">
                  <w:marLeft w:val="0"/>
                  <w:marRight w:val="0"/>
                  <w:marTop w:val="0"/>
                  <w:marBottom w:val="0"/>
                  <w:divBdr>
                    <w:top w:val="none" w:sz="0" w:space="0" w:color="auto"/>
                    <w:left w:val="none" w:sz="0" w:space="0" w:color="auto"/>
                    <w:bottom w:val="none" w:sz="0" w:space="0" w:color="auto"/>
                    <w:right w:val="none" w:sz="0" w:space="0" w:color="auto"/>
                  </w:divBdr>
                </w:div>
                <w:div w:id="566500561">
                  <w:marLeft w:val="0"/>
                  <w:marRight w:val="0"/>
                  <w:marTop w:val="0"/>
                  <w:marBottom w:val="0"/>
                  <w:divBdr>
                    <w:top w:val="none" w:sz="0" w:space="0" w:color="auto"/>
                    <w:left w:val="none" w:sz="0" w:space="0" w:color="auto"/>
                    <w:bottom w:val="none" w:sz="0" w:space="0" w:color="auto"/>
                    <w:right w:val="none" w:sz="0" w:space="0" w:color="auto"/>
                  </w:divBdr>
                </w:div>
                <w:div w:id="134302021">
                  <w:marLeft w:val="0"/>
                  <w:marRight w:val="0"/>
                  <w:marTop w:val="0"/>
                  <w:marBottom w:val="0"/>
                  <w:divBdr>
                    <w:top w:val="none" w:sz="0" w:space="0" w:color="auto"/>
                    <w:left w:val="none" w:sz="0" w:space="0" w:color="auto"/>
                    <w:bottom w:val="none" w:sz="0" w:space="0" w:color="auto"/>
                    <w:right w:val="none" w:sz="0" w:space="0" w:color="auto"/>
                  </w:divBdr>
                </w:div>
                <w:div w:id="950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857">
          <w:marLeft w:val="0"/>
          <w:marRight w:val="0"/>
          <w:marTop w:val="0"/>
          <w:marBottom w:val="0"/>
          <w:divBdr>
            <w:top w:val="none" w:sz="0" w:space="0" w:color="auto"/>
            <w:left w:val="none" w:sz="0" w:space="0" w:color="auto"/>
            <w:bottom w:val="none" w:sz="0" w:space="0" w:color="auto"/>
            <w:right w:val="none" w:sz="0" w:space="0" w:color="auto"/>
          </w:divBdr>
          <w:divsChild>
            <w:div w:id="31347649">
              <w:marLeft w:val="0"/>
              <w:marRight w:val="0"/>
              <w:marTop w:val="0"/>
              <w:marBottom w:val="0"/>
              <w:divBdr>
                <w:top w:val="none" w:sz="0" w:space="0" w:color="auto"/>
                <w:left w:val="none" w:sz="0" w:space="0" w:color="auto"/>
                <w:bottom w:val="none" w:sz="0" w:space="0" w:color="auto"/>
                <w:right w:val="none" w:sz="0" w:space="0" w:color="auto"/>
              </w:divBdr>
              <w:divsChild>
                <w:div w:id="1485514801">
                  <w:marLeft w:val="0"/>
                  <w:marRight w:val="0"/>
                  <w:marTop w:val="0"/>
                  <w:marBottom w:val="0"/>
                  <w:divBdr>
                    <w:top w:val="none" w:sz="0" w:space="0" w:color="auto"/>
                    <w:left w:val="none" w:sz="0" w:space="0" w:color="auto"/>
                    <w:bottom w:val="none" w:sz="0" w:space="0" w:color="auto"/>
                    <w:right w:val="none" w:sz="0" w:space="0" w:color="auto"/>
                  </w:divBdr>
                </w:div>
                <w:div w:id="2101828829">
                  <w:marLeft w:val="0"/>
                  <w:marRight w:val="0"/>
                  <w:marTop w:val="0"/>
                  <w:marBottom w:val="0"/>
                  <w:divBdr>
                    <w:top w:val="none" w:sz="0" w:space="0" w:color="auto"/>
                    <w:left w:val="none" w:sz="0" w:space="0" w:color="auto"/>
                    <w:bottom w:val="none" w:sz="0" w:space="0" w:color="auto"/>
                    <w:right w:val="none" w:sz="0" w:space="0" w:color="auto"/>
                  </w:divBdr>
                </w:div>
                <w:div w:id="551967002">
                  <w:marLeft w:val="0"/>
                  <w:marRight w:val="0"/>
                  <w:marTop w:val="0"/>
                  <w:marBottom w:val="0"/>
                  <w:divBdr>
                    <w:top w:val="none" w:sz="0" w:space="0" w:color="auto"/>
                    <w:left w:val="none" w:sz="0" w:space="0" w:color="auto"/>
                    <w:bottom w:val="none" w:sz="0" w:space="0" w:color="auto"/>
                    <w:right w:val="none" w:sz="0" w:space="0" w:color="auto"/>
                  </w:divBdr>
                </w:div>
                <w:div w:id="1827896017">
                  <w:marLeft w:val="0"/>
                  <w:marRight w:val="0"/>
                  <w:marTop w:val="0"/>
                  <w:marBottom w:val="0"/>
                  <w:divBdr>
                    <w:top w:val="none" w:sz="0" w:space="0" w:color="auto"/>
                    <w:left w:val="none" w:sz="0" w:space="0" w:color="auto"/>
                    <w:bottom w:val="none" w:sz="0" w:space="0" w:color="auto"/>
                    <w:right w:val="none" w:sz="0" w:space="0" w:color="auto"/>
                  </w:divBdr>
                </w:div>
                <w:div w:id="1636058332">
                  <w:marLeft w:val="0"/>
                  <w:marRight w:val="0"/>
                  <w:marTop w:val="0"/>
                  <w:marBottom w:val="0"/>
                  <w:divBdr>
                    <w:top w:val="none" w:sz="0" w:space="0" w:color="auto"/>
                    <w:left w:val="none" w:sz="0" w:space="0" w:color="auto"/>
                    <w:bottom w:val="none" w:sz="0" w:space="0" w:color="auto"/>
                    <w:right w:val="none" w:sz="0" w:space="0" w:color="auto"/>
                  </w:divBdr>
                </w:div>
                <w:div w:id="1322200979">
                  <w:marLeft w:val="0"/>
                  <w:marRight w:val="0"/>
                  <w:marTop w:val="0"/>
                  <w:marBottom w:val="0"/>
                  <w:divBdr>
                    <w:top w:val="none" w:sz="0" w:space="0" w:color="auto"/>
                    <w:left w:val="none" w:sz="0" w:space="0" w:color="auto"/>
                    <w:bottom w:val="none" w:sz="0" w:space="0" w:color="auto"/>
                    <w:right w:val="none" w:sz="0" w:space="0" w:color="auto"/>
                  </w:divBdr>
                </w:div>
                <w:div w:id="1097674235">
                  <w:marLeft w:val="0"/>
                  <w:marRight w:val="0"/>
                  <w:marTop w:val="0"/>
                  <w:marBottom w:val="0"/>
                  <w:divBdr>
                    <w:top w:val="none" w:sz="0" w:space="0" w:color="auto"/>
                    <w:left w:val="none" w:sz="0" w:space="0" w:color="auto"/>
                    <w:bottom w:val="none" w:sz="0" w:space="0" w:color="auto"/>
                    <w:right w:val="none" w:sz="0" w:space="0" w:color="auto"/>
                  </w:divBdr>
                </w:div>
                <w:div w:id="519273452">
                  <w:marLeft w:val="0"/>
                  <w:marRight w:val="0"/>
                  <w:marTop w:val="0"/>
                  <w:marBottom w:val="0"/>
                  <w:divBdr>
                    <w:top w:val="none" w:sz="0" w:space="0" w:color="auto"/>
                    <w:left w:val="none" w:sz="0" w:space="0" w:color="auto"/>
                    <w:bottom w:val="none" w:sz="0" w:space="0" w:color="auto"/>
                    <w:right w:val="none" w:sz="0" w:space="0" w:color="auto"/>
                  </w:divBdr>
                </w:div>
                <w:div w:id="681471752">
                  <w:marLeft w:val="0"/>
                  <w:marRight w:val="0"/>
                  <w:marTop w:val="0"/>
                  <w:marBottom w:val="0"/>
                  <w:divBdr>
                    <w:top w:val="none" w:sz="0" w:space="0" w:color="auto"/>
                    <w:left w:val="none" w:sz="0" w:space="0" w:color="auto"/>
                    <w:bottom w:val="none" w:sz="0" w:space="0" w:color="auto"/>
                    <w:right w:val="none" w:sz="0" w:space="0" w:color="auto"/>
                  </w:divBdr>
                </w:div>
                <w:div w:id="858546041">
                  <w:marLeft w:val="0"/>
                  <w:marRight w:val="0"/>
                  <w:marTop w:val="0"/>
                  <w:marBottom w:val="0"/>
                  <w:divBdr>
                    <w:top w:val="none" w:sz="0" w:space="0" w:color="auto"/>
                    <w:left w:val="none" w:sz="0" w:space="0" w:color="auto"/>
                    <w:bottom w:val="none" w:sz="0" w:space="0" w:color="auto"/>
                    <w:right w:val="none" w:sz="0" w:space="0" w:color="auto"/>
                  </w:divBdr>
                </w:div>
                <w:div w:id="1226986925">
                  <w:marLeft w:val="0"/>
                  <w:marRight w:val="0"/>
                  <w:marTop w:val="0"/>
                  <w:marBottom w:val="0"/>
                  <w:divBdr>
                    <w:top w:val="none" w:sz="0" w:space="0" w:color="auto"/>
                    <w:left w:val="none" w:sz="0" w:space="0" w:color="auto"/>
                    <w:bottom w:val="none" w:sz="0" w:space="0" w:color="auto"/>
                    <w:right w:val="none" w:sz="0" w:space="0" w:color="auto"/>
                  </w:divBdr>
                </w:div>
                <w:div w:id="2078894679">
                  <w:marLeft w:val="0"/>
                  <w:marRight w:val="0"/>
                  <w:marTop w:val="0"/>
                  <w:marBottom w:val="0"/>
                  <w:divBdr>
                    <w:top w:val="none" w:sz="0" w:space="0" w:color="auto"/>
                    <w:left w:val="none" w:sz="0" w:space="0" w:color="auto"/>
                    <w:bottom w:val="none" w:sz="0" w:space="0" w:color="auto"/>
                    <w:right w:val="none" w:sz="0" w:space="0" w:color="auto"/>
                  </w:divBdr>
                </w:div>
                <w:div w:id="1070083069">
                  <w:marLeft w:val="0"/>
                  <w:marRight w:val="0"/>
                  <w:marTop w:val="0"/>
                  <w:marBottom w:val="0"/>
                  <w:divBdr>
                    <w:top w:val="none" w:sz="0" w:space="0" w:color="auto"/>
                    <w:left w:val="none" w:sz="0" w:space="0" w:color="auto"/>
                    <w:bottom w:val="none" w:sz="0" w:space="0" w:color="auto"/>
                    <w:right w:val="none" w:sz="0" w:space="0" w:color="auto"/>
                  </w:divBdr>
                </w:div>
                <w:div w:id="676542524">
                  <w:marLeft w:val="0"/>
                  <w:marRight w:val="0"/>
                  <w:marTop w:val="0"/>
                  <w:marBottom w:val="0"/>
                  <w:divBdr>
                    <w:top w:val="none" w:sz="0" w:space="0" w:color="auto"/>
                    <w:left w:val="none" w:sz="0" w:space="0" w:color="auto"/>
                    <w:bottom w:val="none" w:sz="0" w:space="0" w:color="auto"/>
                    <w:right w:val="none" w:sz="0" w:space="0" w:color="auto"/>
                  </w:divBdr>
                </w:div>
                <w:div w:id="2060549246">
                  <w:marLeft w:val="0"/>
                  <w:marRight w:val="0"/>
                  <w:marTop w:val="0"/>
                  <w:marBottom w:val="0"/>
                  <w:divBdr>
                    <w:top w:val="none" w:sz="0" w:space="0" w:color="auto"/>
                    <w:left w:val="none" w:sz="0" w:space="0" w:color="auto"/>
                    <w:bottom w:val="none" w:sz="0" w:space="0" w:color="auto"/>
                    <w:right w:val="none" w:sz="0" w:space="0" w:color="auto"/>
                  </w:divBdr>
                </w:div>
                <w:div w:id="215708197">
                  <w:marLeft w:val="0"/>
                  <w:marRight w:val="0"/>
                  <w:marTop w:val="0"/>
                  <w:marBottom w:val="0"/>
                  <w:divBdr>
                    <w:top w:val="none" w:sz="0" w:space="0" w:color="auto"/>
                    <w:left w:val="none" w:sz="0" w:space="0" w:color="auto"/>
                    <w:bottom w:val="none" w:sz="0" w:space="0" w:color="auto"/>
                    <w:right w:val="none" w:sz="0" w:space="0" w:color="auto"/>
                  </w:divBdr>
                </w:div>
                <w:div w:id="287787380">
                  <w:marLeft w:val="0"/>
                  <w:marRight w:val="0"/>
                  <w:marTop w:val="0"/>
                  <w:marBottom w:val="0"/>
                  <w:divBdr>
                    <w:top w:val="none" w:sz="0" w:space="0" w:color="auto"/>
                    <w:left w:val="none" w:sz="0" w:space="0" w:color="auto"/>
                    <w:bottom w:val="none" w:sz="0" w:space="0" w:color="auto"/>
                    <w:right w:val="none" w:sz="0" w:space="0" w:color="auto"/>
                  </w:divBdr>
                </w:div>
                <w:div w:id="1984768759">
                  <w:marLeft w:val="0"/>
                  <w:marRight w:val="0"/>
                  <w:marTop w:val="0"/>
                  <w:marBottom w:val="0"/>
                  <w:divBdr>
                    <w:top w:val="none" w:sz="0" w:space="0" w:color="auto"/>
                    <w:left w:val="none" w:sz="0" w:space="0" w:color="auto"/>
                    <w:bottom w:val="none" w:sz="0" w:space="0" w:color="auto"/>
                    <w:right w:val="none" w:sz="0" w:space="0" w:color="auto"/>
                  </w:divBdr>
                </w:div>
                <w:div w:id="1540430353">
                  <w:marLeft w:val="0"/>
                  <w:marRight w:val="0"/>
                  <w:marTop w:val="0"/>
                  <w:marBottom w:val="0"/>
                  <w:divBdr>
                    <w:top w:val="none" w:sz="0" w:space="0" w:color="auto"/>
                    <w:left w:val="none" w:sz="0" w:space="0" w:color="auto"/>
                    <w:bottom w:val="none" w:sz="0" w:space="0" w:color="auto"/>
                    <w:right w:val="none" w:sz="0" w:space="0" w:color="auto"/>
                  </w:divBdr>
                </w:div>
                <w:div w:id="261770082">
                  <w:marLeft w:val="0"/>
                  <w:marRight w:val="0"/>
                  <w:marTop w:val="0"/>
                  <w:marBottom w:val="0"/>
                  <w:divBdr>
                    <w:top w:val="none" w:sz="0" w:space="0" w:color="auto"/>
                    <w:left w:val="none" w:sz="0" w:space="0" w:color="auto"/>
                    <w:bottom w:val="none" w:sz="0" w:space="0" w:color="auto"/>
                    <w:right w:val="none" w:sz="0" w:space="0" w:color="auto"/>
                  </w:divBdr>
                </w:div>
                <w:div w:id="228422555">
                  <w:marLeft w:val="0"/>
                  <w:marRight w:val="0"/>
                  <w:marTop w:val="0"/>
                  <w:marBottom w:val="0"/>
                  <w:divBdr>
                    <w:top w:val="none" w:sz="0" w:space="0" w:color="auto"/>
                    <w:left w:val="none" w:sz="0" w:space="0" w:color="auto"/>
                    <w:bottom w:val="none" w:sz="0" w:space="0" w:color="auto"/>
                    <w:right w:val="none" w:sz="0" w:space="0" w:color="auto"/>
                  </w:divBdr>
                </w:div>
                <w:div w:id="862137580">
                  <w:marLeft w:val="0"/>
                  <w:marRight w:val="0"/>
                  <w:marTop w:val="0"/>
                  <w:marBottom w:val="0"/>
                  <w:divBdr>
                    <w:top w:val="none" w:sz="0" w:space="0" w:color="auto"/>
                    <w:left w:val="none" w:sz="0" w:space="0" w:color="auto"/>
                    <w:bottom w:val="none" w:sz="0" w:space="0" w:color="auto"/>
                    <w:right w:val="none" w:sz="0" w:space="0" w:color="auto"/>
                  </w:divBdr>
                </w:div>
                <w:div w:id="1631397595">
                  <w:marLeft w:val="0"/>
                  <w:marRight w:val="0"/>
                  <w:marTop w:val="0"/>
                  <w:marBottom w:val="0"/>
                  <w:divBdr>
                    <w:top w:val="none" w:sz="0" w:space="0" w:color="auto"/>
                    <w:left w:val="none" w:sz="0" w:space="0" w:color="auto"/>
                    <w:bottom w:val="none" w:sz="0" w:space="0" w:color="auto"/>
                    <w:right w:val="none" w:sz="0" w:space="0" w:color="auto"/>
                  </w:divBdr>
                </w:div>
                <w:div w:id="790126909">
                  <w:marLeft w:val="0"/>
                  <w:marRight w:val="0"/>
                  <w:marTop w:val="0"/>
                  <w:marBottom w:val="0"/>
                  <w:divBdr>
                    <w:top w:val="none" w:sz="0" w:space="0" w:color="auto"/>
                    <w:left w:val="none" w:sz="0" w:space="0" w:color="auto"/>
                    <w:bottom w:val="none" w:sz="0" w:space="0" w:color="auto"/>
                    <w:right w:val="none" w:sz="0" w:space="0" w:color="auto"/>
                  </w:divBdr>
                </w:div>
                <w:div w:id="2782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566787">
      <w:bodyDiv w:val="1"/>
      <w:marLeft w:val="0"/>
      <w:marRight w:val="0"/>
      <w:marTop w:val="0"/>
      <w:marBottom w:val="0"/>
      <w:divBdr>
        <w:top w:val="none" w:sz="0" w:space="0" w:color="auto"/>
        <w:left w:val="none" w:sz="0" w:space="0" w:color="auto"/>
        <w:bottom w:val="none" w:sz="0" w:space="0" w:color="auto"/>
        <w:right w:val="none" w:sz="0" w:space="0" w:color="auto"/>
      </w:divBdr>
      <w:divsChild>
        <w:div w:id="2028478272">
          <w:marLeft w:val="0"/>
          <w:marRight w:val="0"/>
          <w:marTop w:val="0"/>
          <w:marBottom w:val="0"/>
          <w:divBdr>
            <w:top w:val="none" w:sz="0" w:space="0" w:color="auto"/>
            <w:left w:val="none" w:sz="0" w:space="0" w:color="auto"/>
            <w:bottom w:val="none" w:sz="0" w:space="0" w:color="auto"/>
            <w:right w:val="none" w:sz="0" w:space="0" w:color="auto"/>
          </w:divBdr>
        </w:div>
        <w:div w:id="1829399014">
          <w:marLeft w:val="0"/>
          <w:marRight w:val="0"/>
          <w:marTop w:val="0"/>
          <w:marBottom w:val="0"/>
          <w:divBdr>
            <w:top w:val="none" w:sz="0" w:space="0" w:color="auto"/>
            <w:left w:val="none" w:sz="0" w:space="0" w:color="auto"/>
            <w:bottom w:val="none" w:sz="0" w:space="0" w:color="auto"/>
            <w:right w:val="none" w:sz="0" w:space="0" w:color="auto"/>
          </w:divBdr>
        </w:div>
        <w:div w:id="1031808934">
          <w:marLeft w:val="0"/>
          <w:marRight w:val="0"/>
          <w:marTop w:val="0"/>
          <w:marBottom w:val="0"/>
          <w:divBdr>
            <w:top w:val="none" w:sz="0" w:space="0" w:color="auto"/>
            <w:left w:val="none" w:sz="0" w:space="0" w:color="auto"/>
            <w:bottom w:val="none" w:sz="0" w:space="0" w:color="auto"/>
            <w:right w:val="none" w:sz="0" w:space="0" w:color="auto"/>
          </w:divBdr>
        </w:div>
        <w:div w:id="448546074">
          <w:marLeft w:val="0"/>
          <w:marRight w:val="0"/>
          <w:marTop w:val="0"/>
          <w:marBottom w:val="0"/>
          <w:divBdr>
            <w:top w:val="none" w:sz="0" w:space="0" w:color="auto"/>
            <w:left w:val="none" w:sz="0" w:space="0" w:color="auto"/>
            <w:bottom w:val="none" w:sz="0" w:space="0" w:color="auto"/>
            <w:right w:val="none" w:sz="0" w:space="0" w:color="auto"/>
          </w:divBdr>
        </w:div>
        <w:div w:id="81227506">
          <w:marLeft w:val="0"/>
          <w:marRight w:val="0"/>
          <w:marTop w:val="0"/>
          <w:marBottom w:val="0"/>
          <w:divBdr>
            <w:top w:val="none" w:sz="0" w:space="0" w:color="auto"/>
            <w:left w:val="none" w:sz="0" w:space="0" w:color="auto"/>
            <w:bottom w:val="none" w:sz="0" w:space="0" w:color="auto"/>
            <w:right w:val="none" w:sz="0" w:space="0" w:color="auto"/>
          </w:divBdr>
        </w:div>
        <w:div w:id="1777754790">
          <w:marLeft w:val="0"/>
          <w:marRight w:val="0"/>
          <w:marTop w:val="0"/>
          <w:marBottom w:val="0"/>
          <w:divBdr>
            <w:top w:val="none" w:sz="0" w:space="0" w:color="auto"/>
            <w:left w:val="none" w:sz="0" w:space="0" w:color="auto"/>
            <w:bottom w:val="none" w:sz="0" w:space="0" w:color="auto"/>
            <w:right w:val="none" w:sz="0" w:space="0" w:color="auto"/>
          </w:divBdr>
        </w:div>
        <w:div w:id="695230836">
          <w:marLeft w:val="0"/>
          <w:marRight w:val="0"/>
          <w:marTop w:val="0"/>
          <w:marBottom w:val="0"/>
          <w:divBdr>
            <w:top w:val="none" w:sz="0" w:space="0" w:color="auto"/>
            <w:left w:val="none" w:sz="0" w:space="0" w:color="auto"/>
            <w:bottom w:val="none" w:sz="0" w:space="0" w:color="auto"/>
            <w:right w:val="none" w:sz="0" w:space="0" w:color="auto"/>
          </w:divBdr>
        </w:div>
        <w:div w:id="1319917300">
          <w:marLeft w:val="0"/>
          <w:marRight w:val="0"/>
          <w:marTop w:val="0"/>
          <w:marBottom w:val="0"/>
          <w:divBdr>
            <w:top w:val="none" w:sz="0" w:space="0" w:color="auto"/>
            <w:left w:val="none" w:sz="0" w:space="0" w:color="auto"/>
            <w:bottom w:val="none" w:sz="0" w:space="0" w:color="auto"/>
            <w:right w:val="none" w:sz="0" w:space="0" w:color="auto"/>
          </w:divBdr>
        </w:div>
        <w:div w:id="1728652401">
          <w:marLeft w:val="0"/>
          <w:marRight w:val="0"/>
          <w:marTop w:val="0"/>
          <w:marBottom w:val="0"/>
          <w:divBdr>
            <w:top w:val="none" w:sz="0" w:space="0" w:color="auto"/>
            <w:left w:val="none" w:sz="0" w:space="0" w:color="auto"/>
            <w:bottom w:val="none" w:sz="0" w:space="0" w:color="auto"/>
            <w:right w:val="none" w:sz="0" w:space="0" w:color="auto"/>
          </w:divBdr>
        </w:div>
        <w:div w:id="540290431">
          <w:marLeft w:val="0"/>
          <w:marRight w:val="0"/>
          <w:marTop w:val="0"/>
          <w:marBottom w:val="0"/>
          <w:divBdr>
            <w:top w:val="none" w:sz="0" w:space="0" w:color="auto"/>
            <w:left w:val="none" w:sz="0" w:space="0" w:color="auto"/>
            <w:bottom w:val="none" w:sz="0" w:space="0" w:color="auto"/>
            <w:right w:val="none" w:sz="0" w:space="0" w:color="auto"/>
          </w:divBdr>
        </w:div>
        <w:div w:id="2001613479">
          <w:marLeft w:val="0"/>
          <w:marRight w:val="0"/>
          <w:marTop w:val="0"/>
          <w:marBottom w:val="0"/>
          <w:divBdr>
            <w:top w:val="none" w:sz="0" w:space="0" w:color="auto"/>
            <w:left w:val="none" w:sz="0" w:space="0" w:color="auto"/>
            <w:bottom w:val="none" w:sz="0" w:space="0" w:color="auto"/>
            <w:right w:val="none" w:sz="0" w:space="0" w:color="auto"/>
          </w:divBdr>
        </w:div>
        <w:div w:id="942420459">
          <w:marLeft w:val="0"/>
          <w:marRight w:val="0"/>
          <w:marTop w:val="0"/>
          <w:marBottom w:val="0"/>
          <w:divBdr>
            <w:top w:val="none" w:sz="0" w:space="0" w:color="auto"/>
            <w:left w:val="none" w:sz="0" w:space="0" w:color="auto"/>
            <w:bottom w:val="none" w:sz="0" w:space="0" w:color="auto"/>
            <w:right w:val="none" w:sz="0" w:space="0" w:color="auto"/>
          </w:divBdr>
        </w:div>
        <w:div w:id="362445579">
          <w:marLeft w:val="0"/>
          <w:marRight w:val="0"/>
          <w:marTop w:val="0"/>
          <w:marBottom w:val="0"/>
          <w:divBdr>
            <w:top w:val="none" w:sz="0" w:space="0" w:color="auto"/>
            <w:left w:val="none" w:sz="0" w:space="0" w:color="auto"/>
            <w:bottom w:val="none" w:sz="0" w:space="0" w:color="auto"/>
            <w:right w:val="none" w:sz="0" w:space="0" w:color="auto"/>
          </w:divBdr>
        </w:div>
        <w:div w:id="104543356">
          <w:marLeft w:val="0"/>
          <w:marRight w:val="0"/>
          <w:marTop w:val="0"/>
          <w:marBottom w:val="0"/>
          <w:divBdr>
            <w:top w:val="none" w:sz="0" w:space="0" w:color="auto"/>
            <w:left w:val="none" w:sz="0" w:space="0" w:color="auto"/>
            <w:bottom w:val="none" w:sz="0" w:space="0" w:color="auto"/>
            <w:right w:val="none" w:sz="0" w:space="0" w:color="auto"/>
          </w:divBdr>
        </w:div>
        <w:div w:id="521169695">
          <w:marLeft w:val="0"/>
          <w:marRight w:val="0"/>
          <w:marTop w:val="0"/>
          <w:marBottom w:val="0"/>
          <w:divBdr>
            <w:top w:val="none" w:sz="0" w:space="0" w:color="auto"/>
            <w:left w:val="none" w:sz="0" w:space="0" w:color="auto"/>
            <w:bottom w:val="none" w:sz="0" w:space="0" w:color="auto"/>
            <w:right w:val="none" w:sz="0" w:space="0" w:color="auto"/>
          </w:divBdr>
        </w:div>
        <w:div w:id="913202700">
          <w:marLeft w:val="0"/>
          <w:marRight w:val="0"/>
          <w:marTop w:val="0"/>
          <w:marBottom w:val="0"/>
          <w:divBdr>
            <w:top w:val="none" w:sz="0" w:space="0" w:color="auto"/>
            <w:left w:val="none" w:sz="0" w:space="0" w:color="auto"/>
            <w:bottom w:val="none" w:sz="0" w:space="0" w:color="auto"/>
            <w:right w:val="none" w:sz="0" w:space="0" w:color="auto"/>
          </w:divBdr>
        </w:div>
        <w:div w:id="676342900">
          <w:marLeft w:val="0"/>
          <w:marRight w:val="0"/>
          <w:marTop w:val="0"/>
          <w:marBottom w:val="0"/>
          <w:divBdr>
            <w:top w:val="none" w:sz="0" w:space="0" w:color="auto"/>
            <w:left w:val="none" w:sz="0" w:space="0" w:color="auto"/>
            <w:bottom w:val="none" w:sz="0" w:space="0" w:color="auto"/>
            <w:right w:val="none" w:sz="0" w:space="0" w:color="auto"/>
          </w:divBdr>
        </w:div>
        <w:div w:id="48506500">
          <w:marLeft w:val="0"/>
          <w:marRight w:val="0"/>
          <w:marTop w:val="0"/>
          <w:marBottom w:val="0"/>
          <w:divBdr>
            <w:top w:val="none" w:sz="0" w:space="0" w:color="auto"/>
            <w:left w:val="none" w:sz="0" w:space="0" w:color="auto"/>
            <w:bottom w:val="none" w:sz="0" w:space="0" w:color="auto"/>
            <w:right w:val="none" w:sz="0" w:space="0" w:color="auto"/>
          </w:divBdr>
        </w:div>
      </w:divsChild>
    </w:div>
    <w:div w:id="902175973">
      <w:bodyDiv w:val="1"/>
      <w:marLeft w:val="0"/>
      <w:marRight w:val="0"/>
      <w:marTop w:val="0"/>
      <w:marBottom w:val="0"/>
      <w:divBdr>
        <w:top w:val="none" w:sz="0" w:space="0" w:color="auto"/>
        <w:left w:val="none" w:sz="0" w:space="0" w:color="auto"/>
        <w:bottom w:val="none" w:sz="0" w:space="0" w:color="auto"/>
        <w:right w:val="none" w:sz="0" w:space="0" w:color="auto"/>
      </w:divBdr>
    </w:div>
    <w:div w:id="913588970">
      <w:bodyDiv w:val="1"/>
      <w:marLeft w:val="0"/>
      <w:marRight w:val="0"/>
      <w:marTop w:val="0"/>
      <w:marBottom w:val="0"/>
      <w:divBdr>
        <w:top w:val="none" w:sz="0" w:space="0" w:color="auto"/>
        <w:left w:val="none" w:sz="0" w:space="0" w:color="auto"/>
        <w:bottom w:val="none" w:sz="0" w:space="0" w:color="auto"/>
        <w:right w:val="none" w:sz="0" w:space="0" w:color="auto"/>
      </w:divBdr>
    </w:div>
    <w:div w:id="979186075">
      <w:bodyDiv w:val="1"/>
      <w:marLeft w:val="0"/>
      <w:marRight w:val="0"/>
      <w:marTop w:val="0"/>
      <w:marBottom w:val="0"/>
      <w:divBdr>
        <w:top w:val="none" w:sz="0" w:space="0" w:color="auto"/>
        <w:left w:val="none" w:sz="0" w:space="0" w:color="auto"/>
        <w:bottom w:val="none" w:sz="0" w:space="0" w:color="auto"/>
        <w:right w:val="none" w:sz="0" w:space="0" w:color="auto"/>
      </w:divBdr>
    </w:div>
    <w:div w:id="995524428">
      <w:bodyDiv w:val="1"/>
      <w:marLeft w:val="0"/>
      <w:marRight w:val="0"/>
      <w:marTop w:val="0"/>
      <w:marBottom w:val="0"/>
      <w:divBdr>
        <w:top w:val="none" w:sz="0" w:space="0" w:color="auto"/>
        <w:left w:val="none" w:sz="0" w:space="0" w:color="auto"/>
        <w:bottom w:val="none" w:sz="0" w:space="0" w:color="auto"/>
        <w:right w:val="none" w:sz="0" w:space="0" w:color="auto"/>
      </w:divBdr>
      <w:divsChild>
        <w:div w:id="1204833072">
          <w:marLeft w:val="0"/>
          <w:marRight w:val="0"/>
          <w:marTop w:val="0"/>
          <w:marBottom w:val="0"/>
          <w:divBdr>
            <w:top w:val="none" w:sz="0" w:space="0" w:color="auto"/>
            <w:left w:val="none" w:sz="0" w:space="0" w:color="auto"/>
            <w:bottom w:val="none" w:sz="0" w:space="0" w:color="auto"/>
            <w:right w:val="none" w:sz="0" w:space="0" w:color="auto"/>
          </w:divBdr>
        </w:div>
        <w:div w:id="37900134">
          <w:marLeft w:val="0"/>
          <w:marRight w:val="0"/>
          <w:marTop w:val="0"/>
          <w:marBottom w:val="0"/>
          <w:divBdr>
            <w:top w:val="none" w:sz="0" w:space="0" w:color="auto"/>
            <w:left w:val="none" w:sz="0" w:space="0" w:color="auto"/>
            <w:bottom w:val="none" w:sz="0" w:space="0" w:color="auto"/>
            <w:right w:val="none" w:sz="0" w:space="0" w:color="auto"/>
          </w:divBdr>
        </w:div>
        <w:div w:id="232089082">
          <w:marLeft w:val="0"/>
          <w:marRight w:val="0"/>
          <w:marTop w:val="0"/>
          <w:marBottom w:val="0"/>
          <w:divBdr>
            <w:top w:val="none" w:sz="0" w:space="0" w:color="auto"/>
            <w:left w:val="none" w:sz="0" w:space="0" w:color="auto"/>
            <w:bottom w:val="none" w:sz="0" w:space="0" w:color="auto"/>
            <w:right w:val="none" w:sz="0" w:space="0" w:color="auto"/>
          </w:divBdr>
        </w:div>
        <w:div w:id="1029451422">
          <w:marLeft w:val="0"/>
          <w:marRight w:val="0"/>
          <w:marTop w:val="0"/>
          <w:marBottom w:val="0"/>
          <w:divBdr>
            <w:top w:val="none" w:sz="0" w:space="0" w:color="auto"/>
            <w:left w:val="none" w:sz="0" w:space="0" w:color="auto"/>
            <w:bottom w:val="none" w:sz="0" w:space="0" w:color="auto"/>
            <w:right w:val="none" w:sz="0" w:space="0" w:color="auto"/>
          </w:divBdr>
        </w:div>
        <w:div w:id="1961187099">
          <w:marLeft w:val="0"/>
          <w:marRight w:val="0"/>
          <w:marTop w:val="0"/>
          <w:marBottom w:val="0"/>
          <w:divBdr>
            <w:top w:val="none" w:sz="0" w:space="0" w:color="auto"/>
            <w:left w:val="none" w:sz="0" w:space="0" w:color="auto"/>
            <w:bottom w:val="none" w:sz="0" w:space="0" w:color="auto"/>
            <w:right w:val="none" w:sz="0" w:space="0" w:color="auto"/>
          </w:divBdr>
        </w:div>
        <w:div w:id="1239553288">
          <w:marLeft w:val="0"/>
          <w:marRight w:val="0"/>
          <w:marTop w:val="0"/>
          <w:marBottom w:val="0"/>
          <w:divBdr>
            <w:top w:val="none" w:sz="0" w:space="0" w:color="auto"/>
            <w:left w:val="none" w:sz="0" w:space="0" w:color="auto"/>
            <w:bottom w:val="none" w:sz="0" w:space="0" w:color="auto"/>
            <w:right w:val="none" w:sz="0" w:space="0" w:color="auto"/>
          </w:divBdr>
        </w:div>
        <w:div w:id="1790129192">
          <w:marLeft w:val="0"/>
          <w:marRight w:val="0"/>
          <w:marTop w:val="0"/>
          <w:marBottom w:val="0"/>
          <w:divBdr>
            <w:top w:val="none" w:sz="0" w:space="0" w:color="auto"/>
            <w:left w:val="none" w:sz="0" w:space="0" w:color="auto"/>
            <w:bottom w:val="none" w:sz="0" w:space="0" w:color="auto"/>
            <w:right w:val="none" w:sz="0" w:space="0" w:color="auto"/>
          </w:divBdr>
        </w:div>
        <w:div w:id="46225540">
          <w:marLeft w:val="0"/>
          <w:marRight w:val="0"/>
          <w:marTop w:val="0"/>
          <w:marBottom w:val="0"/>
          <w:divBdr>
            <w:top w:val="none" w:sz="0" w:space="0" w:color="auto"/>
            <w:left w:val="none" w:sz="0" w:space="0" w:color="auto"/>
            <w:bottom w:val="none" w:sz="0" w:space="0" w:color="auto"/>
            <w:right w:val="none" w:sz="0" w:space="0" w:color="auto"/>
          </w:divBdr>
        </w:div>
        <w:div w:id="1748384183">
          <w:marLeft w:val="0"/>
          <w:marRight w:val="0"/>
          <w:marTop w:val="0"/>
          <w:marBottom w:val="0"/>
          <w:divBdr>
            <w:top w:val="none" w:sz="0" w:space="0" w:color="auto"/>
            <w:left w:val="none" w:sz="0" w:space="0" w:color="auto"/>
            <w:bottom w:val="none" w:sz="0" w:space="0" w:color="auto"/>
            <w:right w:val="none" w:sz="0" w:space="0" w:color="auto"/>
          </w:divBdr>
        </w:div>
        <w:div w:id="1032267160">
          <w:marLeft w:val="0"/>
          <w:marRight w:val="0"/>
          <w:marTop w:val="0"/>
          <w:marBottom w:val="0"/>
          <w:divBdr>
            <w:top w:val="none" w:sz="0" w:space="0" w:color="auto"/>
            <w:left w:val="none" w:sz="0" w:space="0" w:color="auto"/>
            <w:bottom w:val="none" w:sz="0" w:space="0" w:color="auto"/>
            <w:right w:val="none" w:sz="0" w:space="0" w:color="auto"/>
          </w:divBdr>
        </w:div>
        <w:div w:id="996034470">
          <w:marLeft w:val="0"/>
          <w:marRight w:val="0"/>
          <w:marTop w:val="0"/>
          <w:marBottom w:val="0"/>
          <w:divBdr>
            <w:top w:val="none" w:sz="0" w:space="0" w:color="auto"/>
            <w:left w:val="none" w:sz="0" w:space="0" w:color="auto"/>
            <w:bottom w:val="none" w:sz="0" w:space="0" w:color="auto"/>
            <w:right w:val="none" w:sz="0" w:space="0" w:color="auto"/>
          </w:divBdr>
        </w:div>
        <w:div w:id="909001895">
          <w:marLeft w:val="0"/>
          <w:marRight w:val="0"/>
          <w:marTop w:val="0"/>
          <w:marBottom w:val="0"/>
          <w:divBdr>
            <w:top w:val="none" w:sz="0" w:space="0" w:color="auto"/>
            <w:left w:val="none" w:sz="0" w:space="0" w:color="auto"/>
            <w:bottom w:val="none" w:sz="0" w:space="0" w:color="auto"/>
            <w:right w:val="none" w:sz="0" w:space="0" w:color="auto"/>
          </w:divBdr>
        </w:div>
        <w:div w:id="1653484949">
          <w:marLeft w:val="0"/>
          <w:marRight w:val="0"/>
          <w:marTop w:val="0"/>
          <w:marBottom w:val="0"/>
          <w:divBdr>
            <w:top w:val="none" w:sz="0" w:space="0" w:color="auto"/>
            <w:left w:val="none" w:sz="0" w:space="0" w:color="auto"/>
            <w:bottom w:val="none" w:sz="0" w:space="0" w:color="auto"/>
            <w:right w:val="none" w:sz="0" w:space="0" w:color="auto"/>
          </w:divBdr>
        </w:div>
      </w:divsChild>
    </w:div>
    <w:div w:id="1027369473">
      <w:bodyDiv w:val="1"/>
      <w:marLeft w:val="0"/>
      <w:marRight w:val="0"/>
      <w:marTop w:val="0"/>
      <w:marBottom w:val="0"/>
      <w:divBdr>
        <w:top w:val="none" w:sz="0" w:space="0" w:color="auto"/>
        <w:left w:val="none" w:sz="0" w:space="0" w:color="auto"/>
        <w:bottom w:val="none" w:sz="0" w:space="0" w:color="auto"/>
        <w:right w:val="none" w:sz="0" w:space="0" w:color="auto"/>
      </w:divBdr>
    </w:div>
    <w:div w:id="1029067943">
      <w:bodyDiv w:val="1"/>
      <w:marLeft w:val="0"/>
      <w:marRight w:val="0"/>
      <w:marTop w:val="0"/>
      <w:marBottom w:val="0"/>
      <w:divBdr>
        <w:top w:val="none" w:sz="0" w:space="0" w:color="auto"/>
        <w:left w:val="none" w:sz="0" w:space="0" w:color="auto"/>
        <w:bottom w:val="none" w:sz="0" w:space="0" w:color="auto"/>
        <w:right w:val="none" w:sz="0" w:space="0" w:color="auto"/>
      </w:divBdr>
      <w:divsChild>
        <w:div w:id="155807698">
          <w:marLeft w:val="0"/>
          <w:marRight w:val="0"/>
          <w:marTop w:val="0"/>
          <w:marBottom w:val="0"/>
          <w:divBdr>
            <w:top w:val="none" w:sz="0" w:space="0" w:color="auto"/>
            <w:left w:val="none" w:sz="0" w:space="0" w:color="auto"/>
            <w:bottom w:val="none" w:sz="0" w:space="0" w:color="auto"/>
            <w:right w:val="none" w:sz="0" w:space="0" w:color="auto"/>
          </w:divBdr>
        </w:div>
        <w:div w:id="1886794072">
          <w:marLeft w:val="0"/>
          <w:marRight w:val="0"/>
          <w:marTop w:val="0"/>
          <w:marBottom w:val="0"/>
          <w:divBdr>
            <w:top w:val="none" w:sz="0" w:space="0" w:color="auto"/>
            <w:left w:val="none" w:sz="0" w:space="0" w:color="auto"/>
            <w:bottom w:val="none" w:sz="0" w:space="0" w:color="auto"/>
            <w:right w:val="none" w:sz="0" w:space="0" w:color="auto"/>
          </w:divBdr>
        </w:div>
        <w:div w:id="364599243">
          <w:marLeft w:val="0"/>
          <w:marRight w:val="0"/>
          <w:marTop w:val="0"/>
          <w:marBottom w:val="0"/>
          <w:divBdr>
            <w:top w:val="none" w:sz="0" w:space="0" w:color="auto"/>
            <w:left w:val="none" w:sz="0" w:space="0" w:color="auto"/>
            <w:bottom w:val="none" w:sz="0" w:space="0" w:color="auto"/>
            <w:right w:val="none" w:sz="0" w:space="0" w:color="auto"/>
          </w:divBdr>
        </w:div>
        <w:div w:id="930578343">
          <w:marLeft w:val="0"/>
          <w:marRight w:val="0"/>
          <w:marTop w:val="0"/>
          <w:marBottom w:val="0"/>
          <w:divBdr>
            <w:top w:val="none" w:sz="0" w:space="0" w:color="auto"/>
            <w:left w:val="none" w:sz="0" w:space="0" w:color="auto"/>
            <w:bottom w:val="none" w:sz="0" w:space="0" w:color="auto"/>
            <w:right w:val="none" w:sz="0" w:space="0" w:color="auto"/>
          </w:divBdr>
        </w:div>
        <w:div w:id="1700081040">
          <w:marLeft w:val="0"/>
          <w:marRight w:val="0"/>
          <w:marTop w:val="0"/>
          <w:marBottom w:val="0"/>
          <w:divBdr>
            <w:top w:val="none" w:sz="0" w:space="0" w:color="auto"/>
            <w:left w:val="none" w:sz="0" w:space="0" w:color="auto"/>
            <w:bottom w:val="none" w:sz="0" w:space="0" w:color="auto"/>
            <w:right w:val="none" w:sz="0" w:space="0" w:color="auto"/>
          </w:divBdr>
        </w:div>
        <w:div w:id="2049718651">
          <w:marLeft w:val="0"/>
          <w:marRight w:val="0"/>
          <w:marTop w:val="0"/>
          <w:marBottom w:val="0"/>
          <w:divBdr>
            <w:top w:val="none" w:sz="0" w:space="0" w:color="auto"/>
            <w:left w:val="none" w:sz="0" w:space="0" w:color="auto"/>
            <w:bottom w:val="none" w:sz="0" w:space="0" w:color="auto"/>
            <w:right w:val="none" w:sz="0" w:space="0" w:color="auto"/>
          </w:divBdr>
        </w:div>
        <w:div w:id="1000543628">
          <w:marLeft w:val="0"/>
          <w:marRight w:val="0"/>
          <w:marTop w:val="0"/>
          <w:marBottom w:val="0"/>
          <w:divBdr>
            <w:top w:val="none" w:sz="0" w:space="0" w:color="auto"/>
            <w:left w:val="none" w:sz="0" w:space="0" w:color="auto"/>
            <w:bottom w:val="none" w:sz="0" w:space="0" w:color="auto"/>
            <w:right w:val="none" w:sz="0" w:space="0" w:color="auto"/>
          </w:divBdr>
        </w:div>
        <w:div w:id="737704395">
          <w:marLeft w:val="0"/>
          <w:marRight w:val="0"/>
          <w:marTop w:val="0"/>
          <w:marBottom w:val="0"/>
          <w:divBdr>
            <w:top w:val="none" w:sz="0" w:space="0" w:color="auto"/>
            <w:left w:val="none" w:sz="0" w:space="0" w:color="auto"/>
            <w:bottom w:val="none" w:sz="0" w:space="0" w:color="auto"/>
            <w:right w:val="none" w:sz="0" w:space="0" w:color="auto"/>
          </w:divBdr>
        </w:div>
        <w:div w:id="348878541">
          <w:marLeft w:val="0"/>
          <w:marRight w:val="0"/>
          <w:marTop w:val="0"/>
          <w:marBottom w:val="0"/>
          <w:divBdr>
            <w:top w:val="none" w:sz="0" w:space="0" w:color="auto"/>
            <w:left w:val="none" w:sz="0" w:space="0" w:color="auto"/>
            <w:bottom w:val="none" w:sz="0" w:space="0" w:color="auto"/>
            <w:right w:val="none" w:sz="0" w:space="0" w:color="auto"/>
          </w:divBdr>
        </w:div>
        <w:div w:id="984890865">
          <w:marLeft w:val="0"/>
          <w:marRight w:val="0"/>
          <w:marTop w:val="0"/>
          <w:marBottom w:val="0"/>
          <w:divBdr>
            <w:top w:val="none" w:sz="0" w:space="0" w:color="auto"/>
            <w:left w:val="none" w:sz="0" w:space="0" w:color="auto"/>
            <w:bottom w:val="none" w:sz="0" w:space="0" w:color="auto"/>
            <w:right w:val="none" w:sz="0" w:space="0" w:color="auto"/>
          </w:divBdr>
        </w:div>
        <w:div w:id="1535532380">
          <w:marLeft w:val="0"/>
          <w:marRight w:val="0"/>
          <w:marTop w:val="0"/>
          <w:marBottom w:val="0"/>
          <w:divBdr>
            <w:top w:val="none" w:sz="0" w:space="0" w:color="auto"/>
            <w:left w:val="none" w:sz="0" w:space="0" w:color="auto"/>
            <w:bottom w:val="none" w:sz="0" w:space="0" w:color="auto"/>
            <w:right w:val="none" w:sz="0" w:space="0" w:color="auto"/>
          </w:divBdr>
        </w:div>
        <w:div w:id="768358593">
          <w:marLeft w:val="0"/>
          <w:marRight w:val="0"/>
          <w:marTop w:val="0"/>
          <w:marBottom w:val="0"/>
          <w:divBdr>
            <w:top w:val="none" w:sz="0" w:space="0" w:color="auto"/>
            <w:left w:val="none" w:sz="0" w:space="0" w:color="auto"/>
            <w:bottom w:val="none" w:sz="0" w:space="0" w:color="auto"/>
            <w:right w:val="none" w:sz="0" w:space="0" w:color="auto"/>
          </w:divBdr>
        </w:div>
        <w:div w:id="1566917672">
          <w:marLeft w:val="0"/>
          <w:marRight w:val="0"/>
          <w:marTop w:val="0"/>
          <w:marBottom w:val="0"/>
          <w:divBdr>
            <w:top w:val="none" w:sz="0" w:space="0" w:color="auto"/>
            <w:left w:val="none" w:sz="0" w:space="0" w:color="auto"/>
            <w:bottom w:val="none" w:sz="0" w:space="0" w:color="auto"/>
            <w:right w:val="none" w:sz="0" w:space="0" w:color="auto"/>
          </w:divBdr>
        </w:div>
        <w:div w:id="1527215680">
          <w:marLeft w:val="0"/>
          <w:marRight w:val="0"/>
          <w:marTop w:val="0"/>
          <w:marBottom w:val="0"/>
          <w:divBdr>
            <w:top w:val="none" w:sz="0" w:space="0" w:color="auto"/>
            <w:left w:val="none" w:sz="0" w:space="0" w:color="auto"/>
            <w:bottom w:val="none" w:sz="0" w:space="0" w:color="auto"/>
            <w:right w:val="none" w:sz="0" w:space="0" w:color="auto"/>
          </w:divBdr>
        </w:div>
        <w:div w:id="433093837">
          <w:marLeft w:val="0"/>
          <w:marRight w:val="0"/>
          <w:marTop w:val="0"/>
          <w:marBottom w:val="0"/>
          <w:divBdr>
            <w:top w:val="none" w:sz="0" w:space="0" w:color="auto"/>
            <w:left w:val="none" w:sz="0" w:space="0" w:color="auto"/>
            <w:bottom w:val="none" w:sz="0" w:space="0" w:color="auto"/>
            <w:right w:val="none" w:sz="0" w:space="0" w:color="auto"/>
          </w:divBdr>
        </w:div>
        <w:div w:id="1889998394">
          <w:marLeft w:val="0"/>
          <w:marRight w:val="0"/>
          <w:marTop w:val="0"/>
          <w:marBottom w:val="0"/>
          <w:divBdr>
            <w:top w:val="none" w:sz="0" w:space="0" w:color="auto"/>
            <w:left w:val="none" w:sz="0" w:space="0" w:color="auto"/>
            <w:bottom w:val="none" w:sz="0" w:space="0" w:color="auto"/>
            <w:right w:val="none" w:sz="0" w:space="0" w:color="auto"/>
          </w:divBdr>
        </w:div>
      </w:divsChild>
    </w:div>
    <w:div w:id="1030913005">
      <w:bodyDiv w:val="1"/>
      <w:marLeft w:val="0"/>
      <w:marRight w:val="0"/>
      <w:marTop w:val="0"/>
      <w:marBottom w:val="0"/>
      <w:divBdr>
        <w:top w:val="none" w:sz="0" w:space="0" w:color="auto"/>
        <w:left w:val="none" w:sz="0" w:space="0" w:color="auto"/>
        <w:bottom w:val="none" w:sz="0" w:space="0" w:color="auto"/>
        <w:right w:val="none" w:sz="0" w:space="0" w:color="auto"/>
      </w:divBdr>
      <w:divsChild>
        <w:div w:id="738476307">
          <w:marLeft w:val="0"/>
          <w:marRight w:val="0"/>
          <w:marTop w:val="0"/>
          <w:marBottom w:val="0"/>
          <w:divBdr>
            <w:top w:val="none" w:sz="0" w:space="0" w:color="auto"/>
            <w:left w:val="none" w:sz="0" w:space="0" w:color="auto"/>
            <w:bottom w:val="none" w:sz="0" w:space="0" w:color="auto"/>
            <w:right w:val="none" w:sz="0" w:space="0" w:color="auto"/>
          </w:divBdr>
        </w:div>
        <w:div w:id="602155887">
          <w:marLeft w:val="0"/>
          <w:marRight w:val="0"/>
          <w:marTop w:val="0"/>
          <w:marBottom w:val="0"/>
          <w:divBdr>
            <w:top w:val="none" w:sz="0" w:space="0" w:color="auto"/>
            <w:left w:val="none" w:sz="0" w:space="0" w:color="auto"/>
            <w:bottom w:val="none" w:sz="0" w:space="0" w:color="auto"/>
            <w:right w:val="none" w:sz="0" w:space="0" w:color="auto"/>
          </w:divBdr>
        </w:div>
        <w:div w:id="1641836485">
          <w:marLeft w:val="0"/>
          <w:marRight w:val="0"/>
          <w:marTop w:val="0"/>
          <w:marBottom w:val="0"/>
          <w:divBdr>
            <w:top w:val="none" w:sz="0" w:space="0" w:color="auto"/>
            <w:left w:val="none" w:sz="0" w:space="0" w:color="auto"/>
            <w:bottom w:val="none" w:sz="0" w:space="0" w:color="auto"/>
            <w:right w:val="none" w:sz="0" w:space="0" w:color="auto"/>
          </w:divBdr>
        </w:div>
        <w:div w:id="1865560729">
          <w:marLeft w:val="0"/>
          <w:marRight w:val="0"/>
          <w:marTop w:val="0"/>
          <w:marBottom w:val="0"/>
          <w:divBdr>
            <w:top w:val="none" w:sz="0" w:space="0" w:color="auto"/>
            <w:left w:val="none" w:sz="0" w:space="0" w:color="auto"/>
            <w:bottom w:val="none" w:sz="0" w:space="0" w:color="auto"/>
            <w:right w:val="none" w:sz="0" w:space="0" w:color="auto"/>
          </w:divBdr>
        </w:div>
        <w:div w:id="864442094">
          <w:marLeft w:val="0"/>
          <w:marRight w:val="0"/>
          <w:marTop w:val="0"/>
          <w:marBottom w:val="0"/>
          <w:divBdr>
            <w:top w:val="none" w:sz="0" w:space="0" w:color="auto"/>
            <w:left w:val="none" w:sz="0" w:space="0" w:color="auto"/>
            <w:bottom w:val="none" w:sz="0" w:space="0" w:color="auto"/>
            <w:right w:val="none" w:sz="0" w:space="0" w:color="auto"/>
          </w:divBdr>
        </w:div>
        <w:div w:id="308099303">
          <w:marLeft w:val="0"/>
          <w:marRight w:val="0"/>
          <w:marTop w:val="0"/>
          <w:marBottom w:val="0"/>
          <w:divBdr>
            <w:top w:val="none" w:sz="0" w:space="0" w:color="auto"/>
            <w:left w:val="none" w:sz="0" w:space="0" w:color="auto"/>
            <w:bottom w:val="none" w:sz="0" w:space="0" w:color="auto"/>
            <w:right w:val="none" w:sz="0" w:space="0" w:color="auto"/>
          </w:divBdr>
        </w:div>
        <w:div w:id="449403235">
          <w:marLeft w:val="0"/>
          <w:marRight w:val="0"/>
          <w:marTop w:val="0"/>
          <w:marBottom w:val="0"/>
          <w:divBdr>
            <w:top w:val="none" w:sz="0" w:space="0" w:color="auto"/>
            <w:left w:val="none" w:sz="0" w:space="0" w:color="auto"/>
            <w:bottom w:val="none" w:sz="0" w:space="0" w:color="auto"/>
            <w:right w:val="none" w:sz="0" w:space="0" w:color="auto"/>
          </w:divBdr>
        </w:div>
        <w:div w:id="1430588877">
          <w:marLeft w:val="0"/>
          <w:marRight w:val="0"/>
          <w:marTop w:val="0"/>
          <w:marBottom w:val="0"/>
          <w:divBdr>
            <w:top w:val="none" w:sz="0" w:space="0" w:color="auto"/>
            <w:left w:val="none" w:sz="0" w:space="0" w:color="auto"/>
            <w:bottom w:val="none" w:sz="0" w:space="0" w:color="auto"/>
            <w:right w:val="none" w:sz="0" w:space="0" w:color="auto"/>
          </w:divBdr>
        </w:div>
        <w:div w:id="184949306">
          <w:marLeft w:val="0"/>
          <w:marRight w:val="0"/>
          <w:marTop w:val="0"/>
          <w:marBottom w:val="0"/>
          <w:divBdr>
            <w:top w:val="none" w:sz="0" w:space="0" w:color="auto"/>
            <w:left w:val="none" w:sz="0" w:space="0" w:color="auto"/>
            <w:bottom w:val="none" w:sz="0" w:space="0" w:color="auto"/>
            <w:right w:val="none" w:sz="0" w:space="0" w:color="auto"/>
          </w:divBdr>
        </w:div>
        <w:div w:id="1026440485">
          <w:marLeft w:val="0"/>
          <w:marRight w:val="0"/>
          <w:marTop w:val="0"/>
          <w:marBottom w:val="0"/>
          <w:divBdr>
            <w:top w:val="none" w:sz="0" w:space="0" w:color="auto"/>
            <w:left w:val="none" w:sz="0" w:space="0" w:color="auto"/>
            <w:bottom w:val="none" w:sz="0" w:space="0" w:color="auto"/>
            <w:right w:val="none" w:sz="0" w:space="0" w:color="auto"/>
          </w:divBdr>
        </w:div>
        <w:div w:id="1437020520">
          <w:marLeft w:val="0"/>
          <w:marRight w:val="0"/>
          <w:marTop w:val="0"/>
          <w:marBottom w:val="0"/>
          <w:divBdr>
            <w:top w:val="none" w:sz="0" w:space="0" w:color="auto"/>
            <w:left w:val="none" w:sz="0" w:space="0" w:color="auto"/>
            <w:bottom w:val="none" w:sz="0" w:space="0" w:color="auto"/>
            <w:right w:val="none" w:sz="0" w:space="0" w:color="auto"/>
          </w:divBdr>
        </w:div>
        <w:div w:id="2025938256">
          <w:marLeft w:val="0"/>
          <w:marRight w:val="0"/>
          <w:marTop w:val="0"/>
          <w:marBottom w:val="0"/>
          <w:divBdr>
            <w:top w:val="none" w:sz="0" w:space="0" w:color="auto"/>
            <w:left w:val="none" w:sz="0" w:space="0" w:color="auto"/>
            <w:bottom w:val="none" w:sz="0" w:space="0" w:color="auto"/>
            <w:right w:val="none" w:sz="0" w:space="0" w:color="auto"/>
          </w:divBdr>
        </w:div>
        <w:div w:id="2022199758">
          <w:marLeft w:val="0"/>
          <w:marRight w:val="0"/>
          <w:marTop w:val="0"/>
          <w:marBottom w:val="0"/>
          <w:divBdr>
            <w:top w:val="none" w:sz="0" w:space="0" w:color="auto"/>
            <w:left w:val="none" w:sz="0" w:space="0" w:color="auto"/>
            <w:bottom w:val="none" w:sz="0" w:space="0" w:color="auto"/>
            <w:right w:val="none" w:sz="0" w:space="0" w:color="auto"/>
          </w:divBdr>
        </w:div>
        <w:div w:id="1733113082">
          <w:marLeft w:val="0"/>
          <w:marRight w:val="0"/>
          <w:marTop w:val="0"/>
          <w:marBottom w:val="0"/>
          <w:divBdr>
            <w:top w:val="none" w:sz="0" w:space="0" w:color="auto"/>
            <w:left w:val="none" w:sz="0" w:space="0" w:color="auto"/>
            <w:bottom w:val="none" w:sz="0" w:space="0" w:color="auto"/>
            <w:right w:val="none" w:sz="0" w:space="0" w:color="auto"/>
          </w:divBdr>
        </w:div>
        <w:div w:id="1974169404">
          <w:marLeft w:val="0"/>
          <w:marRight w:val="0"/>
          <w:marTop w:val="0"/>
          <w:marBottom w:val="0"/>
          <w:divBdr>
            <w:top w:val="none" w:sz="0" w:space="0" w:color="auto"/>
            <w:left w:val="none" w:sz="0" w:space="0" w:color="auto"/>
            <w:bottom w:val="none" w:sz="0" w:space="0" w:color="auto"/>
            <w:right w:val="none" w:sz="0" w:space="0" w:color="auto"/>
          </w:divBdr>
        </w:div>
        <w:div w:id="187835977">
          <w:marLeft w:val="0"/>
          <w:marRight w:val="0"/>
          <w:marTop w:val="0"/>
          <w:marBottom w:val="0"/>
          <w:divBdr>
            <w:top w:val="none" w:sz="0" w:space="0" w:color="auto"/>
            <w:left w:val="none" w:sz="0" w:space="0" w:color="auto"/>
            <w:bottom w:val="none" w:sz="0" w:space="0" w:color="auto"/>
            <w:right w:val="none" w:sz="0" w:space="0" w:color="auto"/>
          </w:divBdr>
        </w:div>
        <w:div w:id="1095857442">
          <w:marLeft w:val="0"/>
          <w:marRight w:val="0"/>
          <w:marTop w:val="0"/>
          <w:marBottom w:val="0"/>
          <w:divBdr>
            <w:top w:val="none" w:sz="0" w:space="0" w:color="auto"/>
            <w:left w:val="none" w:sz="0" w:space="0" w:color="auto"/>
            <w:bottom w:val="none" w:sz="0" w:space="0" w:color="auto"/>
            <w:right w:val="none" w:sz="0" w:space="0" w:color="auto"/>
          </w:divBdr>
        </w:div>
        <w:div w:id="1386559616">
          <w:marLeft w:val="0"/>
          <w:marRight w:val="0"/>
          <w:marTop w:val="0"/>
          <w:marBottom w:val="0"/>
          <w:divBdr>
            <w:top w:val="none" w:sz="0" w:space="0" w:color="auto"/>
            <w:left w:val="none" w:sz="0" w:space="0" w:color="auto"/>
            <w:bottom w:val="none" w:sz="0" w:space="0" w:color="auto"/>
            <w:right w:val="none" w:sz="0" w:space="0" w:color="auto"/>
          </w:divBdr>
        </w:div>
        <w:div w:id="681592132">
          <w:marLeft w:val="0"/>
          <w:marRight w:val="0"/>
          <w:marTop w:val="0"/>
          <w:marBottom w:val="0"/>
          <w:divBdr>
            <w:top w:val="none" w:sz="0" w:space="0" w:color="auto"/>
            <w:left w:val="none" w:sz="0" w:space="0" w:color="auto"/>
            <w:bottom w:val="none" w:sz="0" w:space="0" w:color="auto"/>
            <w:right w:val="none" w:sz="0" w:space="0" w:color="auto"/>
          </w:divBdr>
        </w:div>
        <w:div w:id="1656883416">
          <w:marLeft w:val="0"/>
          <w:marRight w:val="0"/>
          <w:marTop w:val="0"/>
          <w:marBottom w:val="0"/>
          <w:divBdr>
            <w:top w:val="none" w:sz="0" w:space="0" w:color="auto"/>
            <w:left w:val="none" w:sz="0" w:space="0" w:color="auto"/>
            <w:bottom w:val="none" w:sz="0" w:space="0" w:color="auto"/>
            <w:right w:val="none" w:sz="0" w:space="0" w:color="auto"/>
          </w:divBdr>
        </w:div>
        <w:div w:id="1439443916">
          <w:marLeft w:val="0"/>
          <w:marRight w:val="0"/>
          <w:marTop w:val="0"/>
          <w:marBottom w:val="0"/>
          <w:divBdr>
            <w:top w:val="none" w:sz="0" w:space="0" w:color="auto"/>
            <w:left w:val="none" w:sz="0" w:space="0" w:color="auto"/>
            <w:bottom w:val="none" w:sz="0" w:space="0" w:color="auto"/>
            <w:right w:val="none" w:sz="0" w:space="0" w:color="auto"/>
          </w:divBdr>
        </w:div>
      </w:divsChild>
    </w:div>
    <w:div w:id="1049838990">
      <w:bodyDiv w:val="1"/>
      <w:marLeft w:val="0"/>
      <w:marRight w:val="0"/>
      <w:marTop w:val="0"/>
      <w:marBottom w:val="0"/>
      <w:divBdr>
        <w:top w:val="none" w:sz="0" w:space="0" w:color="auto"/>
        <w:left w:val="none" w:sz="0" w:space="0" w:color="auto"/>
        <w:bottom w:val="none" w:sz="0" w:space="0" w:color="auto"/>
        <w:right w:val="none" w:sz="0" w:space="0" w:color="auto"/>
      </w:divBdr>
      <w:divsChild>
        <w:div w:id="368995258">
          <w:marLeft w:val="0"/>
          <w:marRight w:val="0"/>
          <w:marTop w:val="0"/>
          <w:marBottom w:val="0"/>
          <w:divBdr>
            <w:top w:val="none" w:sz="0" w:space="0" w:color="auto"/>
            <w:left w:val="none" w:sz="0" w:space="0" w:color="auto"/>
            <w:bottom w:val="none" w:sz="0" w:space="0" w:color="auto"/>
            <w:right w:val="none" w:sz="0" w:space="0" w:color="auto"/>
          </w:divBdr>
        </w:div>
        <w:div w:id="1603294869">
          <w:marLeft w:val="0"/>
          <w:marRight w:val="0"/>
          <w:marTop w:val="0"/>
          <w:marBottom w:val="0"/>
          <w:divBdr>
            <w:top w:val="none" w:sz="0" w:space="0" w:color="auto"/>
            <w:left w:val="none" w:sz="0" w:space="0" w:color="auto"/>
            <w:bottom w:val="none" w:sz="0" w:space="0" w:color="auto"/>
            <w:right w:val="none" w:sz="0" w:space="0" w:color="auto"/>
          </w:divBdr>
        </w:div>
        <w:div w:id="593711914">
          <w:marLeft w:val="0"/>
          <w:marRight w:val="0"/>
          <w:marTop w:val="0"/>
          <w:marBottom w:val="0"/>
          <w:divBdr>
            <w:top w:val="none" w:sz="0" w:space="0" w:color="auto"/>
            <w:left w:val="none" w:sz="0" w:space="0" w:color="auto"/>
            <w:bottom w:val="none" w:sz="0" w:space="0" w:color="auto"/>
            <w:right w:val="none" w:sz="0" w:space="0" w:color="auto"/>
          </w:divBdr>
        </w:div>
        <w:div w:id="137577546">
          <w:marLeft w:val="0"/>
          <w:marRight w:val="0"/>
          <w:marTop w:val="0"/>
          <w:marBottom w:val="0"/>
          <w:divBdr>
            <w:top w:val="none" w:sz="0" w:space="0" w:color="auto"/>
            <w:left w:val="none" w:sz="0" w:space="0" w:color="auto"/>
            <w:bottom w:val="none" w:sz="0" w:space="0" w:color="auto"/>
            <w:right w:val="none" w:sz="0" w:space="0" w:color="auto"/>
          </w:divBdr>
        </w:div>
        <w:div w:id="1580166782">
          <w:marLeft w:val="0"/>
          <w:marRight w:val="0"/>
          <w:marTop w:val="0"/>
          <w:marBottom w:val="0"/>
          <w:divBdr>
            <w:top w:val="none" w:sz="0" w:space="0" w:color="auto"/>
            <w:left w:val="none" w:sz="0" w:space="0" w:color="auto"/>
            <w:bottom w:val="none" w:sz="0" w:space="0" w:color="auto"/>
            <w:right w:val="none" w:sz="0" w:space="0" w:color="auto"/>
          </w:divBdr>
        </w:div>
        <w:div w:id="1969116754">
          <w:marLeft w:val="0"/>
          <w:marRight w:val="0"/>
          <w:marTop w:val="0"/>
          <w:marBottom w:val="0"/>
          <w:divBdr>
            <w:top w:val="none" w:sz="0" w:space="0" w:color="auto"/>
            <w:left w:val="none" w:sz="0" w:space="0" w:color="auto"/>
            <w:bottom w:val="none" w:sz="0" w:space="0" w:color="auto"/>
            <w:right w:val="none" w:sz="0" w:space="0" w:color="auto"/>
          </w:divBdr>
        </w:div>
        <w:div w:id="417093081">
          <w:marLeft w:val="0"/>
          <w:marRight w:val="0"/>
          <w:marTop w:val="0"/>
          <w:marBottom w:val="0"/>
          <w:divBdr>
            <w:top w:val="none" w:sz="0" w:space="0" w:color="auto"/>
            <w:left w:val="none" w:sz="0" w:space="0" w:color="auto"/>
            <w:bottom w:val="none" w:sz="0" w:space="0" w:color="auto"/>
            <w:right w:val="none" w:sz="0" w:space="0" w:color="auto"/>
          </w:divBdr>
        </w:div>
        <w:div w:id="41567115">
          <w:marLeft w:val="0"/>
          <w:marRight w:val="0"/>
          <w:marTop w:val="0"/>
          <w:marBottom w:val="0"/>
          <w:divBdr>
            <w:top w:val="none" w:sz="0" w:space="0" w:color="auto"/>
            <w:left w:val="none" w:sz="0" w:space="0" w:color="auto"/>
            <w:bottom w:val="none" w:sz="0" w:space="0" w:color="auto"/>
            <w:right w:val="none" w:sz="0" w:space="0" w:color="auto"/>
          </w:divBdr>
        </w:div>
        <w:div w:id="1466310125">
          <w:marLeft w:val="0"/>
          <w:marRight w:val="0"/>
          <w:marTop w:val="0"/>
          <w:marBottom w:val="0"/>
          <w:divBdr>
            <w:top w:val="none" w:sz="0" w:space="0" w:color="auto"/>
            <w:left w:val="none" w:sz="0" w:space="0" w:color="auto"/>
            <w:bottom w:val="none" w:sz="0" w:space="0" w:color="auto"/>
            <w:right w:val="none" w:sz="0" w:space="0" w:color="auto"/>
          </w:divBdr>
        </w:div>
        <w:div w:id="591428536">
          <w:marLeft w:val="0"/>
          <w:marRight w:val="0"/>
          <w:marTop w:val="0"/>
          <w:marBottom w:val="0"/>
          <w:divBdr>
            <w:top w:val="none" w:sz="0" w:space="0" w:color="auto"/>
            <w:left w:val="none" w:sz="0" w:space="0" w:color="auto"/>
            <w:bottom w:val="none" w:sz="0" w:space="0" w:color="auto"/>
            <w:right w:val="none" w:sz="0" w:space="0" w:color="auto"/>
          </w:divBdr>
        </w:div>
        <w:div w:id="1917126060">
          <w:marLeft w:val="0"/>
          <w:marRight w:val="0"/>
          <w:marTop w:val="0"/>
          <w:marBottom w:val="0"/>
          <w:divBdr>
            <w:top w:val="none" w:sz="0" w:space="0" w:color="auto"/>
            <w:left w:val="none" w:sz="0" w:space="0" w:color="auto"/>
            <w:bottom w:val="none" w:sz="0" w:space="0" w:color="auto"/>
            <w:right w:val="none" w:sz="0" w:space="0" w:color="auto"/>
          </w:divBdr>
        </w:div>
        <w:div w:id="347489408">
          <w:marLeft w:val="0"/>
          <w:marRight w:val="0"/>
          <w:marTop w:val="0"/>
          <w:marBottom w:val="0"/>
          <w:divBdr>
            <w:top w:val="none" w:sz="0" w:space="0" w:color="auto"/>
            <w:left w:val="none" w:sz="0" w:space="0" w:color="auto"/>
            <w:bottom w:val="none" w:sz="0" w:space="0" w:color="auto"/>
            <w:right w:val="none" w:sz="0" w:space="0" w:color="auto"/>
          </w:divBdr>
        </w:div>
        <w:div w:id="1898778640">
          <w:marLeft w:val="0"/>
          <w:marRight w:val="0"/>
          <w:marTop w:val="0"/>
          <w:marBottom w:val="0"/>
          <w:divBdr>
            <w:top w:val="none" w:sz="0" w:space="0" w:color="auto"/>
            <w:left w:val="none" w:sz="0" w:space="0" w:color="auto"/>
            <w:bottom w:val="none" w:sz="0" w:space="0" w:color="auto"/>
            <w:right w:val="none" w:sz="0" w:space="0" w:color="auto"/>
          </w:divBdr>
        </w:div>
        <w:div w:id="1318996357">
          <w:marLeft w:val="0"/>
          <w:marRight w:val="0"/>
          <w:marTop w:val="0"/>
          <w:marBottom w:val="0"/>
          <w:divBdr>
            <w:top w:val="none" w:sz="0" w:space="0" w:color="auto"/>
            <w:left w:val="none" w:sz="0" w:space="0" w:color="auto"/>
            <w:bottom w:val="none" w:sz="0" w:space="0" w:color="auto"/>
            <w:right w:val="none" w:sz="0" w:space="0" w:color="auto"/>
          </w:divBdr>
        </w:div>
        <w:div w:id="319844255">
          <w:marLeft w:val="0"/>
          <w:marRight w:val="0"/>
          <w:marTop w:val="0"/>
          <w:marBottom w:val="0"/>
          <w:divBdr>
            <w:top w:val="none" w:sz="0" w:space="0" w:color="auto"/>
            <w:left w:val="none" w:sz="0" w:space="0" w:color="auto"/>
            <w:bottom w:val="none" w:sz="0" w:space="0" w:color="auto"/>
            <w:right w:val="none" w:sz="0" w:space="0" w:color="auto"/>
          </w:divBdr>
        </w:div>
        <w:div w:id="1340548749">
          <w:marLeft w:val="0"/>
          <w:marRight w:val="0"/>
          <w:marTop w:val="0"/>
          <w:marBottom w:val="0"/>
          <w:divBdr>
            <w:top w:val="none" w:sz="0" w:space="0" w:color="auto"/>
            <w:left w:val="none" w:sz="0" w:space="0" w:color="auto"/>
            <w:bottom w:val="none" w:sz="0" w:space="0" w:color="auto"/>
            <w:right w:val="none" w:sz="0" w:space="0" w:color="auto"/>
          </w:divBdr>
        </w:div>
        <w:div w:id="51656808">
          <w:marLeft w:val="0"/>
          <w:marRight w:val="0"/>
          <w:marTop w:val="0"/>
          <w:marBottom w:val="0"/>
          <w:divBdr>
            <w:top w:val="none" w:sz="0" w:space="0" w:color="auto"/>
            <w:left w:val="none" w:sz="0" w:space="0" w:color="auto"/>
            <w:bottom w:val="none" w:sz="0" w:space="0" w:color="auto"/>
            <w:right w:val="none" w:sz="0" w:space="0" w:color="auto"/>
          </w:divBdr>
        </w:div>
        <w:div w:id="278337704">
          <w:marLeft w:val="0"/>
          <w:marRight w:val="0"/>
          <w:marTop w:val="0"/>
          <w:marBottom w:val="0"/>
          <w:divBdr>
            <w:top w:val="none" w:sz="0" w:space="0" w:color="auto"/>
            <w:left w:val="none" w:sz="0" w:space="0" w:color="auto"/>
            <w:bottom w:val="none" w:sz="0" w:space="0" w:color="auto"/>
            <w:right w:val="none" w:sz="0" w:space="0" w:color="auto"/>
          </w:divBdr>
        </w:div>
        <w:div w:id="1941183125">
          <w:marLeft w:val="0"/>
          <w:marRight w:val="0"/>
          <w:marTop w:val="0"/>
          <w:marBottom w:val="0"/>
          <w:divBdr>
            <w:top w:val="none" w:sz="0" w:space="0" w:color="auto"/>
            <w:left w:val="none" w:sz="0" w:space="0" w:color="auto"/>
            <w:bottom w:val="none" w:sz="0" w:space="0" w:color="auto"/>
            <w:right w:val="none" w:sz="0" w:space="0" w:color="auto"/>
          </w:divBdr>
        </w:div>
        <w:div w:id="1438135766">
          <w:marLeft w:val="0"/>
          <w:marRight w:val="0"/>
          <w:marTop w:val="0"/>
          <w:marBottom w:val="0"/>
          <w:divBdr>
            <w:top w:val="none" w:sz="0" w:space="0" w:color="auto"/>
            <w:left w:val="none" w:sz="0" w:space="0" w:color="auto"/>
            <w:bottom w:val="none" w:sz="0" w:space="0" w:color="auto"/>
            <w:right w:val="none" w:sz="0" w:space="0" w:color="auto"/>
          </w:divBdr>
        </w:div>
        <w:div w:id="1797672638">
          <w:marLeft w:val="0"/>
          <w:marRight w:val="0"/>
          <w:marTop w:val="0"/>
          <w:marBottom w:val="0"/>
          <w:divBdr>
            <w:top w:val="none" w:sz="0" w:space="0" w:color="auto"/>
            <w:left w:val="none" w:sz="0" w:space="0" w:color="auto"/>
            <w:bottom w:val="none" w:sz="0" w:space="0" w:color="auto"/>
            <w:right w:val="none" w:sz="0" w:space="0" w:color="auto"/>
          </w:divBdr>
        </w:div>
        <w:div w:id="1967544221">
          <w:marLeft w:val="0"/>
          <w:marRight w:val="0"/>
          <w:marTop w:val="0"/>
          <w:marBottom w:val="0"/>
          <w:divBdr>
            <w:top w:val="none" w:sz="0" w:space="0" w:color="auto"/>
            <w:left w:val="none" w:sz="0" w:space="0" w:color="auto"/>
            <w:bottom w:val="none" w:sz="0" w:space="0" w:color="auto"/>
            <w:right w:val="none" w:sz="0" w:space="0" w:color="auto"/>
          </w:divBdr>
        </w:div>
        <w:div w:id="953293631">
          <w:marLeft w:val="0"/>
          <w:marRight w:val="0"/>
          <w:marTop w:val="0"/>
          <w:marBottom w:val="0"/>
          <w:divBdr>
            <w:top w:val="none" w:sz="0" w:space="0" w:color="auto"/>
            <w:left w:val="none" w:sz="0" w:space="0" w:color="auto"/>
            <w:bottom w:val="none" w:sz="0" w:space="0" w:color="auto"/>
            <w:right w:val="none" w:sz="0" w:space="0" w:color="auto"/>
          </w:divBdr>
        </w:div>
        <w:div w:id="1039431825">
          <w:marLeft w:val="0"/>
          <w:marRight w:val="0"/>
          <w:marTop w:val="0"/>
          <w:marBottom w:val="0"/>
          <w:divBdr>
            <w:top w:val="none" w:sz="0" w:space="0" w:color="auto"/>
            <w:left w:val="none" w:sz="0" w:space="0" w:color="auto"/>
            <w:bottom w:val="none" w:sz="0" w:space="0" w:color="auto"/>
            <w:right w:val="none" w:sz="0" w:space="0" w:color="auto"/>
          </w:divBdr>
        </w:div>
        <w:div w:id="101458673">
          <w:marLeft w:val="0"/>
          <w:marRight w:val="0"/>
          <w:marTop w:val="0"/>
          <w:marBottom w:val="0"/>
          <w:divBdr>
            <w:top w:val="none" w:sz="0" w:space="0" w:color="auto"/>
            <w:left w:val="none" w:sz="0" w:space="0" w:color="auto"/>
            <w:bottom w:val="none" w:sz="0" w:space="0" w:color="auto"/>
            <w:right w:val="none" w:sz="0" w:space="0" w:color="auto"/>
          </w:divBdr>
        </w:div>
        <w:div w:id="2110393011">
          <w:marLeft w:val="0"/>
          <w:marRight w:val="0"/>
          <w:marTop w:val="0"/>
          <w:marBottom w:val="0"/>
          <w:divBdr>
            <w:top w:val="none" w:sz="0" w:space="0" w:color="auto"/>
            <w:left w:val="none" w:sz="0" w:space="0" w:color="auto"/>
            <w:bottom w:val="none" w:sz="0" w:space="0" w:color="auto"/>
            <w:right w:val="none" w:sz="0" w:space="0" w:color="auto"/>
          </w:divBdr>
        </w:div>
        <w:div w:id="2033993189">
          <w:marLeft w:val="0"/>
          <w:marRight w:val="0"/>
          <w:marTop w:val="0"/>
          <w:marBottom w:val="0"/>
          <w:divBdr>
            <w:top w:val="none" w:sz="0" w:space="0" w:color="auto"/>
            <w:left w:val="none" w:sz="0" w:space="0" w:color="auto"/>
            <w:bottom w:val="none" w:sz="0" w:space="0" w:color="auto"/>
            <w:right w:val="none" w:sz="0" w:space="0" w:color="auto"/>
          </w:divBdr>
        </w:div>
        <w:div w:id="2076656042">
          <w:marLeft w:val="0"/>
          <w:marRight w:val="0"/>
          <w:marTop w:val="0"/>
          <w:marBottom w:val="0"/>
          <w:divBdr>
            <w:top w:val="none" w:sz="0" w:space="0" w:color="auto"/>
            <w:left w:val="none" w:sz="0" w:space="0" w:color="auto"/>
            <w:bottom w:val="none" w:sz="0" w:space="0" w:color="auto"/>
            <w:right w:val="none" w:sz="0" w:space="0" w:color="auto"/>
          </w:divBdr>
        </w:div>
        <w:div w:id="952784328">
          <w:marLeft w:val="0"/>
          <w:marRight w:val="0"/>
          <w:marTop w:val="0"/>
          <w:marBottom w:val="0"/>
          <w:divBdr>
            <w:top w:val="none" w:sz="0" w:space="0" w:color="auto"/>
            <w:left w:val="none" w:sz="0" w:space="0" w:color="auto"/>
            <w:bottom w:val="none" w:sz="0" w:space="0" w:color="auto"/>
            <w:right w:val="none" w:sz="0" w:space="0" w:color="auto"/>
          </w:divBdr>
        </w:div>
        <w:div w:id="92942425">
          <w:marLeft w:val="0"/>
          <w:marRight w:val="0"/>
          <w:marTop w:val="0"/>
          <w:marBottom w:val="0"/>
          <w:divBdr>
            <w:top w:val="none" w:sz="0" w:space="0" w:color="auto"/>
            <w:left w:val="none" w:sz="0" w:space="0" w:color="auto"/>
            <w:bottom w:val="none" w:sz="0" w:space="0" w:color="auto"/>
            <w:right w:val="none" w:sz="0" w:space="0" w:color="auto"/>
          </w:divBdr>
        </w:div>
        <w:div w:id="1345398739">
          <w:marLeft w:val="0"/>
          <w:marRight w:val="0"/>
          <w:marTop w:val="0"/>
          <w:marBottom w:val="0"/>
          <w:divBdr>
            <w:top w:val="none" w:sz="0" w:space="0" w:color="auto"/>
            <w:left w:val="none" w:sz="0" w:space="0" w:color="auto"/>
            <w:bottom w:val="none" w:sz="0" w:space="0" w:color="auto"/>
            <w:right w:val="none" w:sz="0" w:space="0" w:color="auto"/>
          </w:divBdr>
        </w:div>
        <w:div w:id="1724718800">
          <w:marLeft w:val="0"/>
          <w:marRight w:val="0"/>
          <w:marTop w:val="0"/>
          <w:marBottom w:val="0"/>
          <w:divBdr>
            <w:top w:val="none" w:sz="0" w:space="0" w:color="auto"/>
            <w:left w:val="none" w:sz="0" w:space="0" w:color="auto"/>
            <w:bottom w:val="none" w:sz="0" w:space="0" w:color="auto"/>
            <w:right w:val="none" w:sz="0" w:space="0" w:color="auto"/>
          </w:divBdr>
        </w:div>
        <w:div w:id="584994604">
          <w:marLeft w:val="0"/>
          <w:marRight w:val="0"/>
          <w:marTop w:val="0"/>
          <w:marBottom w:val="0"/>
          <w:divBdr>
            <w:top w:val="none" w:sz="0" w:space="0" w:color="auto"/>
            <w:left w:val="none" w:sz="0" w:space="0" w:color="auto"/>
            <w:bottom w:val="none" w:sz="0" w:space="0" w:color="auto"/>
            <w:right w:val="none" w:sz="0" w:space="0" w:color="auto"/>
          </w:divBdr>
        </w:div>
        <w:div w:id="2036879073">
          <w:marLeft w:val="0"/>
          <w:marRight w:val="0"/>
          <w:marTop w:val="0"/>
          <w:marBottom w:val="0"/>
          <w:divBdr>
            <w:top w:val="none" w:sz="0" w:space="0" w:color="auto"/>
            <w:left w:val="none" w:sz="0" w:space="0" w:color="auto"/>
            <w:bottom w:val="none" w:sz="0" w:space="0" w:color="auto"/>
            <w:right w:val="none" w:sz="0" w:space="0" w:color="auto"/>
          </w:divBdr>
        </w:div>
        <w:div w:id="559024818">
          <w:marLeft w:val="0"/>
          <w:marRight w:val="0"/>
          <w:marTop w:val="0"/>
          <w:marBottom w:val="0"/>
          <w:divBdr>
            <w:top w:val="none" w:sz="0" w:space="0" w:color="auto"/>
            <w:left w:val="none" w:sz="0" w:space="0" w:color="auto"/>
            <w:bottom w:val="none" w:sz="0" w:space="0" w:color="auto"/>
            <w:right w:val="none" w:sz="0" w:space="0" w:color="auto"/>
          </w:divBdr>
        </w:div>
        <w:div w:id="1694917302">
          <w:marLeft w:val="0"/>
          <w:marRight w:val="0"/>
          <w:marTop w:val="0"/>
          <w:marBottom w:val="0"/>
          <w:divBdr>
            <w:top w:val="none" w:sz="0" w:space="0" w:color="auto"/>
            <w:left w:val="none" w:sz="0" w:space="0" w:color="auto"/>
            <w:bottom w:val="none" w:sz="0" w:space="0" w:color="auto"/>
            <w:right w:val="none" w:sz="0" w:space="0" w:color="auto"/>
          </w:divBdr>
        </w:div>
        <w:div w:id="2132047421">
          <w:marLeft w:val="0"/>
          <w:marRight w:val="0"/>
          <w:marTop w:val="0"/>
          <w:marBottom w:val="0"/>
          <w:divBdr>
            <w:top w:val="none" w:sz="0" w:space="0" w:color="auto"/>
            <w:left w:val="none" w:sz="0" w:space="0" w:color="auto"/>
            <w:bottom w:val="none" w:sz="0" w:space="0" w:color="auto"/>
            <w:right w:val="none" w:sz="0" w:space="0" w:color="auto"/>
          </w:divBdr>
        </w:div>
        <w:div w:id="1024555642">
          <w:marLeft w:val="0"/>
          <w:marRight w:val="0"/>
          <w:marTop w:val="0"/>
          <w:marBottom w:val="0"/>
          <w:divBdr>
            <w:top w:val="none" w:sz="0" w:space="0" w:color="auto"/>
            <w:left w:val="none" w:sz="0" w:space="0" w:color="auto"/>
            <w:bottom w:val="none" w:sz="0" w:space="0" w:color="auto"/>
            <w:right w:val="none" w:sz="0" w:space="0" w:color="auto"/>
          </w:divBdr>
        </w:div>
        <w:div w:id="1037244198">
          <w:marLeft w:val="0"/>
          <w:marRight w:val="0"/>
          <w:marTop w:val="0"/>
          <w:marBottom w:val="0"/>
          <w:divBdr>
            <w:top w:val="none" w:sz="0" w:space="0" w:color="auto"/>
            <w:left w:val="none" w:sz="0" w:space="0" w:color="auto"/>
            <w:bottom w:val="none" w:sz="0" w:space="0" w:color="auto"/>
            <w:right w:val="none" w:sz="0" w:space="0" w:color="auto"/>
          </w:divBdr>
        </w:div>
        <w:div w:id="234319216">
          <w:marLeft w:val="0"/>
          <w:marRight w:val="0"/>
          <w:marTop w:val="0"/>
          <w:marBottom w:val="0"/>
          <w:divBdr>
            <w:top w:val="none" w:sz="0" w:space="0" w:color="auto"/>
            <w:left w:val="none" w:sz="0" w:space="0" w:color="auto"/>
            <w:bottom w:val="none" w:sz="0" w:space="0" w:color="auto"/>
            <w:right w:val="none" w:sz="0" w:space="0" w:color="auto"/>
          </w:divBdr>
        </w:div>
        <w:div w:id="48573615">
          <w:marLeft w:val="0"/>
          <w:marRight w:val="0"/>
          <w:marTop w:val="0"/>
          <w:marBottom w:val="0"/>
          <w:divBdr>
            <w:top w:val="none" w:sz="0" w:space="0" w:color="auto"/>
            <w:left w:val="none" w:sz="0" w:space="0" w:color="auto"/>
            <w:bottom w:val="none" w:sz="0" w:space="0" w:color="auto"/>
            <w:right w:val="none" w:sz="0" w:space="0" w:color="auto"/>
          </w:divBdr>
        </w:div>
      </w:divsChild>
    </w:div>
    <w:div w:id="1070497497">
      <w:bodyDiv w:val="1"/>
      <w:marLeft w:val="0"/>
      <w:marRight w:val="0"/>
      <w:marTop w:val="0"/>
      <w:marBottom w:val="0"/>
      <w:divBdr>
        <w:top w:val="none" w:sz="0" w:space="0" w:color="auto"/>
        <w:left w:val="none" w:sz="0" w:space="0" w:color="auto"/>
        <w:bottom w:val="none" w:sz="0" w:space="0" w:color="auto"/>
        <w:right w:val="none" w:sz="0" w:space="0" w:color="auto"/>
      </w:divBdr>
      <w:divsChild>
        <w:div w:id="22942941">
          <w:marLeft w:val="0"/>
          <w:marRight w:val="0"/>
          <w:marTop w:val="0"/>
          <w:marBottom w:val="0"/>
          <w:divBdr>
            <w:top w:val="none" w:sz="0" w:space="0" w:color="auto"/>
            <w:left w:val="none" w:sz="0" w:space="0" w:color="auto"/>
            <w:bottom w:val="none" w:sz="0" w:space="0" w:color="auto"/>
            <w:right w:val="none" w:sz="0" w:space="0" w:color="auto"/>
          </w:divBdr>
        </w:div>
        <w:div w:id="2142183735">
          <w:marLeft w:val="0"/>
          <w:marRight w:val="0"/>
          <w:marTop w:val="0"/>
          <w:marBottom w:val="0"/>
          <w:divBdr>
            <w:top w:val="none" w:sz="0" w:space="0" w:color="auto"/>
            <w:left w:val="none" w:sz="0" w:space="0" w:color="auto"/>
            <w:bottom w:val="none" w:sz="0" w:space="0" w:color="auto"/>
            <w:right w:val="none" w:sz="0" w:space="0" w:color="auto"/>
          </w:divBdr>
        </w:div>
        <w:div w:id="1258975636">
          <w:marLeft w:val="0"/>
          <w:marRight w:val="0"/>
          <w:marTop w:val="0"/>
          <w:marBottom w:val="0"/>
          <w:divBdr>
            <w:top w:val="none" w:sz="0" w:space="0" w:color="auto"/>
            <w:left w:val="none" w:sz="0" w:space="0" w:color="auto"/>
            <w:bottom w:val="none" w:sz="0" w:space="0" w:color="auto"/>
            <w:right w:val="none" w:sz="0" w:space="0" w:color="auto"/>
          </w:divBdr>
        </w:div>
        <w:div w:id="1432429996">
          <w:marLeft w:val="0"/>
          <w:marRight w:val="0"/>
          <w:marTop w:val="0"/>
          <w:marBottom w:val="0"/>
          <w:divBdr>
            <w:top w:val="none" w:sz="0" w:space="0" w:color="auto"/>
            <w:left w:val="none" w:sz="0" w:space="0" w:color="auto"/>
            <w:bottom w:val="none" w:sz="0" w:space="0" w:color="auto"/>
            <w:right w:val="none" w:sz="0" w:space="0" w:color="auto"/>
          </w:divBdr>
        </w:div>
        <w:div w:id="1202983728">
          <w:marLeft w:val="0"/>
          <w:marRight w:val="0"/>
          <w:marTop w:val="0"/>
          <w:marBottom w:val="0"/>
          <w:divBdr>
            <w:top w:val="none" w:sz="0" w:space="0" w:color="auto"/>
            <w:left w:val="none" w:sz="0" w:space="0" w:color="auto"/>
            <w:bottom w:val="none" w:sz="0" w:space="0" w:color="auto"/>
            <w:right w:val="none" w:sz="0" w:space="0" w:color="auto"/>
          </w:divBdr>
        </w:div>
        <w:div w:id="763887732">
          <w:marLeft w:val="0"/>
          <w:marRight w:val="0"/>
          <w:marTop w:val="0"/>
          <w:marBottom w:val="0"/>
          <w:divBdr>
            <w:top w:val="none" w:sz="0" w:space="0" w:color="auto"/>
            <w:left w:val="none" w:sz="0" w:space="0" w:color="auto"/>
            <w:bottom w:val="none" w:sz="0" w:space="0" w:color="auto"/>
            <w:right w:val="none" w:sz="0" w:space="0" w:color="auto"/>
          </w:divBdr>
        </w:div>
        <w:div w:id="2065719175">
          <w:marLeft w:val="0"/>
          <w:marRight w:val="0"/>
          <w:marTop w:val="0"/>
          <w:marBottom w:val="0"/>
          <w:divBdr>
            <w:top w:val="none" w:sz="0" w:space="0" w:color="auto"/>
            <w:left w:val="none" w:sz="0" w:space="0" w:color="auto"/>
            <w:bottom w:val="none" w:sz="0" w:space="0" w:color="auto"/>
            <w:right w:val="none" w:sz="0" w:space="0" w:color="auto"/>
          </w:divBdr>
        </w:div>
        <w:div w:id="1634141566">
          <w:marLeft w:val="0"/>
          <w:marRight w:val="0"/>
          <w:marTop w:val="0"/>
          <w:marBottom w:val="0"/>
          <w:divBdr>
            <w:top w:val="none" w:sz="0" w:space="0" w:color="auto"/>
            <w:left w:val="none" w:sz="0" w:space="0" w:color="auto"/>
            <w:bottom w:val="none" w:sz="0" w:space="0" w:color="auto"/>
            <w:right w:val="none" w:sz="0" w:space="0" w:color="auto"/>
          </w:divBdr>
        </w:div>
        <w:div w:id="1228614379">
          <w:marLeft w:val="0"/>
          <w:marRight w:val="0"/>
          <w:marTop w:val="0"/>
          <w:marBottom w:val="0"/>
          <w:divBdr>
            <w:top w:val="none" w:sz="0" w:space="0" w:color="auto"/>
            <w:left w:val="none" w:sz="0" w:space="0" w:color="auto"/>
            <w:bottom w:val="none" w:sz="0" w:space="0" w:color="auto"/>
            <w:right w:val="none" w:sz="0" w:space="0" w:color="auto"/>
          </w:divBdr>
        </w:div>
        <w:div w:id="387193164">
          <w:marLeft w:val="0"/>
          <w:marRight w:val="0"/>
          <w:marTop w:val="0"/>
          <w:marBottom w:val="0"/>
          <w:divBdr>
            <w:top w:val="none" w:sz="0" w:space="0" w:color="auto"/>
            <w:left w:val="none" w:sz="0" w:space="0" w:color="auto"/>
            <w:bottom w:val="none" w:sz="0" w:space="0" w:color="auto"/>
            <w:right w:val="none" w:sz="0" w:space="0" w:color="auto"/>
          </w:divBdr>
        </w:div>
        <w:div w:id="373119277">
          <w:marLeft w:val="0"/>
          <w:marRight w:val="0"/>
          <w:marTop w:val="0"/>
          <w:marBottom w:val="0"/>
          <w:divBdr>
            <w:top w:val="none" w:sz="0" w:space="0" w:color="auto"/>
            <w:left w:val="none" w:sz="0" w:space="0" w:color="auto"/>
            <w:bottom w:val="none" w:sz="0" w:space="0" w:color="auto"/>
            <w:right w:val="none" w:sz="0" w:space="0" w:color="auto"/>
          </w:divBdr>
        </w:div>
        <w:div w:id="583955670">
          <w:marLeft w:val="0"/>
          <w:marRight w:val="0"/>
          <w:marTop w:val="0"/>
          <w:marBottom w:val="0"/>
          <w:divBdr>
            <w:top w:val="none" w:sz="0" w:space="0" w:color="auto"/>
            <w:left w:val="none" w:sz="0" w:space="0" w:color="auto"/>
            <w:bottom w:val="none" w:sz="0" w:space="0" w:color="auto"/>
            <w:right w:val="none" w:sz="0" w:space="0" w:color="auto"/>
          </w:divBdr>
        </w:div>
        <w:div w:id="1441996622">
          <w:marLeft w:val="0"/>
          <w:marRight w:val="0"/>
          <w:marTop w:val="0"/>
          <w:marBottom w:val="0"/>
          <w:divBdr>
            <w:top w:val="none" w:sz="0" w:space="0" w:color="auto"/>
            <w:left w:val="none" w:sz="0" w:space="0" w:color="auto"/>
            <w:bottom w:val="none" w:sz="0" w:space="0" w:color="auto"/>
            <w:right w:val="none" w:sz="0" w:space="0" w:color="auto"/>
          </w:divBdr>
        </w:div>
        <w:div w:id="71465659">
          <w:marLeft w:val="0"/>
          <w:marRight w:val="0"/>
          <w:marTop w:val="0"/>
          <w:marBottom w:val="0"/>
          <w:divBdr>
            <w:top w:val="none" w:sz="0" w:space="0" w:color="auto"/>
            <w:left w:val="none" w:sz="0" w:space="0" w:color="auto"/>
            <w:bottom w:val="none" w:sz="0" w:space="0" w:color="auto"/>
            <w:right w:val="none" w:sz="0" w:space="0" w:color="auto"/>
          </w:divBdr>
        </w:div>
        <w:div w:id="358971328">
          <w:marLeft w:val="0"/>
          <w:marRight w:val="0"/>
          <w:marTop w:val="0"/>
          <w:marBottom w:val="0"/>
          <w:divBdr>
            <w:top w:val="none" w:sz="0" w:space="0" w:color="auto"/>
            <w:left w:val="none" w:sz="0" w:space="0" w:color="auto"/>
            <w:bottom w:val="none" w:sz="0" w:space="0" w:color="auto"/>
            <w:right w:val="none" w:sz="0" w:space="0" w:color="auto"/>
          </w:divBdr>
        </w:div>
        <w:div w:id="511455181">
          <w:marLeft w:val="0"/>
          <w:marRight w:val="0"/>
          <w:marTop w:val="0"/>
          <w:marBottom w:val="0"/>
          <w:divBdr>
            <w:top w:val="none" w:sz="0" w:space="0" w:color="auto"/>
            <w:left w:val="none" w:sz="0" w:space="0" w:color="auto"/>
            <w:bottom w:val="none" w:sz="0" w:space="0" w:color="auto"/>
            <w:right w:val="none" w:sz="0" w:space="0" w:color="auto"/>
          </w:divBdr>
        </w:div>
        <w:div w:id="1928033840">
          <w:marLeft w:val="0"/>
          <w:marRight w:val="0"/>
          <w:marTop w:val="0"/>
          <w:marBottom w:val="0"/>
          <w:divBdr>
            <w:top w:val="none" w:sz="0" w:space="0" w:color="auto"/>
            <w:left w:val="none" w:sz="0" w:space="0" w:color="auto"/>
            <w:bottom w:val="none" w:sz="0" w:space="0" w:color="auto"/>
            <w:right w:val="none" w:sz="0" w:space="0" w:color="auto"/>
          </w:divBdr>
        </w:div>
      </w:divsChild>
    </w:div>
    <w:div w:id="1112281240">
      <w:bodyDiv w:val="1"/>
      <w:marLeft w:val="0"/>
      <w:marRight w:val="0"/>
      <w:marTop w:val="0"/>
      <w:marBottom w:val="0"/>
      <w:divBdr>
        <w:top w:val="none" w:sz="0" w:space="0" w:color="auto"/>
        <w:left w:val="none" w:sz="0" w:space="0" w:color="auto"/>
        <w:bottom w:val="none" w:sz="0" w:space="0" w:color="auto"/>
        <w:right w:val="none" w:sz="0" w:space="0" w:color="auto"/>
      </w:divBdr>
    </w:div>
    <w:div w:id="1145123188">
      <w:bodyDiv w:val="1"/>
      <w:marLeft w:val="0"/>
      <w:marRight w:val="0"/>
      <w:marTop w:val="0"/>
      <w:marBottom w:val="0"/>
      <w:divBdr>
        <w:top w:val="none" w:sz="0" w:space="0" w:color="auto"/>
        <w:left w:val="none" w:sz="0" w:space="0" w:color="auto"/>
        <w:bottom w:val="none" w:sz="0" w:space="0" w:color="auto"/>
        <w:right w:val="none" w:sz="0" w:space="0" w:color="auto"/>
      </w:divBdr>
      <w:divsChild>
        <w:div w:id="609824493">
          <w:marLeft w:val="0"/>
          <w:marRight w:val="0"/>
          <w:marTop w:val="0"/>
          <w:marBottom w:val="0"/>
          <w:divBdr>
            <w:top w:val="none" w:sz="0" w:space="0" w:color="auto"/>
            <w:left w:val="none" w:sz="0" w:space="0" w:color="auto"/>
            <w:bottom w:val="none" w:sz="0" w:space="0" w:color="auto"/>
            <w:right w:val="none" w:sz="0" w:space="0" w:color="auto"/>
          </w:divBdr>
          <w:divsChild>
            <w:div w:id="1708605672">
              <w:marLeft w:val="0"/>
              <w:marRight w:val="0"/>
              <w:marTop w:val="0"/>
              <w:marBottom w:val="0"/>
              <w:divBdr>
                <w:top w:val="none" w:sz="0" w:space="0" w:color="auto"/>
                <w:left w:val="none" w:sz="0" w:space="0" w:color="auto"/>
                <w:bottom w:val="none" w:sz="0" w:space="0" w:color="auto"/>
                <w:right w:val="none" w:sz="0" w:space="0" w:color="auto"/>
              </w:divBdr>
              <w:divsChild>
                <w:div w:id="2016807786">
                  <w:marLeft w:val="0"/>
                  <w:marRight w:val="0"/>
                  <w:marTop w:val="0"/>
                  <w:marBottom w:val="0"/>
                  <w:divBdr>
                    <w:top w:val="none" w:sz="0" w:space="0" w:color="auto"/>
                    <w:left w:val="none" w:sz="0" w:space="0" w:color="auto"/>
                    <w:bottom w:val="none" w:sz="0" w:space="0" w:color="auto"/>
                    <w:right w:val="none" w:sz="0" w:space="0" w:color="auto"/>
                  </w:divBdr>
                </w:div>
                <w:div w:id="1684437352">
                  <w:marLeft w:val="0"/>
                  <w:marRight w:val="0"/>
                  <w:marTop w:val="0"/>
                  <w:marBottom w:val="0"/>
                  <w:divBdr>
                    <w:top w:val="none" w:sz="0" w:space="0" w:color="auto"/>
                    <w:left w:val="none" w:sz="0" w:space="0" w:color="auto"/>
                    <w:bottom w:val="none" w:sz="0" w:space="0" w:color="auto"/>
                    <w:right w:val="none" w:sz="0" w:space="0" w:color="auto"/>
                  </w:divBdr>
                </w:div>
                <w:div w:id="928150152">
                  <w:marLeft w:val="0"/>
                  <w:marRight w:val="0"/>
                  <w:marTop w:val="0"/>
                  <w:marBottom w:val="0"/>
                  <w:divBdr>
                    <w:top w:val="none" w:sz="0" w:space="0" w:color="auto"/>
                    <w:left w:val="none" w:sz="0" w:space="0" w:color="auto"/>
                    <w:bottom w:val="none" w:sz="0" w:space="0" w:color="auto"/>
                    <w:right w:val="none" w:sz="0" w:space="0" w:color="auto"/>
                  </w:divBdr>
                </w:div>
                <w:div w:id="48455947">
                  <w:marLeft w:val="0"/>
                  <w:marRight w:val="0"/>
                  <w:marTop w:val="0"/>
                  <w:marBottom w:val="0"/>
                  <w:divBdr>
                    <w:top w:val="none" w:sz="0" w:space="0" w:color="auto"/>
                    <w:left w:val="none" w:sz="0" w:space="0" w:color="auto"/>
                    <w:bottom w:val="none" w:sz="0" w:space="0" w:color="auto"/>
                    <w:right w:val="none" w:sz="0" w:space="0" w:color="auto"/>
                  </w:divBdr>
                </w:div>
                <w:div w:id="2021542238">
                  <w:marLeft w:val="0"/>
                  <w:marRight w:val="0"/>
                  <w:marTop w:val="0"/>
                  <w:marBottom w:val="0"/>
                  <w:divBdr>
                    <w:top w:val="none" w:sz="0" w:space="0" w:color="auto"/>
                    <w:left w:val="none" w:sz="0" w:space="0" w:color="auto"/>
                    <w:bottom w:val="none" w:sz="0" w:space="0" w:color="auto"/>
                    <w:right w:val="none" w:sz="0" w:space="0" w:color="auto"/>
                  </w:divBdr>
                </w:div>
                <w:div w:id="799373336">
                  <w:marLeft w:val="0"/>
                  <w:marRight w:val="0"/>
                  <w:marTop w:val="0"/>
                  <w:marBottom w:val="0"/>
                  <w:divBdr>
                    <w:top w:val="none" w:sz="0" w:space="0" w:color="auto"/>
                    <w:left w:val="none" w:sz="0" w:space="0" w:color="auto"/>
                    <w:bottom w:val="none" w:sz="0" w:space="0" w:color="auto"/>
                    <w:right w:val="none" w:sz="0" w:space="0" w:color="auto"/>
                  </w:divBdr>
                </w:div>
                <w:div w:id="1341010425">
                  <w:marLeft w:val="0"/>
                  <w:marRight w:val="0"/>
                  <w:marTop w:val="0"/>
                  <w:marBottom w:val="0"/>
                  <w:divBdr>
                    <w:top w:val="none" w:sz="0" w:space="0" w:color="auto"/>
                    <w:left w:val="none" w:sz="0" w:space="0" w:color="auto"/>
                    <w:bottom w:val="none" w:sz="0" w:space="0" w:color="auto"/>
                    <w:right w:val="none" w:sz="0" w:space="0" w:color="auto"/>
                  </w:divBdr>
                </w:div>
                <w:div w:id="686062317">
                  <w:marLeft w:val="0"/>
                  <w:marRight w:val="0"/>
                  <w:marTop w:val="0"/>
                  <w:marBottom w:val="0"/>
                  <w:divBdr>
                    <w:top w:val="none" w:sz="0" w:space="0" w:color="auto"/>
                    <w:left w:val="none" w:sz="0" w:space="0" w:color="auto"/>
                    <w:bottom w:val="none" w:sz="0" w:space="0" w:color="auto"/>
                    <w:right w:val="none" w:sz="0" w:space="0" w:color="auto"/>
                  </w:divBdr>
                </w:div>
                <w:div w:id="1892111622">
                  <w:marLeft w:val="0"/>
                  <w:marRight w:val="0"/>
                  <w:marTop w:val="0"/>
                  <w:marBottom w:val="0"/>
                  <w:divBdr>
                    <w:top w:val="none" w:sz="0" w:space="0" w:color="auto"/>
                    <w:left w:val="none" w:sz="0" w:space="0" w:color="auto"/>
                    <w:bottom w:val="none" w:sz="0" w:space="0" w:color="auto"/>
                    <w:right w:val="none" w:sz="0" w:space="0" w:color="auto"/>
                  </w:divBdr>
                </w:div>
                <w:div w:id="1456829916">
                  <w:marLeft w:val="0"/>
                  <w:marRight w:val="0"/>
                  <w:marTop w:val="0"/>
                  <w:marBottom w:val="0"/>
                  <w:divBdr>
                    <w:top w:val="none" w:sz="0" w:space="0" w:color="auto"/>
                    <w:left w:val="none" w:sz="0" w:space="0" w:color="auto"/>
                    <w:bottom w:val="none" w:sz="0" w:space="0" w:color="auto"/>
                    <w:right w:val="none" w:sz="0" w:space="0" w:color="auto"/>
                  </w:divBdr>
                </w:div>
                <w:div w:id="877742666">
                  <w:marLeft w:val="0"/>
                  <w:marRight w:val="0"/>
                  <w:marTop w:val="0"/>
                  <w:marBottom w:val="0"/>
                  <w:divBdr>
                    <w:top w:val="none" w:sz="0" w:space="0" w:color="auto"/>
                    <w:left w:val="none" w:sz="0" w:space="0" w:color="auto"/>
                    <w:bottom w:val="none" w:sz="0" w:space="0" w:color="auto"/>
                    <w:right w:val="none" w:sz="0" w:space="0" w:color="auto"/>
                  </w:divBdr>
                </w:div>
                <w:div w:id="547228880">
                  <w:marLeft w:val="0"/>
                  <w:marRight w:val="0"/>
                  <w:marTop w:val="0"/>
                  <w:marBottom w:val="0"/>
                  <w:divBdr>
                    <w:top w:val="none" w:sz="0" w:space="0" w:color="auto"/>
                    <w:left w:val="none" w:sz="0" w:space="0" w:color="auto"/>
                    <w:bottom w:val="none" w:sz="0" w:space="0" w:color="auto"/>
                    <w:right w:val="none" w:sz="0" w:space="0" w:color="auto"/>
                  </w:divBdr>
                </w:div>
                <w:div w:id="287905647">
                  <w:marLeft w:val="0"/>
                  <w:marRight w:val="0"/>
                  <w:marTop w:val="0"/>
                  <w:marBottom w:val="0"/>
                  <w:divBdr>
                    <w:top w:val="none" w:sz="0" w:space="0" w:color="auto"/>
                    <w:left w:val="none" w:sz="0" w:space="0" w:color="auto"/>
                    <w:bottom w:val="none" w:sz="0" w:space="0" w:color="auto"/>
                    <w:right w:val="none" w:sz="0" w:space="0" w:color="auto"/>
                  </w:divBdr>
                </w:div>
                <w:div w:id="456143344">
                  <w:marLeft w:val="0"/>
                  <w:marRight w:val="0"/>
                  <w:marTop w:val="0"/>
                  <w:marBottom w:val="0"/>
                  <w:divBdr>
                    <w:top w:val="none" w:sz="0" w:space="0" w:color="auto"/>
                    <w:left w:val="none" w:sz="0" w:space="0" w:color="auto"/>
                    <w:bottom w:val="none" w:sz="0" w:space="0" w:color="auto"/>
                    <w:right w:val="none" w:sz="0" w:space="0" w:color="auto"/>
                  </w:divBdr>
                </w:div>
                <w:div w:id="1765880347">
                  <w:marLeft w:val="0"/>
                  <w:marRight w:val="0"/>
                  <w:marTop w:val="0"/>
                  <w:marBottom w:val="0"/>
                  <w:divBdr>
                    <w:top w:val="none" w:sz="0" w:space="0" w:color="auto"/>
                    <w:left w:val="none" w:sz="0" w:space="0" w:color="auto"/>
                    <w:bottom w:val="none" w:sz="0" w:space="0" w:color="auto"/>
                    <w:right w:val="none" w:sz="0" w:space="0" w:color="auto"/>
                  </w:divBdr>
                </w:div>
                <w:div w:id="1309213687">
                  <w:marLeft w:val="0"/>
                  <w:marRight w:val="0"/>
                  <w:marTop w:val="0"/>
                  <w:marBottom w:val="0"/>
                  <w:divBdr>
                    <w:top w:val="none" w:sz="0" w:space="0" w:color="auto"/>
                    <w:left w:val="none" w:sz="0" w:space="0" w:color="auto"/>
                    <w:bottom w:val="none" w:sz="0" w:space="0" w:color="auto"/>
                    <w:right w:val="none" w:sz="0" w:space="0" w:color="auto"/>
                  </w:divBdr>
                </w:div>
                <w:div w:id="766535114">
                  <w:marLeft w:val="0"/>
                  <w:marRight w:val="0"/>
                  <w:marTop w:val="0"/>
                  <w:marBottom w:val="0"/>
                  <w:divBdr>
                    <w:top w:val="none" w:sz="0" w:space="0" w:color="auto"/>
                    <w:left w:val="none" w:sz="0" w:space="0" w:color="auto"/>
                    <w:bottom w:val="none" w:sz="0" w:space="0" w:color="auto"/>
                    <w:right w:val="none" w:sz="0" w:space="0" w:color="auto"/>
                  </w:divBdr>
                </w:div>
                <w:div w:id="742486830">
                  <w:marLeft w:val="0"/>
                  <w:marRight w:val="0"/>
                  <w:marTop w:val="0"/>
                  <w:marBottom w:val="0"/>
                  <w:divBdr>
                    <w:top w:val="none" w:sz="0" w:space="0" w:color="auto"/>
                    <w:left w:val="none" w:sz="0" w:space="0" w:color="auto"/>
                    <w:bottom w:val="none" w:sz="0" w:space="0" w:color="auto"/>
                    <w:right w:val="none" w:sz="0" w:space="0" w:color="auto"/>
                  </w:divBdr>
                </w:div>
                <w:div w:id="1142844151">
                  <w:marLeft w:val="0"/>
                  <w:marRight w:val="0"/>
                  <w:marTop w:val="0"/>
                  <w:marBottom w:val="0"/>
                  <w:divBdr>
                    <w:top w:val="none" w:sz="0" w:space="0" w:color="auto"/>
                    <w:left w:val="none" w:sz="0" w:space="0" w:color="auto"/>
                    <w:bottom w:val="none" w:sz="0" w:space="0" w:color="auto"/>
                    <w:right w:val="none" w:sz="0" w:space="0" w:color="auto"/>
                  </w:divBdr>
                </w:div>
                <w:div w:id="506098713">
                  <w:marLeft w:val="0"/>
                  <w:marRight w:val="0"/>
                  <w:marTop w:val="0"/>
                  <w:marBottom w:val="0"/>
                  <w:divBdr>
                    <w:top w:val="none" w:sz="0" w:space="0" w:color="auto"/>
                    <w:left w:val="none" w:sz="0" w:space="0" w:color="auto"/>
                    <w:bottom w:val="none" w:sz="0" w:space="0" w:color="auto"/>
                    <w:right w:val="none" w:sz="0" w:space="0" w:color="auto"/>
                  </w:divBdr>
                </w:div>
                <w:div w:id="525408693">
                  <w:marLeft w:val="0"/>
                  <w:marRight w:val="0"/>
                  <w:marTop w:val="0"/>
                  <w:marBottom w:val="0"/>
                  <w:divBdr>
                    <w:top w:val="none" w:sz="0" w:space="0" w:color="auto"/>
                    <w:left w:val="none" w:sz="0" w:space="0" w:color="auto"/>
                    <w:bottom w:val="none" w:sz="0" w:space="0" w:color="auto"/>
                    <w:right w:val="none" w:sz="0" w:space="0" w:color="auto"/>
                  </w:divBdr>
                </w:div>
                <w:div w:id="900091203">
                  <w:marLeft w:val="0"/>
                  <w:marRight w:val="0"/>
                  <w:marTop w:val="0"/>
                  <w:marBottom w:val="0"/>
                  <w:divBdr>
                    <w:top w:val="none" w:sz="0" w:space="0" w:color="auto"/>
                    <w:left w:val="none" w:sz="0" w:space="0" w:color="auto"/>
                    <w:bottom w:val="none" w:sz="0" w:space="0" w:color="auto"/>
                    <w:right w:val="none" w:sz="0" w:space="0" w:color="auto"/>
                  </w:divBdr>
                </w:div>
                <w:div w:id="343749974">
                  <w:marLeft w:val="0"/>
                  <w:marRight w:val="0"/>
                  <w:marTop w:val="0"/>
                  <w:marBottom w:val="0"/>
                  <w:divBdr>
                    <w:top w:val="none" w:sz="0" w:space="0" w:color="auto"/>
                    <w:left w:val="none" w:sz="0" w:space="0" w:color="auto"/>
                    <w:bottom w:val="none" w:sz="0" w:space="0" w:color="auto"/>
                    <w:right w:val="none" w:sz="0" w:space="0" w:color="auto"/>
                  </w:divBdr>
                </w:div>
                <w:div w:id="1175652039">
                  <w:marLeft w:val="0"/>
                  <w:marRight w:val="0"/>
                  <w:marTop w:val="0"/>
                  <w:marBottom w:val="0"/>
                  <w:divBdr>
                    <w:top w:val="none" w:sz="0" w:space="0" w:color="auto"/>
                    <w:left w:val="none" w:sz="0" w:space="0" w:color="auto"/>
                    <w:bottom w:val="none" w:sz="0" w:space="0" w:color="auto"/>
                    <w:right w:val="none" w:sz="0" w:space="0" w:color="auto"/>
                  </w:divBdr>
                </w:div>
                <w:div w:id="299961467">
                  <w:marLeft w:val="0"/>
                  <w:marRight w:val="0"/>
                  <w:marTop w:val="0"/>
                  <w:marBottom w:val="0"/>
                  <w:divBdr>
                    <w:top w:val="none" w:sz="0" w:space="0" w:color="auto"/>
                    <w:left w:val="none" w:sz="0" w:space="0" w:color="auto"/>
                    <w:bottom w:val="none" w:sz="0" w:space="0" w:color="auto"/>
                    <w:right w:val="none" w:sz="0" w:space="0" w:color="auto"/>
                  </w:divBdr>
                </w:div>
                <w:div w:id="1709060411">
                  <w:marLeft w:val="0"/>
                  <w:marRight w:val="0"/>
                  <w:marTop w:val="0"/>
                  <w:marBottom w:val="0"/>
                  <w:divBdr>
                    <w:top w:val="none" w:sz="0" w:space="0" w:color="auto"/>
                    <w:left w:val="none" w:sz="0" w:space="0" w:color="auto"/>
                    <w:bottom w:val="none" w:sz="0" w:space="0" w:color="auto"/>
                    <w:right w:val="none" w:sz="0" w:space="0" w:color="auto"/>
                  </w:divBdr>
                </w:div>
                <w:div w:id="1123232310">
                  <w:marLeft w:val="0"/>
                  <w:marRight w:val="0"/>
                  <w:marTop w:val="0"/>
                  <w:marBottom w:val="0"/>
                  <w:divBdr>
                    <w:top w:val="none" w:sz="0" w:space="0" w:color="auto"/>
                    <w:left w:val="none" w:sz="0" w:space="0" w:color="auto"/>
                    <w:bottom w:val="none" w:sz="0" w:space="0" w:color="auto"/>
                    <w:right w:val="none" w:sz="0" w:space="0" w:color="auto"/>
                  </w:divBdr>
                </w:div>
                <w:div w:id="2022118149">
                  <w:marLeft w:val="0"/>
                  <w:marRight w:val="0"/>
                  <w:marTop w:val="0"/>
                  <w:marBottom w:val="0"/>
                  <w:divBdr>
                    <w:top w:val="none" w:sz="0" w:space="0" w:color="auto"/>
                    <w:left w:val="none" w:sz="0" w:space="0" w:color="auto"/>
                    <w:bottom w:val="none" w:sz="0" w:space="0" w:color="auto"/>
                    <w:right w:val="none" w:sz="0" w:space="0" w:color="auto"/>
                  </w:divBdr>
                </w:div>
                <w:div w:id="971911090">
                  <w:marLeft w:val="0"/>
                  <w:marRight w:val="0"/>
                  <w:marTop w:val="0"/>
                  <w:marBottom w:val="0"/>
                  <w:divBdr>
                    <w:top w:val="none" w:sz="0" w:space="0" w:color="auto"/>
                    <w:left w:val="none" w:sz="0" w:space="0" w:color="auto"/>
                    <w:bottom w:val="none" w:sz="0" w:space="0" w:color="auto"/>
                    <w:right w:val="none" w:sz="0" w:space="0" w:color="auto"/>
                  </w:divBdr>
                </w:div>
                <w:div w:id="1645814603">
                  <w:marLeft w:val="0"/>
                  <w:marRight w:val="0"/>
                  <w:marTop w:val="0"/>
                  <w:marBottom w:val="0"/>
                  <w:divBdr>
                    <w:top w:val="none" w:sz="0" w:space="0" w:color="auto"/>
                    <w:left w:val="none" w:sz="0" w:space="0" w:color="auto"/>
                    <w:bottom w:val="none" w:sz="0" w:space="0" w:color="auto"/>
                    <w:right w:val="none" w:sz="0" w:space="0" w:color="auto"/>
                  </w:divBdr>
                </w:div>
                <w:div w:id="166487452">
                  <w:marLeft w:val="0"/>
                  <w:marRight w:val="0"/>
                  <w:marTop w:val="0"/>
                  <w:marBottom w:val="0"/>
                  <w:divBdr>
                    <w:top w:val="none" w:sz="0" w:space="0" w:color="auto"/>
                    <w:left w:val="none" w:sz="0" w:space="0" w:color="auto"/>
                    <w:bottom w:val="none" w:sz="0" w:space="0" w:color="auto"/>
                    <w:right w:val="none" w:sz="0" w:space="0" w:color="auto"/>
                  </w:divBdr>
                </w:div>
                <w:div w:id="776486286">
                  <w:marLeft w:val="0"/>
                  <w:marRight w:val="0"/>
                  <w:marTop w:val="0"/>
                  <w:marBottom w:val="0"/>
                  <w:divBdr>
                    <w:top w:val="none" w:sz="0" w:space="0" w:color="auto"/>
                    <w:left w:val="none" w:sz="0" w:space="0" w:color="auto"/>
                    <w:bottom w:val="none" w:sz="0" w:space="0" w:color="auto"/>
                    <w:right w:val="none" w:sz="0" w:space="0" w:color="auto"/>
                  </w:divBdr>
                </w:div>
                <w:div w:id="449668923">
                  <w:marLeft w:val="0"/>
                  <w:marRight w:val="0"/>
                  <w:marTop w:val="0"/>
                  <w:marBottom w:val="0"/>
                  <w:divBdr>
                    <w:top w:val="none" w:sz="0" w:space="0" w:color="auto"/>
                    <w:left w:val="none" w:sz="0" w:space="0" w:color="auto"/>
                    <w:bottom w:val="none" w:sz="0" w:space="0" w:color="auto"/>
                    <w:right w:val="none" w:sz="0" w:space="0" w:color="auto"/>
                  </w:divBdr>
                </w:div>
                <w:div w:id="1911039017">
                  <w:marLeft w:val="0"/>
                  <w:marRight w:val="0"/>
                  <w:marTop w:val="0"/>
                  <w:marBottom w:val="0"/>
                  <w:divBdr>
                    <w:top w:val="none" w:sz="0" w:space="0" w:color="auto"/>
                    <w:left w:val="none" w:sz="0" w:space="0" w:color="auto"/>
                    <w:bottom w:val="none" w:sz="0" w:space="0" w:color="auto"/>
                    <w:right w:val="none" w:sz="0" w:space="0" w:color="auto"/>
                  </w:divBdr>
                </w:div>
                <w:div w:id="1471098555">
                  <w:marLeft w:val="0"/>
                  <w:marRight w:val="0"/>
                  <w:marTop w:val="0"/>
                  <w:marBottom w:val="0"/>
                  <w:divBdr>
                    <w:top w:val="none" w:sz="0" w:space="0" w:color="auto"/>
                    <w:left w:val="none" w:sz="0" w:space="0" w:color="auto"/>
                    <w:bottom w:val="none" w:sz="0" w:space="0" w:color="auto"/>
                    <w:right w:val="none" w:sz="0" w:space="0" w:color="auto"/>
                  </w:divBdr>
                </w:div>
                <w:div w:id="1456867611">
                  <w:marLeft w:val="0"/>
                  <w:marRight w:val="0"/>
                  <w:marTop w:val="0"/>
                  <w:marBottom w:val="0"/>
                  <w:divBdr>
                    <w:top w:val="none" w:sz="0" w:space="0" w:color="auto"/>
                    <w:left w:val="none" w:sz="0" w:space="0" w:color="auto"/>
                    <w:bottom w:val="none" w:sz="0" w:space="0" w:color="auto"/>
                    <w:right w:val="none" w:sz="0" w:space="0" w:color="auto"/>
                  </w:divBdr>
                </w:div>
                <w:div w:id="1543708576">
                  <w:marLeft w:val="0"/>
                  <w:marRight w:val="0"/>
                  <w:marTop w:val="0"/>
                  <w:marBottom w:val="0"/>
                  <w:divBdr>
                    <w:top w:val="none" w:sz="0" w:space="0" w:color="auto"/>
                    <w:left w:val="none" w:sz="0" w:space="0" w:color="auto"/>
                    <w:bottom w:val="none" w:sz="0" w:space="0" w:color="auto"/>
                    <w:right w:val="none" w:sz="0" w:space="0" w:color="auto"/>
                  </w:divBdr>
                </w:div>
                <w:div w:id="1343781735">
                  <w:marLeft w:val="0"/>
                  <w:marRight w:val="0"/>
                  <w:marTop w:val="0"/>
                  <w:marBottom w:val="0"/>
                  <w:divBdr>
                    <w:top w:val="none" w:sz="0" w:space="0" w:color="auto"/>
                    <w:left w:val="none" w:sz="0" w:space="0" w:color="auto"/>
                    <w:bottom w:val="none" w:sz="0" w:space="0" w:color="auto"/>
                    <w:right w:val="none" w:sz="0" w:space="0" w:color="auto"/>
                  </w:divBdr>
                </w:div>
                <w:div w:id="1249999861">
                  <w:marLeft w:val="0"/>
                  <w:marRight w:val="0"/>
                  <w:marTop w:val="0"/>
                  <w:marBottom w:val="0"/>
                  <w:divBdr>
                    <w:top w:val="none" w:sz="0" w:space="0" w:color="auto"/>
                    <w:left w:val="none" w:sz="0" w:space="0" w:color="auto"/>
                    <w:bottom w:val="none" w:sz="0" w:space="0" w:color="auto"/>
                    <w:right w:val="none" w:sz="0" w:space="0" w:color="auto"/>
                  </w:divBdr>
                </w:div>
                <w:div w:id="439842039">
                  <w:marLeft w:val="0"/>
                  <w:marRight w:val="0"/>
                  <w:marTop w:val="0"/>
                  <w:marBottom w:val="0"/>
                  <w:divBdr>
                    <w:top w:val="none" w:sz="0" w:space="0" w:color="auto"/>
                    <w:left w:val="none" w:sz="0" w:space="0" w:color="auto"/>
                    <w:bottom w:val="none" w:sz="0" w:space="0" w:color="auto"/>
                    <w:right w:val="none" w:sz="0" w:space="0" w:color="auto"/>
                  </w:divBdr>
                </w:div>
                <w:div w:id="1581132528">
                  <w:marLeft w:val="0"/>
                  <w:marRight w:val="0"/>
                  <w:marTop w:val="0"/>
                  <w:marBottom w:val="0"/>
                  <w:divBdr>
                    <w:top w:val="none" w:sz="0" w:space="0" w:color="auto"/>
                    <w:left w:val="none" w:sz="0" w:space="0" w:color="auto"/>
                    <w:bottom w:val="none" w:sz="0" w:space="0" w:color="auto"/>
                    <w:right w:val="none" w:sz="0" w:space="0" w:color="auto"/>
                  </w:divBdr>
                </w:div>
                <w:div w:id="1464958521">
                  <w:marLeft w:val="0"/>
                  <w:marRight w:val="0"/>
                  <w:marTop w:val="0"/>
                  <w:marBottom w:val="0"/>
                  <w:divBdr>
                    <w:top w:val="none" w:sz="0" w:space="0" w:color="auto"/>
                    <w:left w:val="none" w:sz="0" w:space="0" w:color="auto"/>
                    <w:bottom w:val="none" w:sz="0" w:space="0" w:color="auto"/>
                    <w:right w:val="none" w:sz="0" w:space="0" w:color="auto"/>
                  </w:divBdr>
                </w:div>
                <w:div w:id="1808011238">
                  <w:marLeft w:val="0"/>
                  <w:marRight w:val="0"/>
                  <w:marTop w:val="0"/>
                  <w:marBottom w:val="0"/>
                  <w:divBdr>
                    <w:top w:val="none" w:sz="0" w:space="0" w:color="auto"/>
                    <w:left w:val="none" w:sz="0" w:space="0" w:color="auto"/>
                    <w:bottom w:val="none" w:sz="0" w:space="0" w:color="auto"/>
                    <w:right w:val="none" w:sz="0" w:space="0" w:color="auto"/>
                  </w:divBdr>
                </w:div>
                <w:div w:id="1969507803">
                  <w:marLeft w:val="0"/>
                  <w:marRight w:val="0"/>
                  <w:marTop w:val="0"/>
                  <w:marBottom w:val="0"/>
                  <w:divBdr>
                    <w:top w:val="none" w:sz="0" w:space="0" w:color="auto"/>
                    <w:left w:val="none" w:sz="0" w:space="0" w:color="auto"/>
                    <w:bottom w:val="none" w:sz="0" w:space="0" w:color="auto"/>
                    <w:right w:val="none" w:sz="0" w:space="0" w:color="auto"/>
                  </w:divBdr>
                </w:div>
                <w:div w:id="1906408253">
                  <w:marLeft w:val="0"/>
                  <w:marRight w:val="0"/>
                  <w:marTop w:val="0"/>
                  <w:marBottom w:val="0"/>
                  <w:divBdr>
                    <w:top w:val="none" w:sz="0" w:space="0" w:color="auto"/>
                    <w:left w:val="none" w:sz="0" w:space="0" w:color="auto"/>
                    <w:bottom w:val="none" w:sz="0" w:space="0" w:color="auto"/>
                    <w:right w:val="none" w:sz="0" w:space="0" w:color="auto"/>
                  </w:divBdr>
                </w:div>
                <w:div w:id="2134864683">
                  <w:marLeft w:val="0"/>
                  <w:marRight w:val="0"/>
                  <w:marTop w:val="0"/>
                  <w:marBottom w:val="0"/>
                  <w:divBdr>
                    <w:top w:val="none" w:sz="0" w:space="0" w:color="auto"/>
                    <w:left w:val="none" w:sz="0" w:space="0" w:color="auto"/>
                    <w:bottom w:val="none" w:sz="0" w:space="0" w:color="auto"/>
                    <w:right w:val="none" w:sz="0" w:space="0" w:color="auto"/>
                  </w:divBdr>
                </w:div>
                <w:div w:id="1389524955">
                  <w:marLeft w:val="0"/>
                  <w:marRight w:val="0"/>
                  <w:marTop w:val="0"/>
                  <w:marBottom w:val="0"/>
                  <w:divBdr>
                    <w:top w:val="none" w:sz="0" w:space="0" w:color="auto"/>
                    <w:left w:val="none" w:sz="0" w:space="0" w:color="auto"/>
                    <w:bottom w:val="none" w:sz="0" w:space="0" w:color="auto"/>
                    <w:right w:val="none" w:sz="0" w:space="0" w:color="auto"/>
                  </w:divBdr>
                </w:div>
                <w:div w:id="784932710">
                  <w:marLeft w:val="0"/>
                  <w:marRight w:val="0"/>
                  <w:marTop w:val="0"/>
                  <w:marBottom w:val="0"/>
                  <w:divBdr>
                    <w:top w:val="none" w:sz="0" w:space="0" w:color="auto"/>
                    <w:left w:val="none" w:sz="0" w:space="0" w:color="auto"/>
                    <w:bottom w:val="none" w:sz="0" w:space="0" w:color="auto"/>
                    <w:right w:val="none" w:sz="0" w:space="0" w:color="auto"/>
                  </w:divBdr>
                </w:div>
                <w:div w:id="305821791">
                  <w:marLeft w:val="0"/>
                  <w:marRight w:val="0"/>
                  <w:marTop w:val="0"/>
                  <w:marBottom w:val="0"/>
                  <w:divBdr>
                    <w:top w:val="none" w:sz="0" w:space="0" w:color="auto"/>
                    <w:left w:val="none" w:sz="0" w:space="0" w:color="auto"/>
                    <w:bottom w:val="none" w:sz="0" w:space="0" w:color="auto"/>
                    <w:right w:val="none" w:sz="0" w:space="0" w:color="auto"/>
                  </w:divBdr>
                </w:div>
                <w:div w:id="137303777">
                  <w:marLeft w:val="0"/>
                  <w:marRight w:val="0"/>
                  <w:marTop w:val="0"/>
                  <w:marBottom w:val="0"/>
                  <w:divBdr>
                    <w:top w:val="none" w:sz="0" w:space="0" w:color="auto"/>
                    <w:left w:val="none" w:sz="0" w:space="0" w:color="auto"/>
                    <w:bottom w:val="none" w:sz="0" w:space="0" w:color="auto"/>
                    <w:right w:val="none" w:sz="0" w:space="0" w:color="auto"/>
                  </w:divBdr>
                </w:div>
                <w:div w:id="1449010469">
                  <w:marLeft w:val="0"/>
                  <w:marRight w:val="0"/>
                  <w:marTop w:val="0"/>
                  <w:marBottom w:val="0"/>
                  <w:divBdr>
                    <w:top w:val="none" w:sz="0" w:space="0" w:color="auto"/>
                    <w:left w:val="none" w:sz="0" w:space="0" w:color="auto"/>
                    <w:bottom w:val="none" w:sz="0" w:space="0" w:color="auto"/>
                    <w:right w:val="none" w:sz="0" w:space="0" w:color="auto"/>
                  </w:divBdr>
                </w:div>
                <w:div w:id="451746131">
                  <w:marLeft w:val="0"/>
                  <w:marRight w:val="0"/>
                  <w:marTop w:val="0"/>
                  <w:marBottom w:val="0"/>
                  <w:divBdr>
                    <w:top w:val="none" w:sz="0" w:space="0" w:color="auto"/>
                    <w:left w:val="none" w:sz="0" w:space="0" w:color="auto"/>
                    <w:bottom w:val="none" w:sz="0" w:space="0" w:color="auto"/>
                    <w:right w:val="none" w:sz="0" w:space="0" w:color="auto"/>
                  </w:divBdr>
                </w:div>
                <w:div w:id="199321011">
                  <w:marLeft w:val="0"/>
                  <w:marRight w:val="0"/>
                  <w:marTop w:val="0"/>
                  <w:marBottom w:val="0"/>
                  <w:divBdr>
                    <w:top w:val="none" w:sz="0" w:space="0" w:color="auto"/>
                    <w:left w:val="none" w:sz="0" w:space="0" w:color="auto"/>
                    <w:bottom w:val="none" w:sz="0" w:space="0" w:color="auto"/>
                    <w:right w:val="none" w:sz="0" w:space="0" w:color="auto"/>
                  </w:divBdr>
                </w:div>
                <w:div w:id="647325802">
                  <w:marLeft w:val="0"/>
                  <w:marRight w:val="0"/>
                  <w:marTop w:val="0"/>
                  <w:marBottom w:val="0"/>
                  <w:divBdr>
                    <w:top w:val="none" w:sz="0" w:space="0" w:color="auto"/>
                    <w:left w:val="none" w:sz="0" w:space="0" w:color="auto"/>
                    <w:bottom w:val="none" w:sz="0" w:space="0" w:color="auto"/>
                    <w:right w:val="none" w:sz="0" w:space="0" w:color="auto"/>
                  </w:divBdr>
                </w:div>
                <w:div w:id="1106274105">
                  <w:marLeft w:val="0"/>
                  <w:marRight w:val="0"/>
                  <w:marTop w:val="0"/>
                  <w:marBottom w:val="0"/>
                  <w:divBdr>
                    <w:top w:val="none" w:sz="0" w:space="0" w:color="auto"/>
                    <w:left w:val="none" w:sz="0" w:space="0" w:color="auto"/>
                    <w:bottom w:val="none" w:sz="0" w:space="0" w:color="auto"/>
                    <w:right w:val="none" w:sz="0" w:space="0" w:color="auto"/>
                  </w:divBdr>
                </w:div>
                <w:div w:id="742339707">
                  <w:marLeft w:val="0"/>
                  <w:marRight w:val="0"/>
                  <w:marTop w:val="0"/>
                  <w:marBottom w:val="0"/>
                  <w:divBdr>
                    <w:top w:val="none" w:sz="0" w:space="0" w:color="auto"/>
                    <w:left w:val="none" w:sz="0" w:space="0" w:color="auto"/>
                    <w:bottom w:val="none" w:sz="0" w:space="0" w:color="auto"/>
                    <w:right w:val="none" w:sz="0" w:space="0" w:color="auto"/>
                  </w:divBdr>
                </w:div>
                <w:div w:id="1940600027">
                  <w:marLeft w:val="0"/>
                  <w:marRight w:val="0"/>
                  <w:marTop w:val="0"/>
                  <w:marBottom w:val="0"/>
                  <w:divBdr>
                    <w:top w:val="none" w:sz="0" w:space="0" w:color="auto"/>
                    <w:left w:val="none" w:sz="0" w:space="0" w:color="auto"/>
                    <w:bottom w:val="none" w:sz="0" w:space="0" w:color="auto"/>
                    <w:right w:val="none" w:sz="0" w:space="0" w:color="auto"/>
                  </w:divBdr>
                </w:div>
                <w:div w:id="1140457859">
                  <w:marLeft w:val="0"/>
                  <w:marRight w:val="0"/>
                  <w:marTop w:val="0"/>
                  <w:marBottom w:val="0"/>
                  <w:divBdr>
                    <w:top w:val="none" w:sz="0" w:space="0" w:color="auto"/>
                    <w:left w:val="none" w:sz="0" w:space="0" w:color="auto"/>
                    <w:bottom w:val="none" w:sz="0" w:space="0" w:color="auto"/>
                    <w:right w:val="none" w:sz="0" w:space="0" w:color="auto"/>
                  </w:divBdr>
                </w:div>
                <w:div w:id="2013297871">
                  <w:marLeft w:val="0"/>
                  <w:marRight w:val="0"/>
                  <w:marTop w:val="0"/>
                  <w:marBottom w:val="0"/>
                  <w:divBdr>
                    <w:top w:val="none" w:sz="0" w:space="0" w:color="auto"/>
                    <w:left w:val="none" w:sz="0" w:space="0" w:color="auto"/>
                    <w:bottom w:val="none" w:sz="0" w:space="0" w:color="auto"/>
                    <w:right w:val="none" w:sz="0" w:space="0" w:color="auto"/>
                  </w:divBdr>
                </w:div>
                <w:div w:id="784924771">
                  <w:marLeft w:val="0"/>
                  <w:marRight w:val="0"/>
                  <w:marTop w:val="0"/>
                  <w:marBottom w:val="0"/>
                  <w:divBdr>
                    <w:top w:val="none" w:sz="0" w:space="0" w:color="auto"/>
                    <w:left w:val="none" w:sz="0" w:space="0" w:color="auto"/>
                    <w:bottom w:val="none" w:sz="0" w:space="0" w:color="auto"/>
                    <w:right w:val="none" w:sz="0" w:space="0" w:color="auto"/>
                  </w:divBdr>
                </w:div>
                <w:div w:id="1708214652">
                  <w:marLeft w:val="0"/>
                  <w:marRight w:val="0"/>
                  <w:marTop w:val="0"/>
                  <w:marBottom w:val="0"/>
                  <w:divBdr>
                    <w:top w:val="none" w:sz="0" w:space="0" w:color="auto"/>
                    <w:left w:val="none" w:sz="0" w:space="0" w:color="auto"/>
                    <w:bottom w:val="none" w:sz="0" w:space="0" w:color="auto"/>
                    <w:right w:val="none" w:sz="0" w:space="0" w:color="auto"/>
                  </w:divBdr>
                </w:div>
                <w:div w:id="1025256652">
                  <w:marLeft w:val="0"/>
                  <w:marRight w:val="0"/>
                  <w:marTop w:val="0"/>
                  <w:marBottom w:val="0"/>
                  <w:divBdr>
                    <w:top w:val="none" w:sz="0" w:space="0" w:color="auto"/>
                    <w:left w:val="none" w:sz="0" w:space="0" w:color="auto"/>
                    <w:bottom w:val="none" w:sz="0" w:space="0" w:color="auto"/>
                    <w:right w:val="none" w:sz="0" w:space="0" w:color="auto"/>
                  </w:divBdr>
                </w:div>
                <w:div w:id="700935518">
                  <w:marLeft w:val="0"/>
                  <w:marRight w:val="0"/>
                  <w:marTop w:val="0"/>
                  <w:marBottom w:val="0"/>
                  <w:divBdr>
                    <w:top w:val="none" w:sz="0" w:space="0" w:color="auto"/>
                    <w:left w:val="none" w:sz="0" w:space="0" w:color="auto"/>
                    <w:bottom w:val="none" w:sz="0" w:space="0" w:color="auto"/>
                    <w:right w:val="none" w:sz="0" w:space="0" w:color="auto"/>
                  </w:divBdr>
                </w:div>
                <w:div w:id="1447388470">
                  <w:marLeft w:val="0"/>
                  <w:marRight w:val="0"/>
                  <w:marTop w:val="0"/>
                  <w:marBottom w:val="0"/>
                  <w:divBdr>
                    <w:top w:val="none" w:sz="0" w:space="0" w:color="auto"/>
                    <w:left w:val="none" w:sz="0" w:space="0" w:color="auto"/>
                    <w:bottom w:val="none" w:sz="0" w:space="0" w:color="auto"/>
                    <w:right w:val="none" w:sz="0" w:space="0" w:color="auto"/>
                  </w:divBdr>
                </w:div>
                <w:div w:id="1848203506">
                  <w:marLeft w:val="0"/>
                  <w:marRight w:val="0"/>
                  <w:marTop w:val="0"/>
                  <w:marBottom w:val="0"/>
                  <w:divBdr>
                    <w:top w:val="none" w:sz="0" w:space="0" w:color="auto"/>
                    <w:left w:val="none" w:sz="0" w:space="0" w:color="auto"/>
                    <w:bottom w:val="none" w:sz="0" w:space="0" w:color="auto"/>
                    <w:right w:val="none" w:sz="0" w:space="0" w:color="auto"/>
                  </w:divBdr>
                </w:div>
                <w:div w:id="1548882485">
                  <w:marLeft w:val="0"/>
                  <w:marRight w:val="0"/>
                  <w:marTop w:val="0"/>
                  <w:marBottom w:val="0"/>
                  <w:divBdr>
                    <w:top w:val="none" w:sz="0" w:space="0" w:color="auto"/>
                    <w:left w:val="none" w:sz="0" w:space="0" w:color="auto"/>
                    <w:bottom w:val="none" w:sz="0" w:space="0" w:color="auto"/>
                    <w:right w:val="none" w:sz="0" w:space="0" w:color="auto"/>
                  </w:divBdr>
                </w:div>
                <w:div w:id="427165394">
                  <w:marLeft w:val="0"/>
                  <w:marRight w:val="0"/>
                  <w:marTop w:val="0"/>
                  <w:marBottom w:val="0"/>
                  <w:divBdr>
                    <w:top w:val="none" w:sz="0" w:space="0" w:color="auto"/>
                    <w:left w:val="none" w:sz="0" w:space="0" w:color="auto"/>
                    <w:bottom w:val="none" w:sz="0" w:space="0" w:color="auto"/>
                    <w:right w:val="none" w:sz="0" w:space="0" w:color="auto"/>
                  </w:divBdr>
                </w:div>
                <w:div w:id="911742639">
                  <w:marLeft w:val="0"/>
                  <w:marRight w:val="0"/>
                  <w:marTop w:val="0"/>
                  <w:marBottom w:val="0"/>
                  <w:divBdr>
                    <w:top w:val="none" w:sz="0" w:space="0" w:color="auto"/>
                    <w:left w:val="none" w:sz="0" w:space="0" w:color="auto"/>
                    <w:bottom w:val="none" w:sz="0" w:space="0" w:color="auto"/>
                    <w:right w:val="none" w:sz="0" w:space="0" w:color="auto"/>
                  </w:divBdr>
                </w:div>
                <w:div w:id="1054895007">
                  <w:marLeft w:val="0"/>
                  <w:marRight w:val="0"/>
                  <w:marTop w:val="0"/>
                  <w:marBottom w:val="0"/>
                  <w:divBdr>
                    <w:top w:val="none" w:sz="0" w:space="0" w:color="auto"/>
                    <w:left w:val="none" w:sz="0" w:space="0" w:color="auto"/>
                    <w:bottom w:val="none" w:sz="0" w:space="0" w:color="auto"/>
                    <w:right w:val="none" w:sz="0" w:space="0" w:color="auto"/>
                  </w:divBdr>
                </w:div>
                <w:div w:id="1737818791">
                  <w:marLeft w:val="0"/>
                  <w:marRight w:val="0"/>
                  <w:marTop w:val="0"/>
                  <w:marBottom w:val="0"/>
                  <w:divBdr>
                    <w:top w:val="none" w:sz="0" w:space="0" w:color="auto"/>
                    <w:left w:val="none" w:sz="0" w:space="0" w:color="auto"/>
                    <w:bottom w:val="none" w:sz="0" w:space="0" w:color="auto"/>
                    <w:right w:val="none" w:sz="0" w:space="0" w:color="auto"/>
                  </w:divBdr>
                </w:div>
                <w:div w:id="992492052">
                  <w:marLeft w:val="0"/>
                  <w:marRight w:val="0"/>
                  <w:marTop w:val="0"/>
                  <w:marBottom w:val="0"/>
                  <w:divBdr>
                    <w:top w:val="none" w:sz="0" w:space="0" w:color="auto"/>
                    <w:left w:val="none" w:sz="0" w:space="0" w:color="auto"/>
                    <w:bottom w:val="none" w:sz="0" w:space="0" w:color="auto"/>
                    <w:right w:val="none" w:sz="0" w:space="0" w:color="auto"/>
                  </w:divBdr>
                </w:div>
                <w:div w:id="845100314">
                  <w:marLeft w:val="0"/>
                  <w:marRight w:val="0"/>
                  <w:marTop w:val="0"/>
                  <w:marBottom w:val="0"/>
                  <w:divBdr>
                    <w:top w:val="none" w:sz="0" w:space="0" w:color="auto"/>
                    <w:left w:val="none" w:sz="0" w:space="0" w:color="auto"/>
                    <w:bottom w:val="none" w:sz="0" w:space="0" w:color="auto"/>
                    <w:right w:val="none" w:sz="0" w:space="0" w:color="auto"/>
                  </w:divBdr>
                </w:div>
                <w:div w:id="1260528435">
                  <w:marLeft w:val="0"/>
                  <w:marRight w:val="0"/>
                  <w:marTop w:val="0"/>
                  <w:marBottom w:val="0"/>
                  <w:divBdr>
                    <w:top w:val="none" w:sz="0" w:space="0" w:color="auto"/>
                    <w:left w:val="none" w:sz="0" w:space="0" w:color="auto"/>
                    <w:bottom w:val="none" w:sz="0" w:space="0" w:color="auto"/>
                    <w:right w:val="none" w:sz="0" w:space="0" w:color="auto"/>
                  </w:divBdr>
                </w:div>
                <w:div w:id="1594896499">
                  <w:marLeft w:val="0"/>
                  <w:marRight w:val="0"/>
                  <w:marTop w:val="0"/>
                  <w:marBottom w:val="0"/>
                  <w:divBdr>
                    <w:top w:val="none" w:sz="0" w:space="0" w:color="auto"/>
                    <w:left w:val="none" w:sz="0" w:space="0" w:color="auto"/>
                    <w:bottom w:val="none" w:sz="0" w:space="0" w:color="auto"/>
                    <w:right w:val="none" w:sz="0" w:space="0" w:color="auto"/>
                  </w:divBdr>
                </w:div>
                <w:div w:id="1090927247">
                  <w:marLeft w:val="0"/>
                  <w:marRight w:val="0"/>
                  <w:marTop w:val="0"/>
                  <w:marBottom w:val="0"/>
                  <w:divBdr>
                    <w:top w:val="none" w:sz="0" w:space="0" w:color="auto"/>
                    <w:left w:val="none" w:sz="0" w:space="0" w:color="auto"/>
                    <w:bottom w:val="none" w:sz="0" w:space="0" w:color="auto"/>
                    <w:right w:val="none" w:sz="0" w:space="0" w:color="auto"/>
                  </w:divBdr>
                </w:div>
                <w:div w:id="238946991">
                  <w:marLeft w:val="0"/>
                  <w:marRight w:val="0"/>
                  <w:marTop w:val="0"/>
                  <w:marBottom w:val="0"/>
                  <w:divBdr>
                    <w:top w:val="none" w:sz="0" w:space="0" w:color="auto"/>
                    <w:left w:val="none" w:sz="0" w:space="0" w:color="auto"/>
                    <w:bottom w:val="none" w:sz="0" w:space="0" w:color="auto"/>
                    <w:right w:val="none" w:sz="0" w:space="0" w:color="auto"/>
                  </w:divBdr>
                </w:div>
                <w:div w:id="15292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848">
          <w:marLeft w:val="0"/>
          <w:marRight w:val="0"/>
          <w:marTop w:val="0"/>
          <w:marBottom w:val="0"/>
          <w:divBdr>
            <w:top w:val="none" w:sz="0" w:space="0" w:color="auto"/>
            <w:left w:val="none" w:sz="0" w:space="0" w:color="auto"/>
            <w:bottom w:val="none" w:sz="0" w:space="0" w:color="auto"/>
            <w:right w:val="none" w:sz="0" w:space="0" w:color="auto"/>
          </w:divBdr>
          <w:divsChild>
            <w:div w:id="395933101">
              <w:marLeft w:val="0"/>
              <w:marRight w:val="0"/>
              <w:marTop w:val="0"/>
              <w:marBottom w:val="0"/>
              <w:divBdr>
                <w:top w:val="none" w:sz="0" w:space="0" w:color="auto"/>
                <w:left w:val="none" w:sz="0" w:space="0" w:color="auto"/>
                <w:bottom w:val="none" w:sz="0" w:space="0" w:color="auto"/>
                <w:right w:val="none" w:sz="0" w:space="0" w:color="auto"/>
              </w:divBdr>
              <w:divsChild>
                <w:div w:id="1470830083">
                  <w:marLeft w:val="0"/>
                  <w:marRight w:val="0"/>
                  <w:marTop w:val="0"/>
                  <w:marBottom w:val="0"/>
                  <w:divBdr>
                    <w:top w:val="none" w:sz="0" w:space="0" w:color="auto"/>
                    <w:left w:val="none" w:sz="0" w:space="0" w:color="auto"/>
                    <w:bottom w:val="none" w:sz="0" w:space="0" w:color="auto"/>
                    <w:right w:val="none" w:sz="0" w:space="0" w:color="auto"/>
                  </w:divBdr>
                </w:div>
                <w:div w:id="25906544">
                  <w:marLeft w:val="0"/>
                  <w:marRight w:val="0"/>
                  <w:marTop w:val="0"/>
                  <w:marBottom w:val="0"/>
                  <w:divBdr>
                    <w:top w:val="none" w:sz="0" w:space="0" w:color="auto"/>
                    <w:left w:val="none" w:sz="0" w:space="0" w:color="auto"/>
                    <w:bottom w:val="none" w:sz="0" w:space="0" w:color="auto"/>
                    <w:right w:val="none" w:sz="0" w:space="0" w:color="auto"/>
                  </w:divBdr>
                </w:div>
                <w:div w:id="1683316851">
                  <w:marLeft w:val="0"/>
                  <w:marRight w:val="0"/>
                  <w:marTop w:val="0"/>
                  <w:marBottom w:val="0"/>
                  <w:divBdr>
                    <w:top w:val="none" w:sz="0" w:space="0" w:color="auto"/>
                    <w:left w:val="none" w:sz="0" w:space="0" w:color="auto"/>
                    <w:bottom w:val="none" w:sz="0" w:space="0" w:color="auto"/>
                    <w:right w:val="none" w:sz="0" w:space="0" w:color="auto"/>
                  </w:divBdr>
                </w:div>
                <w:div w:id="1376589399">
                  <w:marLeft w:val="0"/>
                  <w:marRight w:val="0"/>
                  <w:marTop w:val="0"/>
                  <w:marBottom w:val="0"/>
                  <w:divBdr>
                    <w:top w:val="none" w:sz="0" w:space="0" w:color="auto"/>
                    <w:left w:val="none" w:sz="0" w:space="0" w:color="auto"/>
                    <w:bottom w:val="none" w:sz="0" w:space="0" w:color="auto"/>
                    <w:right w:val="none" w:sz="0" w:space="0" w:color="auto"/>
                  </w:divBdr>
                </w:div>
                <w:div w:id="74058921">
                  <w:marLeft w:val="0"/>
                  <w:marRight w:val="0"/>
                  <w:marTop w:val="0"/>
                  <w:marBottom w:val="0"/>
                  <w:divBdr>
                    <w:top w:val="none" w:sz="0" w:space="0" w:color="auto"/>
                    <w:left w:val="none" w:sz="0" w:space="0" w:color="auto"/>
                    <w:bottom w:val="none" w:sz="0" w:space="0" w:color="auto"/>
                    <w:right w:val="none" w:sz="0" w:space="0" w:color="auto"/>
                  </w:divBdr>
                </w:div>
                <w:div w:id="1039356805">
                  <w:marLeft w:val="0"/>
                  <w:marRight w:val="0"/>
                  <w:marTop w:val="0"/>
                  <w:marBottom w:val="0"/>
                  <w:divBdr>
                    <w:top w:val="none" w:sz="0" w:space="0" w:color="auto"/>
                    <w:left w:val="none" w:sz="0" w:space="0" w:color="auto"/>
                    <w:bottom w:val="none" w:sz="0" w:space="0" w:color="auto"/>
                    <w:right w:val="none" w:sz="0" w:space="0" w:color="auto"/>
                  </w:divBdr>
                </w:div>
                <w:div w:id="665717560">
                  <w:marLeft w:val="0"/>
                  <w:marRight w:val="0"/>
                  <w:marTop w:val="0"/>
                  <w:marBottom w:val="0"/>
                  <w:divBdr>
                    <w:top w:val="none" w:sz="0" w:space="0" w:color="auto"/>
                    <w:left w:val="none" w:sz="0" w:space="0" w:color="auto"/>
                    <w:bottom w:val="none" w:sz="0" w:space="0" w:color="auto"/>
                    <w:right w:val="none" w:sz="0" w:space="0" w:color="auto"/>
                  </w:divBdr>
                </w:div>
                <w:div w:id="1543790593">
                  <w:marLeft w:val="0"/>
                  <w:marRight w:val="0"/>
                  <w:marTop w:val="0"/>
                  <w:marBottom w:val="0"/>
                  <w:divBdr>
                    <w:top w:val="none" w:sz="0" w:space="0" w:color="auto"/>
                    <w:left w:val="none" w:sz="0" w:space="0" w:color="auto"/>
                    <w:bottom w:val="none" w:sz="0" w:space="0" w:color="auto"/>
                    <w:right w:val="none" w:sz="0" w:space="0" w:color="auto"/>
                  </w:divBdr>
                </w:div>
                <w:div w:id="635064202">
                  <w:marLeft w:val="0"/>
                  <w:marRight w:val="0"/>
                  <w:marTop w:val="0"/>
                  <w:marBottom w:val="0"/>
                  <w:divBdr>
                    <w:top w:val="none" w:sz="0" w:space="0" w:color="auto"/>
                    <w:left w:val="none" w:sz="0" w:space="0" w:color="auto"/>
                    <w:bottom w:val="none" w:sz="0" w:space="0" w:color="auto"/>
                    <w:right w:val="none" w:sz="0" w:space="0" w:color="auto"/>
                  </w:divBdr>
                </w:div>
                <w:div w:id="202523596">
                  <w:marLeft w:val="0"/>
                  <w:marRight w:val="0"/>
                  <w:marTop w:val="0"/>
                  <w:marBottom w:val="0"/>
                  <w:divBdr>
                    <w:top w:val="none" w:sz="0" w:space="0" w:color="auto"/>
                    <w:left w:val="none" w:sz="0" w:space="0" w:color="auto"/>
                    <w:bottom w:val="none" w:sz="0" w:space="0" w:color="auto"/>
                    <w:right w:val="none" w:sz="0" w:space="0" w:color="auto"/>
                  </w:divBdr>
                </w:div>
                <w:div w:id="189412447">
                  <w:marLeft w:val="0"/>
                  <w:marRight w:val="0"/>
                  <w:marTop w:val="0"/>
                  <w:marBottom w:val="0"/>
                  <w:divBdr>
                    <w:top w:val="none" w:sz="0" w:space="0" w:color="auto"/>
                    <w:left w:val="none" w:sz="0" w:space="0" w:color="auto"/>
                    <w:bottom w:val="none" w:sz="0" w:space="0" w:color="auto"/>
                    <w:right w:val="none" w:sz="0" w:space="0" w:color="auto"/>
                  </w:divBdr>
                </w:div>
                <w:div w:id="768738191">
                  <w:marLeft w:val="0"/>
                  <w:marRight w:val="0"/>
                  <w:marTop w:val="0"/>
                  <w:marBottom w:val="0"/>
                  <w:divBdr>
                    <w:top w:val="none" w:sz="0" w:space="0" w:color="auto"/>
                    <w:left w:val="none" w:sz="0" w:space="0" w:color="auto"/>
                    <w:bottom w:val="none" w:sz="0" w:space="0" w:color="auto"/>
                    <w:right w:val="none" w:sz="0" w:space="0" w:color="auto"/>
                  </w:divBdr>
                </w:div>
                <w:div w:id="211767623">
                  <w:marLeft w:val="0"/>
                  <w:marRight w:val="0"/>
                  <w:marTop w:val="0"/>
                  <w:marBottom w:val="0"/>
                  <w:divBdr>
                    <w:top w:val="none" w:sz="0" w:space="0" w:color="auto"/>
                    <w:left w:val="none" w:sz="0" w:space="0" w:color="auto"/>
                    <w:bottom w:val="none" w:sz="0" w:space="0" w:color="auto"/>
                    <w:right w:val="none" w:sz="0" w:space="0" w:color="auto"/>
                  </w:divBdr>
                </w:div>
                <w:div w:id="1127966650">
                  <w:marLeft w:val="0"/>
                  <w:marRight w:val="0"/>
                  <w:marTop w:val="0"/>
                  <w:marBottom w:val="0"/>
                  <w:divBdr>
                    <w:top w:val="none" w:sz="0" w:space="0" w:color="auto"/>
                    <w:left w:val="none" w:sz="0" w:space="0" w:color="auto"/>
                    <w:bottom w:val="none" w:sz="0" w:space="0" w:color="auto"/>
                    <w:right w:val="none" w:sz="0" w:space="0" w:color="auto"/>
                  </w:divBdr>
                </w:div>
                <w:div w:id="1764913136">
                  <w:marLeft w:val="0"/>
                  <w:marRight w:val="0"/>
                  <w:marTop w:val="0"/>
                  <w:marBottom w:val="0"/>
                  <w:divBdr>
                    <w:top w:val="none" w:sz="0" w:space="0" w:color="auto"/>
                    <w:left w:val="none" w:sz="0" w:space="0" w:color="auto"/>
                    <w:bottom w:val="none" w:sz="0" w:space="0" w:color="auto"/>
                    <w:right w:val="none" w:sz="0" w:space="0" w:color="auto"/>
                  </w:divBdr>
                </w:div>
                <w:div w:id="1836874461">
                  <w:marLeft w:val="0"/>
                  <w:marRight w:val="0"/>
                  <w:marTop w:val="0"/>
                  <w:marBottom w:val="0"/>
                  <w:divBdr>
                    <w:top w:val="none" w:sz="0" w:space="0" w:color="auto"/>
                    <w:left w:val="none" w:sz="0" w:space="0" w:color="auto"/>
                    <w:bottom w:val="none" w:sz="0" w:space="0" w:color="auto"/>
                    <w:right w:val="none" w:sz="0" w:space="0" w:color="auto"/>
                  </w:divBdr>
                </w:div>
                <w:div w:id="623082382">
                  <w:marLeft w:val="0"/>
                  <w:marRight w:val="0"/>
                  <w:marTop w:val="0"/>
                  <w:marBottom w:val="0"/>
                  <w:divBdr>
                    <w:top w:val="none" w:sz="0" w:space="0" w:color="auto"/>
                    <w:left w:val="none" w:sz="0" w:space="0" w:color="auto"/>
                    <w:bottom w:val="none" w:sz="0" w:space="0" w:color="auto"/>
                    <w:right w:val="none" w:sz="0" w:space="0" w:color="auto"/>
                  </w:divBdr>
                </w:div>
                <w:div w:id="758598789">
                  <w:marLeft w:val="0"/>
                  <w:marRight w:val="0"/>
                  <w:marTop w:val="0"/>
                  <w:marBottom w:val="0"/>
                  <w:divBdr>
                    <w:top w:val="none" w:sz="0" w:space="0" w:color="auto"/>
                    <w:left w:val="none" w:sz="0" w:space="0" w:color="auto"/>
                    <w:bottom w:val="none" w:sz="0" w:space="0" w:color="auto"/>
                    <w:right w:val="none" w:sz="0" w:space="0" w:color="auto"/>
                  </w:divBdr>
                </w:div>
                <w:div w:id="961350056">
                  <w:marLeft w:val="0"/>
                  <w:marRight w:val="0"/>
                  <w:marTop w:val="0"/>
                  <w:marBottom w:val="0"/>
                  <w:divBdr>
                    <w:top w:val="none" w:sz="0" w:space="0" w:color="auto"/>
                    <w:left w:val="none" w:sz="0" w:space="0" w:color="auto"/>
                    <w:bottom w:val="none" w:sz="0" w:space="0" w:color="auto"/>
                    <w:right w:val="none" w:sz="0" w:space="0" w:color="auto"/>
                  </w:divBdr>
                </w:div>
                <w:div w:id="116991736">
                  <w:marLeft w:val="0"/>
                  <w:marRight w:val="0"/>
                  <w:marTop w:val="0"/>
                  <w:marBottom w:val="0"/>
                  <w:divBdr>
                    <w:top w:val="none" w:sz="0" w:space="0" w:color="auto"/>
                    <w:left w:val="none" w:sz="0" w:space="0" w:color="auto"/>
                    <w:bottom w:val="none" w:sz="0" w:space="0" w:color="auto"/>
                    <w:right w:val="none" w:sz="0" w:space="0" w:color="auto"/>
                  </w:divBdr>
                </w:div>
                <w:div w:id="2043237486">
                  <w:marLeft w:val="0"/>
                  <w:marRight w:val="0"/>
                  <w:marTop w:val="0"/>
                  <w:marBottom w:val="0"/>
                  <w:divBdr>
                    <w:top w:val="none" w:sz="0" w:space="0" w:color="auto"/>
                    <w:left w:val="none" w:sz="0" w:space="0" w:color="auto"/>
                    <w:bottom w:val="none" w:sz="0" w:space="0" w:color="auto"/>
                    <w:right w:val="none" w:sz="0" w:space="0" w:color="auto"/>
                  </w:divBdr>
                </w:div>
                <w:div w:id="272130015">
                  <w:marLeft w:val="0"/>
                  <w:marRight w:val="0"/>
                  <w:marTop w:val="0"/>
                  <w:marBottom w:val="0"/>
                  <w:divBdr>
                    <w:top w:val="none" w:sz="0" w:space="0" w:color="auto"/>
                    <w:left w:val="none" w:sz="0" w:space="0" w:color="auto"/>
                    <w:bottom w:val="none" w:sz="0" w:space="0" w:color="auto"/>
                    <w:right w:val="none" w:sz="0" w:space="0" w:color="auto"/>
                  </w:divBdr>
                </w:div>
                <w:div w:id="182087257">
                  <w:marLeft w:val="0"/>
                  <w:marRight w:val="0"/>
                  <w:marTop w:val="0"/>
                  <w:marBottom w:val="0"/>
                  <w:divBdr>
                    <w:top w:val="none" w:sz="0" w:space="0" w:color="auto"/>
                    <w:left w:val="none" w:sz="0" w:space="0" w:color="auto"/>
                    <w:bottom w:val="none" w:sz="0" w:space="0" w:color="auto"/>
                    <w:right w:val="none" w:sz="0" w:space="0" w:color="auto"/>
                  </w:divBdr>
                </w:div>
                <w:div w:id="122700204">
                  <w:marLeft w:val="0"/>
                  <w:marRight w:val="0"/>
                  <w:marTop w:val="0"/>
                  <w:marBottom w:val="0"/>
                  <w:divBdr>
                    <w:top w:val="none" w:sz="0" w:space="0" w:color="auto"/>
                    <w:left w:val="none" w:sz="0" w:space="0" w:color="auto"/>
                    <w:bottom w:val="none" w:sz="0" w:space="0" w:color="auto"/>
                    <w:right w:val="none" w:sz="0" w:space="0" w:color="auto"/>
                  </w:divBdr>
                </w:div>
                <w:div w:id="1931497668">
                  <w:marLeft w:val="0"/>
                  <w:marRight w:val="0"/>
                  <w:marTop w:val="0"/>
                  <w:marBottom w:val="0"/>
                  <w:divBdr>
                    <w:top w:val="none" w:sz="0" w:space="0" w:color="auto"/>
                    <w:left w:val="none" w:sz="0" w:space="0" w:color="auto"/>
                    <w:bottom w:val="none" w:sz="0" w:space="0" w:color="auto"/>
                    <w:right w:val="none" w:sz="0" w:space="0" w:color="auto"/>
                  </w:divBdr>
                </w:div>
                <w:div w:id="520439460">
                  <w:marLeft w:val="0"/>
                  <w:marRight w:val="0"/>
                  <w:marTop w:val="0"/>
                  <w:marBottom w:val="0"/>
                  <w:divBdr>
                    <w:top w:val="none" w:sz="0" w:space="0" w:color="auto"/>
                    <w:left w:val="none" w:sz="0" w:space="0" w:color="auto"/>
                    <w:bottom w:val="none" w:sz="0" w:space="0" w:color="auto"/>
                    <w:right w:val="none" w:sz="0" w:space="0" w:color="auto"/>
                  </w:divBdr>
                </w:div>
                <w:div w:id="407775613">
                  <w:marLeft w:val="0"/>
                  <w:marRight w:val="0"/>
                  <w:marTop w:val="0"/>
                  <w:marBottom w:val="0"/>
                  <w:divBdr>
                    <w:top w:val="none" w:sz="0" w:space="0" w:color="auto"/>
                    <w:left w:val="none" w:sz="0" w:space="0" w:color="auto"/>
                    <w:bottom w:val="none" w:sz="0" w:space="0" w:color="auto"/>
                    <w:right w:val="none" w:sz="0" w:space="0" w:color="auto"/>
                  </w:divBdr>
                </w:div>
                <w:div w:id="885288647">
                  <w:marLeft w:val="0"/>
                  <w:marRight w:val="0"/>
                  <w:marTop w:val="0"/>
                  <w:marBottom w:val="0"/>
                  <w:divBdr>
                    <w:top w:val="none" w:sz="0" w:space="0" w:color="auto"/>
                    <w:left w:val="none" w:sz="0" w:space="0" w:color="auto"/>
                    <w:bottom w:val="none" w:sz="0" w:space="0" w:color="auto"/>
                    <w:right w:val="none" w:sz="0" w:space="0" w:color="auto"/>
                  </w:divBdr>
                </w:div>
                <w:div w:id="1811744270">
                  <w:marLeft w:val="0"/>
                  <w:marRight w:val="0"/>
                  <w:marTop w:val="0"/>
                  <w:marBottom w:val="0"/>
                  <w:divBdr>
                    <w:top w:val="none" w:sz="0" w:space="0" w:color="auto"/>
                    <w:left w:val="none" w:sz="0" w:space="0" w:color="auto"/>
                    <w:bottom w:val="none" w:sz="0" w:space="0" w:color="auto"/>
                    <w:right w:val="none" w:sz="0" w:space="0" w:color="auto"/>
                  </w:divBdr>
                </w:div>
                <w:div w:id="1132671119">
                  <w:marLeft w:val="0"/>
                  <w:marRight w:val="0"/>
                  <w:marTop w:val="0"/>
                  <w:marBottom w:val="0"/>
                  <w:divBdr>
                    <w:top w:val="none" w:sz="0" w:space="0" w:color="auto"/>
                    <w:left w:val="none" w:sz="0" w:space="0" w:color="auto"/>
                    <w:bottom w:val="none" w:sz="0" w:space="0" w:color="auto"/>
                    <w:right w:val="none" w:sz="0" w:space="0" w:color="auto"/>
                  </w:divBdr>
                </w:div>
                <w:div w:id="1943149232">
                  <w:marLeft w:val="0"/>
                  <w:marRight w:val="0"/>
                  <w:marTop w:val="0"/>
                  <w:marBottom w:val="0"/>
                  <w:divBdr>
                    <w:top w:val="none" w:sz="0" w:space="0" w:color="auto"/>
                    <w:left w:val="none" w:sz="0" w:space="0" w:color="auto"/>
                    <w:bottom w:val="none" w:sz="0" w:space="0" w:color="auto"/>
                    <w:right w:val="none" w:sz="0" w:space="0" w:color="auto"/>
                  </w:divBdr>
                </w:div>
                <w:div w:id="1756129116">
                  <w:marLeft w:val="0"/>
                  <w:marRight w:val="0"/>
                  <w:marTop w:val="0"/>
                  <w:marBottom w:val="0"/>
                  <w:divBdr>
                    <w:top w:val="none" w:sz="0" w:space="0" w:color="auto"/>
                    <w:left w:val="none" w:sz="0" w:space="0" w:color="auto"/>
                    <w:bottom w:val="none" w:sz="0" w:space="0" w:color="auto"/>
                    <w:right w:val="none" w:sz="0" w:space="0" w:color="auto"/>
                  </w:divBdr>
                </w:div>
                <w:div w:id="1369448798">
                  <w:marLeft w:val="0"/>
                  <w:marRight w:val="0"/>
                  <w:marTop w:val="0"/>
                  <w:marBottom w:val="0"/>
                  <w:divBdr>
                    <w:top w:val="none" w:sz="0" w:space="0" w:color="auto"/>
                    <w:left w:val="none" w:sz="0" w:space="0" w:color="auto"/>
                    <w:bottom w:val="none" w:sz="0" w:space="0" w:color="auto"/>
                    <w:right w:val="none" w:sz="0" w:space="0" w:color="auto"/>
                  </w:divBdr>
                </w:div>
                <w:div w:id="733937864">
                  <w:marLeft w:val="0"/>
                  <w:marRight w:val="0"/>
                  <w:marTop w:val="0"/>
                  <w:marBottom w:val="0"/>
                  <w:divBdr>
                    <w:top w:val="none" w:sz="0" w:space="0" w:color="auto"/>
                    <w:left w:val="none" w:sz="0" w:space="0" w:color="auto"/>
                    <w:bottom w:val="none" w:sz="0" w:space="0" w:color="auto"/>
                    <w:right w:val="none" w:sz="0" w:space="0" w:color="auto"/>
                  </w:divBdr>
                </w:div>
                <w:div w:id="2006861722">
                  <w:marLeft w:val="0"/>
                  <w:marRight w:val="0"/>
                  <w:marTop w:val="0"/>
                  <w:marBottom w:val="0"/>
                  <w:divBdr>
                    <w:top w:val="none" w:sz="0" w:space="0" w:color="auto"/>
                    <w:left w:val="none" w:sz="0" w:space="0" w:color="auto"/>
                    <w:bottom w:val="none" w:sz="0" w:space="0" w:color="auto"/>
                    <w:right w:val="none" w:sz="0" w:space="0" w:color="auto"/>
                  </w:divBdr>
                </w:div>
                <w:div w:id="175310425">
                  <w:marLeft w:val="0"/>
                  <w:marRight w:val="0"/>
                  <w:marTop w:val="0"/>
                  <w:marBottom w:val="0"/>
                  <w:divBdr>
                    <w:top w:val="none" w:sz="0" w:space="0" w:color="auto"/>
                    <w:left w:val="none" w:sz="0" w:space="0" w:color="auto"/>
                    <w:bottom w:val="none" w:sz="0" w:space="0" w:color="auto"/>
                    <w:right w:val="none" w:sz="0" w:space="0" w:color="auto"/>
                  </w:divBdr>
                </w:div>
                <w:div w:id="437913552">
                  <w:marLeft w:val="0"/>
                  <w:marRight w:val="0"/>
                  <w:marTop w:val="0"/>
                  <w:marBottom w:val="0"/>
                  <w:divBdr>
                    <w:top w:val="none" w:sz="0" w:space="0" w:color="auto"/>
                    <w:left w:val="none" w:sz="0" w:space="0" w:color="auto"/>
                    <w:bottom w:val="none" w:sz="0" w:space="0" w:color="auto"/>
                    <w:right w:val="none" w:sz="0" w:space="0" w:color="auto"/>
                  </w:divBdr>
                </w:div>
                <w:div w:id="1175808057">
                  <w:marLeft w:val="0"/>
                  <w:marRight w:val="0"/>
                  <w:marTop w:val="0"/>
                  <w:marBottom w:val="0"/>
                  <w:divBdr>
                    <w:top w:val="none" w:sz="0" w:space="0" w:color="auto"/>
                    <w:left w:val="none" w:sz="0" w:space="0" w:color="auto"/>
                    <w:bottom w:val="none" w:sz="0" w:space="0" w:color="auto"/>
                    <w:right w:val="none" w:sz="0" w:space="0" w:color="auto"/>
                  </w:divBdr>
                </w:div>
                <w:div w:id="2106606613">
                  <w:marLeft w:val="0"/>
                  <w:marRight w:val="0"/>
                  <w:marTop w:val="0"/>
                  <w:marBottom w:val="0"/>
                  <w:divBdr>
                    <w:top w:val="none" w:sz="0" w:space="0" w:color="auto"/>
                    <w:left w:val="none" w:sz="0" w:space="0" w:color="auto"/>
                    <w:bottom w:val="none" w:sz="0" w:space="0" w:color="auto"/>
                    <w:right w:val="none" w:sz="0" w:space="0" w:color="auto"/>
                  </w:divBdr>
                </w:div>
                <w:div w:id="2130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9804">
      <w:bodyDiv w:val="1"/>
      <w:marLeft w:val="0"/>
      <w:marRight w:val="0"/>
      <w:marTop w:val="0"/>
      <w:marBottom w:val="0"/>
      <w:divBdr>
        <w:top w:val="none" w:sz="0" w:space="0" w:color="auto"/>
        <w:left w:val="none" w:sz="0" w:space="0" w:color="auto"/>
        <w:bottom w:val="none" w:sz="0" w:space="0" w:color="auto"/>
        <w:right w:val="none" w:sz="0" w:space="0" w:color="auto"/>
      </w:divBdr>
      <w:divsChild>
        <w:div w:id="331835978">
          <w:marLeft w:val="0"/>
          <w:marRight w:val="0"/>
          <w:marTop w:val="0"/>
          <w:marBottom w:val="0"/>
          <w:divBdr>
            <w:top w:val="none" w:sz="0" w:space="0" w:color="auto"/>
            <w:left w:val="none" w:sz="0" w:space="0" w:color="auto"/>
            <w:bottom w:val="none" w:sz="0" w:space="0" w:color="auto"/>
            <w:right w:val="none" w:sz="0" w:space="0" w:color="auto"/>
          </w:divBdr>
          <w:divsChild>
            <w:div w:id="11506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5986">
      <w:bodyDiv w:val="1"/>
      <w:marLeft w:val="0"/>
      <w:marRight w:val="0"/>
      <w:marTop w:val="0"/>
      <w:marBottom w:val="0"/>
      <w:divBdr>
        <w:top w:val="none" w:sz="0" w:space="0" w:color="auto"/>
        <w:left w:val="none" w:sz="0" w:space="0" w:color="auto"/>
        <w:bottom w:val="none" w:sz="0" w:space="0" w:color="auto"/>
        <w:right w:val="none" w:sz="0" w:space="0" w:color="auto"/>
      </w:divBdr>
      <w:divsChild>
        <w:div w:id="1862357373">
          <w:marLeft w:val="0"/>
          <w:marRight w:val="0"/>
          <w:marTop w:val="0"/>
          <w:marBottom w:val="0"/>
          <w:divBdr>
            <w:top w:val="none" w:sz="0" w:space="0" w:color="auto"/>
            <w:left w:val="none" w:sz="0" w:space="0" w:color="auto"/>
            <w:bottom w:val="none" w:sz="0" w:space="0" w:color="auto"/>
            <w:right w:val="none" w:sz="0" w:space="0" w:color="auto"/>
          </w:divBdr>
        </w:div>
      </w:divsChild>
    </w:div>
    <w:div w:id="1345862912">
      <w:bodyDiv w:val="1"/>
      <w:marLeft w:val="0"/>
      <w:marRight w:val="0"/>
      <w:marTop w:val="0"/>
      <w:marBottom w:val="0"/>
      <w:divBdr>
        <w:top w:val="none" w:sz="0" w:space="0" w:color="auto"/>
        <w:left w:val="none" w:sz="0" w:space="0" w:color="auto"/>
        <w:bottom w:val="none" w:sz="0" w:space="0" w:color="auto"/>
        <w:right w:val="none" w:sz="0" w:space="0" w:color="auto"/>
      </w:divBdr>
    </w:div>
    <w:div w:id="1379936336">
      <w:bodyDiv w:val="1"/>
      <w:marLeft w:val="0"/>
      <w:marRight w:val="0"/>
      <w:marTop w:val="0"/>
      <w:marBottom w:val="0"/>
      <w:divBdr>
        <w:top w:val="none" w:sz="0" w:space="0" w:color="auto"/>
        <w:left w:val="none" w:sz="0" w:space="0" w:color="auto"/>
        <w:bottom w:val="none" w:sz="0" w:space="0" w:color="auto"/>
        <w:right w:val="none" w:sz="0" w:space="0" w:color="auto"/>
      </w:divBdr>
    </w:div>
    <w:div w:id="1408309006">
      <w:bodyDiv w:val="1"/>
      <w:marLeft w:val="0"/>
      <w:marRight w:val="0"/>
      <w:marTop w:val="0"/>
      <w:marBottom w:val="0"/>
      <w:divBdr>
        <w:top w:val="none" w:sz="0" w:space="0" w:color="auto"/>
        <w:left w:val="none" w:sz="0" w:space="0" w:color="auto"/>
        <w:bottom w:val="none" w:sz="0" w:space="0" w:color="auto"/>
        <w:right w:val="none" w:sz="0" w:space="0" w:color="auto"/>
      </w:divBdr>
      <w:divsChild>
        <w:div w:id="181825062">
          <w:marLeft w:val="0"/>
          <w:marRight w:val="0"/>
          <w:marTop w:val="0"/>
          <w:marBottom w:val="0"/>
          <w:divBdr>
            <w:top w:val="none" w:sz="0" w:space="0" w:color="auto"/>
            <w:left w:val="none" w:sz="0" w:space="0" w:color="auto"/>
            <w:bottom w:val="none" w:sz="0" w:space="0" w:color="auto"/>
            <w:right w:val="none" w:sz="0" w:space="0" w:color="auto"/>
          </w:divBdr>
        </w:div>
        <w:div w:id="1126045879">
          <w:marLeft w:val="0"/>
          <w:marRight w:val="0"/>
          <w:marTop w:val="0"/>
          <w:marBottom w:val="0"/>
          <w:divBdr>
            <w:top w:val="none" w:sz="0" w:space="0" w:color="auto"/>
            <w:left w:val="none" w:sz="0" w:space="0" w:color="auto"/>
            <w:bottom w:val="none" w:sz="0" w:space="0" w:color="auto"/>
            <w:right w:val="none" w:sz="0" w:space="0" w:color="auto"/>
          </w:divBdr>
        </w:div>
        <w:div w:id="942107234">
          <w:marLeft w:val="0"/>
          <w:marRight w:val="0"/>
          <w:marTop w:val="0"/>
          <w:marBottom w:val="0"/>
          <w:divBdr>
            <w:top w:val="none" w:sz="0" w:space="0" w:color="auto"/>
            <w:left w:val="none" w:sz="0" w:space="0" w:color="auto"/>
            <w:bottom w:val="none" w:sz="0" w:space="0" w:color="auto"/>
            <w:right w:val="none" w:sz="0" w:space="0" w:color="auto"/>
          </w:divBdr>
        </w:div>
        <w:div w:id="1762724189">
          <w:marLeft w:val="0"/>
          <w:marRight w:val="0"/>
          <w:marTop w:val="0"/>
          <w:marBottom w:val="0"/>
          <w:divBdr>
            <w:top w:val="none" w:sz="0" w:space="0" w:color="auto"/>
            <w:left w:val="none" w:sz="0" w:space="0" w:color="auto"/>
            <w:bottom w:val="none" w:sz="0" w:space="0" w:color="auto"/>
            <w:right w:val="none" w:sz="0" w:space="0" w:color="auto"/>
          </w:divBdr>
        </w:div>
        <w:div w:id="1241139622">
          <w:marLeft w:val="0"/>
          <w:marRight w:val="0"/>
          <w:marTop w:val="0"/>
          <w:marBottom w:val="0"/>
          <w:divBdr>
            <w:top w:val="none" w:sz="0" w:space="0" w:color="auto"/>
            <w:left w:val="none" w:sz="0" w:space="0" w:color="auto"/>
            <w:bottom w:val="none" w:sz="0" w:space="0" w:color="auto"/>
            <w:right w:val="none" w:sz="0" w:space="0" w:color="auto"/>
          </w:divBdr>
        </w:div>
        <w:div w:id="2118864373">
          <w:marLeft w:val="0"/>
          <w:marRight w:val="0"/>
          <w:marTop w:val="0"/>
          <w:marBottom w:val="0"/>
          <w:divBdr>
            <w:top w:val="none" w:sz="0" w:space="0" w:color="auto"/>
            <w:left w:val="none" w:sz="0" w:space="0" w:color="auto"/>
            <w:bottom w:val="none" w:sz="0" w:space="0" w:color="auto"/>
            <w:right w:val="none" w:sz="0" w:space="0" w:color="auto"/>
          </w:divBdr>
        </w:div>
        <w:div w:id="1368021689">
          <w:marLeft w:val="0"/>
          <w:marRight w:val="0"/>
          <w:marTop w:val="0"/>
          <w:marBottom w:val="0"/>
          <w:divBdr>
            <w:top w:val="none" w:sz="0" w:space="0" w:color="auto"/>
            <w:left w:val="none" w:sz="0" w:space="0" w:color="auto"/>
            <w:bottom w:val="none" w:sz="0" w:space="0" w:color="auto"/>
            <w:right w:val="none" w:sz="0" w:space="0" w:color="auto"/>
          </w:divBdr>
        </w:div>
        <w:div w:id="2134443497">
          <w:marLeft w:val="0"/>
          <w:marRight w:val="0"/>
          <w:marTop w:val="0"/>
          <w:marBottom w:val="0"/>
          <w:divBdr>
            <w:top w:val="none" w:sz="0" w:space="0" w:color="auto"/>
            <w:left w:val="none" w:sz="0" w:space="0" w:color="auto"/>
            <w:bottom w:val="none" w:sz="0" w:space="0" w:color="auto"/>
            <w:right w:val="none" w:sz="0" w:space="0" w:color="auto"/>
          </w:divBdr>
        </w:div>
        <w:div w:id="894048922">
          <w:marLeft w:val="0"/>
          <w:marRight w:val="0"/>
          <w:marTop w:val="0"/>
          <w:marBottom w:val="0"/>
          <w:divBdr>
            <w:top w:val="none" w:sz="0" w:space="0" w:color="auto"/>
            <w:left w:val="none" w:sz="0" w:space="0" w:color="auto"/>
            <w:bottom w:val="none" w:sz="0" w:space="0" w:color="auto"/>
            <w:right w:val="none" w:sz="0" w:space="0" w:color="auto"/>
          </w:divBdr>
        </w:div>
        <w:div w:id="579339255">
          <w:marLeft w:val="0"/>
          <w:marRight w:val="0"/>
          <w:marTop w:val="0"/>
          <w:marBottom w:val="0"/>
          <w:divBdr>
            <w:top w:val="none" w:sz="0" w:space="0" w:color="auto"/>
            <w:left w:val="none" w:sz="0" w:space="0" w:color="auto"/>
            <w:bottom w:val="none" w:sz="0" w:space="0" w:color="auto"/>
            <w:right w:val="none" w:sz="0" w:space="0" w:color="auto"/>
          </w:divBdr>
        </w:div>
        <w:div w:id="580063203">
          <w:marLeft w:val="0"/>
          <w:marRight w:val="0"/>
          <w:marTop w:val="0"/>
          <w:marBottom w:val="0"/>
          <w:divBdr>
            <w:top w:val="none" w:sz="0" w:space="0" w:color="auto"/>
            <w:left w:val="none" w:sz="0" w:space="0" w:color="auto"/>
            <w:bottom w:val="none" w:sz="0" w:space="0" w:color="auto"/>
            <w:right w:val="none" w:sz="0" w:space="0" w:color="auto"/>
          </w:divBdr>
        </w:div>
        <w:div w:id="2108961057">
          <w:marLeft w:val="0"/>
          <w:marRight w:val="0"/>
          <w:marTop w:val="0"/>
          <w:marBottom w:val="0"/>
          <w:divBdr>
            <w:top w:val="none" w:sz="0" w:space="0" w:color="auto"/>
            <w:left w:val="none" w:sz="0" w:space="0" w:color="auto"/>
            <w:bottom w:val="none" w:sz="0" w:space="0" w:color="auto"/>
            <w:right w:val="none" w:sz="0" w:space="0" w:color="auto"/>
          </w:divBdr>
        </w:div>
        <w:div w:id="1600913934">
          <w:marLeft w:val="0"/>
          <w:marRight w:val="0"/>
          <w:marTop w:val="0"/>
          <w:marBottom w:val="0"/>
          <w:divBdr>
            <w:top w:val="none" w:sz="0" w:space="0" w:color="auto"/>
            <w:left w:val="none" w:sz="0" w:space="0" w:color="auto"/>
            <w:bottom w:val="none" w:sz="0" w:space="0" w:color="auto"/>
            <w:right w:val="none" w:sz="0" w:space="0" w:color="auto"/>
          </w:divBdr>
        </w:div>
      </w:divsChild>
    </w:div>
    <w:div w:id="1439367789">
      <w:bodyDiv w:val="1"/>
      <w:marLeft w:val="0"/>
      <w:marRight w:val="0"/>
      <w:marTop w:val="0"/>
      <w:marBottom w:val="0"/>
      <w:divBdr>
        <w:top w:val="none" w:sz="0" w:space="0" w:color="auto"/>
        <w:left w:val="none" w:sz="0" w:space="0" w:color="auto"/>
        <w:bottom w:val="none" w:sz="0" w:space="0" w:color="auto"/>
        <w:right w:val="none" w:sz="0" w:space="0" w:color="auto"/>
      </w:divBdr>
      <w:divsChild>
        <w:div w:id="248386784">
          <w:marLeft w:val="0"/>
          <w:marRight w:val="0"/>
          <w:marTop w:val="0"/>
          <w:marBottom w:val="0"/>
          <w:divBdr>
            <w:top w:val="none" w:sz="0" w:space="0" w:color="auto"/>
            <w:left w:val="none" w:sz="0" w:space="0" w:color="auto"/>
            <w:bottom w:val="none" w:sz="0" w:space="0" w:color="auto"/>
            <w:right w:val="none" w:sz="0" w:space="0" w:color="auto"/>
          </w:divBdr>
          <w:divsChild>
            <w:div w:id="1302343650">
              <w:marLeft w:val="0"/>
              <w:marRight w:val="0"/>
              <w:marTop w:val="0"/>
              <w:marBottom w:val="0"/>
              <w:divBdr>
                <w:top w:val="none" w:sz="0" w:space="0" w:color="auto"/>
                <w:left w:val="none" w:sz="0" w:space="0" w:color="auto"/>
                <w:bottom w:val="none" w:sz="0" w:space="0" w:color="auto"/>
                <w:right w:val="none" w:sz="0" w:space="0" w:color="auto"/>
              </w:divBdr>
              <w:divsChild>
                <w:div w:id="1601185472">
                  <w:marLeft w:val="0"/>
                  <w:marRight w:val="0"/>
                  <w:marTop w:val="0"/>
                  <w:marBottom w:val="0"/>
                  <w:divBdr>
                    <w:top w:val="none" w:sz="0" w:space="0" w:color="auto"/>
                    <w:left w:val="none" w:sz="0" w:space="0" w:color="auto"/>
                    <w:bottom w:val="none" w:sz="0" w:space="0" w:color="auto"/>
                    <w:right w:val="none" w:sz="0" w:space="0" w:color="auto"/>
                  </w:divBdr>
                </w:div>
                <w:div w:id="821625358">
                  <w:marLeft w:val="0"/>
                  <w:marRight w:val="0"/>
                  <w:marTop w:val="0"/>
                  <w:marBottom w:val="0"/>
                  <w:divBdr>
                    <w:top w:val="none" w:sz="0" w:space="0" w:color="auto"/>
                    <w:left w:val="none" w:sz="0" w:space="0" w:color="auto"/>
                    <w:bottom w:val="none" w:sz="0" w:space="0" w:color="auto"/>
                    <w:right w:val="none" w:sz="0" w:space="0" w:color="auto"/>
                  </w:divBdr>
                </w:div>
                <w:div w:id="1670906649">
                  <w:marLeft w:val="0"/>
                  <w:marRight w:val="0"/>
                  <w:marTop w:val="0"/>
                  <w:marBottom w:val="0"/>
                  <w:divBdr>
                    <w:top w:val="none" w:sz="0" w:space="0" w:color="auto"/>
                    <w:left w:val="none" w:sz="0" w:space="0" w:color="auto"/>
                    <w:bottom w:val="none" w:sz="0" w:space="0" w:color="auto"/>
                    <w:right w:val="none" w:sz="0" w:space="0" w:color="auto"/>
                  </w:divBdr>
                </w:div>
                <w:div w:id="1539127657">
                  <w:marLeft w:val="0"/>
                  <w:marRight w:val="0"/>
                  <w:marTop w:val="0"/>
                  <w:marBottom w:val="0"/>
                  <w:divBdr>
                    <w:top w:val="none" w:sz="0" w:space="0" w:color="auto"/>
                    <w:left w:val="none" w:sz="0" w:space="0" w:color="auto"/>
                    <w:bottom w:val="none" w:sz="0" w:space="0" w:color="auto"/>
                    <w:right w:val="none" w:sz="0" w:space="0" w:color="auto"/>
                  </w:divBdr>
                </w:div>
                <w:div w:id="65152669">
                  <w:marLeft w:val="0"/>
                  <w:marRight w:val="0"/>
                  <w:marTop w:val="0"/>
                  <w:marBottom w:val="0"/>
                  <w:divBdr>
                    <w:top w:val="none" w:sz="0" w:space="0" w:color="auto"/>
                    <w:left w:val="none" w:sz="0" w:space="0" w:color="auto"/>
                    <w:bottom w:val="none" w:sz="0" w:space="0" w:color="auto"/>
                    <w:right w:val="none" w:sz="0" w:space="0" w:color="auto"/>
                  </w:divBdr>
                </w:div>
                <w:div w:id="1571773112">
                  <w:marLeft w:val="0"/>
                  <w:marRight w:val="0"/>
                  <w:marTop w:val="0"/>
                  <w:marBottom w:val="0"/>
                  <w:divBdr>
                    <w:top w:val="none" w:sz="0" w:space="0" w:color="auto"/>
                    <w:left w:val="none" w:sz="0" w:space="0" w:color="auto"/>
                    <w:bottom w:val="none" w:sz="0" w:space="0" w:color="auto"/>
                    <w:right w:val="none" w:sz="0" w:space="0" w:color="auto"/>
                  </w:divBdr>
                </w:div>
                <w:div w:id="1466041471">
                  <w:marLeft w:val="0"/>
                  <w:marRight w:val="0"/>
                  <w:marTop w:val="0"/>
                  <w:marBottom w:val="0"/>
                  <w:divBdr>
                    <w:top w:val="none" w:sz="0" w:space="0" w:color="auto"/>
                    <w:left w:val="none" w:sz="0" w:space="0" w:color="auto"/>
                    <w:bottom w:val="none" w:sz="0" w:space="0" w:color="auto"/>
                    <w:right w:val="none" w:sz="0" w:space="0" w:color="auto"/>
                  </w:divBdr>
                </w:div>
                <w:div w:id="175970579">
                  <w:marLeft w:val="0"/>
                  <w:marRight w:val="0"/>
                  <w:marTop w:val="0"/>
                  <w:marBottom w:val="0"/>
                  <w:divBdr>
                    <w:top w:val="none" w:sz="0" w:space="0" w:color="auto"/>
                    <w:left w:val="none" w:sz="0" w:space="0" w:color="auto"/>
                    <w:bottom w:val="none" w:sz="0" w:space="0" w:color="auto"/>
                    <w:right w:val="none" w:sz="0" w:space="0" w:color="auto"/>
                  </w:divBdr>
                </w:div>
                <w:div w:id="2044287789">
                  <w:marLeft w:val="0"/>
                  <w:marRight w:val="0"/>
                  <w:marTop w:val="0"/>
                  <w:marBottom w:val="0"/>
                  <w:divBdr>
                    <w:top w:val="none" w:sz="0" w:space="0" w:color="auto"/>
                    <w:left w:val="none" w:sz="0" w:space="0" w:color="auto"/>
                    <w:bottom w:val="none" w:sz="0" w:space="0" w:color="auto"/>
                    <w:right w:val="none" w:sz="0" w:space="0" w:color="auto"/>
                  </w:divBdr>
                </w:div>
                <w:div w:id="1670520824">
                  <w:marLeft w:val="0"/>
                  <w:marRight w:val="0"/>
                  <w:marTop w:val="0"/>
                  <w:marBottom w:val="0"/>
                  <w:divBdr>
                    <w:top w:val="none" w:sz="0" w:space="0" w:color="auto"/>
                    <w:left w:val="none" w:sz="0" w:space="0" w:color="auto"/>
                    <w:bottom w:val="none" w:sz="0" w:space="0" w:color="auto"/>
                    <w:right w:val="none" w:sz="0" w:space="0" w:color="auto"/>
                  </w:divBdr>
                </w:div>
                <w:div w:id="1913351940">
                  <w:marLeft w:val="0"/>
                  <w:marRight w:val="0"/>
                  <w:marTop w:val="0"/>
                  <w:marBottom w:val="0"/>
                  <w:divBdr>
                    <w:top w:val="none" w:sz="0" w:space="0" w:color="auto"/>
                    <w:left w:val="none" w:sz="0" w:space="0" w:color="auto"/>
                    <w:bottom w:val="none" w:sz="0" w:space="0" w:color="auto"/>
                    <w:right w:val="none" w:sz="0" w:space="0" w:color="auto"/>
                  </w:divBdr>
                </w:div>
                <w:div w:id="438910619">
                  <w:marLeft w:val="0"/>
                  <w:marRight w:val="0"/>
                  <w:marTop w:val="0"/>
                  <w:marBottom w:val="0"/>
                  <w:divBdr>
                    <w:top w:val="none" w:sz="0" w:space="0" w:color="auto"/>
                    <w:left w:val="none" w:sz="0" w:space="0" w:color="auto"/>
                    <w:bottom w:val="none" w:sz="0" w:space="0" w:color="auto"/>
                    <w:right w:val="none" w:sz="0" w:space="0" w:color="auto"/>
                  </w:divBdr>
                </w:div>
                <w:div w:id="1333214726">
                  <w:marLeft w:val="0"/>
                  <w:marRight w:val="0"/>
                  <w:marTop w:val="0"/>
                  <w:marBottom w:val="0"/>
                  <w:divBdr>
                    <w:top w:val="none" w:sz="0" w:space="0" w:color="auto"/>
                    <w:left w:val="none" w:sz="0" w:space="0" w:color="auto"/>
                    <w:bottom w:val="none" w:sz="0" w:space="0" w:color="auto"/>
                    <w:right w:val="none" w:sz="0" w:space="0" w:color="auto"/>
                  </w:divBdr>
                </w:div>
                <w:div w:id="243877638">
                  <w:marLeft w:val="0"/>
                  <w:marRight w:val="0"/>
                  <w:marTop w:val="0"/>
                  <w:marBottom w:val="0"/>
                  <w:divBdr>
                    <w:top w:val="none" w:sz="0" w:space="0" w:color="auto"/>
                    <w:left w:val="none" w:sz="0" w:space="0" w:color="auto"/>
                    <w:bottom w:val="none" w:sz="0" w:space="0" w:color="auto"/>
                    <w:right w:val="none" w:sz="0" w:space="0" w:color="auto"/>
                  </w:divBdr>
                </w:div>
                <w:div w:id="1431781013">
                  <w:marLeft w:val="0"/>
                  <w:marRight w:val="0"/>
                  <w:marTop w:val="0"/>
                  <w:marBottom w:val="0"/>
                  <w:divBdr>
                    <w:top w:val="none" w:sz="0" w:space="0" w:color="auto"/>
                    <w:left w:val="none" w:sz="0" w:space="0" w:color="auto"/>
                    <w:bottom w:val="none" w:sz="0" w:space="0" w:color="auto"/>
                    <w:right w:val="none" w:sz="0" w:space="0" w:color="auto"/>
                  </w:divBdr>
                </w:div>
                <w:div w:id="1744328590">
                  <w:marLeft w:val="0"/>
                  <w:marRight w:val="0"/>
                  <w:marTop w:val="0"/>
                  <w:marBottom w:val="0"/>
                  <w:divBdr>
                    <w:top w:val="none" w:sz="0" w:space="0" w:color="auto"/>
                    <w:left w:val="none" w:sz="0" w:space="0" w:color="auto"/>
                    <w:bottom w:val="none" w:sz="0" w:space="0" w:color="auto"/>
                    <w:right w:val="none" w:sz="0" w:space="0" w:color="auto"/>
                  </w:divBdr>
                </w:div>
                <w:div w:id="302005559">
                  <w:marLeft w:val="0"/>
                  <w:marRight w:val="0"/>
                  <w:marTop w:val="0"/>
                  <w:marBottom w:val="0"/>
                  <w:divBdr>
                    <w:top w:val="none" w:sz="0" w:space="0" w:color="auto"/>
                    <w:left w:val="none" w:sz="0" w:space="0" w:color="auto"/>
                    <w:bottom w:val="none" w:sz="0" w:space="0" w:color="auto"/>
                    <w:right w:val="none" w:sz="0" w:space="0" w:color="auto"/>
                  </w:divBdr>
                </w:div>
                <w:div w:id="57946769">
                  <w:marLeft w:val="0"/>
                  <w:marRight w:val="0"/>
                  <w:marTop w:val="0"/>
                  <w:marBottom w:val="0"/>
                  <w:divBdr>
                    <w:top w:val="none" w:sz="0" w:space="0" w:color="auto"/>
                    <w:left w:val="none" w:sz="0" w:space="0" w:color="auto"/>
                    <w:bottom w:val="none" w:sz="0" w:space="0" w:color="auto"/>
                    <w:right w:val="none" w:sz="0" w:space="0" w:color="auto"/>
                  </w:divBdr>
                </w:div>
                <w:div w:id="2052072524">
                  <w:marLeft w:val="0"/>
                  <w:marRight w:val="0"/>
                  <w:marTop w:val="0"/>
                  <w:marBottom w:val="0"/>
                  <w:divBdr>
                    <w:top w:val="none" w:sz="0" w:space="0" w:color="auto"/>
                    <w:left w:val="none" w:sz="0" w:space="0" w:color="auto"/>
                    <w:bottom w:val="none" w:sz="0" w:space="0" w:color="auto"/>
                    <w:right w:val="none" w:sz="0" w:space="0" w:color="auto"/>
                  </w:divBdr>
                </w:div>
                <w:div w:id="216286532">
                  <w:marLeft w:val="0"/>
                  <w:marRight w:val="0"/>
                  <w:marTop w:val="0"/>
                  <w:marBottom w:val="0"/>
                  <w:divBdr>
                    <w:top w:val="none" w:sz="0" w:space="0" w:color="auto"/>
                    <w:left w:val="none" w:sz="0" w:space="0" w:color="auto"/>
                    <w:bottom w:val="none" w:sz="0" w:space="0" w:color="auto"/>
                    <w:right w:val="none" w:sz="0" w:space="0" w:color="auto"/>
                  </w:divBdr>
                </w:div>
                <w:div w:id="1276718486">
                  <w:marLeft w:val="0"/>
                  <w:marRight w:val="0"/>
                  <w:marTop w:val="0"/>
                  <w:marBottom w:val="0"/>
                  <w:divBdr>
                    <w:top w:val="none" w:sz="0" w:space="0" w:color="auto"/>
                    <w:left w:val="none" w:sz="0" w:space="0" w:color="auto"/>
                    <w:bottom w:val="none" w:sz="0" w:space="0" w:color="auto"/>
                    <w:right w:val="none" w:sz="0" w:space="0" w:color="auto"/>
                  </w:divBdr>
                </w:div>
                <w:div w:id="1701396130">
                  <w:marLeft w:val="0"/>
                  <w:marRight w:val="0"/>
                  <w:marTop w:val="0"/>
                  <w:marBottom w:val="0"/>
                  <w:divBdr>
                    <w:top w:val="none" w:sz="0" w:space="0" w:color="auto"/>
                    <w:left w:val="none" w:sz="0" w:space="0" w:color="auto"/>
                    <w:bottom w:val="none" w:sz="0" w:space="0" w:color="auto"/>
                    <w:right w:val="none" w:sz="0" w:space="0" w:color="auto"/>
                  </w:divBdr>
                </w:div>
                <w:div w:id="1930263482">
                  <w:marLeft w:val="0"/>
                  <w:marRight w:val="0"/>
                  <w:marTop w:val="0"/>
                  <w:marBottom w:val="0"/>
                  <w:divBdr>
                    <w:top w:val="none" w:sz="0" w:space="0" w:color="auto"/>
                    <w:left w:val="none" w:sz="0" w:space="0" w:color="auto"/>
                    <w:bottom w:val="none" w:sz="0" w:space="0" w:color="auto"/>
                    <w:right w:val="none" w:sz="0" w:space="0" w:color="auto"/>
                  </w:divBdr>
                </w:div>
                <w:div w:id="936206528">
                  <w:marLeft w:val="0"/>
                  <w:marRight w:val="0"/>
                  <w:marTop w:val="0"/>
                  <w:marBottom w:val="0"/>
                  <w:divBdr>
                    <w:top w:val="none" w:sz="0" w:space="0" w:color="auto"/>
                    <w:left w:val="none" w:sz="0" w:space="0" w:color="auto"/>
                    <w:bottom w:val="none" w:sz="0" w:space="0" w:color="auto"/>
                    <w:right w:val="none" w:sz="0" w:space="0" w:color="auto"/>
                  </w:divBdr>
                </w:div>
                <w:div w:id="1363938633">
                  <w:marLeft w:val="0"/>
                  <w:marRight w:val="0"/>
                  <w:marTop w:val="0"/>
                  <w:marBottom w:val="0"/>
                  <w:divBdr>
                    <w:top w:val="none" w:sz="0" w:space="0" w:color="auto"/>
                    <w:left w:val="none" w:sz="0" w:space="0" w:color="auto"/>
                    <w:bottom w:val="none" w:sz="0" w:space="0" w:color="auto"/>
                    <w:right w:val="none" w:sz="0" w:space="0" w:color="auto"/>
                  </w:divBdr>
                </w:div>
                <w:div w:id="730077665">
                  <w:marLeft w:val="0"/>
                  <w:marRight w:val="0"/>
                  <w:marTop w:val="0"/>
                  <w:marBottom w:val="0"/>
                  <w:divBdr>
                    <w:top w:val="none" w:sz="0" w:space="0" w:color="auto"/>
                    <w:left w:val="none" w:sz="0" w:space="0" w:color="auto"/>
                    <w:bottom w:val="none" w:sz="0" w:space="0" w:color="auto"/>
                    <w:right w:val="none" w:sz="0" w:space="0" w:color="auto"/>
                  </w:divBdr>
                </w:div>
                <w:div w:id="1707562192">
                  <w:marLeft w:val="0"/>
                  <w:marRight w:val="0"/>
                  <w:marTop w:val="0"/>
                  <w:marBottom w:val="0"/>
                  <w:divBdr>
                    <w:top w:val="none" w:sz="0" w:space="0" w:color="auto"/>
                    <w:left w:val="none" w:sz="0" w:space="0" w:color="auto"/>
                    <w:bottom w:val="none" w:sz="0" w:space="0" w:color="auto"/>
                    <w:right w:val="none" w:sz="0" w:space="0" w:color="auto"/>
                  </w:divBdr>
                </w:div>
                <w:div w:id="1042554594">
                  <w:marLeft w:val="0"/>
                  <w:marRight w:val="0"/>
                  <w:marTop w:val="0"/>
                  <w:marBottom w:val="0"/>
                  <w:divBdr>
                    <w:top w:val="none" w:sz="0" w:space="0" w:color="auto"/>
                    <w:left w:val="none" w:sz="0" w:space="0" w:color="auto"/>
                    <w:bottom w:val="none" w:sz="0" w:space="0" w:color="auto"/>
                    <w:right w:val="none" w:sz="0" w:space="0" w:color="auto"/>
                  </w:divBdr>
                </w:div>
                <w:div w:id="1581676745">
                  <w:marLeft w:val="0"/>
                  <w:marRight w:val="0"/>
                  <w:marTop w:val="0"/>
                  <w:marBottom w:val="0"/>
                  <w:divBdr>
                    <w:top w:val="none" w:sz="0" w:space="0" w:color="auto"/>
                    <w:left w:val="none" w:sz="0" w:space="0" w:color="auto"/>
                    <w:bottom w:val="none" w:sz="0" w:space="0" w:color="auto"/>
                    <w:right w:val="none" w:sz="0" w:space="0" w:color="auto"/>
                  </w:divBdr>
                </w:div>
                <w:div w:id="1675255324">
                  <w:marLeft w:val="0"/>
                  <w:marRight w:val="0"/>
                  <w:marTop w:val="0"/>
                  <w:marBottom w:val="0"/>
                  <w:divBdr>
                    <w:top w:val="none" w:sz="0" w:space="0" w:color="auto"/>
                    <w:left w:val="none" w:sz="0" w:space="0" w:color="auto"/>
                    <w:bottom w:val="none" w:sz="0" w:space="0" w:color="auto"/>
                    <w:right w:val="none" w:sz="0" w:space="0" w:color="auto"/>
                  </w:divBdr>
                </w:div>
                <w:div w:id="2112387964">
                  <w:marLeft w:val="0"/>
                  <w:marRight w:val="0"/>
                  <w:marTop w:val="0"/>
                  <w:marBottom w:val="0"/>
                  <w:divBdr>
                    <w:top w:val="none" w:sz="0" w:space="0" w:color="auto"/>
                    <w:left w:val="none" w:sz="0" w:space="0" w:color="auto"/>
                    <w:bottom w:val="none" w:sz="0" w:space="0" w:color="auto"/>
                    <w:right w:val="none" w:sz="0" w:space="0" w:color="auto"/>
                  </w:divBdr>
                </w:div>
                <w:div w:id="1813785231">
                  <w:marLeft w:val="0"/>
                  <w:marRight w:val="0"/>
                  <w:marTop w:val="0"/>
                  <w:marBottom w:val="0"/>
                  <w:divBdr>
                    <w:top w:val="none" w:sz="0" w:space="0" w:color="auto"/>
                    <w:left w:val="none" w:sz="0" w:space="0" w:color="auto"/>
                    <w:bottom w:val="none" w:sz="0" w:space="0" w:color="auto"/>
                    <w:right w:val="none" w:sz="0" w:space="0" w:color="auto"/>
                  </w:divBdr>
                </w:div>
                <w:div w:id="1305165035">
                  <w:marLeft w:val="0"/>
                  <w:marRight w:val="0"/>
                  <w:marTop w:val="0"/>
                  <w:marBottom w:val="0"/>
                  <w:divBdr>
                    <w:top w:val="none" w:sz="0" w:space="0" w:color="auto"/>
                    <w:left w:val="none" w:sz="0" w:space="0" w:color="auto"/>
                    <w:bottom w:val="none" w:sz="0" w:space="0" w:color="auto"/>
                    <w:right w:val="none" w:sz="0" w:space="0" w:color="auto"/>
                  </w:divBdr>
                </w:div>
                <w:div w:id="527333493">
                  <w:marLeft w:val="0"/>
                  <w:marRight w:val="0"/>
                  <w:marTop w:val="0"/>
                  <w:marBottom w:val="0"/>
                  <w:divBdr>
                    <w:top w:val="none" w:sz="0" w:space="0" w:color="auto"/>
                    <w:left w:val="none" w:sz="0" w:space="0" w:color="auto"/>
                    <w:bottom w:val="none" w:sz="0" w:space="0" w:color="auto"/>
                    <w:right w:val="none" w:sz="0" w:space="0" w:color="auto"/>
                  </w:divBdr>
                </w:div>
                <w:div w:id="1601642976">
                  <w:marLeft w:val="0"/>
                  <w:marRight w:val="0"/>
                  <w:marTop w:val="0"/>
                  <w:marBottom w:val="0"/>
                  <w:divBdr>
                    <w:top w:val="none" w:sz="0" w:space="0" w:color="auto"/>
                    <w:left w:val="none" w:sz="0" w:space="0" w:color="auto"/>
                    <w:bottom w:val="none" w:sz="0" w:space="0" w:color="auto"/>
                    <w:right w:val="none" w:sz="0" w:space="0" w:color="auto"/>
                  </w:divBdr>
                </w:div>
                <w:div w:id="818498315">
                  <w:marLeft w:val="0"/>
                  <w:marRight w:val="0"/>
                  <w:marTop w:val="0"/>
                  <w:marBottom w:val="0"/>
                  <w:divBdr>
                    <w:top w:val="none" w:sz="0" w:space="0" w:color="auto"/>
                    <w:left w:val="none" w:sz="0" w:space="0" w:color="auto"/>
                    <w:bottom w:val="none" w:sz="0" w:space="0" w:color="auto"/>
                    <w:right w:val="none" w:sz="0" w:space="0" w:color="auto"/>
                  </w:divBdr>
                </w:div>
                <w:div w:id="148324004">
                  <w:marLeft w:val="0"/>
                  <w:marRight w:val="0"/>
                  <w:marTop w:val="0"/>
                  <w:marBottom w:val="0"/>
                  <w:divBdr>
                    <w:top w:val="none" w:sz="0" w:space="0" w:color="auto"/>
                    <w:left w:val="none" w:sz="0" w:space="0" w:color="auto"/>
                    <w:bottom w:val="none" w:sz="0" w:space="0" w:color="auto"/>
                    <w:right w:val="none" w:sz="0" w:space="0" w:color="auto"/>
                  </w:divBdr>
                </w:div>
                <w:div w:id="796489378">
                  <w:marLeft w:val="0"/>
                  <w:marRight w:val="0"/>
                  <w:marTop w:val="0"/>
                  <w:marBottom w:val="0"/>
                  <w:divBdr>
                    <w:top w:val="none" w:sz="0" w:space="0" w:color="auto"/>
                    <w:left w:val="none" w:sz="0" w:space="0" w:color="auto"/>
                    <w:bottom w:val="none" w:sz="0" w:space="0" w:color="auto"/>
                    <w:right w:val="none" w:sz="0" w:space="0" w:color="auto"/>
                  </w:divBdr>
                </w:div>
                <w:div w:id="1434939536">
                  <w:marLeft w:val="0"/>
                  <w:marRight w:val="0"/>
                  <w:marTop w:val="0"/>
                  <w:marBottom w:val="0"/>
                  <w:divBdr>
                    <w:top w:val="none" w:sz="0" w:space="0" w:color="auto"/>
                    <w:left w:val="none" w:sz="0" w:space="0" w:color="auto"/>
                    <w:bottom w:val="none" w:sz="0" w:space="0" w:color="auto"/>
                    <w:right w:val="none" w:sz="0" w:space="0" w:color="auto"/>
                  </w:divBdr>
                </w:div>
                <w:div w:id="1627396380">
                  <w:marLeft w:val="0"/>
                  <w:marRight w:val="0"/>
                  <w:marTop w:val="0"/>
                  <w:marBottom w:val="0"/>
                  <w:divBdr>
                    <w:top w:val="none" w:sz="0" w:space="0" w:color="auto"/>
                    <w:left w:val="none" w:sz="0" w:space="0" w:color="auto"/>
                    <w:bottom w:val="none" w:sz="0" w:space="0" w:color="auto"/>
                    <w:right w:val="none" w:sz="0" w:space="0" w:color="auto"/>
                  </w:divBdr>
                </w:div>
                <w:div w:id="1724674809">
                  <w:marLeft w:val="0"/>
                  <w:marRight w:val="0"/>
                  <w:marTop w:val="0"/>
                  <w:marBottom w:val="0"/>
                  <w:divBdr>
                    <w:top w:val="none" w:sz="0" w:space="0" w:color="auto"/>
                    <w:left w:val="none" w:sz="0" w:space="0" w:color="auto"/>
                    <w:bottom w:val="none" w:sz="0" w:space="0" w:color="auto"/>
                    <w:right w:val="none" w:sz="0" w:space="0" w:color="auto"/>
                  </w:divBdr>
                </w:div>
                <w:div w:id="1490059150">
                  <w:marLeft w:val="0"/>
                  <w:marRight w:val="0"/>
                  <w:marTop w:val="0"/>
                  <w:marBottom w:val="0"/>
                  <w:divBdr>
                    <w:top w:val="none" w:sz="0" w:space="0" w:color="auto"/>
                    <w:left w:val="none" w:sz="0" w:space="0" w:color="auto"/>
                    <w:bottom w:val="none" w:sz="0" w:space="0" w:color="auto"/>
                    <w:right w:val="none" w:sz="0" w:space="0" w:color="auto"/>
                  </w:divBdr>
                </w:div>
                <w:div w:id="335302892">
                  <w:marLeft w:val="0"/>
                  <w:marRight w:val="0"/>
                  <w:marTop w:val="0"/>
                  <w:marBottom w:val="0"/>
                  <w:divBdr>
                    <w:top w:val="none" w:sz="0" w:space="0" w:color="auto"/>
                    <w:left w:val="none" w:sz="0" w:space="0" w:color="auto"/>
                    <w:bottom w:val="none" w:sz="0" w:space="0" w:color="auto"/>
                    <w:right w:val="none" w:sz="0" w:space="0" w:color="auto"/>
                  </w:divBdr>
                </w:div>
                <w:div w:id="242758705">
                  <w:marLeft w:val="0"/>
                  <w:marRight w:val="0"/>
                  <w:marTop w:val="0"/>
                  <w:marBottom w:val="0"/>
                  <w:divBdr>
                    <w:top w:val="none" w:sz="0" w:space="0" w:color="auto"/>
                    <w:left w:val="none" w:sz="0" w:space="0" w:color="auto"/>
                    <w:bottom w:val="none" w:sz="0" w:space="0" w:color="auto"/>
                    <w:right w:val="none" w:sz="0" w:space="0" w:color="auto"/>
                  </w:divBdr>
                </w:div>
                <w:div w:id="1505435796">
                  <w:marLeft w:val="0"/>
                  <w:marRight w:val="0"/>
                  <w:marTop w:val="0"/>
                  <w:marBottom w:val="0"/>
                  <w:divBdr>
                    <w:top w:val="none" w:sz="0" w:space="0" w:color="auto"/>
                    <w:left w:val="none" w:sz="0" w:space="0" w:color="auto"/>
                    <w:bottom w:val="none" w:sz="0" w:space="0" w:color="auto"/>
                    <w:right w:val="none" w:sz="0" w:space="0" w:color="auto"/>
                  </w:divBdr>
                </w:div>
                <w:div w:id="1445076852">
                  <w:marLeft w:val="0"/>
                  <w:marRight w:val="0"/>
                  <w:marTop w:val="0"/>
                  <w:marBottom w:val="0"/>
                  <w:divBdr>
                    <w:top w:val="none" w:sz="0" w:space="0" w:color="auto"/>
                    <w:left w:val="none" w:sz="0" w:space="0" w:color="auto"/>
                    <w:bottom w:val="none" w:sz="0" w:space="0" w:color="auto"/>
                    <w:right w:val="none" w:sz="0" w:space="0" w:color="auto"/>
                  </w:divBdr>
                </w:div>
                <w:div w:id="820510946">
                  <w:marLeft w:val="0"/>
                  <w:marRight w:val="0"/>
                  <w:marTop w:val="0"/>
                  <w:marBottom w:val="0"/>
                  <w:divBdr>
                    <w:top w:val="none" w:sz="0" w:space="0" w:color="auto"/>
                    <w:left w:val="none" w:sz="0" w:space="0" w:color="auto"/>
                    <w:bottom w:val="none" w:sz="0" w:space="0" w:color="auto"/>
                    <w:right w:val="none" w:sz="0" w:space="0" w:color="auto"/>
                  </w:divBdr>
                </w:div>
                <w:div w:id="1761102374">
                  <w:marLeft w:val="0"/>
                  <w:marRight w:val="0"/>
                  <w:marTop w:val="0"/>
                  <w:marBottom w:val="0"/>
                  <w:divBdr>
                    <w:top w:val="none" w:sz="0" w:space="0" w:color="auto"/>
                    <w:left w:val="none" w:sz="0" w:space="0" w:color="auto"/>
                    <w:bottom w:val="none" w:sz="0" w:space="0" w:color="auto"/>
                    <w:right w:val="none" w:sz="0" w:space="0" w:color="auto"/>
                  </w:divBdr>
                </w:div>
                <w:div w:id="652174164">
                  <w:marLeft w:val="0"/>
                  <w:marRight w:val="0"/>
                  <w:marTop w:val="0"/>
                  <w:marBottom w:val="0"/>
                  <w:divBdr>
                    <w:top w:val="none" w:sz="0" w:space="0" w:color="auto"/>
                    <w:left w:val="none" w:sz="0" w:space="0" w:color="auto"/>
                    <w:bottom w:val="none" w:sz="0" w:space="0" w:color="auto"/>
                    <w:right w:val="none" w:sz="0" w:space="0" w:color="auto"/>
                  </w:divBdr>
                </w:div>
                <w:div w:id="1073428429">
                  <w:marLeft w:val="0"/>
                  <w:marRight w:val="0"/>
                  <w:marTop w:val="0"/>
                  <w:marBottom w:val="0"/>
                  <w:divBdr>
                    <w:top w:val="none" w:sz="0" w:space="0" w:color="auto"/>
                    <w:left w:val="none" w:sz="0" w:space="0" w:color="auto"/>
                    <w:bottom w:val="none" w:sz="0" w:space="0" w:color="auto"/>
                    <w:right w:val="none" w:sz="0" w:space="0" w:color="auto"/>
                  </w:divBdr>
                </w:div>
                <w:div w:id="1453595000">
                  <w:marLeft w:val="0"/>
                  <w:marRight w:val="0"/>
                  <w:marTop w:val="0"/>
                  <w:marBottom w:val="0"/>
                  <w:divBdr>
                    <w:top w:val="none" w:sz="0" w:space="0" w:color="auto"/>
                    <w:left w:val="none" w:sz="0" w:space="0" w:color="auto"/>
                    <w:bottom w:val="none" w:sz="0" w:space="0" w:color="auto"/>
                    <w:right w:val="none" w:sz="0" w:space="0" w:color="auto"/>
                  </w:divBdr>
                </w:div>
                <w:div w:id="234970128">
                  <w:marLeft w:val="0"/>
                  <w:marRight w:val="0"/>
                  <w:marTop w:val="0"/>
                  <w:marBottom w:val="0"/>
                  <w:divBdr>
                    <w:top w:val="none" w:sz="0" w:space="0" w:color="auto"/>
                    <w:left w:val="none" w:sz="0" w:space="0" w:color="auto"/>
                    <w:bottom w:val="none" w:sz="0" w:space="0" w:color="auto"/>
                    <w:right w:val="none" w:sz="0" w:space="0" w:color="auto"/>
                  </w:divBdr>
                </w:div>
                <w:div w:id="1991211528">
                  <w:marLeft w:val="0"/>
                  <w:marRight w:val="0"/>
                  <w:marTop w:val="0"/>
                  <w:marBottom w:val="0"/>
                  <w:divBdr>
                    <w:top w:val="none" w:sz="0" w:space="0" w:color="auto"/>
                    <w:left w:val="none" w:sz="0" w:space="0" w:color="auto"/>
                    <w:bottom w:val="none" w:sz="0" w:space="0" w:color="auto"/>
                    <w:right w:val="none" w:sz="0" w:space="0" w:color="auto"/>
                  </w:divBdr>
                </w:div>
                <w:div w:id="534852700">
                  <w:marLeft w:val="0"/>
                  <w:marRight w:val="0"/>
                  <w:marTop w:val="0"/>
                  <w:marBottom w:val="0"/>
                  <w:divBdr>
                    <w:top w:val="none" w:sz="0" w:space="0" w:color="auto"/>
                    <w:left w:val="none" w:sz="0" w:space="0" w:color="auto"/>
                    <w:bottom w:val="none" w:sz="0" w:space="0" w:color="auto"/>
                    <w:right w:val="none" w:sz="0" w:space="0" w:color="auto"/>
                  </w:divBdr>
                </w:div>
                <w:div w:id="1381637222">
                  <w:marLeft w:val="0"/>
                  <w:marRight w:val="0"/>
                  <w:marTop w:val="0"/>
                  <w:marBottom w:val="0"/>
                  <w:divBdr>
                    <w:top w:val="none" w:sz="0" w:space="0" w:color="auto"/>
                    <w:left w:val="none" w:sz="0" w:space="0" w:color="auto"/>
                    <w:bottom w:val="none" w:sz="0" w:space="0" w:color="auto"/>
                    <w:right w:val="none" w:sz="0" w:space="0" w:color="auto"/>
                  </w:divBdr>
                </w:div>
                <w:div w:id="2132507656">
                  <w:marLeft w:val="0"/>
                  <w:marRight w:val="0"/>
                  <w:marTop w:val="0"/>
                  <w:marBottom w:val="0"/>
                  <w:divBdr>
                    <w:top w:val="none" w:sz="0" w:space="0" w:color="auto"/>
                    <w:left w:val="none" w:sz="0" w:space="0" w:color="auto"/>
                    <w:bottom w:val="none" w:sz="0" w:space="0" w:color="auto"/>
                    <w:right w:val="none" w:sz="0" w:space="0" w:color="auto"/>
                  </w:divBdr>
                </w:div>
                <w:div w:id="1677920158">
                  <w:marLeft w:val="0"/>
                  <w:marRight w:val="0"/>
                  <w:marTop w:val="0"/>
                  <w:marBottom w:val="0"/>
                  <w:divBdr>
                    <w:top w:val="none" w:sz="0" w:space="0" w:color="auto"/>
                    <w:left w:val="none" w:sz="0" w:space="0" w:color="auto"/>
                    <w:bottom w:val="none" w:sz="0" w:space="0" w:color="auto"/>
                    <w:right w:val="none" w:sz="0" w:space="0" w:color="auto"/>
                  </w:divBdr>
                </w:div>
                <w:div w:id="894899792">
                  <w:marLeft w:val="0"/>
                  <w:marRight w:val="0"/>
                  <w:marTop w:val="0"/>
                  <w:marBottom w:val="0"/>
                  <w:divBdr>
                    <w:top w:val="none" w:sz="0" w:space="0" w:color="auto"/>
                    <w:left w:val="none" w:sz="0" w:space="0" w:color="auto"/>
                    <w:bottom w:val="none" w:sz="0" w:space="0" w:color="auto"/>
                    <w:right w:val="none" w:sz="0" w:space="0" w:color="auto"/>
                  </w:divBdr>
                </w:div>
                <w:div w:id="62532655">
                  <w:marLeft w:val="0"/>
                  <w:marRight w:val="0"/>
                  <w:marTop w:val="0"/>
                  <w:marBottom w:val="0"/>
                  <w:divBdr>
                    <w:top w:val="none" w:sz="0" w:space="0" w:color="auto"/>
                    <w:left w:val="none" w:sz="0" w:space="0" w:color="auto"/>
                    <w:bottom w:val="none" w:sz="0" w:space="0" w:color="auto"/>
                    <w:right w:val="none" w:sz="0" w:space="0" w:color="auto"/>
                  </w:divBdr>
                </w:div>
                <w:div w:id="284699852">
                  <w:marLeft w:val="0"/>
                  <w:marRight w:val="0"/>
                  <w:marTop w:val="0"/>
                  <w:marBottom w:val="0"/>
                  <w:divBdr>
                    <w:top w:val="none" w:sz="0" w:space="0" w:color="auto"/>
                    <w:left w:val="none" w:sz="0" w:space="0" w:color="auto"/>
                    <w:bottom w:val="none" w:sz="0" w:space="0" w:color="auto"/>
                    <w:right w:val="none" w:sz="0" w:space="0" w:color="auto"/>
                  </w:divBdr>
                </w:div>
                <w:div w:id="526528568">
                  <w:marLeft w:val="0"/>
                  <w:marRight w:val="0"/>
                  <w:marTop w:val="0"/>
                  <w:marBottom w:val="0"/>
                  <w:divBdr>
                    <w:top w:val="none" w:sz="0" w:space="0" w:color="auto"/>
                    <w:left w:val="none" w:sz="0" w:space="0" w:color="auto"/>
                    <w:bottom w:val="none" w:sz="0" w:space="0" w:color="auto"/>
                    <w:right w:val="none" w:sz="0" w:space="0" w:color="auto"/>
                  </w:divBdr>
                </w:div>
                <w:div w:id="1610743875">
                  <w:marLeft w:val="0"/>
                  <w:marRight w:val="0"/>
                  <w:marTop w:val="0"/>
                  <w:marBottom w:val="0"/>
                  <w:divBdr>
                    <w:top w:val="none" w:sz="0" w:space="0" w:color="auto"/>
                    <w:left w:val="none" w:sz="0" w:space="0" w:color="auto"/>
                    <w:bottom w:val="none" w:sz="0" w:space="0" w:color="auto"/>
                    <w:right w:val="none" w:sz="0" w:space="0" w:color="auto"/>
                  </w:divBdr>
                </w:div>
                <w:div w:id="557865901">
                  <w:marLeft w:val="0"/>
                  <w:marRight w:val="0"/>
                  <w:marTop w:val="0"/>
                  <w:marBottom w:val="0"/>
                  <w:divBdr>
                    <w:top w:val="none" w:sz="0" w:space="0" w:color="auto"/>
                    <w:left w:val="none" w:sz="0" w:space="0" w:color="auto"/>
                    <w:bottom w:val="none" w:sz="0" w:space="0" w:color="auto"/>
                    <w:right w:val="none" w:sz="0" w:space="0" w:color="auto"/>
                  </w:divBdr>
                </w:div>
                <w:div w:id="414085397">
                  <w:marLeft w:val="0"/>
                  <w:marRight w:val="0"/>
                  <w:marTop w:val="0"/>
                  <w:marBottom w:val="0"/>
                  <w:divBdr>
                    <w:top w:val="none" w:sz="0" w:space="0" w:color="auto"/>
                    <w:left w:val="none" w:sz="0" w:space="0" w:color="auto"/>
                    <w:bottom w:val="none" w:sz="0" w:space="0" w:color="auto"/>
                    <w:right w:val="none" w:sz="0" w:space="0" w:color="auto"/>
                  </w:divBdr>
                </w:div>
                <w:div w:id="17518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6177">
          <w:marLeft w:val="0"/>
          <w:marRight w:val="0"/>
          <w:marTop w:val="0"/>
          <w:marBottom w:val="0"/>
          <w:divBdr>
            <w:top w:val="none" w:sz="0" w:space="0" w:color="auto"/>
            <w:left w:val="none" w:sz="0" w:space="0" w:color="auto"/>
            <w:bottom w:val="none" w:sz="0" w:space="0" w:color="auto"/>
            <w:right w:val="none" w:sz="0" w:space="0" w:color="auto"/>
          </w:divBdr>
          <w:divsChild>
            <w:div w:id="408967552">
              <w:marLeft w:val="0"/>
              <w:marRight w:val="0"/>
              <w:marTop w:val="0"/>
              <w:marBottom w:val="0"/>
              <w:divBdr>
                <w:top w:val="none" w:sz="0" w:space="0" w:color="auto"/>
                <w:left w:val="none" w:sz="0" w:space="0" w:color="auto"/>
                <w:bottom w:val="none" w:sz="0" w:space="0" w:color="auto"/>
                <w:right w:val="none" w:sz="0" w:space="0" w:color="auto"/>
              </w:divBdr>
              <w:divsChild>
                <w:div w:id="1443836793">
                  <w:marLeft w:val="0"/>
                  <w:marRight w:val="0"/>
                  <w:marTop w:val="0"/>
                  <w:marBottom w:val="0"/>
                  <w:divBdr>
                    <w:top w:val="none" w:sz="0" w:space="0" w:color="auto"/>
                    <w:left w:val="none" w:sz="0" w:space="0" w:color="auto"/>
                    <w:bottom w:val="none" w:sz="0" w:space="0" w:color="auto"/>
                    <w:right w:val="none" w:sz="0" w:space="0" w:color="auto"/>
                  </w:divBdr>
                </w:div>
                <w:div w:id="814495105">
                  <w:marLeft w:val="0"/>
                  <w:marRight w:val="0"/>
                  <w:marTop w:val="0"/>
                  <w:marBottom w:val="0"/>
                  <w:divBdr>
                    <w:top w:val="none" w:sz="0" w:space="0" w:color="auto"/>
                    <w:left w:val="none" w:sz="0" w:space="0" w:color="auto"/>
                    <w:bottom w:val="none" w:sz="0" w:space="0" w:color="auto"/>
                    <w:right w:val="none" w:sz="0" w:space="0" w:color="auto"/>
                  </w:divBdr>
                </w:div>
                <w:div w:id="663093610">
                  <w:marLeft w:val="0"/>
                  <w:marRight w:val="0"/>
                  <w:marTop w:val="0"/>
                  <w:marBottom w:val="0"/>
                  <w:divBdr>
                    <w:top w:val="none" w:sz="0" w:space="0" w:color="auto"/>
                    <w:left w:val="none" w:sz="0" w:space="0" w:color="auto"/>
                    <w:bottom w:val="none" w:sz="0" w:space="0" w:color="auto"/>
                    <w:right w:val="none" w:sz="0" w:space="0" w:color="auto"/>
                  </w:divBdr>
                </w:div>
                <w:div w:id="1062555716">
                  <w:marLeft w:val="0"/>
                  <w:marRight w:val="0"/>
                  <w:marTop w:val="0"/>
                  <w:marBottom w:val="0"/>
                  <w:divBdr>
                    <w:top w:val="none" w:sz="0" w:space="0" w:color="auto"/>
                    <w:left w:val="none" w:sz="0" w:space="0" w:color="auto"/>
                    <w:bottom w:val="none" w:sz="0" w:space="0" w:color="auto"/>
                    <w:right w:val="none" w:sz="0" w:space="0" w:color="auto"/>
                  </w:divBdr>
                </w:div>
                <w:div w:id="1356149679">
                  <w:marLeft w:val="0"/>
                  <w:marRight w:val="0"/>
                  <w:marTop w:val="0"/>
                  <w:marBottom w:val="0"/>
                  <w:divBdr>
                    <w:top w:val="none" w:sz="0" w:space="0" w:color="auto"/>
                    <w:left w:val="none" w:sz="0" w:space="0" w:color="auto"/>
                    <w:bottom w:val="none" w:sz="0" w:space="0" w:color="auto"/>
                    <w:right w:val="none" w:sz="0" w:space="0" w:color="auto"/>
                  </w:divBdr>
                </w:div>
                <w:div w:id="1330986305">
                  <w:marLeft w:val="0"/>
                  <w:marRight w:val="0"/>
                  <w:marTop w:val="0"/>
                  <w:marBottom w:val="0"/>
                  <w:divBdr>
                    <w:top w:val="none" w:sz="0" w:space="0" w:color="auto"/>
                    <w:left w:val="none" w:sz="0" w:space="0" w:color="auto"/>
                    <w:bottom w:val="none" w:sz="0" w:space="0" w:color="auto"/>
                    <w:right w:val="none" w:sz="0" w:space="0" w:color="auto"/>
                  </w:divBdr>
                </w:div>
                <w:div w:id="224805380">
                  <w:marLeft w:val="0"/>
                  <w:marRight w:val="0"/>
                  <w:marTop w:val="0"/>
                  <w:marBottom w:val="0"/>
                  <w:divBdr>
                    <w:top w:val="none" w:sz="0" w:space="0" w:color="auto"/>
                    <w:left w:val="none" w:sz="0" w:space="0" w:color="auto"/>
                    <w:bottom w:val="none" w:sz="0" w:space="0" w:color="auto"/>
                    <w:right w:val="none" w:sz="0" w:space="0" w:color="auto"/>
                  </w:divBdr>
                </w:div>
                <w:div w:id="820274159">
                  <w:marLeft w:val="0"/>
                  <w:marRight w:val="0"/>
                  <w:marTop w:val="0"/>
                  <w:marBottom w:val="0"/>
                  <w:divBdr>
                    <w:top w:val="none" w:sz="0" w:space="0" w:color="auto"/>
                    <w:left w:val="none" w:sz="0" w:space="0" w:color="auto"/>
                    <w:bottom w:val="none" w:sz="0" w:space="0" w:color="auto"/>
                    <w:right w:val="none" w:sz="0" w:space="0" w:color="auto"/>
                  </w:divBdr>
                </w:div>
                <w:div w:id="2114202542">
                  <w:marLeft w:val="0"/>
                  <w:marRight w:val="0"/>
                  <w:marTop w:val="0"/>
                  <w:marBottom w:val="0"/>
                  <w:divBdr>
                    <w:top w:val="none" w:sz="0" w:space="0" w:color="auto"/>
                    <w:left w:val="none" w:sz="0" w:space="0" w:color="auto"/>
                    <w:bottom w:val="none" w:sz="0" w:space="0" w:color="auto"/>
                    <w:right w:val="none" w:sz="0" w:space="0" w:color="auto"/>
                  </w:divBdr>
                </w:div>
                <w:div w:id="1093472843">
                  <w:marLeft w:val="0"/>
                  <w:marRight w:val="0"/>
                  <w:marTop w:val="0"/>
                  <w:marBottom w:val="0"/>
                  <w:divBdr>
                    <w:top w:val="none" w:sz="0" w:space="0" w:color="auto"/>
                    <w:left w:val="none" w:sz="0" w:space="0" w:color="auto"/>
                    <w:bottom w:val="none" w:sz="0" w:space="0" w:color="auto"/>
                    <w:right w:val="none" w:sz="0" w:space="0" w:color="auto"/>
                  </w:divBdr>
                </w:div>
                <w:div w:id="1383561300">
                  <w:marLeft w:val="0"/>
                  <w:marRight w:val="0"/>
                  <w:marTop w:val="0"/>
                  <w:marBottom w:val="0"/>
                  <w:divBdr>
                    <w:top w:val="none" w:sz="0" w:space="0" w:color="auto"/>
                    <w:left w:val="none" w:sz="0" w:space="0" w:color="auto"/>
                    <w:bottom w:val="none" w:sz="0" w:space="0" w:color="auto"/>
                    <w:right w:val="none" w:sz="0" w:space="0" w:color="auto"/>
                  </w:divBdr>
                </w:div>
                <w:div w:id="1253706663">
                  <w:marLeft w:val="0"/>
                  <w:marRight w:val="0"/>
                  <w:marTop w:val="0"/>
                  <w:marBottom w:val="0"/>
                  <w:divBdr>
                    <w:top w:val="none" w:sz="0" w:space="0" w:color="auto"/>
                    <w:left w:val="none" w:sz="0" w:space="0" w:color="auto"/>
                    <w:bottom w:val="none" w:sz="0" w:space="0" w:color="auto"/>
                    <w:right w:val="none" w:sz="0" w:space="0" w:color="auto"/>
                  </w:divBdr>
                </w:div>
                <w:div w:id="147750127">
                  <w:marLeft w:val="0"/>
                  <w:marRight w:val="0"/>
                  <w:marTop w:val="0"/>
                  <w:marBottom w:val="0"/>
                  <w:divBdr>
                    <w:top w:val="none" w:sz="0" w:space="0" w:color="auto"/>
                    <w:left w:val="none" w:sz="0" w:space="0" w:color="auto"/>
                    <w:bottom w:val="none" w:sz="0" w:space="0" w:color="auto"/>
                    <w:right w:val="none" w:sz="0" w:space="0" w:color="auto"/>
                  </w:divBdr>
                </w:div>
                <w:div w:id="226842953">
                  <w:marLeft w:val="0"/>
                  <w:marRight w:val="0"/>
                  <w:marTop w:val="0"/>
                  <w:marBottom w:val="0"/>
                  <w:divBdr>
                    <w:top w:val="none" w:sz="0" w:space="0" w:color="auto"/>
                    <w:left w:val="none" w:sz="0" w:space="0" w:color="auto"/>
                    <w:bottom w:val="none" w:sz="0" w:space="0" w:color="auto"/>
                    <w:right w:val="none" w:sz="0" w:space="0" w:color="auto"/>
                  </w:divBdr>
                </w:div>
                <w:div w:id="1759595928">
                  <w:marLeft w:val="0"/>
                  <w:marRight w:val="0"/>
                  <w:marTop w:val="0"/>
                  <w:marBottom w:val="0"/>
                  <w:divBdr>
                    <w:top w:val="none" w:sz="0" w:space="0" w:color="auto"/>
                    <w:left w:val="none" w:sz="0" w:space="0" w:color="auto"/>
                    <w:bottom w:val="none" w:sz="0" w:space="0" w:color="auto"/>
                    <w:right w:val="none" w:sz="0" w:space="0" w:color="auto"/>
                  </w:divBdr>
                </w:div>
                <w:div w:id="1698578816">
                  <w:marLeft w:val="0"/>
                  <w:marRight w:val="0"/>
                  <w:marTop w:val="0"/>
                  <w:marBottom w:val="0"/>
                  <w:divBdr>
                    <w:top w:val="none" w:sz="0" w:space="0" w:color="auto"/>
                    <w:left w:val="none" w:sz="0" w:space="0" w:color="auto"/>
                    <w:bottom w:val="none" w:sz="0" w:space="0" w:color="auto"/>
                    <w:right w:val="none" w:sz="0" w:space="0" w:color="auto"/>
                  </w:divBdr>
                </w:div>
                <w:div w:id="1778718255">
                  <w:marLeft w:val="0"/>
                  <w:marRight w:val="0"/>
                  <w:marTop w:val="0"/>
                  <w:marBottom w:val="0"/>
                  <w:divBdr>
                    <w:top w:val="none" w:sz="0" w:space="0" w:color="auto"/>
                    <w:left w:val="none" w:sz="0" w:space="0" w:color="auto"/>
                    <w:bottom w:val="none" w:sz="0" w:space="0" w:color="auto"/>
                    <w:right w:val="none" w:sz="0" w:space="0" w:color="auto"/>
                  </w:divBdr>
                </w:div>
                <w:div w:id="590164483">
                  <w:marLeft w:val="0"/>
                  <w:marRight w:val="0"/>
                  <w:marTop w:val="0"/>
                  <w:marBottom w:val="0"/>
                  <w:divBdr>
                    <w:top w:val="none" w:sz="0" w:space="0" w:color="auto"/>
                    <w:left w:val="none" w:sz="0" w:space="0" w:color="auto"/>
                    <w:bottom w:val="none" w:sz="0" w:space="0" w:color="auto"/>
                    <w:right w:val="none" w:sz="0" w:space="0" w:color="auto"/>
                  </w:divBdr>
                </w:div>
                <w:div w:id="872619181">
                  <w:marLeft w:val="0"/>
                  <w:marRight w:val="0"/>
                  <w:marTop w:val="0"/>
                  <w:marBottom w:val="0"/>
                  <w:divBdr>
                    <w:top w:val="none" w:sz="0" w:space="0" w:color="auto"/>
                    <w:left w:val="none" w:sz="0" w:space="0" w:color="auto"/>
                    <w:bottom w:val="none" w:sz="0" w:space="0" w:color="auto"/>
                    <w:right w:val="none" w:sz="0" w:space="0" w:color="auto"/>
                  </w:divBdr>
                </w:div>
                <w:div w:id="1000160590">
                  <w:marLeft w:val="0"/>
                  <w:marRight w:val="0"/>
                  <w:marTop w:val="0"/>
                  <w:marBottom w:val="0"/>
                  <w:divBdr>
                    <w:top w:val="none" w:sz="0" w:space="0" w:color="auto"/>
                    <w:left w:val="none" w:sz="0" w:space="0" w:color="auto"/>
                    <w:bottom w:val="none" w:sz="0" w:space="0" w:color="auto"/>
                    <w:right w:val="none" w:sz="0" w:space="0" w:color="auto"/>
                  </w:divBdr>
                </w:div>
                <w:div w:id="1732339608">
                  <w:marLeft w:val="0"/>
                  <w:marRight w:val="0"/>
                  <w:marTop w:val="0"/>
                  <w:marBottom w:val="0"/>
                  <w:divBdr>
                    <w:top w:val="none" w:sz="0" w:space="0" w:color="auto"/>
                    <w:left w:val="none" w:sz="0" w:space="0" w:color="auto"/>
                    <w:bottom w:val="none" w:sz="0" w:space="0" w:color="auto"/>
                    <w:right w:val="none" w:sz="0" w:space="0" w:color="auto"/>
                  </w:divBdr>
                </w:div>
                <w:div w:id="1565096070">
                  <w:marLeft w:val="0"/>
                  <w:marRight w:val="0"/>
                  <w:marTop w:val="0"/>
                  <w:marBottom w:val="0"/>
                  <w:divBdr>
                    <w:top w:val="none" w:sz="0" w:space="0" w:color="auto"/>
                    <w:left w:val="none" w:sz="0" w:space="0" w:color="auto"/>
                    <w:bottom w:val="none" w:sz="0" w:space="0" w:color="auto"/>
                    <w:right w:val="none" w:sz="0" w:space="0" w:color="auto"/>
                  </w:divBdr>
                </w:div>
                <w:div w:id="1711421080">
                  <w:marLeft w:val="0"/>
                  <w:marRight w:val="0"/>
                  <w:marTop w:val="0"/>
                  <w:marBottom w:val="0"/>
                  <w:divBdr>
                    <w:top w:val="none" w:sz="0" w:space="0" w:color="auto"/>
                    <w:left w:val="none" w:sz="0" w:space="0" w:color="auto"/>
                    <w:bottom w:val="none" w:sz="0" w:space="0" w:color="auto"/>
                    <w:right w:val="none" w:sz="0" w:space="0" w:color="auto"/>
                  </w:divBdr>
                </w:div>
                <w:div w:id="1915511383">
                  <w:marLeft w:val="0"/>
                  <w:marRight w:val="0"/>
                  <w:marTop w:val="0"/>
                  <w:marBottom w:val="0"/>
                  <w:divBdr>
                    <w:top w:val="none" w:sz="0" w:space="0" w:color="auto"/>
                    <w:left w:val="none" w:sz="0" w:space="0" w:color="auto"/>
                    <w:bottom w:val="none" w:sz="0" w:space="0" w:color="auto"/>
                    <w:right w:val="none" w:sz="0" w:space="0" w:color="auto"/>
                  </w:divBdr>
                </w:div>
                <w:div w:id="1203596371">
                  <w:marLeft w:val="0"/>
                  <w:marRight w:val="0"/>
                  <w:marTop w:val="0"/>
                  <w:marBottom w:val="0"/>
                  <w:divBdr>
                    <w:top w:val="none" w:sz="0" w:space="0" w:color="auto"/>
                    <w:left w:val="none" w:sz="0" w:space="0" w:color="auto"/>
                    <w:bottom w:val="none" w:sz="0" w:space="0" w:color="auto"/>
                    <w:right w:val="none" w:sz="0" w:space="0" w:color="auto"/>
                  </w:divBdr>
                </w:div>
                <w:div w:id="1581712987">
                  <w:marLeft w:val="0"/>
                  <w:marRight w:val="0"/>
                  <w:marTop w:val="0"/>
                  <w:marBottom w:val="0"/>
                  <w:divBdr>
                    <w:top w:val="none" w:sz="0" w:space="0" w:color="auto"/>
                    <w:left w:val="none" w:sz="0" w:space="0" w:color="auto"/>
                    <w:bottom w:val="none" w:sz="0" w:space="0" w:color="auto"/>
                    <w:right w:val="none" w:sz="0" w:space="0" w:color="auto"/>
                  </w:divBdr>
                </w:div>
                <w:div w:id="1589194754">
                  <w:marLeft w:val="0"/>
                  <w:marRight w:val="0"/>
                  <w:marTop w:val="0"/>
                  <w:marBottom w:val="0"/>
                  <w:divBdr>
                    <w:top w:val="none" w:sz="0" w:space="0" w:color="auto"/>
                    <w:left w:val="none" w:sz="0" w:space="0" w:color="auto"/>
                    <w:bottom w:val="none" w:sz="0" w:space="0" w:color="auto"/>
                    <w:right w:val="none" w:sz="0" w:space="0" w:color="auto"/>
                  </w:divBdr>
                </w:div>
                <w:div w:id="1669214910">
                  <w:marLeft w:val="0"/>
                  <w:marRight w:val="0"/>
                  <w:marTop w:val="0"/>
                  <w:marBottom w:val="0"/>
                  <w:divBdr>
                    <w:top w:val="none" w:sz="0" w:space="0" w:color="auto"/>
                    <w:left w:val="none" w:sz="0" w:space="0" w:color="auto"/>
                    <w:bottom w:val="none" w:sz="0" w:space="0" w:color="auto"/>
                    <w:right w:val="none" w:sz="0" w:space="0" w:color="auto"/>
                  </w:divBdr>
                </w:div>
                <w:div w:id="653491066">
                  <w:marLeft w:val="0"/>
                  <w:marRight w:val="0"/>
                  <w:marTop w:val="0"/>
                  <w:marBottom w:val="0"/>
                  <w:divBdr>
                    <w:top w:val="none" w:sz="0" w:space="0" w:color="auto"/>
                    <w:left w:val="none" w:sz="0" w:space="0" w:color="auto"/>
                    <w:bottom w:val="none" w:sz="0" w:space="0" w:color="auto"/>
                    <w:right w:val="none" w:sz="0" w:space="0" w:color="auto"/>
                  </w:divBdr>
                </w:div>
                <w:div w:id="516582841">
                  <w:marLeft w:val="0"/>
                  <w:marRight w:val="0"/>
                  <w:marTop w:val="0"/>
                  <w:marBottom w:val="0"/>
                  <w:divBdr>
                    <w:top w:val="none" w:sz="0" w:space="0" w:color="auto"/>
                    <w:left w:val="none" w:sz="0" w:space="0" w:color="auto"/>
                    <w:bottom w:val="none" w:sz="0" w:space="0" w:color="auto"/>
                    <w:right w:val="none" w:sz="0" w:space="0" w:color="auto"/>
                  </w:divBdr>
                </w:div>
                <w:div w:id="2013874286">
                  <w:marLeft w:val="0"/>
                  <w:marRight w:val="0"/>
                  <w:marTop w:val="0"/>
                  <w:marBottom w:val="0"/>
                  <w:divBdr>
                    <w:top w:val="none" w:sz="0" w:space="0" w:color="auto"/>
                    <w:left w:val="none" w:sz="0" w:space="0" w:color="auto"/>
                    <w:bottom w:val="none" w:sz="0" w:space="0" w:color="auto"/>
                    <w:right w:val="none" w:sz="0" w:space="0" w:color="auto"/>
                  </w:divBdr>
                </w:div>
                <w:div w:id="1065492140">
                  <w:marLeft w:val="0"/>
                  <w:marRight w:val="0"/>
                  <w:marTop w:val="0"/>
                  <w:marBottom w:val="0"/>
                  <w:divBdr>
                    <w:top w:val="none" w:sz="0" w:space="0" w:color="auto"/>
                    <w:left w:val="none" w:sz="0" w:space="0" w:color="auto"/>
                    <w:bottom w:val="none" w:sz="0" w:space="0" w:color="auto"/>
                    <w:right w:val="none" w:sz="0" w:space="0" w:color="auto"/>
                  </w:divBdr>
                </w:div>
                <w:div w:id="1347486664">
                  <w:marLeft w:val="0"/>
                  <w:marRight w:val="0"/>
                  <w:marTop w:val="0"/>
                  <w:marBottom w:val="0"/>
                  <w:divBdr>
                    <w:top w:val="none" w:sz="0" w:space="0" w:color="auto"/>
                    <w:left w:val="none" w:sz="0" w:space="0" w:color="auto"/>
                    <w:bottom w:val="none" w:sz="0" w:space="0" w:color="auto"/>
                    <w:right w:val="none" w:sz="0" w:space="0" w:color="auto"/>
                  </w:divBdr>
                </w:div>
                <w:div w:id="347873339">
                  <w:marLeft w:val="0"/>
                  <w:marRight w:val="0"/>
                  <w:marTop w:val="0"/>
                  <w:marBottom w:val="0"/>
                  <w:divBdr>
                    <w:top w:val="none" w:sz="0" w:space="0" w:color="auto"/>
                    <w:left w:val="none" w:sz="0" w:space="0" w:color="auto"/>
                    <w:bottom w:val="none" w:sz="0" w:space="0" w:color="auto"/>
                    <w:right w:val="none" w:sz="0" w:space="0" w:color="auto"/>
                  </w:divBdr>
                </w:div>
                <w:div w:id="2069524795">
                  <w:marLeft w:val="0"/>
                  <w:marRight w:val="0"/>
                  <w:marTop w:val="0"/>
                  <w:marBottom w:val="0"/>
                  <w:divBdr>
                    <w:top w:val="none" w:sz="0" w:space="0" w:color="auto"/>
                    <w:left w:val="none" w:sz="0" w:space="0" w:color="auto"/>
                    <w:bottom w:val="none" w:sz="0" w:space="0" w:color="auto"/>
                    <w:right w:val="none" w:sz="0" w:space="0" w:color="auto"/>
                  </w:divBdr>
                </w:div>
                <w:div w:id="5033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98491">
      <w:bodyDiv w:val="1"/>
      <w:marLeft w:val="0"/>
      <w:marRight w:val="0"/>
      <w:marTop w:val="0"/>
      <w:marBottom w:val="0"/>
      <w:divBdr>
        <w:top w:val="none" w:sz="0" w:space="0" w:color="auto"/>
        <w:left w:val="none" w:sz="0" w:space="0" w:color="auto"/>
        <w:bottom w:val="none" w:sz="0" w:space="0" w:color="auto"/>
        <w:right w:val="none" w:sz="0" w:space="0" w:color="auto"/>
      </w:divBdr>
    </w:div>
    <w:div w:id="1448893677">
      <w:bodyDiv w:val="1"/>
      <w:marLeft w:val="0"/>
      <w:marRight w:val="0"/>
      <w:marTop w:val="0"/>
      <w:marBottom w:val="0"/>
      <w:divBdr>
        <w:top w:val="none" w:sz="0" w:space="0" w:color="auto"/>
        <w:left w:val="none" w:sz="0" w:space="0" w:color="auto"/>
        <w:bottom w:val="none" w:sz="0" w:space="0" w:color="auto"/>
        <w:right w:val="none" w:sz="0" w:space="0" w:color="auto"/>
      </w:divBdr>
      <w:divsChild>
        <w:div w:id="375659569">
          <w:marLeft w:val="0"/>
          <w:marRight w:val="0"/>
          <w:marTop w:val="0"/>
          <w:marBottom w:val="0"/>
          <w:divBdr>
            <w:top w:val="none" w:sz="0" w:space="0" w:color="auto"/>
            <w:left w:val="none" w:sz="0" w:space="0" w:color="auto"/>
            <w:bottom w:val="none" w:sz="0" w:space="0" w:color="auto"/>
            <w:right w:val="none" w:sz="0" w:space="0" w:color="auto"/>
          </w:divBdr>
          <w:divsChild>
            <w:div w:id="1623531780">
              <w:marLeft w:val="0"/>
              <w:marRight w:val="0"/>
              <w:marTop w:val="0"/>
              <w:marBottom w:val="0"/>
              <w:divBdr>
                <w:top w:val="none" w:sz="0" w:space="0" w:color="auto"/>
                <w:left w:val="none" w:sz="0" w:space="0" w:color="auto"/>
                <w:bottom w:val="none" w:sz="0" w:space="0" w:color="auto"/>
                <w:right w:val="none" w:sz="0" w:space="0" w:color="auto"/>
              </w:divBdr>
            </w:div>
          </w:divsChild>
        </w:div>
        <w:div w:id="398477101">
          <w:marLeft w:val="0"/>
          <w:marRight w:val="0"/>
          <w:marTop w:val="0"/>
          <w:marBottom w:val="0"/>
          <w:divBdr>
            <w:top w:val="none" w:sz="0" w:space="0" w:color="auto"/>
            <w:left w:val="none" w:sz="0" w:space="0" w:color="auto"/>
            <w:bottom w:val="none" w:sz="0" w:space="0" w:color="auto"/>
            <w:right w:val="none" w:sz="0" w:space="0" w:color="auto"/>
          </w:divBdr>
        </w:div>
        <w:div w:id="665743596">
          <w:marLeft w:val="0"/>
          <w:marRight w:val="0"/>
          <w:marTop w:val="0"/>
          <w:marBottom w:val="0"/>
          <w:divBdr>
            <w:top w:val="none" w:sz="0" w:space="0" w:color="auto"/>
            <w:left w:val="none" w:sz="0" w:space="0" w:color="auto"/>
            <w:bottom w:val="none" w:sz="0" w:space="0" w:color="auto"/>
            <w:right w:val="none" w:sz="0" w:space="0" w:color="auto"/>
          </w:divBdr>
        </w:div>
        <w:div w:id="1062143114">
          <w:marLeft w:val="0"/>
          <w:marRight w:val="0"/>
          <w:marTop w:val="0"/>
          <w:marBottom w:val="0"/>
          <w:divBdr>
            <w:top w:val="none" w:sz="0" w:space="0" w:color="auto"/>
            <w:left w:val="none" w:sz="0" w:space="0" w:color="auto"/>
            <w:bottom w:val="none" w:sz="0" w:space="0" w:color="auto"/>
            <w:right w:val="none" w:sz="0" w:space="0" w:color="auto"/>
          </w:divBdr>
        </w:div>
        <w:div w:id="1026061302">
          <w:marLeft w:val="0"/>
          <w:marRight w:val="0"/>
          <w:marTop w:val="0"/>
          <w:marBottom w:val="0"/>
          <w:divBdr>
            <w:top w:val="none" w:sz="0" w:space="0" w:color="auto"/>
            <w:left w:val="none" w:sz="0" w:space="0" w:color="auto"/>
            <w:bottom w:val="none" w:sz="0" w:space="0" w:color="auto"/>
            <w:right w:val="none" w:sz="0" w:space="0" w:color="auto"/>
          </w:divBdr>
        </w:div>
      </w:divsChild>
    </w:div>
    <w:div w:id="1475291255">
      <w:bodyDiv w:val="1"/>
      <w:marLeft w:val="0"/>
      <w:marRight w:val="0"/>
      <w:marTop w:val="0"/>
      <w:marBottom w:val="0"/>
      <w:divBdr>
        <w:top w:val="none" w:sz="0" w:space="0" w:color="auto"/>
        <w:left w:val="none" w:sz="0" w:space="0" w:color="auto"/>
        <w:bottom w:val="none" w:sz="0" w:space="0" w:color="auto"/>
        <w:right w:val="none" w:sz="0" w:space="0" w:color="auto"/>
      </w:divBdr>
    </w:div>
    <w:div w:id="1498378281">
      <w:bodyDiv w:val="1"/>
      <w:marLeft w:val="0"/>
      <w:marRight w:val="0"/>
      <w:marTop w:val="0"/>
      <w:marBottom w:val="0"/>
      <w:divBdr>
        <w:top w:val="none" w:sz="0" w:space="0" w:color="auto"/>
        <w:left w:val="none" w:sz="0" w:space="0" w:color="auto"/>
        <w:bottom w:val="none" w:sz="0" w:space="0" w:color="auto"/>
        <w:right w:val="none" w:sz="0" w:space="0" w:color="auto"/>
      </w:divBdr>
      <w:divsChild>
        <w:div w:id="369887588">
          <w:marLeft w:val="0"/>
          <w:marRight w:val="0"/>
          <w:marTop w:val="0"/>
          <w:marBottom w:val="0"/>
          <w:divBdr>
            <w:top w:val="none" w:sz="0" w:space="0" w:color="auto"/>
            <w:left w:val="none" w:sz="0" w:space="0" w:color="auto"/>
            <w:bottom w:val="none" w:sz="0" w:space="0" w:color="auto"/>
            <w:right w:val="none" w:sz="0" w:space="0" w:color="auto"/>
          </w:divBdr>
        </w:div>
        <w:div w:id="1219710685">
          <w:marLeft w:val="0"/>
          <w:marRight w:val="0"/>
          <w:marTop w:val="0"/>
          <w:marBottom w:val="0"/>
          <w:divBdr>
            <w:top w:val="none" w:sz="0" w:space="0" w:color="auto"/>
            <w:left w:val="none" w:sz="0" w:space="0" w:color="auto"/>
            <w:bottom w:val="none" w:sz="0" w:space="0" w:color="auto"/>
            <w:right w:val="none" w:sz="0" w:space="0" w:color="auto"/>
          </w:divBdr>
        </w:div>
        <w:div w:id="175197995">
          <w:marLeft w:val="0"/>
          <w:marRight w:val="0"/>
          <w:marTop w:val="0"/>
          <w:marBottom w:val="0"/>
          <w:divBdr>
            <w:top w:val="none" w:sz="0" w:space="0" w:color="auto"/>
            <w:left w:val="none" w:sz="0" w:space="0" w:color="auto"/>
            <w:bottom w:val="none" w:sz="0" w:space="0" w:color="auto"/>
            <w:right w:val="none" w:sz="0" w:space="0" w:color="auto"/>
          </w:divBdr>
        </w:div>
        <w:div w:id="879896318">
          <w:marLeft w:val="0"/>
          <w:marRight w:val="0"/>
          <w:marTop w:val="0"/>
          <w:marBottom w:val="0"/>
          <w:divBdr>
            <w:top w:val="none" w:sz="0" w:space="0" w:color="auto"/>
            <w:left w:val="none" w:sz="0" w:space="0" w:color="auto"/>
            <w:bottom w:val="none" w:sz="0" w:space="0" w:color="auto"/>
            <w:right w:val="none" w:sz="0" w:space="0" w:color="auto"/>
          </w:divBdr>
        </w:div>
        <w:div w:id="2061053010">
          <w:marLeft w:val="0"/>
          <w:marRight w:val="0"/>
          <w:marTop w:val="0"/>
          <w:marBottom w:val="0"/>
          <w:divBdr>
            <w:top w:val="none" w:sz="0" w:space="0" w:color="auto"/>
            <w:left w:val="none" w:sz="0" w:space="0" w:color="auto"/>
            <w:bottom w:val="none" w:sz="0" w:space="0" w:color="auto"/>
            <w:right w:val="none" w:sz="0" w:space="0" w:color="auto"/>
          </w:divBdr>
        </w:div>
        <w:div w:id="1847014258">
          <w:marLeft w:val="0"/>
          <w:marRight w:val="0"/>
          <w:marTop w:val="0"/>
          <w:marBottom w:val="0"/>
          <w:divBdr>
            <w:top w:val="none" w:sz="0" w:space="0" w:color="auto"/>
            <w:left w:val="none" w:sz="0" w:space="0" w:color="auto"/>
            <w:bottom w:val="none" w:sz="0" w:space="0" w:color="auto"/>
            <w:right w:val="none" w:sz="0" w:space="0" w:color="auto"/>
          </w:divBdr>
        </w:div>
        <w:div w:id="850340670">
          <w:marLeft w:val="0"/>
          <w:marRight w:val="0"/>
          <w:marTop w:val="0"/>
          <w:marBottom w:val="0"/>
          <w:divBdr>
            <w:top w:val="none" w:sz="0" w:space="0" w:color="auto"/>
            <w:left w:val="none" w:sz="0" w:space="0" w:color="auto"/>
            <w:bottom w:val="none" w:sz="0" w:space="0" w:color="auto"/>
            <w:right w:val="none" w:sz="0" w:space="0" w:color="auto"/>
          </w:divBdr>
        </w:div>
        <w:div w:id="2046372159">
          <w:marLeft w:val="0"/>
          <w:marRight w:val="0"/>
          <w:marTop w:val="0"/>
          <w:marBottom w:val="0"/>
          <w:divBdr>
            <w:top w:val="none" w:sz="0" w:space="0" w:color="auto"/>
            <w:left w:val="none" w:sz="0" w:space="0" w:color="auto"/>
            <w:bottom w:val="none" w:sz="0" w:space="0" w:color="auto"/>
            <w:right w:val="none" w:sz="0" w:space="0" w:color="auto"/>
          </w:divBdr>
        </w:div>
        <w:div w:id="1857117581">
          <w:marLeft w:val="0"/>
          <w:marRight w:val="0"/>
          <w:marTop w:val="0"/>
          <w:marBottom w:val="0"/>
          <w:divBdr>
            <w:top w:val="none" w:sz="0" w:space="0" w:color="auto"/>
            <w:left w:val="none" w:sz="0" w:space="0" w:color="auto"/>
            <w:bottom w:val="none" w:sz="0" w:space="0" w:color="auto"/>
            <w:right w:val="none" w:sz="0" w:space="0" w:color="auto"/>
          </w:divBdr>
        </w:div>
        <w:div w:id="25299001">
          <w:marLeft w:val="0"/>
          <w:marRight w:val="0"/>
          <w:marTop w:val="0"/>
          <w:marBottom w:val="0"/>
          <w:divBdr>
            <w:top w:val="none" w:sz="0" w:space="0" w:color="auto"/>
            <w:left w:val="none" w:sz="0" w:space="0" w:color="auto"/>
            <w:bottom w:val="none" w:sz="0" w:space="0" w:color="auto"/>
            <w:right w:val="none" w:sz="0" w:space="0" w:color="auto"/>
          </w:divBdr>
        </w:div>
        <w:div w:id="250091476">
          <w:marLeft w:val="0"/>
          <w:marRight w:val="0"/>
          <w:marTop w:val="0"/>
          <w:marBottom w:val="0"/>
          <w:divBdr>
            <w:top w:val="none" w:sz="0" w:space="0" w:color="auto"/>
            <w:left w:val="none" w:sz="0" w:space="0" w:color="auto"/>
            <w:bottom w:val="none" w:sz="0" w:space="0" w:color="auto"/>
            <w:right w:val="none" w:sz="0" w:space="0" w:color="auto"/>
          </w:divBdr>
        </w:div>
        <w:div w:id="935091366">
          <w:marLeft w:val="0"/>
          <w:marRight w:val="0"/>
          <w:marTop w:val="0"/>
          <w:marBottom w:val="0"/>
          <w:divBdr>
            <w:top w:val="none" w:sz="0" w:space="0" w:color="auto"/>
            <w:left w:val="none" w:sz="0" w:space="0" w:color="auto"/>
            <w:bottom w:val="none" w:sz="0" w:space="0" w:color="auto"/>
            <w:right w:val="none" w:sz="0" w:space="0" w:color="auto"/>
          </w:divBdr>
        </w:div>
        <w:div w:id="1583447350">
          <w:marLeft w:val="0"/>
          <w:marRight w:val="0"/>
          <w:marTop w:val="0"/>
          <w:marBottom w:val="0"/>
          <w:divBdr>
            <w:top w:val="none" w:sz="0" w:space="0" w:color="auto"/>
            <w:left w:val="none" w:sz="0" w:space="0" w:color="auto"/>
            <w:bottom w:val="none" w:sz="0" w:space="0" w:color="auto"/>
            <w:right w:val="none" w:sz="0" w:space="0" w:color="auto"/>
          </w:divBdr>
        </w:div>
        <w:div w:id="807893724">
          <w:marLeft w:val="0"/>
          <w:marRight w:val="0"/>
          <w:marTop w:val="0"/>
          <w:marBottom w:val="0"/>
          <w:divBdr>
            <w:top w:val="none" w:sz="0" w:space="0" w:color="auto"/>
            <w:left w:val="none" w:sz="0" w:space="0" w:color="auto"/>
            <w:bottom w:val="none" w:sz="0" w:space="0" w:color="auto"/>
            <w:right w:val="none" w:sz="0" w:space="0" w:color="auto"/>
          </w:divBdr>
        </w:div>
        <w:div w:id="1729646693">
          <w:marLeft w:val="0"/>
          <w:marRight w:val="0"/>
          <w:marTop w:val="0"/>
          <w:marBottom w:val="0"/>
          <w:divBdr>
            <w:top w:val="none" w:sz="0" w:space="0" w:color="auto"/>
            <w:left w:val="none" w:sz="0" w:space="0" w:color="auto"/>
            <w:bottom w:val="none" w:sz="0" w:space="0" w:color="auto"/>
            <w:right w:val="none" w:sz="0" w:space="0" w:color="auto"/>
          </w:divBdr>
        </w:div>
        <w:div w:id="1491094879">
          <w:marLeft w:val="0"/>
          <w:marRight w:val="0"/>
          <w:marTop w:val="0"/>
          <w:marBottom w:val="0"/>
          <w:divBdr>
            <w:top w:val="none" w:sz="0" w:space="0" w:color="auto"/>
            <w:left w:val="none" w:sz="0" w:space="0" w:color="auto"/>
            <w:bottom w:val="none" w:sz="0" w:space="0" w:color="auto"/>
            <w:right w:val="none" w:sz="0" w:space="0" w:color="auto"/>
          </w:divBdr>
        </w:div>
        <w:div w:id="1550454240">
          <w:marLeft w:val="0"/>
          <w:marRight w:val="0"/>
          <w:marTop w:val="0"/>
          <w:marBottom w:val="0"/>
          <w:divBdr>
            <w:top w:val="none" w:sz="0" w:space="0" w:color="auto"/>
            <w:left w:val="none" w:sz="0" w:space="0" w:color="auto"/>
            <w:bottom w:val="none" w:sz="0" w:space="0" w:color="auto"/>
            <w:right w:val="none" w:sz="0" w:space="0" w:color="auto"/>
          </w:divBdr>
        </w:div>
      </w:divsChild>
    </w:div>
    <w:div w:id="1572735002">
      <w:bodyDiv w:val="1"/>
      <w:marLeft w:val="0"/>
      <w:marRight w:val="0"/>
      <w:marTop w:val="0"/>
      <w:marBottom w:val="0"/>
      <w:divBdr>
        <w:top w:val="none" w:sz="0" w:space="0" w:color="auto"/>
        <w:left w:val="none" w:sz="0" w:space="0" w:color="auto"/>
        <w:bottom w:val="none" w:sz="0" w:space="0" w:color="auto"/>
        <w:right w:val="none" w:sz="0" w:space="0" w:color="auto"/>
      </w:divBdr>
      <w:divsChild>
        <w:div w:id="1914847257">
          <w:marLeft w:val="0"/>
          <w:marRight w:val="0"/>
          <w:marTop w:val="0"/>
          <w:marBottom w:val="0"/>
          <w:divBdr>
            <w:top w:val="none" w:sz="0" w:space="0" w:color="auto"/>
            <w:left w:val="none" w:sz="0" w:space="0" w:color="auto"/>
            <w:bottom w:val="none" w:sz="0" w:space="0" w:color="auto"/>
            <w:right w:val="none" w:sz="0" w:space="0" w:color="auto"/>
          </w:divBdr>
          <w:divsChild>
            <w:div w:id="1639874338">
              <w:marLeft w:val="0"/>
              <w:marRight w:val="0"/>
              <w:marTop w:val="0"/>
              <w:marBottom w:val="0"/>
              <w:divBdr>
                <w:top w:val="none" w:sz="0" w:space="0" w:color="auto"/>
                <w:left w:val="none" w:sz="0" w:space="0" w:color="auto"/>
                <w:bottom w:val="none" w:sz="0" w:space="0" w:color="auto"/>
                <w:right w:val="none" w:sz="0" w:space="0" w:color="auto"/>
              </w:divBdr>
              <w:divsChild>
                <w:div w:id="322246846">
                  <w:marLeft w:val="0"/>
                  <w:marRight w:val="0"/>
                  <w:marTop w:val="0"/>
                  <w:marBottom w:val="0"/>
                  <w:divBdr>
                    <w:top w:val="none" w:sz="0" w:space="0" w:color="auto"/>
                    <w:left w:val="none" w:sz="0" w:space="0" w:color="auto"/>
                    <w:bottom w:val="none" w:sz="0" w:space="0" w:color="auto"/>
                    <w:right w:val="none" w:sz="0" w:space="0" w:color="auto"/>
                  </w:divBdr>
                </w:div>
                <w:div w:id="1282490192">
                  <w:marLeft w:val="0"/>
                  <w:marRight w:val="0"/>
                  <w:marTop w:val="0"/>
                  <w:marBottom w:val="0"/>
                  <w:divBdr>
                    <w:top w:val="none" w:sz="0" w:space="0" w:color="auto"/>
                    <w:left w:val="none" w:sz="0" w:space="0" w:color="auto"/>
                    <w:bottom w:val="none" w:sz="0" w:space="0" w:color="auto"/>
                    <w:right w:val="none" w:sz="0" w:space="0" w:color="auto"/>
                  </w:divBdr>
                </w:div>
                <w:div w:id="1975401628">
                  <w:marLeft w:val="0"/>
                  <w:marRight w:val="0"/>
                  <w:marTop w:val="0"/>
                  <w:marBottom w:val="0"/>
                  <w:divBdr>
                    <w:top w:val="none" w:sz="0" w:space="0" w:color="auto"/>
                    <w:left w:val="none" w:sz="0" w:space="0" w:color="auto"/>
                    <w:bottom w:val="none" w:sz="0" w:space="0" w:color="auto"/>
                    <w:right w:val="none" w:sz="0" w:space="0" w:color="auto"/>
                  </w:divBdr>
                </w:div>
                <w:div w:id="1494569089">
                  <w:marLeft w:val="0"/>
                  <w:marRight w:val="0"/>
                  <w:marTop w:val="0"/>
                  <w:marBottom w:val="0"/>
                  <w:divBdr>
                    <w:top w:val="none" w:sz="0" w:space="0" w:color="auto"/>
                    <w:left w:val="none" w:sz="0" w:space="0" w:color="auto"/>
                    <w:bottom w:val="none" w:sz="0" w:space="0" w:color="auto"/>
                    <w:right w:val="none" w:sz="0" w:space="0" w:color="auto"/>
                  </w:divBdr>
                </w:div>
                <w:div w:id="1916352917">
                  <w:marLeft w:val="0"/>
                  <w:marRight w:val="0"/>
                  <w:marTop w:val="0"/>
                  <w:marBottom w:val="0"/>
                  <w:divBdr>
                    <w:top w:val="none" w:sz="0" w:space="0" w:color="auto"/>
                    <w:left w:val="none" w:sz="0" w:space="0" w:color="auto"/>
                    <w:bottom w:val="none" w:sz="0" w:space="0" w:color="auto"/>
                    <w:right w:val="none" w:sz="0" w:space="0" w:color="auto"/>
                  </w:divBdr>
                </w:div>
                <w:div w:id="667945048">
                  <w:marLeft w:val="0"/>
                  <w:marRight w:val="0"/>
                  <w:marTop w:val="0"/>
                  <w:marBottom w:val="0"/>
                  <w:divBdr>
                    <w:top w:val="none" w:sz="0" w:space="0" w:color="auto"/>
                    <w:left w:val="none" w:sz="0" w:space="0" w:color="auto"/>
                    <w:bottom w:val="none" w:sz="0" w:space="0" w:color="auto"/>
                    <w:right w:val="none" w:sz="0" w:space="0" w:color="auto"/>
                  </w:divBdr>
                </w:div>
                <w:div w:id="800928588">
                  <w:marLeft w:val="0"/>
                  <w:marRight w:val="0"/>
                  <w:marTop w:val="0"/>
                  <w:marBottom w:val="0"/>
                  <w:divBdr>
                    <w:top w:val="none" w:sz="0" w:space="0" w:color="auto"/>
                    <w:left w:val="none" w:sz="0" w:space="0" w:color="auto"/>
                    <w:bottom w:val="none" w:sz="0" w:space="0" w:color="auto"/>
                    <w:right w:val="none" w:sz="0" w:space="0" w:color="auto"/>
                  </w:divBdr>
                </w:div>
                <w:div w:id="1871071611">
                  <w:marLeft w:val="0"/>
                  <w:marRight w:val="0"/>
                  <w:marTop w:val="0"/>
                  <w:marBottom w:val="0"/>
                  <w:divBdr>
                    <w:top w:val="none" w:sz="0" w:space="0" w:color="auto"/>
                    <w:left w:val="none" w:sz="0" w:space="0" w:color="auto"/>
                    <w:bottom w:val="none" w:sz="0" w:space="0" w:color="auto"/>
                    <w:right w:val="none" w:sz="0" w:space="0" w:color="auto"/>
                  </w:divBdr>
                </w:div>
                <w:div w:id="18897816">
                  <w:marLeft w:val="0"/>
                  <w:marRight w:val="0"/>
                  <w:marTop w:val="0"/>
                  <w:marBottom w:val="0"/>
                  <w:divBdr>
                    <w:top w:val="none" w:sz="0" w:space="0" w:color="auto"/>
                    <w:left w:val="none" w:sz="0" w:space="0" w:color="auto"/>
                    <w:bottom w:val="none" w:sz="0" w:space="0" w:color="auto"/>
                    <w:right w:val="none" w:sz="0" w:space="0" w:color="auto"/>
                  </w:divBdr>
                </w:div>
                <w:div w:id="13119813">
                  <w:marLeft w:val="0"/>
                  <w:marRight w:val="0"/>
                  <w:marTop w:val="0"/>
                  <w:marBottom w:val="0"/>
                  <w:divBdr>
                    <w:top w:val="none" w:sz="0" w:space="0" w:color="auto"/>
                    <w:left w:val="none" w:sz="0" w:space="0" w:color="auto"/>
                    <w:bottom w:val="none" w:sz="0" w:space="0" w:color="auto"/>
                    <w:right w:val="none" w:sz="0" w:space="0" w:color="auto"/>
                  </w:divBdr>
                </w:div>
                <w:div w:id="833835878">
                  <w:marLeft w:val="0"/>
                  <w:marRight w:val="0"/>
                  <w:marTop w:val="0"/>
                  <w:marBottom w:val="0"/>
                  <w:divBdr>
                    <w:top w:val="none" w:sz="0" w:space="0" w:color="auto"/>
                    <w:left w:val="none" w:sz="0" w:space="0" w:color="auto"/>
                    <w:bottom w:val="none" w:sz="0" w:space="0" w:color="auto"/>
                    <w:right w:val="none" w:sz="0" w:space="0" w:color="auto"/>
                  </w:divBdr>
                </w:div>
                <w:div w:id="14162368">
                  <w:marLeft w:val="0"/>
                  <w:marRight w:val="0"/>
                  <w:marTop w:val="0"/>
                  <w:marBottom w:val="0"/>
                  <w:divBdr>
                    <w:top w:val="none" w:sz="0" w:space="0" w:color="auto"/>
                    <w:left w:val="none" w:sz="0" w:space="0" w:color="auto"/>
                    <w:bottom w:val="none" w:sz="0" w:space="0" w:color="auto"/>
                    <w:right w:val="none" w:sz="0" w:space="0" w:color="auto"/>
                  </w:divBdr>
                </w:div>
                <w:div w:id="1680228674">
                  <w:marLeft w:val="0"/>
                  <w:marRight w:val="0"/>
                  <w:marTop w:val="0"/>
                  <w:marBottom w:val="0"/>
                  <w:divBdr>
                    <w:top w:val="none" w:sz="0" w:space="0" w:color="auto"/>
                    <w:left w:val="none" w:sz="0" w:space="0" w:color="auto"/>
                    <w:bottom w:val="none" w:sz="0" w:space="0" w:color="auto"/>
                    <w:right w:val="none" w:sz="0" w:space="0" w:color="auto"/>
                  </w:divBdr>
                </w:div>
                <w:div w:id="291832724">
                  <w:marLeft w:val="0"/>
                  <w:marRight w:val="0"/>
                  <w:marTop w:val="0"/>
                  <w:marBottom w:val="0"/>
                  <w:divBdr>
                    <w:top w:val="none" w:sz="0" w:space="0" w:color="auto"/>
                    <w:left w:val="none" w:sz="0" w:space="0" w:color="auto"/>
                    <w:bottom w:val="none" w:sz="0" w:space="0" w:color="auto"/>
                    <w:right w:val="none" w:sz="0" w:space="0" w:color="auto"/>
                  </w:divBdr>
                </w:div>
                <w:div w:id="1465735729">
                  <w:marLeft w:val="0"/>
                  <w:marRight w:val="0"/>
                  <w:marTop w:val="0"/>
                  <w:marBottom w:val="0"/>
                  <w:divBdr>
                    <w:top w:val="none" w:sz="0" w:space="0" w:color="auto"/>
                    <w:left w:val="none" w:sz="0" w:space="0" w:color="auto"/>
                    <w:bottom w:val="none" w:sz="0" w:space="0" w:color="auto"/>
                    <w:right w:val="none" w:sz="0" w:space="0" w:color="auto"/>
                  </w:divBdr>
                </w:div>
                <w:div w:id="738093082">
                  <w:marLeft w:val="0"/>
                  <w:marRight w:val="0"/>
                  <w:marTop w:val="0"/>
                  <w:marBottom w:val="0"/>
                  <w:divBdr>
                    <w:top w:val="none" w:sz="0" w:space="0" w:color="auto"/>
                    <w:left w:val="none" w:sz="0" w:space="0" w:color="auto"/>
                    <w:bottom w:val="none" w:sz="0" w:space="0" w:color="auto"/>
                    <w:right w:val="none" w:sz="0" w:space="0" w:color="auto"/>
                  </w:divBdr>
                </w:div>
                <w:div w:id="1717319134">
                  <w:marLeft w:val="0"/>
                  <w:marRight w:val="0"/>
                  <w:marTop w:val="0"/>
                  <w:marBottom w:val="0"/>
                  <w:divBdr>
                    <w:top w:val="none" w:sz="0" w:space="0" w:color="auto"/>
                    <w:left w:val="none" w:sz="0" w:space="0" w:color="auto"/>
                    <w:bottom w:val="none" w:sz="0" w:space="0" w:color="auto"/>
                    <w:right w:val="none" w:sz="0" w:space="0" w:color="auto"/>
                  </w:divBdr>
                </w:div>
                <w:div w:id="369383608">
                  <w:marLeft w:val="0"/>
                  <w:marRight w:val="0"/>
                  <w:marTop w:val="0"/>
                  <w:marBottom w:val="0"/>
                  <w:divBdr>
                    <w:top w:val="none" w:sz="0" w:space="0" w:color="auto"/>
                    <w:left w:val="none" w:sz="0" w:space="0" w:color="auto"/>
                    <w:bottom w:val="none" w:sz="0" w:space="0" w:color="auto"/>
                    <w:right w:val="none" w:sz="0" w:space="0" w:color="auto"/>
                  </w:divBdr>
                </w:div>
                <w:div w:id="1031959687">
                  <w:marLeft w:val="0"/>
                  <w:marRight w:val="0"/>
                  <w:marTop w:val="0"/>
                  <w:marBottom w:val="0"/>
                  <w:divBdr>
                    <w:top w:val="none" w:sz="0" w:space="0" w:color="auto"/>
                    <w:left w:val="none" w:sz="0" w:space="0" w:color="auto"/>
                    <w:bottom w:val="none" w:sz="0" w:space="0" w:color="auto"/>
                    <w:right w:val="none" w:sz="0" w:space="0" w:color="auto"/>
                  </w:divBdr>
                </w:div>
                <w:div w:id="190732582">
                  <w:marLeft w:val="0"/>
                  <w:marRight w:val="0"/>
                  <w:marTop w:val="0"/>
                  <w:marBottom w:val="0"/>
                  <w:divBdr>
                    <w:top w:val="none" w:sz="0" w:space="0" w:color="auto"/>
                    <w:left w:val="none" w:sz="0" w:space="0" w:color="auto"/>
                    <w:bottom w:val="none" w:sz="0" w:space="0" w:color="auto"/>
                    <w:right w:val="none" w:sz="0" w:space="0" w:color="auto"/>
                  </w:divBdr>
                </w:div>
                <w:div w:id="596863441">
                  <w:marLeft w:val="0"/>
                  <w:marRight w:val="0"/>
                  <w:marTop w:val="0"/>
                  <w:marBottom w:val="0"/>
                  <w:divBdr>
                    <w:top w:val="none" w:sz="0" w:space="0" w:color="auto"/>
                    <w:left w:val="none" w:sz="0" w:space="0" w:color="auto"/>
                    <w:bottom w:val="none" w:sz="0" w:space="0" w:color="auto"/>
                    <w:right w:val="none" w:sz="0" w:space="0" w:color="auto"/>
                  </w:divBdr>
                </w:div>
                <w:div w:id="664358482">
                  <w:marLeft w:val="0"/>
                  <w:marRight w:val="0"/>
                  <w:marTop w:val="0"/>
                  <w:marBottom w:val="0"/>
                  <w:divBdr>
                    <w:top w:val="none" w:sz="0" w:space="0" w:color="auto"/>
                    <w:left w:val="none" w:sz="0" w:space="0" w:color="auto"/>
                    <w:bottom w:val="none" w:sz="0" w:space="0" w:color="auto"/>
                    <w:right w:val="none" w:sz="0" w:space="0" w:color="auto"/>
                  </w:divBdr>
                </w:div>
                <w:div w:id="924801341">
                  <w:marLeft w:val="0"/>
                  <w:marRight w:val="0"/>
                  <w:marTop w:val="0"/>
                  <w:marBottom w:val="0"/>
                  <w:divBdr>
                    <w:top w:val="none" w:sz="0" w:space="0" w:color="auto"/>
                    <w:left w:val="none" w:sz="0" w:space="0" w:color="auto"/>
                    <w:bottom w:val="none" w:sz="0" w:space="0" w:color="auto"/>
                    <w:right w:val="none" w:sz="0" w:space="0" w:color="auto"/>
                  </w:divBdr>
                </w:div>
                <w:div w:id="364211428">
                  <w:marLeft w:val="0"/>
                  <w:marRight w:val="0"/>
                  <w:marTop w:val="0"/>
                  <w:marBottom w:val="0"/>
                  <w:divBdr>
                    <w:top w:val="none" w:sz="0" w:space="0" w:color="auto"/>
                    <w:left w:val="none" w:sz="0" w:space="0" w:color="auto"/>
                    <w:bottom w:val="none" w:sz="0" w:space="0" w:color="auto"/>
                    <w:right w:val="none" w:sz="0" w:space="0" w:color="auto"/>
                  </w:divBdr>
                </w:div>
                <w:div w:id="136380833">
                  <w:marLeft w:val="0"/>
                  <w:marRight w:val="0"/>
                  <w:marTop w:val="0"/>
                  <w:marBottom w:val="0"/>
                  <w:divBdr>
                    <w:top w:val="none" w:sz="0" w:space="0" w:color="auto"/>
                    <w:left w:val="none" w:sz="0" w:space="0" w:color="auto"/>
                    <w:bottom w:val="none" w:sz="0" w:space="0" w:color="auto"/>
                    <w:right w:val="none" w:sz="0" w:space="0" w:color="auto"/>
                  </w:divBdr>
                </w:div>
                <w:div w:id="141119660">
                  <w:marLeft w:val="0"/>
                  <w:marRight w:val="0"/>
                  <w:marTop w:val="0"/>
                  <w:marBottom w:val="0"/>
                  <w:divBdr>
                    <w:top w:val="none" w:sz="0" w:space="0" w:color="auto"/>
                    <w:left w:val="none" w:sz="0" w:space="0" w:color="auto"/>
                    <w:bottom w:val="none" w:sz="0" w:space="0" w:color="auto"/>
                    <w:right w:val="none" w:sz="0" w:space="0" w:color="auto"/>
                  </w:divBdr>
                </w:div>
                <w:div w:id="1960256384">
                  <w:marLeft w:val="0"/>
                  <w:marRight w:val="0"/>
                  <w:marTop w:val="0"/>
                  <w:marBottom w:val="0"/>
                  <w:divBdr>
                    <w:top w:val="none" w:sz="0" w:space="0" w:color="auto"/>
                    <w:left w:val="none" w:sz="0" w:space="0" w:color="auto"/>
                    <w:bottom w:val="none" w:sz="0" w:space="0" w:color="auto"/>
                    <w:right w:val="none" w:sz="0" w:space="0" w:color="auto"/>
                  </w:divBdr>
                </w:div>
                <w:div w:id="82066325">
                  <w:marLeft w:val="0"/>
                  <w:marRight w:val="0"/>
                  <w:marTop w:val="0"/>
                  <w:marBottom w:val="0"/>
                  <w:divBdr>
                    <w:top w:val="none" w:sz="0" w:space="0" w:color="auto"/>
                    <w:left w:val="none" w:sz="0" w:space="0" w:color="auto"/>
                    <w:bottom w:val="none" w:sz="0" w:space="0" w:color="auto"/>
                    <w:right w:val="none" w:sz="0" w:space="0" w:color="auto"/>
                  </w:divBdr>
                </w:div>
                <w:div w:id="1551376537">
                  <w:marLeft w:val="0"/>
                  <w:marRight w:val="0"/>
                  <w:marTop w:val="0"/>
                  <w:marBottom w:val="0"/>
                  <w:divBdr>
                    <w:top w:val="none" w:sz="0" w:space="0" w:color="auto"/>
                    <w:left w:val="none" w:sz="0" w:space="0" w:color="auto"/>
                    <w:bottom w:val="none" w:sz="0" w:space="0" w:color="auto"/>
                    <w:right w:val="none" w:sz="0" w:space="0" w:color="auto"/>
                  </w:divBdr>
                </w:div>
                <w:div w:id="682440786">
                  <w:marLeft w:val="0"/>
                  <w:marRight w:val="0"/>
                  <w:marTop w:val="0"/>
                  <w:marBottom w:val="0"/>
                  <w:divBdr>
                    <w:top w:val="none" w:sz="0" w:space="0" w:color="auto"/>
                    <w:left w:val="none" w:sz="0" w:space="0" w:color="auto"/>
                    <w:bottom w:val="none" w:sz="0" w:space="0" w:color="auto"/>
                    <w:right w:val="none" w:sz="0" w:space="0" w:color="auto"/>
                  </w:divBdr>
                </w:div>
                <w:div w:id="1219122193">
                  <w:marLeft w:val="0"/>
                  <w:marRight w:val="0"/>
                  <w:marTop w:val="0"/>
                  <w:marBottom w:val="0"/>
                  <w:divBdr>
                    <w:top w:val="none" w:sz="0" w:space="0" w:color="auto"/>
                    <w:left w:val="none" w:sz="0" w:space="0" w:color="auto"/>
                    <w:bottom w:val="none" w:sz="0" w:space="0" w:color="auto"/>
                    <w:right w:val="none" w:sz="0" w:space="0" w:color="auto"/>
                  </w:divBdr>
                </w:div>
                <w:div w:id="872377479">
                  <w:marLeft w:val="0"/>
                  <w:marRight w:val="0"/>
                  <w:marTop w:val="0"/>
                  <w:marBottom w:val="0"/>
                  <w:divBdr>
                    <w:top w:val="none" w:sz="0" w:space="0" w:color="auto"/>
                    <w:left w:val="none" w:sz="0" w:space="0" w:color="auto"/>
                    <w:bottom w:val="none" w:sz="0" w:space="0" w:color="auto"/>
                    <w:right w:val="none" w:sz="0" w:space="0" w:color="auto"/>
                  </w:divBdr>
                </w:div>
                <w:div w:id="214001878">
                  <w:marLeft w:val="0"/>
                  <w:marRight w:val="0"/>
                  <w:marTop w:val="0"/>
                  <w:marBottom w:val="0"/>
                  <w:divBdr>
                    <w:top w:val="none" w:sz="0" w:space="0" w:color="auto"/>
                    <w:left w:val="none" w:sz="0" w:space="0" w:color="auto"/>
                    <w:bottom w:val="none" w:sz="0" w:space="0" w:color="auto"/>
                    <w:right w:val="none" w:sz="0" w:space="0" w:color="auto"/>
                  </w:divBdr>
                </w:div>
                <w:div w:id="161747338">
                  <w:marLeft w:val="0"/>
                  <w:marRight w:val="0"/>
                  <w:marTop w:val="0"/>
                  <w:marBottom w:val="0"/>
                  <w:divBdr>
                    <w:top w:val="none" w:sz="0" w:space="0" w:color="auto"/>
                    <w:left w:val="none" w:sz="0" w:space="0" w:color="auto"/>
                    <w:bottom w:val="none" w:sz="0" w:space="0" w:color="auto"/>
                    <w:right w:val="none" w:sz="0" w:space="0" w:color="auto"/>
                  </w:divBdr>
                </w:div>
                <w:div w:id="1664315626">
                  <w:marLeft w:val="0"/>
                  <w:marRight w:val="0"/>
                  <w:marTop w:val="0"/>
                  <w:marBottom w:val="0"/>
                  <w:divBdr>
                    <w:top w:val="none" w:sz="0" w:space="0" w:color="auto"/>
                    <w:left w:val="none" w:sz="0" w:space="0" w:color="auto"/>
                    <w:bottom w:val="none" w:sz="0" w:space="0" w:color="auto"/>
                    <w:right w:val="none" w:sz="0" w:space="0" w:color="auto"/>
                  </w:divBdr>
                </w:div>
                <w:div w:id="1512571547">
                  <w:marLeft w:val="0"/>
                  <w:marRight w:val="0"/>
                  <w:marTop w:val="0"/>
                  <w:marBottom w:val="0"/>
                  <w:divBdr>
                    <w:top w:val="none" w:sz="0" w:space="0" w:color="auto"/>
                    <w:left w:val="none" w:sz="0" w:space="0" w:color="auto"/>
                    <w:bottom w:val="none" w:sz="0" w:space="0" w:color="auto"/>
                    <w:right w:val="none" w:sz="0" w:space="0" w:color="auto"/>
                  </w:divBdr>
                </w:div>
                <w:div w:id="1807967861">
                  <w:marLeft w:val="0"/>
                  <w:marRight w:val="0"/>
                  <w:marTop w:val="0"/>
                  <w:marBottom w:val="0"/>
                  <w:divBdr>
                    <w:top w:val="none" w:sz="0" w:space="0" w:color="auto"/>
                    <w:left w:val="none" w:sz="0" w:space="0" w:color="auto"/>
                    <w:bottom w:val="none" w:sz="0" w:space="0" w:color="auto"/>
                    <w:right w:val="none" w:sz="0" w:space="0" w:color="auto"/>
                  </w:divBdr>
                </w:div>
                <w:div w:id="1097217504">
                  <w:marLeft w:val="0"/>
                  <w:marRight w:val="0"/>
                  <w:marTop w:val="0"/>
                  <w:marBottom w:val="0"/>
                  <w:divBdr>
                    <w:top w:val="none" w:sz="0" w:space="0" w:color="auto"/>
                    <w:left w:val="none" w:sz="0" w:space="0" w:color="auto"/>
                    <w:bottom w:val="none" w:sz="0" w:space="0" w:color="auto"/>
                    <w:right w:val="none" w:sz="0" w:space="0" w:color="auto"/>
                  </w:divBdr>
                </w:div>
                <w:div w:id="1901281812">
                  <w:marLeft w:val="0"/>
                  <w:marRight w:val="0"/>
                  <w:marTop w:val="0"/>
                  <w:marBottom w:val="0"/>
                  <w:divBdr>
                    <w:top w:val="none" w:sz="0" w:space="0" w:color="auto"/>
                    <w:left w:val="none" w:sz="0" w:space="0" w:color="auto"/>
                    <w:bottom w:val="none" w:sz="0" w:space="0" w:color="auto"/>
                    <w:right w:val="none" w:sz="0" w:space="0" w:color="auto"/>
                  </w:divBdr>
                </w:div>
                <w:div w:id="621114567">
                  <w:marLeft w:val="0"/>
                  <w:marRight w:val="0"/>
                  <w:marTop w:val="0"/>
                  <w:marBottom w:val="0"/>
                  <w:divBdr>
                    <w:top w:val="none" w:sz="0" w:space="0" w:color="auto"/>
                    <w:left w:val="none" w:sz="0" w:space="0" w:color="auto"/>
                    <w:bottom w:val="none" w:sz="0" w:space="0" w:color="auto"/>
                    <w:right w:val="none" w:sz="0" w:space="0" w:color="auto"/>
                  </w:divBdr>
                </w:div>
                <w:div w:id="558832551">
                  <w:marLeft w:val="0"/>
                  <w:marRight w:val="0"/>
                  <w:marTop w:val="0"/>
                  <w:marBottom w:val="0"/>
                  <w:divBdr>
                    <w:top w:val="none" w:sz="0" w:space="0" w:color="auto"/>
                    <w:left w:val="none" w:sz="0" w:space="0" w:color="auto"/>
                    <w:bottom w:val="none" w:sz="0" w:space="0" w:color="auto"/>
                    <w:right w:val="none" w:sz="0" w:space="0" w:color="auto"/>
                  </w:divBdr>
                </w:div>
                <w:div w:id="2019843447">
                  <w:marLeft w:val="0"/>
                  <w:marRight w:val="0"/>
                  <w:marTop w:val="0"/>
                  <w:marBottom w:val="0"/>
                  <w:divBdr>
                    <w:top w:val="none" w:sz="0" w:space="0" w:color="auto"/>
                    <w:left w:val="none" w:sz="0" w:space="0" w:color="auto"/>
                    <w:bottom w:val="none" w:sz="0" w:space="0" w:color="auto"/>
                    <w:right w:val="none" w:sz="0" w:space="0" w:color="auto"/>
                  </w:divBdr>
                </w:div>
                <w:div w:id="1321082379">
                  <w:marLeft w:val="0"/>
                  <w:marRight w:val="0"/>
                  <w:marTop w:val="0"/>
                  <w:marBottom w:val="0"/>
                  <w:divBdr>
                    <w:top w:val="none" w:sz="0" w:space="0" w:color="auto"/>
                    <w:left w:val="none" w:sz="0" w:space="0" w:color="auto"/>
                    <w:bottom w:val="none" w:sz="0" w:space="0" w:color="auto"/>
                    <w:right w:val="none" w:sz="0" w:space="0" w:color="auto"/>
                  </w:divBdr>
                </w:div>
                <w:div w:id="755785754">
                  <w:marLeft w:val="0"/>
                  <w:marRight w:val="0"/>
                  <w:marTop w:val="0"/>
                  <w:marBottom w:val="0"/>
                  <w:divBdr>
                    <w:top w:val="none" w:sz="0" w:space="0" w:color="auto"/>
                    <w:left w:val="none" w:sz="0" w:space="0" w:color="auto"/>
                    <w:bottom w:val="none" w:sz="0" w:space="0" w:color="auto"/>
                    <w:right w:val="none" w:sz="0" w:space="0" w:color="auto"/>
                  </w:divBdr>
                </w:div>
                <w:div w:id="1817255718">
                  <w:marLeft w:val="0"/>
                  <w:marRight w:val="0"/>
                  <w:marTop w:val="0"/>
                  <w:marBottom w:val="0"/>
                  <w:divBdr>
                    <w:top w:val="none" w:sz="0" w:space="0" w:color="auto"/>
                    <w:left w:val="none" w:sz="0" w:space="0" w:color="auto"/>
                    <w:bottom w:val="none" w:sz="0" w:space="0" w:color="auto"/>
                    <w:right w:val="none" w:sz="0" w:space="0" w:color="auto"/>
                  </w:divBdr>
                </w:div>
                <w:div w:id="331103860">
                  <w:marLeft w:val="0"/>
                  <w:marRight w:val="0"/>
                  <w:marTop w:val="0"/>
                  <w:marBottom w:val="0"/>
                  <w:divBdr>
                    <w:top w:val="none" w:sz="0" w:space="0" w:color="auto"/>
                    <w:left w:val="none" w:sz="0" w:space="0" w:color="auto"/>
                    <w:bottom w:val="none" w:sz="0" w:space="0" w:color="auto"/>
                    <w:right w:val="none" w:sz="0" w:space="0" w:color="auto"/>
                  </w:divBdr>
                </w:div>
                <w:div w:id="359164510">
                  <w:marLeft w:val="0"/>
                  <w:marRight w:val="0"/>
                  <w:marTop w:val="0"/>
                  <w:marBottom w:val="0"/>
                  <w:divBdr>
                    <w:top w:val="none" w:sz="0" w:space="0" w:color="auto"/>
                    <w:left w:val="none" w:sz="0" w:space="0" w:color="auto"/>
                    <w:bottom w:val="none" w:sz="0" w:space="0" w:color="auto"/>
                    <w:right w:val="none" w:sz="0" w:space="0" w:color="auto"/>
                  </w:divBdr>
                </w:div>
                <w:div w:id="1143961288">
                  <w:marLeft w:val="0"/>
                  <w:marRight w:val="0"/>
                  <w:marTop w:val="0"/>
                  <w:marBottom w:val="0"/>
                  <w:divBdr>
                    <w:top w:val="none" w:sz="0" w:space="0" w:color="auto"/>
                    <w:left w:val="none" w:sz="0" w:space="0" w:color="auto"/>
                    <w:bottom w:val="none" w:sz="0" w:space="0" w:color="auto"/>
                    <w:right w:val="none" w:sz="0" w:space="0" w:color="auto"/>
                  </w:divBdr>
                </w:div>
                <w:div w:id="208104359">
                  <w:marLeft w:val="0"/>
                  <w:marRight w:val="0"/>
                  <w:marTop w:val="0"/>
                  <w:marBottom w:val="0"/>
                  <w:divBdr>
                    <w:top w:val="none" w:sz="0" w:space="0" w:color="auto"/>
                    <w:left w:val="none" w:sz="0" w:space="0" w:color="auto"/>
                    <w:bottom w:val="none" w:sz="0" w:space="0" w:color="auto"/>
                    <w:right w:val="none" w:sz="0" w:space="0" w:color="auto"/>
                  </w:divBdr>
                </w:div>
                <w:div w:id="448352680">
                  <w:marLeft w:val="0"/>
                  <w:marRight w:val="0"/>
                  <w:marTop w:val="0"/>
                  <w:marBottom w:val="0"/>
                  <w:divBdr>
                    <w:top w:val="none" w:sz="0" w:space="0" w:color="auto"/>
                    <w:left w:val="none" w:sz="0" w:space="0" w:color="auto"/>
                    <w:bottom w:val="none" w:sz="0" w:space="0" w:color="auto"/>
                    <w:right w:val="none" w:sz="0" w:space="0" w:color="auto"/>
                  </w:divBdr>
                </w:div>
                <w:div w:id="906113182">
                  <w:marLeft w:val="0"/>
                  <w:marRight w:val="0"/>
                  <w:marTop w:val="0"/>
                  <w:marBottom w:val="0"/>
                  <w:divBdr>
                    <w:top w:val="none" w:sz="0" w:space="0" w:color="auto"/>
                    <w:left w:val="none" w:sz="0" w:space="0" w:color="auto"/>
                    <w:bottom w:val="none" w:sz="0" w:space="0" w:color="auto"/>
                    <w:right w:val="none" w:sz="0" w:space="0" w:color="auto"/>
                  </w:divBdr>
                </w:div>
                <w:div w:id="1107654908">
                  <w:marLeft w:val="0"/>
                  <w:marRight w:val="0"/>
                  <w:marTop w:val="0"/>
                  <w:marBottom w:val="0"/>
                  <w:divBdr>
                    <w:top w:val="none" w:sz="0" w:space="0" w:color="auto"/>
                    <w:left w:val="none" w:sz="0" w:space="0" w:color="auto"/>
                    <w:bottom w:val="none" w:sz="0" w:space="0" w:color="auto"/>
                    <w:right w:val="none" w:sz="0" w:space="0" w:color="auto"/>
                  </w:divBdr>
                </w:div>
                <w:div w:id="276254588">
                  <w:marLeft w:val="0"/>
                  <w:marRight w:val="0"/>
                  <w:marTop w:val="0"/>
                  <w:marBottom w:val="0"/>
                  <w:divBdr>
                    <w:top w:val="none" w:sz="0" w:space="0" w:color="auto"/>
                    <w:left w:val="none" w:sz="0" w:space="0" w:color="auto"/>
                    <w:bottom w:val="none" w:sz="0" w:space="0" w:color="auto"/>
                    <w:right w:val="none" w:sz="0" w:space="0" w:color="auto"/>
                  </w:divBdr>
                </w:div>
                <w:div w:id="1992977066">
                  <w:marLeft w:val="0"/>
                  <w:marRight w:val="0"/>
                  <w:marTop w:val="0"/>
                  <w:marBottom w:val="0"/>
                  <w:divBdr>
                    <w:top w:val="none" w:sz="0" w:space="0" w:color="auto"/>
                    <w:left w:val="none" w:sz="0" w:space="0" w:color="auto"/>
                    <w:bottom w:val="none" w:sz="0" w:space="0" w:color="auto"/>
                    <w:right w:val="none" w:sz="0" w:space="0" w:color="auto"/>
                  </w:divBdr>
                </w:div>
                <w:div w:id="707920726">
                  <w:marLeft w:val="0"/>
                  <w:marRight w:val="0"/>
                  <w:marTop w:val="0"/>
                  <w:marBottom w:val="0"/>
                  <w:divBdr>
                    <w:top w:val="none" w:sz="0" w:space="0" w:color="auto"/>
                    <w:left w:val="none" w:sz="0" w:space="0" w:color="auto"/>
                    <w:bottom w:val="none" w:sz="0" w:space="0" w:color="auto"/>
                    <w:right w:val="none" w:sz="0" w:space="0" w:color="auto"/>
                  </w:divBdr>
                </w:div>
                <w:div w:id="320548848">
                  <w:marLeft w:val="0"/>
                  <w:marRight w:val="0"/>
                  <w:marTop w:val="0"/>
                  <w:marBottom w:val="0"/>
                  <w:divBdr>
                    <w:top w:val="none" w:sz="0" w:space="0" w:color="auto"/>
                    <w:left w:val="none" w:sz="0" w:space="0" w:color="auto"/>
                    <w:bottom w:val="none" w:sz="0" w:space="0" w:color="auto"/>
                    <w:right w:val="none" w:sz="0" w:space="0" w:color="auto"/>
                  </w:divBdr>
                </w:div>
                <w:div w:id="391193667">
                  <w:marLeft w:val="0"/>
                  <w:marRight w:val="0"/>
                  <w:marTop w:val="0"/>
                  <w:marBottom w:val="0"/>
                  <w:divBdr>
                    <w:top w:val="none" w:sz="0" w:space="0" w:color="auto"/>
                    <w:left w:val="none" w:sz="0" w:space="0" w:color="auto"/>
                    <w:bottom w:val="none" w:sz="0" w:space="0" w:color="auto"/>
                    <w:right w:val="none" w:sz="0" w:space="0" w:color="auto"/>
                  </w:divBdr>
                </w:div>
                <w:div w:id="528416836">
                  <w:marLeft w:val="0"/>
                  <w:marRight w:val="0"/>
                  <w:marTop w:val="0"/>
                  <w:marBottom w:val="0"/>
                  <w:divBdr>
                    <w:top w:val="none" w:sz="0" w:space="0" w:color="auto"/>
                    <w:left w:val="none" w:sz="0" w:space="0" w:color="auto"/>
                    <w:bottom w:val="none" w:sz="0" w:space="0" w:color="auto"/>
                    <w:right w:val="none" w:sz="0" w:space="0" w:color="auto"/>
                  </w:divBdr>
                </w:div>
                <w:div w:id="989403701">
                  <w:marLeft w:val="0"/>
                  <w:marRight w:val="0"/>
                  <w:marTop w:val="0"/>
                  <w:marBottom w:val="0"/>
                  <w:divBdr>
                    <w:top w:val="none" w:sz="0" w:space="0" w:color="auto"/>
                    <w:left w:val="none" w:sz="0" w:space="0" w:color="auto"/>
                    <w:bottom w:val="none" w:sz="0" w:space="0" w:color="auto"/>
                    <w:right w:val="none" w:sz="0" w:space="0" w:color="auto"/>
                  </w:divBdr>
                </w:div>
                <w:div w:id="1763454971">
                  <w:marLeft w:val="0"/>
                  <w:marRight w:val="0"/>
                  <w:marTop w:val="0"/>
                  <w:marBottom w:val="0"/>
                  <w:divBdr>
                    <w:top w:val="none" w:sz="0" w:space="0" w:color="auto"/>
                    <w:left w:val="none" w:sz="0" w:space="0" w:color="auto"/>
                    <w:bottom w:val="none" w:sz="0" w:space="0" w:color="auto"/>
                    <w:right w:val="none" w:sz="0" w:space="0" w:color="auto"/>
                  </w:divBdr>
                </w:div>
                <w:div w:id="1316837086">
                  <w:marLeft w:val="0"/>
                  <w:marRight w:val="0"/>
                  <w:marTop w:val="0"/>
                  <w:marBottom w:val="0"/>
                  <w:divBdr>
                    <w:top w:val="none" w:sz="0" w:space="0" w:color="auto"/>
                    <w:left w:val="none" w:sz="0" w:space="0" w:color="auto"/>
                    <w:bottom w:val="none" w:sz="0" w:space="0" w:color="auto"/>
                    <w:right w:val="none" w:sz="0" w:space="0" w:color="auto"/>
                  </w:divBdr>
                </w:div>
                <w:div w:id="305748458">
                  <w:marLeft w:val="0"/>
                  <w:marRight w:val="0"/>
                  <w:marTop w:val="0"/>
                  <w:marBottom w:val="0"/>
                  <w:divBdr>
                    <w:top w:val="none" w:sz="0" w:space="0" w:color="auto"/>
                    <w:left w:val="none" w:sz="0" w:space="0" w:color="auto"/>
                    <w:bottom w:val="none" w:sz="0" w:space="0" w:color="auto"/>
                    <w:right w:val="none" w:sz="0" w:space="0" w:color="auto"/>
                  </w:divBdr>
                </w:div>
                <w:div w:id="140313800">
                  <w:marLeft w:val="0"/>
                  <w:marRight w:val="0"/>
                  <w:marTop w:val="0"/>
                  <w:marBottom w:val="0"/>
                  <w:divBdr>
                    <w:top w:val="none" w:sz="0" w:space="0" w:color="auto"/>
                    <w:left w:val="none" w:sz="0" w:space="0" w:color="auto"/>
                    <w:bottom w:val="none" w:sz="0" w:space="0" w:color="auto"/>
                    <w:right w:val="none" w:sz="0" w:space="0" w:color="auto"/>
                  </w:divBdr>
                </w:div>
                <w:div w:id="1919093245">
                  <w:marLeft w:val="0"/>
                  <w:marRight w:val="0"/>
                  <w:marTop w:val="0"/>
                  <w:marBottom w:val="0"/>
                  <w:divBdr>
                    <w:top w:val="none" w:sz="0" w:space="0" w:color="auto"/>
                    <w:left w:val="none" w:sz="0" w:space="0" w:color="auto"/>
                    <w:bottom w:val="none" w:sz="0" w:space="0" w:color="auto"/>
                    <w:right w:val="none" w:sz="0" w:space="0" w:color="auto"/>
                  </w:divBdr>
                </w:div>
                <w:div w:id="1229225437">
                  <w:marLeft w:val="0"/>
                  <w:marRight w:val="0"/>
                  <w:marTop w:val="0"/>
                  <w:marBottom w:val="0"/>
                  <w:divBdr>
                    <w:top w:val="none" w:sz="0" w:space="0" w:color="auto"/>
                    <w:left w:val="none" w:sz="0" w:space="0" w:color="auto"/>
                    <w:bottom w:val="none" w:sz="0" w:space="0" w:color="auto"/>
                    <w:right w:val="none" w:sz="0" w:space="0" w:color="auto"/>
                  </w:divBdr>
                </w:div>
                <w:div w:id="775901591">
                  <w:marLeft w:val="0"/>
                  <w:marRight w:val="0"/>
                  <w:marTop w:val="0"/>
                  <w:marBottom w:val="0"/>
                  <w:divBdr>
                    <w:top w:val="none" w:sz="0" w:space="0" w:color="auto"/>
                    <w:left w:val="none" w:sz="0" w:space="0" w:color="auto"/>
                    <w:bottom w:val="none" w:sz="0" w:space="0" w:color="auto"/>
                    <w:right w:val="none" w:sz="0" w:space="0" w:color="auto"/>
                  </w:divBdr>
                </w:div>
                <w:div w:id="1071854353">
                  <w:marLeft w:val="0"/>
                  <w:marRight w:val="0"/>
                  <w:marTop w:val="0"/>
                  <w:marBottom w:val="0"/>
                  <w:divBdr>
                    <w:top w:val="none" w:sz="0" w:space="0" w:color="auto"/>
                    <w:left w:val="none" w:sz="0" w:space="0" w:color="auto"/>
                    <w:bottom w:val="none" w:sz="0" w:space="0" w:color="auto"/>
                    <w:right w:val="none" w:sz="0" w:space="0" w:color="auto"/>
                  </w:divBdr>
                </w:div>
                <w:div w:id="629482726">
                  <w:marLeft w:val="0"/>
                  <w:marRight w:val="0"/>
                  <w:marTop w:val="0"/>
                  <w:marBottom w:val="0"/>
                  <w:divBdr>
                    <w:top w:val="none" w:sz="0" w:space="0" w:color="auto"/>
                    <w:left w:val="none" w:sz="0" w:space="0" w:color="auto"/>
                    <w:bottom w:val="none" w:sz="0" w:space="0" w:color="auto"/>
                    <w:right w:val="none" w:sz="0" w:space="0" w:color="auto"/>
                  </w:divBdr>
                </w:div>
                <w:div w:id="691346390">
                  <w:marLeft w:val="0"/>
                  <w:marRight w:val="0"/>
                  <w:marTop w:val="0"/>
                  <w:marBottom w:val="0"/>
                  <w:divBdr>
                    <w:top w:val="none" w:sz="0" w:space="0" w:color="auto"/>
                    <w:left w:val="none" w:sz="0" w:space="0" w:color="auto"/>
                    <w:bottom w:val="none" w:sz="0" w:space="0" w:color="auto"/>
                    <w:right w:val="none" w:sz="0" w:space="0" w:color="auto"/>
                  </w:divBdr>
                </w:div>
                <w:div w:id="2116367417">
                  <w:marLeft w:val="0"/>
                  <w:marRight w:val="0"/>
                  <w:marTop w:val="0"/>
                  <w:marBottom w:val="0"/>
                  <w:divBdr>
                    <w:top w:val="none" w:sz="0" w:space="0" w:color="auto"/>
                    <w:left w:val="none" w:sz="0" w:space="0" w:color="auto"/>
                    <w:bottom w:val="none" w:sz="0" w:space="0" w:color="auto"/>
                    <w:right w:val="none" w:sz="0" w:space="0" w:color="auto"/>
                  </w:divBdr>
                </w:div>
                <w:div w:id="138890329">
                  <w:marLeft w:val="0"/>
                  <w:marRight w:val="0"/>
                  <w:marTop w:val="0"/>
                  <w:marBottom w:val="0"/>
                  <w:divBdr>
                    <w:top w:val="none" w:sz="0" w:space="0" w:color="auto"/>
                    <w:left w:val="none" w:sz="0" w:space="0" w:color="auto"/>
                    <w:bottom w:val="none" w:sz="0" w:space="0" w:color="auto"/>
                    <w:right w:val="none" w:sz="0" w:space="0" w:color="auto"/>
                  </w:divBdr>
                </w:div>
                <w:div w:id="435444042">
                  <w:marLeft w:val="0"/>
                  <w:marRight w:val="0"/>
                  <w:marTop w:val="0"/>
                  <w:marBottom w:val="0"/>
                  <w:divBdr>
                    <w:top w:val="none" w:sz="0" w:space="0" w:color="auto"/>
                    <w:left w:val="none" w:sz="0" w:space="0" w:color="auto"/>
                    <w:bottom w:val="none" w:sz="0" w:space="0" w:color="auto"/>
                    <w:right w:val="none" w:sz="0" w:space="0" w:color="auto"/>
                  </w:divBdr>
                </w:div>
                <w:div w:id="279335768">
                  <w:marLeft w:val="0"/>
                  <w:marRight w:val="0"/>
                  <w:marTop w:val="0"/>
                  <w:marBottom w:val="0"/>
                  <w:divBdr>
                    <w:top w:val="none" w:sz="0" w:space="0" w:color="auto"/>
                    <w:left w:val="none" w:sz="0" w:space="0" w:color="auto"/>
                    <w:bottom w:val="none" w:sz="0" w:space="0" w:color="auto"/>
                    <w:right w:val="none" w:sz="0" w:space="0" w:color="auto"/>
                  </w:divBdr>
                </w:div>
                <w:div w:id="57020425">
                  <w:marLeft w:val="0"/>
                  <w:marRight w:val="0"/>
                  <w:marTop w:val="0"/>
                  <w:marBottom w:val="0"/>
                  <w:divBdr>
                    <w:top w:val="none" w:sz="0" w:space="0" w:color="auto"/>
                    <w:left w:val="none" w:sz="0" w:space="0" w:color="auto"/>
                    <w:bottom w:val="none" w:sz="0" w:space="0" w:color="auto"/>
                    <w:right w:val="none" w:sz="0" w:space="0" w:color="auto"/>
                  </w:divBdr>
                </w:div>
                <w:div w:id="642975592">
                  <w:marLeft w:val="0"/>
                  <w:marRight w:val="0"/>
                  <w:marTop w:val="0"/>
                  <w:marBottom w:val="0"/>
                  <w:divBdr>
                    <w:top w:val="none" w:sz="0" w:space="0" w:color="auto"/>
                    <w:left w:val="none" w:sz="0" w:space="0" w:color="auto"/>
                    <w:bottom w:val="none" w:sz="0" w:space="0" w:color="auto"/>
                    <w:right w:val="none" w:sz="0" w:space="0" w:color="auto"/>
                  </w:divBdr>
                </w:div>
                <w:div w:id="812139643">
                  <w:marLeft w:val="0"/>
                  <w:marRight w:val="0"/>
                  <w:marTop w:val="0"/>
                  <w:marBottom w:val="0"/>
                  <w:divBdr>
                    <w:top w:val="none" w:sz="0" w:space="0" w:color="auto"/>
                    <w:left w:val="none" w:sz="0" w:space="0" w:color="auto"/>
                    <w:bottom w:val="none" w:sz="0" w:space="0" w:color="auto"/>
                    <w:right w:val="none" w:sz="0" w:space="0" w:color="auto"/>
                  </w:divBdr>
                </w:div>
                <w:div w:id="743140071">
                  <w:marLeft w:val="0"/>
                  <w:marRight w:val="0"/>
                  <w:marTop w:val="0"/>
                  <w:marBottom w:val="0"/>
                  <w:divBdr>
                    <w:top w:val="none" w:sz="0" w:space="0" w:color="auto"/>
                    <w:left w:val="none" w:sz="0" w:space="0" w:color="auto"/>
                    <w:bottom w:val="none" w:sz="0" w:space="0" w:color="auto"/>
                    <w:right w:val="none" w:sz="0" w:space="0" w:color="auto"/>
                  </w:divBdr>
                </w:div>
                <w:div w:id="934555168">
                  <w:marLeft w:val="0"/>
                  <w:marRight w:val="0"/>
                  <w:marTop w:val="0"/>
                  <w:marBottom w:val="0"/>
                  <w:divBdr>
                    <w:top w:val="none" w:sz="0" w:space="0" w:color="auto"/>
                    <w:left w:val="none" w:sz="0" w:space="0" w:color="auto"/>
                    <w:bottom w:val="none" w:sz="0" w:space="0" w:color="auto"/>
                    <w:right w:val="none" w:sz="0" w:space="0" w:color="auto"/>
                  </w:divBdr>
                </w:div>
                <w:div w:id="265384726">
                  <w:marLeft w:val="0"/>
                  <w:marRight w:val="0"/>
                  <w:marTop w:val="0"/>
                  <w:marBottom w:val="0"/>
                  <w:divBdr>
                    <w:top w:val="none" w:sz="0" w:space="0" w:color="auto"/>
                    <w:left w:val="none" w:sz="0" w:space="0" w:color="auto"/>
                    <w:bottom w:val="none" w:sz="0" w:space="0" w:color="auto"/>
                    <w:right w:val="none" w:sz="0" w:space="0" w:color="auto"/>
                  </w:divBdr>
                </w:div>
                <w:div w:id="1000698195">
                  <w:marLeft w:val="0"/>
                  <w:marRight w:val="0"/>
                  <w:marTop w:val="0"/>
                  <w:marBottom w:val="0"/>
                  <w:divBdr>
                    <w:top w:val="none" w:sz="0" w:space="0" w:color="auto"/>
                    <w:left w:val="none" w:sz="0" w:space="0" w:color="auto"/>
                    <w:bottom w:val="none" w:sz="0" w:space="0" w:color="auto"/>
                    <w:right w:val="none" w:sz="0" w:space="0" w:color="auto"/>
                  </w:divBdr>
                </w:div>
                <w:div w:id="42704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3576">
          <w:marLeft w:val="0"/>
          <w:marRight w:val="0"/>
          <w:marTop w:val="0"/>
          <w:marBottom w:val="0"/>
          <w:divBdr>
            <w:top w:val="none" w:sz="0" w:space="0" w:color="auto"/>
            <w:left w:val="none" w:sz="0" w:space="0" w:color="auto"/>
            <w:bottom w:val="none" w:sz="0" w:space="0" w:color="auto"/>
            <w:right w:val="none" w:sz="0" w:space="0" w:color="auto"/>
          </w:divBdr>
          <w:divsChild>
            <w:div w:id="470488980">
              <w:marLeft w:val="0"/>
              <w:marRight w:val="0"/>
              <w:marTop w:val="0"/>
              <w:marBottom w:val="0"/>
              <w:divBdr>
                <w:top w:val="none" w:sz="0" w:space="0" w:color="auto"/>
                <w:left w:val="none" w:sz="0" w:space="0" w:color="auto"/>
                <w:bottom w:val="none" w:sz="0" w:space="0" w:color="auto"/>
                <w:right w:val="none" w:sz="0" w:space="0" w:color="auto"/>
              </w:divBdr>
              <w:divsChild>
                <w:div w:id="172111264">
                  <w:marLeft w:val="0"/>
                  <w:marRight w:val="0"/>
                  <w:marTop w:val="0"/>
                  <w:marBottom w:val="0"/>
                  <w:divBdr>
                    <w:top w:val="none" w:sz="0" w:space="0" w:color="auto"/>
                    <w:left w:val="none" w:sz="0" w:space="0" w:color="auto"/>
                    <w:bottom w:val="none" w:sz="0" w:space="0" w:color="auto"/>
                    <w:right w:val="none" w:sz="0" w:space="0" w:color="auto"/>
                  </w:divBdr>
                </w:div>
                <w:div w:id="1530139930">
                  <w:marLeft w:val="0"/>
                  <w:marRight w:val="0"/>
                  <w:marTop w:val="0"/>
                  <w:marBottom w:val="0"/>
                  <w:divBdr>
                    <w:top w:val="none" w:sz="0" w:space="0" w:color="auto"/>
                    <w:left w:val="none" w:sz="0" w:space="0" w:color="auto"/>
                    <w:bottom w:val="none" w:sz="0" w:space="0" w:color="auto"/>
                    <w:right w:val="none" w:sz="0" w:space="0" w:color="auto"/>
                  </w:divBdr>
                </w:div>
                <w:div w:id="278802568">
                  <w:marLeft w:val="0"/>
                  <w:marRight w:val="0"/>
                  <w:marTop w:val="0"/>
                  <w:marBottom w:val="0"/>
                  <w:divBdr>
                    <w:top w:val="none" w:sz="0" w:space="0" w:color="auto"/>
                    <w:left w:val="none" w:sz="0" w:space="0" w:color="auto"/>
                    <w:bottom w:val="none" w:sz="0" w:space="0" w:color="auto"/>
                    <w:right w:val="none" w:sz="0" w:space="0" w:color="auto"/>
                  </w:divBdr>
                </w:div>
                <w:div w:id="1855067113">
                  <w:marLeft w:val="0"/>
                  <w:marRight w:val="0"/>
                  <w:marTop w:val="0"/>
                  <w:marBottom w:val="0"/>
                  <w:divBdr>
                    <w:top w:val="none" w:sz="0" w:space="0" w:color="auto"/>
                    <w:left w:val="none" w:sz="0" w:space="0" w:color="auto"/>
                    <w:bottom w:val="none" w:sz="0" w:space="0" w:color="auto"/>
                    <w:right w:val="none" w:sz="0" w:space="0" w:color="auto"/>
                  </w:divBdr>
                </w:div>
                <w:div w:id="1551846045">
                  <w:marLeft w:val="0"/>
                  <w:marRight w:val="0"/>
                  <w:marTop w:val="0"/>
                  <w:marBottom w:val="0"/>
                  <w:divBdr>
                    <w:top w:val="none" w:sz="0" w:space="0" w:color="auto"/>
                    <w:left w:val="none" w:sz="0" w:space="0" w:color="auto"/>
                    <w:bottom w:val="none" w:sz="0" w:space="0" w:color="auto"/>
                    <w:right w:val="none" w:sz="0" w:space="0" w:color="auto"/>
                  </w:divBdr>
                </w:div>
                <w:div w:id="1985501818">
                  <w:marLeft w:val="0"/>
                  <w:marRight w:val="0"/>
                  <w:marTop w:val="0"/>
                  <w:marBottom w:val="0"/>
                  <w:divBdr>
                    <w:top w:val="none" w:sz="0" w:space="0" w:color="auto"/>
                    <w:left w:val="none" w:sz="0" w:space="0" w:color="auto"/>
                    <w:bottom w:val="none" w:sz="0" w:space="0" w:color="auto"/>
                    <w:right w:val="none" w:sz="0" w:space="0" w:color="auto"/>
                  </w:divBdr>
                </w:div>
                <w:div w:id="480315278">
                  <w:marLeft w:val="0"/>
                  <w:marRight w:val="0"/>
                  <w:marTop w:val="0"/>
                  <w:marBottom w:val="0"/>
                  <w:divBdr>
                    <w:top w:val="none" w:sz="0" w:space="0" w:color="auto"/>
                    <w:left w:val="none" w:sz="0" w:space="0" w:color="auto"/>
                    <w:bottom w:val="none" w:sz="0" w:space="0" w:color="auto"/>
                    <w:right w:val="none" w:sz="0" w:space="0" w:color="auto"/>
                  </w:divBdr>
                </w:div>
                <w:div w:id="1693409617">
                  <w:marLeft w:val="0"/>
                  <w:marRight w:val="0"/>
                  <w:marTop w:val="0"/>
                  <w:marBottom w:val="0"/>
                  <w:divBdr>
                    <w:top w:val="none" w:sz="0" w:space="0" w:color="auto"/>
                    <w:left w:val="none" w:sz="0" w:space="0" w:color="auto"/>
                    <w:bottom w:val="none" w:sz="0" w:space="0" w:color="auto"/>
                    <w:right w:val="none" w:sz="0" w:space="0" w:color="auto"/>
                  </w:divBdr>
                </w:div>
                <w:div w:id="1991669511">
                  <w:marLeft w:val="0"/>
                  <w:marRight w:val="0"/>
                  <w:marTop w:val="0"/>
                  <w:marBottom w:val="0"/>
                  <w:divBdr>
                    <w:top w:val="none" w:sz="0" w:space="0" w:color="auto"/>
                    <w:left w:val="none" w:sz="0" w:space="0" w:color="auto"/>
                    <w:bottom w:val="none" w:sz="0" w:space="0" w:color="auto"/>
                    <w:right w:val="none" w:sz="0" w:space="0" w:color="auto"/>
                  </w:divBdr>
                </w:div>
                <w:div w:id="30494167">
                  <w:marLeft w:val="0"/>
                  <w:marRight w:val="0"/>
                  <w:marTop w:val="0"/>
                  <w:marBottom w:val="0"/>
                  <w:divBdr>
                    <w:top w:val="none" w:sz="0" w:space="0" w:color="auto"/>
                    <w:left w:val="none" w:sz="0" w:space="0" w:color="auto"/>
                    <w:bottom w:val="none" w:sz="0" w:space="0" w:color="auto"/>
                    <w:right w:val="none" w:sz="0" w:space="0" w:color="auto"/>
                  </w:divBdr>
                </w:div>
                <w:div w:id="1315455093">
                  <w:marLeft w:val="0"/>
                  <w:marRight w:val="0"/>
                  <w:marTop w:val="0"/>
                  <w:marBottom w:val="0"/>
                  <w:divBdr>
                    <w:top w:val="none" w:sz="0" w:space="0" w:color="auto"/>
                    <w:left w:val="none" w:sz="0" w:space="0" w:color="auto"/>
                    <w:bottom w:val="none" w:sz="0" w:space="0" w:color="auto"/>
                    <w:right w:val="none" w:sz="0" w:space="0" w:color="auto"/>
                  </w:divBdr>
                </w:div>
                <w:div w:id="1388258681">
                  <w:marLeft w:val="0"/>
                  <w:marRight w:val="0"/>
                  <w:marTop w:val="0"/>
                  <w:marBottom w:val="0"/>
                  <w:divBdr>
                    <w:top w:val="none" w:sz="0" w:space="0" w:color="auto"/>
                    <w:left w:val="none" w:sz="0" w:space="0" w:color="auto"/>
                    <w:bottom w:val="none" w:sz="0" w:space="0" w:color="auto"/>
                    <w:right w:val="none" w:sz="0" w:space="0" w:color="auto"/>
                  </w:divBdr>
                </w:div>
                <w:div w:id="504440977">
                  <w:marLeft w:val="0"/>
                  <w:marRight w:val="0"/>
                  <w:marTop w:val="0"/>
                  <w:marBottom w:val="0"/>
                  <w:divBdr>
                    <w:top w:val="none" w:sz="0" w:space="0" w:color="auto"/>
                    <w:left w:val="none" w:sz="0" w:space="0" w:color="auto"/>
                    <w:bottom w:val="none" w:sz="0" w:space="0" w:color="auto"/>
                    <w:right w:val="none" w:sz="0" w:space="0" w:color="auto"/>
                  </w:divBdr>
                </w:div>
                <w:div w:id="1199008553">
                  <w:marLeft w:val="0"/>
                  <w:marRight w:val="0"/>
                  <w:marTop w:val="0"/>
                  <w:marBottom w:val="0"/>
                  <w:divBdr>
                    <w:top w:val="none" w:sz="0" w:space="0" w:color="auto"/>
                    <w:left w:val="none" w:sz="0" w:space="0" w:color="auto"/>
                    <w:bottom w:val="none" w:sz="0" w:space="0" w:color="auto"/>
                    <w:right w:val="none" w:sz="0" w:space="0" w:color="auto"/>
                  </w:divBdr>
                </w:div>
                <w:div w:id="458691901">
                  <w:marLeft w:val="0"/>
                  <w:marRight w:val="0"/>
                  <w:marTop w:val="0"/>
                  <w:marBottom w:val="0"/>
                  <w:divBdr>
                    <w:top w:val="none" w:sz="0" w:space="0" w:color="auto"/>
                    <w:left w:val="none" w:sz="0" w:space="0" w:color="auto"/>
                    <w:bottom w:val="none" w:sz="0" w:space="0" w:color="auto"/>
                    <w:right w:val="none" w:sz="0" w:space="0" w:color="auto"/>
                  </w:divBdr>
                </w:div>
                <w:div w:id="1579292109">
                  <w:marLeft w:val="0"/>
                  <w:marRight w:val="0"/>
                  <w:marTop w:val="0"/>
                  <w:marBottom w:val="0"/>
                  <w:divBdr>
                    <w:top w:val="none" w:sz="0" w:space="0" w:color="auto"/>
                    <w:left w:val="none" w:sz="0" w:space="0" w:color="auto"/>
                    <w:bottom w:val="none" w:sz="0" w:space="0" w:color="auto"/>
                    <w:right w:val="none" w:sz="0" w:space="0" w:color="auto"/>
                  </w:divBdr>
                </w:div>
                <w:div w:id="1954897463">
                  <w:marLeft w:val="0"/>
                  <w:marRight w:val="0"/>
                  <w:marTop w:val="0"/>
                  <w:marBottom w:val="0"/>
                  <w:divBdr>
                    <w:top w:val="none" w:sz="0" w:space="0" w:color="auto"/>
                    <w:left w:val="none" w:sz="0" w:space="0" w:color="auto"/>
                    <w:bottom w:val="none" w:sz="0" w:space="0" w:color="auto"/>
                    <w:right w:val="none" w:sz="0" w:space="0" w:color="auto"/>
                  </w:divBdr>
                </w:div>
                <w:div w:id="1980720730">
                  <w:marLeft w:val="0"/>
                  <w:marRight w:val="0"/>
                  <w:marTop w:val="0"/>
                  <w:marBottom w:val="0"/>
                  <w:divBdr>
                    <w:top w:val="none" w:sz="0" w:space="0" w:color="auto"/>
                    <w:left w:val="none" w:sz="0" w:space="0" w:color="auto"/>
                    <w:bottom w:val="none" w:sz="0" w:space="0" w:color="auto"/>
                    <w:right w:val="none" w:sz="0" w:space="0" w:color="auto"/>
                  </w:divBdr>
                </w:div>
                <w:div w:id="897862682">
                  <w:marLeft w:val="0"/>
                  <w:marRight w:val="0"/>
                  <w:marTop w:val="0"/>
                  <w:marBottom w:val="0"/>
                  <w:divBdr>
                    <w:top w:val="none" w:sz="0" w:space="0" w:color="auto"/>
                    <w:left w:val="none" w:sz="0" w:space="0" w:color="auto"/>
                    <w:bottom w:val="none" w:sz="0" w:space="0" w:color="auto"/>
                    <w:right w:val="none" w:sz="0" w:space="0" w:color="auto"/>
                  </w:divBdr>
                </w:div>
                <w:div w:id="456029030">
                  <w:marLeft w:val="0"/>
                  <w:marRight w:val="0"/>
                  <w:marTop w:val="0"/>
                  <w:marBottom w:val="0"/>
                  <w:divBdr>
                    <w:top w:val="none" w:sz="0" w:space="0" w:color="auto"/>
                    <w:left w:val="none" w:sz="0" w:space="0" w:color="auto"/>
                    <w:bottom w:val="none" w:sz="0" w:space="0" w:color="auto"/>
                    <w:right w:val="none" w:sz="0" w:space="0" w:color="auto"/>
                  </w:divBdr>
                </w:div>
                <w:div w:id="964432976">
                  <w:marLeft w:val="0"/>
                  <w:marRight w:val="0"/>
                  <w:marTop w:val="0"/>
                  <w:marBottom w:val="0"/>
                  <w:divBdr>
                    <w:top w:val="none" w:sz="0" w:space="0" w:color="auto"/>
                    <w:left w:val="none" w:sz="0" w:space="0" w:color="auto"/>
                    <w:bottom w:val="none" w:sz="0" w:space="0" w:color="auto"/>
                    <w:right w:val="none" w:sz="0" w:space="0" w:color="auto"/>
                  </w:divBdr>
                </w:div>
                <w:div w:id="1288048876">
                  <w:marLeft w:val="0"/>
                  <w:marRight w:val="0"/>
                  <w:marTop w:val="0"/>
                  <w:marBottom w:val="0"/>
                  <w:divBdr>
                    <w:top w:val="none" w:sz="0" w:space="0" w:color="auto"/>
                    <w:left w:val="none" w:sz="0" w:space="0" w:color="auto"/>
                    <w:bottom w:val="none" w:sz="0" w:space="0" w:color="auto"/>
                    <w:right w:val="none" w:sz="0" w:space="0" w:color="auto"/>
                  </w:divBdr>
                </w:div>
                <w:div w:id="6770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36920">
      <w:bodyDiv w:val="1"/>
      <w:marLeft w:val="0"/>
      <w:marRight w:val="0"/>
      <w:marTop w:val="0"/>
      <w:marBottom w:val="0"/>
      <w:divBdr>
        <w:top w:val="none" w:sz="0" w:space="0" w:color="auto"/>
        <w:left w:val="none" w:sz="0" w:space="0" w:color="auto"/>
        <w:bottom w:val="none" w:sz="0" w:space="0" w:color="auto"/>
        <w:right w:val="none" w:sz="0" w:space="0" w:color="auto"/>
      </w:divBdr>
      <w:divsChild>
        <w:div w:id="1012950177">
          <w:marLeft w:val="0"/>
          <w:marRight w:val="0"/>
          <w:marTop w:val="0"/>
          <w:marBottom w:val="0"/>
          <w:divBdr>
            <w:top w:val="none" w:sz="0" w:space="0" w:color="auto"/>
            <w:left w:val="none" w:sz="0" w:space="0" w:color="auto"/>
            <w:bottom w:val="none" w:sz="0" w:space="0" w:color="auto"/>
            <w:right w:val="none" w:sz="0" w:space="0" w:color="auto"/>
          </w:divBdr>
        </w:div>
        <w:div w:id="304894895">
          <w:marLeft w:val="0"/>
          <w:marRight w:val="0"/>
          <w:marTop w:val="0"/>
          <w:marBottom w:val="0"/>
          <w:divBdr>
            <w:top w:val="none" w:sz="0" w:space="0" w:color="auto"/>
            <w:left w:val="none" w:sz="0" w:space="0" w:color="auto"/>
            <w:bottom w:val="none" w:sz="0" w:space="0" w:color="auto"/>
            <w:right w:val="none" w:sz="0" w:space="0" w:color="auto"/>
          </w:divBdr>
        </w:div>
        <w:div w:id="2008435428">
          <w:marLeft w:val="0"/>
          <w:marRight w:val="0"/>
          <w:marTop w:val="0"/>
          <w:marBottom w:val="0"/>
          <w:divBdr>
            <w:top w:val="none" w:sz="0" w:space="0" w:color="auto"/>
            <w:left w:val="none" w:sz="0" w:space="0" w:color="auto"/>
            <w:bottom w:val="none" w:sz="0" w:space="0" w:color="auto"/>
            <w:right w:val="none" w:sz="0" w:space="0" w:color="auto"/>
          </w:divBdr>
        </w:div>
        <w:div w:id="883370129">
          <w:marLeft w:val="0"/>
          <w:marRight w:val="0"/>
          <w:marTop w:val="0"/>
          <w:marBottom w:val="0"/>
          <w:divBdr>
            <w:top w:val="none" w:sz="0" w:space="0" w:color="auto"/>
            <w:left w:val="none" w:sz="0" w:space="0" w:color="auto"/>
            <w:bottom w:val="none" w:sz="0" w:space="0" w:color="auto"/>
            <w:right w:val="none" w:sz="0" w:space="0" w:color="auto"/>
          </w:divBdr>
        </w:div>
        <w:div w:id="1598370078">
          <w:marLeft w:val="0"/>
          <w:marRight w:val="0"/>
          <w:marTop w:val="0"/>
          <w:marBottom w:val="0"/>
          <w:divBdr>
            <w:top w:val="none" w:sz="0" w:space="0" w:color="auto"/>
            <w:left w:val="none" w:sz="0" w:space="0" w:color="auto"/>
            <w:bottom w:val="none" w:sz="0" w:space="0" w:color="auto"/>
            <w:right w:val="none" w:sz="0" w:space="0" w:color="auto"/>
          </w:divBdr>
        </w:div>
        <w:div w:id="1659765067">
          <w:marLeft w:val="0"/>
          <w:marRight w:val="0"/>
          <w:marTop w:val="0"/>
          <w:marBottom w:val="0"/>
          <w:divBdr>
            <w:top w:val="none" w:sz="0" w:space="0" w:color="auto"/>
            <w:left w:val="none" w:sz="0" w:space="0" w:color="auto"/>
            <w:bottom w:val="none" w:sz="0" w:space="0" w:color="auto"/>
            <w:right w:val="none" w:sz="0" w:space="0" w:color="auto"/>
          </w:divBdr>
        </w:div>
        <w:div w:id="663898995">
          <w:marLeft w:val="0"/>
          <w:marRight w:val="0"/>
          <w:marTop w:val="0"/>
          <w:marBottom w:val="0"/>
          <w:divBdr>
            <w:top w:val="none" w:sz="0" w:space="0" w:color="auto"/>
            <w:left w:val="none" w:sz="0" w:space="0" w:color="auto"/>
            <w:bottom w:val="none" w:sz="0" w:space="0" w:color="auto"/>
            <w:right w:val="none" w:sz="0" w:space="0" w:color="auto"/>
          </w:divBdr>
        </w:div>
        <w:div w:id="607271313">
          <w:marLeft w:val="0"/>
          <w:marRight w:val="0"/>
          <w:marTop w:val="0"/>
          <w:marBottom w:val="0"/>
          <w:divBdr>
            <w:top w:val="none" w:sz="0" w:space="0" w:color="auto"/>
            <w:left w:val="none" w:sz="0" w:space="0" w:color="auto"/>
            <w:bottom w:val="none" w:sz="0" w:space="0" w:color="auto"/>
            <w:right w:val="none" w:sz="0" w:space="0" w:color="auto"/>
          </w:divBdr>
        </w:div>
        <w:div w:id="282274543">
          <w:marLeft w:val="0"/>
          <w:marRight w:val="0"/>
          <w:marTop w:val="0"/>
          <w:marBottom w:val="0"/>
          <w:divBdr>
            <w:top w:val="none" w:sz="0" w:space="0" w:color="auto"/>
            <w:left w:val="none" w:sz="0" w:space="0" w:color="auto"/>
            <w:bottom w:val="none" w:sz="0" w:space="0" w:color="auto"/>
            <w:right w:val="none" w:sz="0" w:space="0" w:color="auto"/>
          </w:divBdr>
        </w:div>
        <w:div w:id="826945663">
          <w:marLeft w:val="0"/>
          <w:marRight w:val="0"/>
          <w:marTop w:val="0"/>
          <w:marBottom w:val="0"/>
          <w:divBdr>
            <w:top w:val="none" w:sz="0" w:space="0" w:color="auto"/>
            <w:left w:val="none" w:sz="0" w:space="0" w:color="auto"/>
            <w:bottom w:val="none" w:sz="0" w:space="0" w:color="auto"/>
            <w:right w:val="none" w:sz="0" w:space="0" w:color="auto"/>
          </w:divBdr>
        </w:div>
        <w:div w:id="233786620">
          <w:marLeft w:val="0"/>
          <w:marRight w:val="0"/>
          <w:marTop w:val="0"/>
          <w:marBottom w:val="0"/>
          <w:divBdr>
            <w:top w:val="none" w:sz="0" w:space="0" w:color="auto"/>
            <w:left w:val="none" w:sz="0" w:space="0" w:color="auto"/>
            <w:bottom w:val="none" w:sz="0" w:space="0" w:color="auto"/>
            <w:right w:val="none" w:sz="0" w:space="0" w:color="auto"/>
          </w:divBdr>
        </w:div>
        <w:div w:id="2070956440">
          <w:marLeft w:val="0"/>
          <w:marRight w:val="0"/>
          <w:marTop w:val="0"/>
          <w:marBottom w:val="0"/>
          <w:divBdr>
            <w:top w:val="none" w:sz="0" w:space="0" w:color="auto"/>
            <w:left w:val="none" w:sz="0" w:space="0" w:color="auto"/>
            <w:bottom w:val="none" w:sz="0" w:space="0" w:color="auto"/>
            <w:right w:val="none" w:sz="0" w:space="0" w:color="auto"/>
          </w:divBdr>
        </w:div>
        <w:div w:id="2090229749">
          <w:marLeft w:val="0"/>
          <w:marRight w:val="0"/>
          <w:marTop w:val="0"/>
          <w:marBottom w:val="0"/>
          <w:divBdr>
            <w:top w:val="none" w:sz="0" w:space="0" w:color="auto"/>
            <w:left w:val="none" w:sz="0" w:space="0" w:color="auto"/>
            <w:bottom w:val="none" w:sz="0" w:space="0" w:color="auto"/>
            <w:right w:val="none" w:sz="0" w:space="0" w:color="auto"/>
          </w:divBdr>
        </w:div>
        <w:div w:id="1458064240">
          <w:marLeft w:val="0"/>
          <w:marRight w:val="0"/>
          <w:marTop w:val="0"/>
          <w:marBottom w:val="0"/>
          <w:divBdr>
            <w:top w:val="none" w:sz="0" w:space="0" w:color="auto"/>
            <w:left w:val="none" w:sz="0" w:space="0" w:color="auto"/>
            <w:bottom w:val="none" w:sz="0" w:space="0" w:color="auto"/>
            <w:right w:val="none" w:sz="0" w:space="0" w:color="auto"/>
          </w:divBdr>
        </w:div>
        <w:div w:id="529225556">
          <w:marLeft w:val="0"/>
          <w:marRight w:val="0"/>
          <w:marTop w:val="0"/>
          <w:marBottom w:val="0"/>
          <w:divBdr>
            <w:top w:val="none" w:sz="0" w:space="0" w:color="auto"/>
            <w:left w:val="none" w:sz="0" w:space="0" w:color="auto"/>
            <w:bottom w:val="none" w:sz="0" w:space="0" w:color="auto"/>
            <w:right w:val="none" w:sz="0" w:space="0" w:color="auto"/>
          </w:divBdr>
        </w:div>
        <w:div w:id="1330987086">
          <w:marLeft w:val="0"/>
          <w:marRight w:val="0"/>
          <w:marTop w:val="0"/>
          <w:marBottom w:val="0"/>
          <w:divBdr>
            <w:top w:val="none" w:sz="0" w:space="0" w:color="auto"/>
            <w:left w:val="none" w:sz="0" w:space="0" w:color="auto"/>
            <w:bottom w:val="none" w:sz="0" w:space="0" w:color="auto"/>
            <w:right w:val="none" w:sz="0" w:space="0" w:color="auto"/>
          </w:divBdr>
        </w:div>
        <w:div w:id="324093766">
          <w:marLeft w:val="0"/>
          <w:marRight w:val="0"/>
          <w:marTop w:val="0"/>
          <w:marBottom w:val="0"/>
          <w:divBdr>
            <w:top w:val="none" w:sz="0" w:space="0" w:color="auto"/>
            <w:left w:val="none" w:sz="0" w:space="0" w:color="auto"/>
            <w:bottom w:val="none" w:sz="0" w:space="0" w:color="auto"/>
            <w:right w:val="none" w:sz="0" w:space="0" w:color="auto"/>
          </w:divBdr>
        </w:div>
        <w:div w:id="1715158026">
          <w:marLeft w:val="0"/>
          <w:marRight w:val="0"/>
          <w:marTop w:val="0"/>
          <w:marBottom w:val="0"/>
          <w:divBdr>
            <w:top w:val="none" w:sz="0" w:space="0" w:color="auto"/>
            <w:left w:val="none" w:sz="0" w:space="0" w:color="auto"/>
            <w:bottom w:val="none" w:sz="0" w:space="0" w:color="auto"/>
            <w:right w:val="none" w:sz="0" w:space="0" w:color="auto"/>
          </w:divBdr>
        </w:div>
        <w:div w:id="1936789499">
          <w:marLeft w:val="0"/>
          <w:marRight w:val="0"/>
          <w:marTop w:val="0"/>
          <w:marBottom w:val="0"/>
          <w:divBdr>
            <w:top w:val="none" w:sz="0" w:space="0" w:color="auto"/>
            <w:left w:val="none" w:sz="0" w:space="0" w:color="auto"/>
            <w:bottom w:val="none" w:sz="0" w:space="0" w:color="auto"/>
            <w:right w:val="none" w:sz="0" w:space="0" w:color="auto"/>
          </w:divBdr>
        </w:div>
        <w:div w:id="682324832">
          <w:marLeft w:val="0"/>
          <w:marRight w:val="0"/>
          <w:marTop w:val="0"/>
          <w:marBottom w:val="0"/>
          <w:divBdr>
            <w:top w:val="none" w:sz="0" w:space="0" w:color="auto"/>
            <w:left w:val="none" w:sz="0" w:space="0" w:color="auto"/>
            <w:bottom w:val="none" w:sz="0" w:space="0" w:color="auto"/>
            <w:right w:val="none" w:sz="0" w:space="0" w:color="auto"/>
          </w:divBdr>
        </w:div>
        <w:div w:id="1428647949">
          <w:marLeft w:val="0"/>
          <w:marRight w:val="0"/>
          <w:marTop w:val="0"/>
          <w:marBottom w:val="0"/>
          <w:divBdr>
            <w:top w:val="none" w:sz="0" w:space="0" w:color="auto"/>
            <w:left w:val="none" w:sz="0" w:space="0" w:color="auto"/>
            <w:bottom w:val="none" w:sz="0" w:space="0" w:color="auto"/>
            <w:right w:val="none" w:sz="0" w:space="0" w:color="auto"/>
          </w:divBdr>
        </w:div>
        <w:div w:id="1246449833">
          <w:marLeft w:val="0"/>
          <w:marRight w:val="0"/>
          <w:marTop w:val="0"/>
          <w:marBottom w:val="0"/>
          <w:divBdr>
            <w:top w:val="none" w:sz="0" w:space="0" w:color="auto"/>
            <w:left w:val="none" w:sz="0" w:space="0" w:color="auto"/>
            <w:bottom w:val="none" w:sz="0" w:space="0" w:color="auto"/>
            <w:right w:val="none" w:sz="0" w:space="0" w:color="auto"/>
          </w:divBdr>
        </w:div>
        <w:div w:id="1906842783">
          <w:marLeft w:val="0"/>
          <w:marRight w:val="0"/>
          <w:marTop w:val="0"/>
          <w:marBottom w:val="0"/>
          <w:divBdr>
            <w:top w:val="none" w:sz="0" w:space="0" w:color="auto"/>
            <w:left w:val="none" w:sz="0" w:space="0" w:color="auto"/>
            <w:bottom w:val="none" w:sz="0" w:space="0" w:color="auto"/>
            <w:right w:val="none" w:sz="0" w:space="0" w:color="auto"/>
          </w:divBdr>
        </w:div>
        <w:div w:id="403453641">
          <w:marLeft w:val="0"/>
          <w:marRight w:val="0"/>
          <w:marTop w:val="0"/>
          <w:marBottom w:val="0"/>
          <w:divBdr>
            <w:top w:val="none" w:sz="0" w:space="0" w:color="auto"/>
            <w:left w:val="none" w:sz="0" w:space="0" w:color="auto"/>
            <w:bottom w:val="none" w:sz="0" w:space="0" w:color="auto"/>
            <w:right w:val="none" w:sz="0" w:space="0" w:color="auto"/>
          </w:divBdr>
        </w:div>
        <w:div w:id="1359046150">
          <w:marLeft w:val="0"/>
          <w:marRight w:val="0"/>
          <w:marTop w:val="0"/>
          <w:marBottom w:val="0"/>
          <w:divBdr>
            <w:top w:val="none" w:sz="0" w:space="0" w:color="auto"/>
            <w:left w:val="none" w:sz="0" w:space="0" w:color="auto"/>
            <w:bottom w:val="none" w:sz="0" w:space="0" w:color="auto"/>
            <w:right w:val="none" w:sz="0" w:space="0" w:color="auto"/>
          </w:divBdr>
        </w:div>
        <w:div w:id="536360644">
          <w:marLeft w:val="0"/>
          <w:marRight w:val="0"/>
          <w:marTop w:val="0"/>
          <w:marBottom w:val="0"/>
          <w:divBdr>
            <w:top w:val="none" w:sz="0" w:space="0" w:color="auto"/>
            <w:left w:val="none" w:sz="0" w:space="0" w:color="auto"/>
            <w:bottom w:val="none" w:sz="0" w:space="0" w:color="auto"/>
            <w:right w:val="none" w:sz="0" w:space="0" w:color="auto"/>
          </w:divBdr>
        </w:div>
        <w:div w:id="648480307">
          <w:marLeft w:val="0"/>
          <w:marRight w:val="0"/>
          <w:marTop w:val="0"/>
          <w:marBottom w:val="0"/>
          <w:divBdr>
            <w:top w:val="none" w:sz="0" w:space="0" w:color="auto"/>
            <w:left w:val="none" w:sz="0" w:space="0" w:color="auto"/>
            <w:bottom w:val="none" w:sz="0" w:space="0" w:color="auto"/>
            <w:right w:val="none" w:sz="0" w:space="0" w:color="auto"/>
          </w:divBdr>
        </w:div>
        <w:div w:id="1248077849">
          <w:marLeft w:val="0"/>
          <w:marRight w:val="0"/>
          <w:marTop w:val="0"/>
          <w:marBottom w:val="0"/>
          <w:divBdr>
            <w:top w:val="none" w:sz="0" w:space="0" w:color="auto"/>
            <w:left w:val="none" w:sz="0" w:space="0" w:color="auto"/>
            <w:bottom w:val="none" w:sz="0" w:space="0" w:color="auto"/>
            <w:right w:val="none" w:sz="0" w:space="0" w:color="auto"/>
          </w:divBdr>
        </w:div>
        <w:div w:id="1341815449">
          <w:marLeft w:val="0"/>
          <w:marRight w:val="0"/>
          <w:marTop w:val="0"/>
          <w:marBottom w:val="0"/>
          <w:divBdr>
            <w:top w:val="none" w:sz="0" w:space="0" w:color="auto"/>
            <w:left w:val="none" w:sz="0" w:space="0" w:color="auto"/>
            <w:bottom w:val="none" w:sz="0" w:space="0" w:color="auto"/>
            <w:right w:val="none" w:sz="0" w:space="0" w:color="auto"/>
          </w:divBdr>
        </w:div>
        <w:div w:id="1920678336">
          <w:marLeft w:val="0"/>
          <w:marRight w:val="0"/>
          <w:marTop w:val="0"/>
          <w:marBottom w:val="0"/>
          <w:divBdr>
            <w:top w:val="none" w:sz="0" w:space="0" w:color="auto"/>
            <w:left w:val="none" w:sz="0" w:space="0" w:color="auto"/>
            <w:bottom w:val="none" w:sz="0" w:space="0" w:color="auto"/>
            <w:right w:val="none" w:sz="0" w:space="0" w:color="auto"/>
          </w:divBdr>
        </w:div>
        <w:div w:id="373240896">
          <w:marLeft w:val="0"/>
          <w:marRight w:val="0"/>
          <w:marTop w:val="0"/>
          <w:marBottom w:val="0"/>
          <w:divBdr>
            <w:top w:val="none" w:sz="0" w:space="0" w:color="auto"/>
            <w:left w:val="none" w:sz="0" w:space="0" w:color="auto"/>
            <w:bottom w:val="none" w:sz="0" w:space="0" w:color="auto"/>
            <w:right w:val="none" w:sz="0" w:space="0" w:color="auto"/>
          </w:divBdr>
        </w:div>
        <w:div w:id="178352623">
          <w:marLeft w:val="0"/>
          <w:marRight w:val="0"/>
          <w:marTop w:val="0"/>
          <w:marBottom w:val="0"/>
          <w:divBdr>
            <w:top w:val="none" w:sz="0" w:space="0" w:color="auto"/>
            <w:left w:val="none" w:sz="0" w:space="0" w:color="auto"/>
            <w:bottom w:val="none" w:sz="0" w:space="0" w:color="auto"/>
            <w:right w:val="none" w:sz="0" w:space="0" w:color="auto"/>
          </w:divBdr>
        </w:div>
        <w:div w:id="182477274">
          <w:marLeft w:val="0"/>
          <w:marRight w:val="0"/>
          <w:marTop w:val="0"/>
          <w:marBottom w:val="0"/>
          <w:divBdr>
            <w:top w:val="none" w:sz="0" w:space="0" w:color="auto"/>
            <w:left w:val="none" w:sz="0" w:space="0" w:color="auto"/>
            <w:bottom w:val="none" w:sz="0" w:space="0" w:color="auto"/>
            <w:right w:val="none" w:sz="0" w:space="0" w:color="auto"/>
          </w:divBdr>
        </w:div>
        <w:div w:id="442310964">
          <w:marLeft w:val="0"/>
          <w:marRight w:val="0"/>
          <w:marTop w:val="0"/>
          <w:marBottom w:val="0"/>
          <w:divBdr>
            <w:top w:val="none" w:sz="0" w:space="0" w:color="auto"/>
            <w:left w:val="none" w:sz="0" w:space="0" w:color="auto"/>
            <w:bottom w:val="none" w:sz="0" w:space="0" w:color="auto"/>
            <w:right w:val="none" w:sz="0" w:space="0" w:color="auto"/>
          </w:divBdr>
        </w:div>
        <w:div w:id="1602911260">
          <w:marLeft w:val="0"/>
          <w:marRight w:val="0"/>
          <w:marTop w:val="0"/>
          <w:marBottom w:val="0"/>
          <w:divBdr>
            <w:top w:val="none" w:sz="0" w:space="0" w:color="auto"/>
            <w:left w:val="none" w:sz="0" w:space="0" w:color="auto"/>
            <w:bottom w:val="none" w:sz="0" w:space="0" w:color="auto"/>
            <w:right w:val="none" w:sz="0" w:space="0" w:color="auto"/>
          </w:divBdr>
        </w:div>
        <w:div w:id="2091190427">
          <w:marLeft w:val="0"/>
          <w:marRight w:val="0"/>
          <w:marTop w:val="0"/>
          <w:marBottom w:val="0"/>
          <w:divBdr>
            <w:top w:val="none" w:sz="0" w:space="0" w:color="auto"/>
            <w:left w:val="none" w:sz="0" w:space="0" w:color="auto"/>
            <w:bottom w:val="none" w:sz="0" w:space="0" w:color="auto"/>
            <w:right w:val="none" w:sz="0" w:space="0" w:color="auto"/>
          </w:divBdr>
        </w:div>
        <w:div w:id="630550056">
          <w:marLeft w:val="0"/>
          <w:marRight w:val="0"/>
          <w:marTop w:val="0"/>
          <w:marBottom w:val="0"/>
          <w:divBdr>
            <w:top w:val="none" w:sz="0" w:space="0" w:color="auto"/>
            <w:left w:val="none" w:sz="0" w:space="0" w:color="auto"/>
            <w:bottom w:val="none" w:sz="0" w:space="0" w:color="auto"/>
            <w:right w:val="none" w:sz="0" w:space="0" w:color="auto"/>
          </w:divBdr>
        </w:div>
        <w:div w:id="658775925">
          <w:marLeft w:val="0"/>
          <w:marRight w:val="0"/>
          <w:marTop w:val="0"/>
          <w:marBottom w:val="0"/>
          <w:divBdr>
            <w:top w:val="none" w:sz="0" w:space="0" w:color="auto"/>
            <w:left w:val="none" w:sz="0" w:space="0" w:color="auto"/>
            <w:bottom w:val="none" w:sz="0" w:space="0" w:color="auto"/>
            <w:right w:val="none" w:sz="0" w:space="0" w:color="auto"/>
          </w:divBdr>
        </w:div>
        <w:div w:id="1284456029">
          <w:marLeft w:val="0"/>
          <w:marRight w:val="0"/>
          <w:marTop w:val="0"/>
          <w:marBottom w:val="0"/>
          <w:divBdr>
            <w:top w:val="none" w:sz="0" w:space="0" w:color="auto"/>
            <w:left w:val="none" w:sz="0" w:space="0" w:color="auto"/>
            <w:bottom w:val="none" w:sz="0" w:space="0" w:color="auto"/>
            <w:right w:val="none" w:sz="0" w:space="0" w:color="auto"/>
          </w:divBdr>
        </w:div>
        <w:div w:id="504826761">
          <w:marLeft w:val="0"/>
          <w:marRight w:val="0"/>
          <w:marTop w:val="0"/>
          <w:marBottom w:val="0"/>
          <w:divBdr>
            <w:top w:val="none" w:sz="0" w:space="0" w:color="auto"/>
            <w:left w:val="none" w:sz="0" w:space="0" w:color="auto"/>
            <w:bottom w:val="none" w:sz="0" w:space="0" w:color="auto"/>
            <w:right w:val="none" w:sz="0" w:space="0" w:color="auto"/>
          </w:divBdr>
        </w:div>
        <w:div w:id="149252058">
          <w:marLeft w:val="0"/>
          <w:marRight w:val="0"/>
          <w:marTop w:val="0"/>
          <w:marBottom w:val="0"/>
          <w:divBdr>
            <w:top w:val="none" w:sz="0" w:space="0" w:color="auto"/>
            <w:left w:val="none" w:sz="0" w:space="0" w:color="auto"/>
            <w:bottom w:val="none" w:sz="0" w:space="0" w:color="auto"/>
            <w:right w:val="none" w:sz="0" w:space="0" w:color="auto"/>
          </w:divBdr>
        </w:div>
        <w:div w:id="943149012">
          <w:marLeft w:val="0"/>
          <w:marRight w:val="0"/>
          <w:marTop w:val="0"/>
          <w:marBottom w:val="0"/>
          <w:divBdr>
            <w:top w:val="none" w:sz="0" w:space="0" w:color="auto"/>
            <w:left w:val="none" w:sz="0" w:space="0" w:color="auto"/>
            <w:bottom w:val="none" w:sz="0" w:space="0" w:color="auto"/>
            <w:right w:val="none" w:sz="0" w:space="0" w:color="auto"/>
          </w:divBdr>
        </w:div>
        <w:div w:id="111823226">
          <w:marLeft w:val="0"/>
          <w:marRight w:val="0"/>
          <w:marTop w:val="0"/>
          <w:marBottom w:val="0"/>
          <w:divBdr>
            <w:top w:val="none" w:sz="0" w:space="0" w:color="auto"/>
            <w:left w:val="none" w:sz="0" w:space="0" w:color="auto"/>
            <w:bottom w:val="none" w:sz="0" w:space="0" w:color="auto"/>
            <w:right w:val="none" w:sz="0" w:space="0" w:color="auto"/>
          </w:divBdr>
        </w:div>
      </w:divsChild>
    </w:div>
    <w:div w:id="1612467033">
      <w:bodyDiv w:val="1"/>
      <w:marLeft w:val="0"/>
      <w:marRight w:val="0"/>
      <w:marTop w:val="0"/>
      <w:marBottom w:val="0"/>
      <w:divBdr>
        <w:top w:val="none" w:sz="0" w:space="0" w:color="auto"/>
        <w:left w:val="none" w:sz="0" w:space="0" w:color="auto"/>
        <w:bottom w:val="none" w:sz="0" w:space="0" w:color="auto"/>
        <w:right w:val="none" w:sz="0" w:space="0" w:color="auto"/>
      </w:divBdr>
    </w:div>
    <w:div w:id="1626499498">
      <w:bodyDiv w:val="1"/>
      <w:marLeft w:val="0"/>
      <w:marRight w:val="0"/>
      <w:marTop w:val="0"/>
      <w:marBottom w:val="0"/>
      <w:divBdr>
        <w:top w:val="none" w:sz="0" w:space="0" w:color="auto"/>
        <w:left w:val="none" w:sz="0" w:space="0" w:color="auto"/>
        <w:bottom w:val="none" w:sz="0" w:space="0" w:color="auto"/>
        <w:right w:val="none" w:sz="0" w:space="0" w:color="auto"/>
      </w:divBdr>
      <w:divsChild>
        <w:div w:id="1676493054">
          <w:marLeft w:val="0"/>
          <w:marRight w:val="0"/>
          <w:marTop w:val="0"/>
          <w:marBottom w:val="0"/>
          <w:divBdr>
            <w:top w:val="none" w:sz="0" w:space="0" w:color="auto"/>
            <w:left w:val="none" w:sz="0" w:space="0" w:color="auto"/>
            <w:bottom w:val="none" w:sz="0" w:space="0" w:color="auto"/>
            <w:right w:val="none" w:sz="0" w:space="0" w:color="auto"/>
          </w:divBdr>
        </w:div>
      </w:divsChild>
    </w:div>
    <w:div w:id="1751925922">
      <w:bodyDiv w:val="1"/>
      <w:marLeft w:val="0"/>
      <w:marRight w:val="0"/>
      <w:marTop w:val="0"/>
      <w:marBottom w:val="0"/>
      <w:divBdr>
        <w:top w:val="none" w:sz="0" w:space="0" w:color="auto"/>
        <w:left w:val="none" w:sz="0" w:space="0" w:color="auto"/>
        <w:bottom w:val="none" w:sz="0" w:space="0" w:color="auto"/>
        <w:right w:val="none" w:sz="0" w:space="0" w:color="auto"/>
      </w:divBdr>
      <w:divsChild>
        <w:div w:id="1405294755">
          <w:marLeft w:val="0"/>
          <w:marRight w:val="0"/>
          <w:marTop w:val="0"/>
          <w:marBottom w:val="0"/>
          <w:divBdr>
            <w:top w:val="none" w:sz="0" w:space="0" w:color="auto"/>
            <w:left w:val="none" w:sz="0" w:space="0" w:color="auto"/>
            <w:bottom w:val="none" w:sz="0" w:space="0" w:color="auto"/>
            <w:right w:val="none" w:sz="0" w:space="0" w:color="auto"/>
          </w:divBdr>
        </w:div>
        <w:div w:id="1137842748">
          <w:marLeft w:val="0"/>
          <w:marRight w:val="0"/>
          <w:marTop w:val="0"/>
          <w:marBottom w:val="0"/>
          <w:divBdr>
            <w:top w:val="none" w:sz="0" w:space="0" w:color="auto"/>
            <w:left w:val="none" w:sz="0" w:space="0" w:color="auto"/>
            <w:bottom w:val="none" w:sz="0" w:space="0" w:color="auto"/>
            <w:right w:val="none" w:sz="0" w:space="0" w:color="auto"/>
          </w:divBdr>
        </w:div>
        <w:div w:id="2121758995">
          <w:marLeft w:val="0"/>
          <w:marRight w:val="0"/>
          <w:marTop w:val="0"/>
          <w:marBottom w:val="0"/>
          <w:divBdr>
            <w:top w:val="none" w:sz="0" w:space="0" w:color="auto"/>
            <w:left w:val="none" w:sz="0" w:space="0" w:color="auto"/>
            <w:bottom w:val="none" w:sz="0" w:space="0" w:color="auto"/>
            <w:right w:val="none" w:sz="0" w:space="0" w:color="auto"/>
          </w:divBdr>
        </w:div>
        <w:div w:id="23869760">
          <w:marLeft w:val="0"/>
          <w:marRight w:val="0"/>
          <w:marTop w:val="0"/>
          <w:marBottom w:val="0"/>
          <w:divBdr>
            <w:top w:val="none" w:sz="0" w:space="0" w:color="auto"/>
            <w:left w:val="none" w:sz="0" w:space="0" w:color="auto"/>
            <w:bottom w:val="none" w:sz="0" w:space="0" w:color="auto"/>
            <w:right w:val="none" w:sz="0" w:space="0" w:color="auto"/>
          </w:divBdr>
        </w:div>
        <w:div w:id="2003467531">
          <w:marLeft w:val="0"/>
          <w:marRight w:val="0"/>
          <w:marTop w:val="0"/>
          <w:marBottom w:val="0"/>
          <w:divBdr>
            <w:top w:val="none" w:sz="0" w:space="0" w:color="auto"/>
            <w:left w:val="none" w:sz="0" w:space="0" w:color="auto"/>
            <w:bottom w:val="none" w:sz="0" w:space="0" w:color="auto"/>
            <w:right w:val="none" w:sz="0" w:space="0" w:color="auto"/>
          </w:divBdr>
        </w:div>
        <w:div w:id="847519369">
          <w:marLeft w:val="0"/>
          <w:marRight w:val="0"/>
          <w:marTop w:val="0"/>
          <w:marBottom w:val="0"/>
          <w:divBdr>
            <w:top w:val="none" w:sz="0" w:space="0" w:color="auto"/>
            <w:left w:val="none" w:sz="0" w:space="0" w:color="auto"/>
            <w:bottom w:val="none" w:sz="0" w:space="0" w:color="auto"/>
            <w:right w:val="none" w:sz="0" w:space="0" w:color="auto"/>
          </w:divBdr>
        </w:div>
        <w:div w:id="1887793298">
          <w:marLeft w:val="0"/>
          <w:marRight w:val="0"/>
          <w:marTop w:val="0"/>
          <w:marBottom w:val="0"/>
          <w:divBdr>
            <w:top w:val="none" w:sz="0" w:space="0" w:color="auto"/>
            <w:left w:val="none" w:sz="0" w:space="0" w:color="auto"/>
            <w:bottom w:val="none" w:sz="0" w:space="0" w:color="auto"/>
            <w:right w:val="none" w:sz="0" w:space="0" w:color="auto"/>
          </w:divBdr>
        </w:div>
        <w:div w:id="849762126">
          <w:marLeft w:val="0"/>
          <w:marRight w:val="0"/>
          <w:marTop w:val="0"/>
          <w:marBottom w:val="0"/>
          <w:divBdr>
            <w:top w:val="none" w:sz="0" w:space="0" w:color="auto"/>
            <w:left w:val="none" w:sz="0" w:space="0" w:color="auto"/>
            <w:bottom w:val="none" w:sz="0" w:space="0" w:color="auto"/>
            <w:right w:val="none" w:sz="0" w:space="0" w:color="auto"/>
          </w:divBdr>
        </w:div>
        <w:div w:id="1250988">
          <w:marLeft w:val="0"/>
          <w:marRight w:val="0"/>
          <w:marTop w:val="0"/>
          <w:marBottom w:val="0"/>
          <w:divBdr>
            <w:top w:val="none" w:sz="0" w:space="0" w:color="auto"/>
            <w:left w:val="none" w:sz="0" w:space="0" w:color="auto"/>
            <w:bottom w:val="none" w:sz="0" w:space="0" w:color="auto"/>
            <w:right w:val="none" w:sz="0" w:space="0" w:color="auto"/>
          </w:divBdr>
        </w:div>
        <w:div w:id="1139878594">
          <w:marLeft w:val="0"/>
          <w:marRight w:val="0"/>
          <w:marTop w:val="0"/>
          <w:marBottom w:val="0"/>
          <w:divBdr>
            <w:top w:val="none" w:sz="0" w:space="0" w:color="auto"/>
            <w:left w:val="none" w:sz="0" w:space="0" w:color="auto"/>
            <w:bottom w:val="none" w:sz="0" w:space="0" w:color="auto"/>
            <w:right w:val="none" w:sz="0" w:space="0" w:color="auto"/>
          </w:divBdr>
        </w:div>
        <w:div w:id="1871263611">
          <w:marLeft w:val="0"/>
          <w:marRight w:val="0"/>
          <w:marTop w:val="0"/>
          <w:marBottom w:val="0"/>
          <w:divBdr>
            <w:top w:val="none" w:sz="0" w:space="0" w:color="auto"/>
            <w:left w:val="none" w:sz="0" w:space="0" w:color="auto"/>
            <w:bottom w:val="none" w:sz="0" w:space="0" w:color="auto"/>
            <w:right w:val="none" w:sz="0" w:space="0" w:color="auto"/>
          </w:divBdr>
        </w:div>
        <w:div w:id="1877306400">
          <w:marLeft w:val="0"/>
          <w:marRight w:val="0"/>
          <w:marTop w:val="0"/>
          <w:marBottom w:val="0"/>
          <w:divBdr>
            <w:top w:val="none" w:sz="0" w:space="0" w:color="auto"/>
            <w:left w:val="none" w:sz="0" w:space="0" w:color="auto"/>
            <w:bottom w:val="none" w:sz="0" w:space="0" w:color="auto"/>
            <w:right w:val="none" w:sz="0" w:space="0" w:color="auto"/>
          </w:divBdr>
        </w:div>
        <w:div w:id="1082724657">
          <w:marLeft w:val="0"/>
          <w:marRight w:val="0"/>
          <w:marTop w:val="0"/>
          <w:marBottom w:val="0"/>
          <w:divBdr>
            <w:top w:val="none" w:sz="0" w:space="0" w:color="auto"/>
            <w:left w:val="none" w:sz="0" w:space="0" w:color="auto"/>
            <w:bottom w:val="none" w:sz="0" w:space="0" w:color="auto"/>
            <w:right w:val="none" w:sz="0" w:space="0" w:color="auto"/>
          </w:divBdr>
        </w:div>
        <w:div w:id="224679488">
          <w:marLeft w:val="0"/>
          <w:marRight w:val="0"/>
          <w:marTop w:val="0"/>
          <w:marBottom w:val="0"/>
          <w:divBdr>
            <w:top w:val="none" w:sz="0" w:space="0" w:color="auto"/>
            <w:left w:val="none" w:sz="0" w:space="0" w:color="auto"/>
            <w:bottom w:val="none" w:sz="0" w:space="0" w:color="auto"/>
            <w:right w:val="none" w:sz="0" w:space="0" w:color="auto"/>
          </w:divBdr>
        </w:div>
        <w:div w:id="1901819650">
          <w:marLeft w:val="0"/>
          <w:marRight w:val="0"/>
          <w:marTop w:val="0"/>
          <w:marBottom w:val="0"/>
          <w:divBdr>
            <w:top w:val="none" w:sz="0" w:space="0" w:color="auto"/>
            <w:left w:val="none" w:sz="0" w:space="0" w:color="auto"/>
            <w:bottom w:val="none" w:sz="0" w:space="0" w:color="auto"/>
            <w:right w:val="none" w:sz="0" w:space="0" w:color="auto"/>
          </w:divBdr>
        </w:div>
        <w:div w:id="579675432">
          <w:marLeft w:val="0"/>
          <w:marRight w:val="0"/>
          <w:marTop w:val="0"/>
          <w:marBottom w:val="0"/>
          <w:divBdr>
            <w:top w:val="none" w:sz="0" w:space="0" w:color="auto"/>
            <w:left w:val="none" w:sz="0" w:space="0" w:color="auto"/>
            <w:bottom w:val="none" w:sz="0" w:space="0" w:color="auto"/>
            <w:right w:val="none" w:sz="0" w:space="0" w:color="auto"/>
          </w:divBdr>
        </w:div>
        <w:div w:id="210507671">
          <w:marLeft w:val="0"/>
          <w:marRight w:val="0"/>
          <w:marTop w:val="0"/>
          <w:marBottom w:val="0"/>
          <w:divBdr>
            <w:top w:val="none" w:sz="0" w:space="0" w:color="auto"/>
            <w:left w:val="none" w:sz="0" w:space="0" w:color="auto"/>
            <w:bottom w:val="none" w:sz="0" w:space="0" w:color="auto"/>
            <w:right w:val="none" w:sz="0" w:space="0" w:color="auto"/>
          </w:divBdr>
        </w:div>
        <w:div w:id="298724434">
          <w:marLeft w:val="0"/>
          <w:marRight w:val="0"/>
          <w:marTop w:val="0"/>
          <w:marBottom w:val="0"/>
          <w:divBdr>
            <w:top w:val="none" w:sz="0" w:space="0" w:color="auto"/>
            <w:left w:val="none" w:sz="0" w:space="0" w:color="auto"/>
            <w:bottom w:val="none" w:sz="0" w:space="0" w:color="auto"/>
            <w:right w:val="none" w:sz="0" w:space="0" w:color="auto"/>
          </w:divBdr>
        </w:div>
        <w:div w:id="1234270574">
          <w:marLeft w:val="0"/>
          <w:marRight w:val="0"/>
          <w:marTop w:val="0"/>
          <w:marBottom w:val="0"/>
          <w:divBdr>
            <w:top w:val="none" w:sz="0" w:space="0" w:color="auto"/>
            <w:left w:val="none" w:sz="0" w:space="0" w:color="auto"/>
            <w:bottom w:val="none" w:sz="0" w:space="0" w:color="auto"/>
            <w:right w:val="none" w:sz="0" w:space="0" w:color="auto"/>
          </w:divBdr>
        </w:div>
        <w:div w:id="418136675">
          <w:marLeft w:val="0"/>
          <w:marRight w:val="0"/>
          <w:marTop w:val="0"/>
          <w:marBottom w:val="0"/>
          <w:divBdr>
            <w:top w:val="none" w:sz="0" w:space="0" w:color="auto"/>
            <w:left w:val="none" w:sz="0" w:space="0" w:color="auto"/>
            <w:bottom w:val="none" w:sz="0" w:space="0" w:color="auto"/>
            <w:right w:val="none" w:sz="0" w:space="0" w:color="auto"/>
          </w:divBdr>
        </w:div>
        <w:div w:id="1654718939">
          <w:marLeft w:val="0"/>
          <w:marRight w:val="0"/>
          <w:marTop w:val="0"/>
          <w:marBottom w:val="0"/>
          <w:divBdr>
            <w:top w:val="none" w:sz="0" w:space="0" w:color="auto"/>
            <w:left w:val="none" w:sz="0" w:space="0" w:color="auto"/>
            <w:bottom w:val="none" w:sz="0" w:space="0" w:color="auto"/>
            <w:right w:val="none" w:sz="0" w:space="0" w:color="auto"/>
          </w:divBdr>
        </w:div>
        <w:div w:id="884803287">
          <w:marLeft w:val="0"/>
          <w:marRight w:val="0"/>
          <w:marTop w:val="0"/>
          <w:marBottom w:val="0"/>
          <w:divBdr>
            <w:top w:val="none" w:sz="0" w:space="0" w:color="auto"/>
            <w:left w:val="none" w:sz="0" w:space="0" w:color="auto"/>
            <w:bottom w:val="none" w:sz="0" w:space="0" w:color="auto"/>
            <w:right w:val="none" w:sz="0" w:space="0" w:color="auto"/>
          </w:divBdr>
        </w:div>
        <w:div w:id="1581596380">
          <w:marLeft w:val="0"/>
          <w:marRight w:val="0"/>
          <w:marTop w:val="0"/>
          <w:marBottom w:val="0"/>
          <w:divBdr>
            <w:top w:val="none" w:sz="0" w:space="0" w:color="auto"/>
            <w:left w:val="none" w:sz="0" w:space="0" w:color="auto"/>
            <w:bottom w:val="none" w:sz="0" w:space="0" w:color="auto"/>
            <w:right w:val="none" w:sz="0" w:space="0" w:color="auto"/>
          </w:divBdr>
        </w:div>
        <w:div w:id="408625172">
          <w:marLeft w:val="0"/>
          <w:marRight w:val="0"/>
          <w:marTop w:val="0"/>
          <w:marBottom w:val="0"/>
          <w:divBdr>
            <w:top w:val="none" w:sz="0" w:space="0" w:color="auto"/>
            <w:left w:val="none" w:sz="0" w:space="0" w:color="auto"/>
            <w:bottom w:val="none" w:sz="0" w:space="0" w:color="auto"/>
            <w:right w:val="none" w:sz="0" w:space="0" w:color="auto"/>
          </w:divBdr>
        </w:div>
        <w:div w:id="612789982">
          <w:marLeft w:val="0"/>
          <w:marRight w:val="0"/>
          <w:marTop w:val="0"/>
          <w:marBottom w:val="0"/>
          <w:divBdr>
            <w:top w:val="none" w:sz="0" w:space="0" w:color="auto"/>
            <w:left w:val="none" w:sz="0" w:space="0" w:color="auto"/>
            <w:bottom w:val="none" w:sz="0" w:space="0" w:color="auto"/>
            <w:right w:val="none" w:sz="0" w:space="0" w:color="auto"/>
          </w:divBdr>
        </w:div>
        <w:div w:id="1920364163">
          <w:marLeft w:val="0"/>
          <w:marRight w:val="0"/>
          <w:marTop w:val="0"/>
          <w:marBottom w:val="0"/>
          <w:divBdr>
            <w:top w:val="none" w:sz="0" w:space="0" w:color="auto"/>
            <w:left w:val="none" w:sz="0" w:space="0" w:color="auto"/>
            <w:bottom w:val="none" w:sz="0" w:space="0" w:color="auto"/>
            <w:right w:val="none" w:sz="0" w:space="0" w:color="auto"/>
          </w:divBdr>
        </w:div>
        <w:div w:id="832526281">
          <w:marLeft w:val="0"/>
          <w:marRight w:val="0"/>
          <w:marTop w:val="0"/>
          <w:marBottom w:val="0"/>
          <w:divBdr>
            <w:top w:val="none" w:sz="0" w:space="0" w:color="auto"/>
            <w:left w:val="none" w:sz="0" w:space="0" w:color="auto"/>
            <w:bottom w:val="none" w:sz="0" w:space="0" w:color="auto"/>
            <w:right w:val="none" w:sz="0" w:space="0" w:color="auto"/>
          </w:divBdr>
        </w:div>
        <w:div w:id="1645620763">
          <w:marLeft w:val="0"/>
          <w:marRight w:val="0"/>
          <w:marTop w:val="0"/>
          <w:marBottom w:val="0"/>
          <w:divBdr>
            <w:top w:val="none" w:sz="0" w:space="0" w:color="auto"/>
            <w:left w:val="none" w:sz="0" w:space="0" w:color="auto"/>
            <w:bottom w:val="none" w:sz="0" w:space="0" w:color="auto"/>
            <w:right w:val="none" w:sz="0" w:space="0" w:color="auto"/>
          </w:divBdr>
        </w:div>
        <w:div w:id="1682775377">
          <w:marLeft w:val="0"/>
          <w:marRight w:val="0"/>
          <w:marTop w:val="0"/>
          <w:marBottom w:val="0"/>
          <w:divBdr>
            <w:top w:val="none" w:sz="0" w:space="0" w:color="auto"/>
            <w:left w:val="none" w:sz="0" w:space="0" w:color="auto"/>
            <w:bottom w:val="none" w:sz="0" w:space="0" w:color="auto"/>
            <w:right w:val="none" w:sz="0" w:space="0" w:color="auto"/>
          </w:divBdr>
        </w:div>
        <w:div w:id="770514954">
          <w:marLeft w:val="0"/>
          <w:marRight w:val="0"/>
          <w:marTop w:val="0"/>
          <w:marBottom w:val="0"/>
          <w:divBdr>
            <w:top w:val="none" w:sz="0" w:space="0" w:color="auto"/>
            <w:left w:val="none" w:sz="0" w:space="0" w:color="auto"/>
            <w:bottom w:val="none" w:sz="0" w:space="0" w:color="auto"/>
            <w:right w:val="none" w:sz="0" w:space="0" w:color="auto"/>
          </w:divBdr>
        </w:div>
        <w:div w:id="777675514">
          <w:marLeft w:val="0"/>
          <w:marRight w:val="0"/>
          <w:marTop w:val="0"/>
          <w:marBottom w:val="0"/>
          <w:divBdr>
            <w:top w:val="none" w:sz="0" w:space="0" w:color="auto"/>
            <w:left w:val="none" w:sz="0" w:space="0" w:color="auto"/>
            <w:bottom w:val="none" w:sz="0" w:space="0" w:color="auto"/>
            <w:right w:val="none" w:sz="0" w:space="0" w:color="auto"/>
          </w:divBdr>
        </w:div>
        <w:div w:id="1057704215">
          <w:marLeft w:val="0"/>
          <w:marRight w:val="0"/>
          <w:marTop w:val="0"/>
          <w:marBottom w:val="0"/>
          <w:divBdr>
            <w:top w:val="none" w:sz="0" w:space="0" w:color="auto"/>
            <w:left w:val="none" w:sz="0" w:space="0" w:color="auto"/>
            <w:bottom w:val="none" w:sz="0" w:space="0" w:color="auto"/>
            <w:right w:val="none" w:sz="0" w:space="0" w:color="auto"/>
          </w:divBdr>
        </w:div>
        <w:div w:id="557327854">
          <w:marLeft w:val="0"/>
          <w:marRight w:val="0"/>
          <w:marTop w:val="0"/>
          <w:marBottom w:val="0"/>
          <w:divBdr>
            <w:top w:val="none" w:sz="0" w:space="0" w:color="auto"/>
            <w:left w:val="none" w:sz="0" w:space="0" w:color="auto"/>
            <w:bottom w:val="none" w:sz="0" w:space="0" w:color="auto"/>
            <w:right w:val="none" w:sz="0" w:space="0" w:color="auto"/>
          </w:divBdr>
        </w:div>
        <w:div w:id="1007757105">
          <w:marLeft w:val="0"/>
          <w:marRight w:val="0"/>
          <w:marTop w:val="0"/>
          <w:marBottom w:val="0"/>
          <w:divBdr>
            <w:top w:val="none" w:sz="0" w:space="0" w:color="auto"/>
            <w:left w:val="none" w:sz="0" w:space="0" w:color="auto"/>
            <w:bottom w:val="none" w:sz="0" w:space="0" w:color="auto"/>
            <w:right w:val="none" w:sz="0" w:space="0" w:color="auto"/>
          </w:divBdr>
        </w:div>
        <w:div w:id="523058802">
          <w:marLeft w:val="0"/>
          <w:marRight w:val="0"/>
          <w:marTop w:val="0"/>
          <w:marBottom w:val="0"/>
          <w:divBdr>
            <w:top w:val="none" w:sz="0" w:space="0" w:color="auto"/>
            <w:left w:val="none" w:sz="0" w:space="0" w:color="auto"/>
            <w:bottom w:val="none" w:sz="0" w:space="0" w:color="auto"/>
            <w:right w:val="none" w:sz="0" w:space="0" w:color="auto"/>
          </w:divBdr>
        </w:div>
        <w:div w:id="813107909">
          <w:marLeft w:val="0"/>
          <w:marRight w:val="0"/>
          <w:marTop w:val="0"/>
          <w:marBottom w:val="0"/>
          <w:divBdr>
            <w:top w:val="none" w:sz="0" w:space="0" w:color="auto"/>
            <w:left w:val="none" w:sz="0" w:space="0" w:color="auto"/>
            <w:bottom w:val="none" w:sz="0" w:space="0" w:color="auto"/>
            <w:right w:val="none" w:sz="0" w:space="0" w:color="auto"/>
          </w:divBdr>
        </w:div>
        <w:div w:id="766998924">
          <w:marLeft w:val="0"/>
          <w:marRight w:val="0"/>
          <w:marTop w:val="0"/>
          <w:marBottom w:val="0"/>
          <w:divBdr>
            <w:top w:val="none" w:sz="0" w:space="0" w:color="auto"/>
            <w:left w:val="none" w:sz="0" w:space="0" w:color="auto"/>
            <w:bottom w:val="none" w:sz="0" w:space="0" w:color="auto"/>
            <w:right w:val="none" w:sz="0" w:space="0" w:color="auto"/>
          </w:divBdr>
        </w:div>
        <w:div w:id="609896032">
          <w:marLeft w:val="0"/>
          <w:marRight w:val="0"/>
          <w:marTop w:val="0"/>
          <w:marBottom w:val="0"/>
          <w:divBdr>
            <w:top w:val="none" w:sz="0" w:space="0" w:color="auto"/>
            <w:left w:val="none" w:sz="0" w:space="0" w:color="auto"/>
            <w:bottom w:val="none" w:sz="0" w:space="0" w:color="auto"/>
            <w:right w:val="none" w:sz="0" w:space="0" w:color="auto"/>
          </w:divBdr>
        </w:div>
        <w:div w:id="1896159417">
          <w:marLeft w:val="0"/>
          <w:marRight w:val="0"/>
          <w:marTop w:val="0"/>
          <w:marBottom w:val="0"/>
          <w:divBdr>
            <w:top w:val="none" w:sz="0" w:space="0" w:color="auto"/>
            <w:left w:val="none" w:sz="0" w:space="0" w:color="auto"/>
            <w:bottom w:val="none" w:sz="0" w:space="0" w:color="auto"/>
            <w:right w:val="none" w:sz="0" w:space="0" w:color="auto"/>
          </w:divBdr>
        </w:div>
        <w:div w:id="1929579966">
          <w:marLeft w:val="0"/>
          <w:marRight w:val="0"/>
          <w:marTop w:val="0"/>
          <w:marBottom w:val="0"/>
          <w:divBdr>
            <w:top w:val="none" w:sz="0" w:space="0" w:color="auto"/>
            <w:left w:val="none" w:sz="0" w:space="0" w:color="auto"/>
            <w:bottom w:val="none" w:sz="0" w:space="0" w:color="auto"/>
            <w:right w:val="none" w:sz="0" w:space="0" w:color="auto"/>
          </w:divBdr>
        </w:div>
        <w:div w:id="922449227">
          <w:marLeft w:val="0"/>
          <w:marRight w:val="0"/>
          <w:marTop w:val="0"/>
          <w:marBottom w:val="0"/>
          <w:divBdr>
            <w:top w:val="none" w:sz="0" w:space="0" w:color="auto"/>
            <w:left w:val="none" w:sz="0" w:space="0" w:color="auto"/>
            <w:bottom w:val="none" w:sz="0" w:space="0" w:color="auto"/>
            <w:right w:val="none" w:sz="0" w:space="0" w:color="auto"/>
          </w:divBdr>
        </w:div>
        <w:div w:id="1784493648">
          <w:marLeft w:val="0"/>
          <w:marRight w:val="0"/>
          <w:marTop w:val="0"/>
          <w:marBottom w:val="0"/>
          <w:divBdr>
            <w:top w:val="none" w:sz="0" w:space="0" w:color="auto"/>
            <w:left w:val="none" w:sz="0" w:space="0" w:color="auto"/>
            <w:bottom w:val="none" w:sz="0" w:space="0" w:color="auto"/>
            <w:right w:val="none" w:sz="0" w:space="0" w:color="auto"/>
          </w:divBdr>
        </w:div>
        <w:div w:id="665595607">
          <w:marLeft w:val="0"/>
          <w:marRight w:val="0"/>
          <w:marTop w:val="0"/>
          <w:marBottom w:val="0"/>
          <w:divBdr>
            <w:top w:val="none" w:sz="0" w:space="0" w:color="auto"/>
            <w:left w:val="none" w:sz="0" w:space="0" w:color="auto"/>
            <w:bottom w:val="none" w:sz="0" w:space="0" w:color="auto"/>
            <w:right w:val="none" w:sz="0" w:space="0" w:color="auto"/>
          </w:divBdr>
        </w:div>
        <w:div w:id="120854446">
          <w:marLeft w:val="0"/>
          <w:marRight w:val="0"/>
          <w:marTop w:val="0"/>
          <w:marBottom w:val="0"/>
          <w:divBdr>
            <w:top w:val="none" w:sz="0" w:space="0" w:color="auto"/>
            <w:left w:val="none" w:sz="0" w:space="0" w:color="auto"/>
            <w:bottom w:val="none" w:sz="0" w:space="0" w:color="auto"/>
            <w:right w:val="none" w:sz="0" w:space="0" w:color="auto"/>
          </w:divBdr>
        </w:div>
        <w:div w:id="1976330585">
          <w:marLeft w:val="0"/>
          <w:marRight w:val="0"/>
          <w:marTop w:val="0"/>
          <w:marBottom w:val="0"/>
          <w:divBdr>
            <w:top w:val="none" w:sz="0" w:space="0" w:color="auto"/>
            <w:left w:val="none" w:sz="0" w:space="0" w:color="auto"/>
            <w:bottom w:val="none" w:sz="0" w:space="0" w:color="auto"/>
            <w:right w:val="none" w:sz="0" w:space="0" w:color="auto"/>
          </w:divBdr>
        </w:div>
        <w:div w:id="349531398">
          <w:marLeft w:val="0"/>
          <w:marRight w:val="0"/>
          <w:marTop w:val="0"/>
          <w:marBottom w:val="0"/>
          <w:divBdr>
            <w:top w:val="none" w:sz="0" w:space="0" w:color="auto"/>
            <w:left w:val="none" w:sz="0" w:space="0" w:color="auto"/>
            <w:bottom w:val="none" w:sz="0" w:space="0" w:color="auto"/>
            <w:right w:val="none" w:sz="0" w:space="0" w:color="auto"/>
          </w:divBdr>
        </w:div>
        <w:div w:id="618099822">
          <w:marLeft w:val="0"/>
          <w:marRight w:val="0"/>
          <w:marTop w:val="0"/>
          <w:marBottom w:val="0"/>
          <w:divBdr>
            <w:top w:val="none" w:sz="0" w:space="0" w:color="auto"/>
            <w:left w:val="none" w:sz="0" w:space="0" w:color="auto"/>
            <w:bottom w:val="none" w:sz="0" w:space="0" w:color="auto"/>
            <w:right w:val="none" w:sz="0" w:space="0" w:color="auto"/>
          </w:divBdr>
        </w:div>
        <w:div w:id="966009854">
          <w:marLeft w:val="0"/>
          <w:marRight w:val="0"/>
          <w:marTop w:val="0"/>
          <w:marBottom w:val="0"/>
          <w:divBdr>
            <w:top w:val="none" w:sz="0" w:space="0" w:color="auto"/>
            <w:left w:val="none" w:sz="0" w:space="0" w:color="auto"/>
            <w:bottom w:val="none" w:sz="0" w:space="0" w:color="auto"/>
            <w:right w:val="none" w:sz="0" w:space="0" w:color="auto"/>
          </w:divBdr>
        </w:div>
        <w:div w:id="1785073715">
          <w:marLeft w:val="0"/>
          <w:marRight w:val="0"/>
          <w:marTop w:val="0"/>
          <w:marBottom w:val="0"/>
          <w:divBdr>
            <w:top w:val="none" w:sz="0" w:space="0" w:color="auto"/>
            <w:left w:val="none" w:sz="0" w:space="0" w:color="auto"/>
            <w:bottom w:val="none" w:sz="0" w:space="0" w:color="auto"/>
            <w:right w:val="none" w:sz="0" w:space="0" w:color="auto"/>
          </w:divBdr>
        </w:div>
        <w:div w:id="75829731">
          <w:marLeft w:val="0"/>
          <w:marRight w:val="0"/>
          <w:marTop w:val="0"/>
          <w:marBottom w:val="0"/>
          <w:divBdr>
            <w:top w:val="none" w:sz="0" w:space="0" w:color="auto"/>
            <w:left w:val="none" w:sz="0" w:space="0" w:color="auto"/>
            <w:bottom w:val="none" w:sz="0" w:space="0" w:color="auto"/>
            <w:right w:val="none" w:sz="0" w:space="0" w:color="auto"/>
          </w:divBdr>
        </w:div>
        <w:div w:id="870218880">
          <w:marLeft w:val="0"/>
          <w:marRight w:val="0"/>
          <w:marTop w:val="0"/>
          <w:marBottom w:val="0"/>
          <w:divBdr>
            <w:top w:val="none" w:sz="0" w:space="0" w:color="auto"/>
            <w:left w:val="none" w:sz="0" w:space="0" w:color="auto"/>
            <w:bottom w:val="none" w:sz="0" w:space="0" w:color="auto"/>
            <w:right w:val="none" w:sz="0" w:space="0" w:color="auto"/>
          </w:divBdr>
        </w:div>
        <w:div w:id="1941989873">
          <w:marLeft w:val="0"/>
          <w:marRight w:val="0"/>
          <w:marTop w:val="0"/>
          <w:marBottom w:val="0"/>
          <w:divBdr>
            <w:top w:val="none" w:sz="0" w:space="0" w:color="auto"/>
            <w:left w:val="none" w:sz="0" w:space="0" w:color="auto"/>
            <w:bottom w:val="none" w:sz="0" w:space="0" w:color="auto"/>
            <w:right w:val="none" w:sz="0" w:space="0" w:color="auto"/>
          </w:divBdr>
        </w:div>
        <w:div w:id="1468861029">
          <w:marLeft w:val="0"/>
          <w:marRight w:val="0"/>
          <w:marTop w:val="0"/>
          <w:marBottom w:val="0"/>
          <w:divBdr>
            <w:top w:val="none" w:sz="0" w:space="0" w:color="auto"/>
            <w:left w:val="none" w:sz="0" w:space="0" w:color="auto"/>
            <w:bottom w:val="none" w:sz="0" w:space="0" w:color="auto"/>
            <w:right w:val="none" w:sz="0" w:space="0" w:color="auto"/>
          </w:divBdr>
        </w:div>
        <w:div w:id="1207059741">
          <w:marLeft w:val="0"/>
          <w:marRight w:val="0"/>
          <w:marTop w:val="0"/>
          <w:marBottom w:val="0"/>
          <w:divBdr>
            <w:top w:val="none" w:sz="0" w:space="0" w:color="auto"/>
            <w:left w:val="none" w:sz="0" w:space="0" w:color="auto"/>
            <w:bottom w:val="none" w:sz="0" w:space="0" w:color="auto"/>
            <w:right w:val="none" w:sz="0" w:space="0" w:color="auto"/>
          </w:divBdr>
        </w:div>
        <w:div w:id="337470110">
          <w:marLeft w:val="0"/>
          <w:marRight w:val="0"/>
          <w:marTop w:val="0"/>
          <w:marBottom w:val="0"/>
          <w:divBdr>
            <w:top w:val="none" w:sz="0" w:space="0" w:color="auto"/>
            <w:left w:val="none" w:sz="0" w:space="0" w:color="auto"/>
            <w:bottom w:val="none" w:sz="0" w:space="0" w:color="auto"/>
            <w:right w:val="none" w:sz="0" w:space="0" w:color="auto"/>
          </w:divBdr>
        </w:div>
        <w:div w:id="1552226671">
          <w:marLeft w:val="0"/>
          <w:marRight w:val="0"/>
          <w:marTop w:val="0"/>
          <w:marBottom w:val="0"/>
          <w:divBdr>
            <w:top w:val="none" w:sz="0" w:space="0" w:color="auto"/>
            <w:left w:val="none" w:sz="0" w:space="0" w:color="auto"/>
            <w:bottom w:val="none" w:sz="0" w:space="0" w:color="auto"/>
            <w:right w:val="none" w:sz="0" w:space="0" w:color="auto"/>
          </w:divBdr>
        </w:div>
        <w:div w:id="1253975229">
          <w:marLeft w:val="0"/>
          <w:marRight w:val="0"/>
          <w:marTop w:val="0"/>
          <w:marBottom w:val="0"/>
          <w:divBdr>
            <w:top w:val="none" w:sz="0" w:space="0" w:color="auto"/>
            <w:left w:val="none" w:sz="0" w:space="0" w:color="auto"/>
            <w:bottom w:val="none" w:sz="0" w:space="0" w:color="auto"/>
            <w:right w:val="none" w:sz="0" w:space="0" w:color="auto"/>
          </w:divBdr>
        </w:div>
        <w:div w:id="1924028537">
          <w:marLeft w:val="0"/>
          <w:marRight w:val="0"/>
          <w:marTop w:val="0"/>
          <w:marBottom w:val="0"/>
          <w:divBdr>
            <w:top w:val="none" w:sz="0" w:space="0" w:color="auto"/>
            <w:left w:val="none" w:sz="0" w:space="0" w:color="auto"/>
            <w:bottom w:val="none" w:sz="0" w:space="0" w:color="auto"/>
            <w:right w:val="none" w:sz="0" w:space="0" w:color="auto"/>
          </w:divBdr>
        </w:div>
        <w:div w:id="1277911947">
          <w:marLeft w:val="0"/>
          <w:marRight w:val="0"/>
          <w:marTop w:val="0"/>
          <w:marBottom w:val="0"/>
          <w:divBdr>
            <w:top w:val="none" w:sz="0" w:space="0" w:color="auto"/>
            <w:left w:val="none" w:sz="0" w:space="0" w:color="auto"/>
            <w:bottom w:val="none" w:sz="0" w:space="0" w:color="auto"/>
            <w:right w:val="none" w:sz="0" w:space="0" w:color="auto"/>
          </w:divBdr>
        </w:div>
        <w:div w:id="2066566850">
          <w:marLeft w:val="0"/>
          <w:marRight w:val="0"/>
          <w:marTop w:val="0"/>
          <w:marBottom w:val="0"/>
          <w:divBdr>
            <w:top w:val="none" w:sz="0" w:space="0" w:color="auto"/>
            <w:left w:val="none" w:sz="0" w:space="0" w:color="auto"/>
            <w:bottom w:val="none" w:sz="0" w:space="0" w:color="auto"/>
            <w:right w:val="none" w:sz="0" w:space="0" w:color="auto"/>
          </w:divBdr>
        </w:div>
        <w:div w:id="198208381">
          <w:marLeft w:val="0"/>
          <w:marRight w:val="0"/>
          <w:marTop w:val="0"/>
          <w:marBottom w:val="0"/>
          <w:divBdr>
            <w:top w:val="none" w:sz="0" w:space="0" w:color="auto"/>
            <w:left w:val="none" w:sz="0" w:space="0" w:color="auto"/>
            <w:bottom w:val="none" w:sz="0" w:space="0" w:color="auto"/>
            <w:right w:val="none" w:sz="0" w:space="0" w:color="auto"/>
          </w:divBdr>
        </w:div>
        <w:div w:id="1265461542">
          <w:marLeft w:val="0"/>
          <w:marRight w:val="0"/>
          <w:marTop w:val="0"/>
          <w:marBottom w:val="0"/>
          <w:divBdr>
            <w:top w:val="none" w:sz="0" w:space="0" w:color="auto"/>
            <w:left w:val="none" w:sz="0" w:space="0" w:color="auto"/>
            <w:bottom w:val="none" w:sz="0" w:space="0" w:color="auto"/>
            <w:right w:val="none" w:sz="0" w:space="0" w:color="auto"/>
          </w:divBdr>
        </w:div>
        <w:div w:id="1913007258">
          <w:marLeft w:val="0"/>
          <w:marRight w:val="0"/>
          <w:marTop w:val="0"/>
          <w:marBottom w:val="0"/>
          <w:divBdr>
            <w:top w:val="none" w:sz="0" w:space="0" w:color="auto"/>
            <w:left w:val="none" w:sz="0" w:space="0" w:color="auto"/>
            <w:bottom w:val="none" w:sz="0" w:space="0" w:color="auto"/>
            <w:right w:val="none" w:sz="0" w:space="0" w:color="auto"/>
          </w:divBdr>
        </w:div>
        <w:div w:id="611283713">
          <w:marLeft w:val="0"/>
          <w:marRight w:val="0"/>
          <w:marTop w:val="0"/>
          <w:marBottom w:val="0"/>
          <w:divBdr>
            <w:top w:val="none" w:sz="0" w:space="0" w:color="auto"/>
            <w:left w:val="none" w:sz="0" w:space="0" w:color="auto"/>
            <w:bottom w:val="none" w:sz="0" w:space="0" w:color="auto"/>
            <w:right w:val="none" w:sz="0" w:space="0" w:color="auto"/>
          </w:divBdr>
        </w:div>
        <w:div w:id="637955681">
          <w:marLeft w:val="0"/>
          <w:marRight w:val="0"/>
          <w:marTop w:val="0"/>
          <w:marBottom w:val="0"/>
          <w:divBdr>
            <w:top w:val="none" w:sz="0" w:space="0" w:color="auto"/>
            <w:left w:val="none" w:sz="0" w:space="0" w:color="auto"/>
            <w:bottom w:val="none" w:sz="0" w:space="0" w:color="auto"/>
            <w:right w:val="none" w:sz="0" w:space="0" w:color="auto"/>
          </w:divBdr>
        </w:div>
        <w:div w:id="387805655">
          <w:marLeft w:val="0"/>
          <w:marRight w:val="0"/>
          <w:marTop w:val="0"/>
          <w:marBottom w:val="0"/>
          <w:divBdr>
            <w:top w:val="none" w:sz="0" w:space="0" w:color="auto"/>
            <w:left w:val="none" w:sz="0" w:space="0" w:color="auto"/>
            <w:bottom w:val="none" w:sz="0" w:space="0" w:color="auto"/>
            <w:right w:val="none" w:sz="0" w:space="0" w:color="auto"/>
          </w:divBdr>
        </w:div>
        <w:div w:id="1700664049">
          <w:marLeft w:val="0"/>
          <w:marRight w:val="0"/>
          <w:marTop w:val="0"/>
          <w:marBottom w:val="0"/>
          <w:divBdr>
            <w:top w:val="none" w:sz="0" w:space="0" w:color="auto"/>
            <w:left w:val="none" w:sz="0" w:space="0" w:color="auto"/>
            <w:bottom w:val="none" w:sz="0" w:space="0" w:color="auto"/>
            <w:right w:val="none" w:sz="0" w:space="0" w:color="auto"/>
          </w:divBdr>
        </w:div>
        <w:div w:id="839198459">
          <w:marLeft w:val="0"/>
          <w:marRight w:val="0"/>
          <w:marTop w:val="0"/>
          <w:marBottom w:val="0"/>
          <w:divBdr>
            <w:top w:val="none" w:sz="0" w:space="0" w:color="auto"/>
            <w:left w:val="none" w:sz="0" w:space="0" w:color="auto"/>
            <w:bottom w:val="none" w:sz="0" w:space="0" w:color="auto"/>
            <w:right w:val="none" w:sz="0" w:space="0" w:color="auto"/>
          </w:divBdr>
        </w:div>
        <w:div w:id="138811794">
          <w:marLeft w:val="0"/>
          <w:marRight w:val="0"/>
          <w:marTop w:val="0"/>
          <w:marBottom w:val="0"/>
          <w:divBdr>
            <w:top w:val="none" w:sz="0" w:space="0" w:color="auto"/>
            <w:left w:val="none" w:sz="0" w:space="0" w:color="auto"/>
            <w:bottom w:val="none" w:sz="0" w:space="0" w:color="auto"/>
            <w:right w:val="none" w:sz="0" w:space="0" w:color="auto"/>
          </w:divBdr>
        </w:div>
        <w:div w:id="2041277822">
          <w:marLeft w:val="0"/>
          <w:marRight w:val="0"/>
          <w:marTop w:val="0"/>
          <w:marBottom w:val="0"/>
          <w:divBdr>
            <w:top w:val="none" w:sz="0" w:space="0" w:color="auto"/>
            <w:left w:val="none" w:sz="0" w:space="0" w:color="auto"/>
            <w:bottom w:val="none" w:sz="0" w:space="0" w:color="auto"/>
            <w:right w:val="none" w:sz="0" w:space="0" w:color="auto"/>
          </w:divBdr>
        </w:div>
        <w:div w:id="718090777">
          <w:marLeft w:val="0"/>
          <w:marRight w:val="0"/>
          <w:marTop w:val="0"/>
          <w:marBottom w:val="0"/>
          <w:divBdr>
            <w:top w:val="none" w:sz="0" w:space="0" w:color="auto"/>
            <w:left w:val="none" w:sz="0" w:space="0" w:color="auto"/>
            <w:bottom w:val="none" w:sz="0" w:space="0" w:color="auto"/>
            <w:right w:val="none" w:sz="0" w:space="0" w:color="auto"/>
          </w:divBdr>
        </w:div>
        <w:div w:id="58214890">
          <w:marLeft w:val="0"/>
          <w:marRight w:val="0"/>
          <w:marTop w:val="0"/>
          <w:marBottom w:val="0"/>
          <w:divBdr>
            <w:top w:val="none" w:sz="0" w:space="0" w:color="auto"/>
            <w:left w:val="none" w:sz="0" w:space="0" w:color="auto"/>
            <w:bottom w:val="none" w:sz="0" w:space="0" w:color="auto"/>
            <w:right w:val="none" w:sz="0" w:space="0" w:color="auto"/>
          </w:divBdr>
        </w:div>
        <w:div w:id="910042173">
          <w:marLeft w:val="0"/>
          <w:marRight w:val="0"/>
          <w:marTop w:val="0"/>
          <w:marBottom w:val="0"/>
          <w:divBdr>
            <w:top w:val="none" w:sz="0" w:space="0" w:color="auto"/>
            <w:left w:val="none" w:sz="0" w:space="0" w:color="auto"/>
            <w:bottom w:val="none" w:sz="0" w:space="0" w:color="auto"/>
            <w:right w:val="none" w:sz="0" w:space="0" w:color="auto"/>
          </w:divBdr>
        </w:div>
        <w:div w:id="1313949372">
          <w:marLeft w:val="0"/>
          <w:marRight w:val="0"/>
          <w:marTop w:val="0"/>
          <w:marBottom w:val="0"/>
          <w:divBdr>
            <w:top w:val="none" w:sz="0" w:space="0" w:color="auto"/>
            <w:left w:val="none" w:sz="0" w:space="0" w:color="auto"/>
            <w:bottom w:val="none" w:sz="0" w:space="0" w:color="auto"/>
            <w:right w:val="none" w:sz="0" w:space="0" w:color="auto"/>
          </w:divBdr>
        </w:div>
        <w:div w:id="829909170">
          <w:marLeft w:val="0"/>
          <w:marRight w:val="0"/>
          <w:marTop w:val="0"/>
          <w:marBottom w:val="0"/>
          <w:divBdr>
            <w:top w:val="none" w:sz="0" w:space="0" w:color="auto"/>
            <w:left w:val="none" w:sz="0" w:space="0" w:color="auto"/>
            <w:bottom w:val="none" w:sz="0" w:space="0" w:color="auto"/>
            <w:right w:val="none" w:sz="0" w:space="0" w:color="auto"/>
          </w:divBdr>
        </w:div>
        <w:div w:id="214705962">
          <w:marLeft w:val="0"/>
          <w:marRight w:val="0"/>
          <w:marTop w:val="0"/>
          <w:marBottom w:val="0"/>
          <w:divBdr>
            <w:top w:val="none" w:sz="0" w:space="0" w:color="auto"/>
            <w:left w:val="none" w:sz="0" w:space="0" w:color="auto"/>
            <w:bottom w:val="none" w:sz="0" w:space="0" w:color="auto"/>
            <w:right w:val="none" w:sz="0" w:space="0" w:color="auto"/>
          </w:divBdr>
        </w:div>
        <w:div w:id="262347429">
          <w:marLeft w:val="0"/>
          <w:marRight w:val="0"/>
          <w:marTop w:val="0"/>
          <w:marBottom w:val="0"/>
          <w:divBdr>
            <w:top w:val="none" w:sz="0" w:space="0" w:color="auto"/>
            <w:left w:val="none" w:sz="0" w:space="0" w:color="auto"/>
            <w:bottom w:val="none" w:sz="0" w:space="0" w:color="auto"/>
            <w:right w:val="none" w:sz="0" w:space="0" w:color="auto"/>
          </w:divBdr>
        </w:div>
        <w:div w:id="1224560043">
          <w:marLeft w:val="0"/>
          <w:marRight w:val="0"/>
          <w:marTop w:val="0"/>
          <w:marBottom w:val="0"/>
          <w:divBdr>
            <w:top w:val="none" w:sz="0" w:space="0" w:color="auto"/>
            <w:left w:val="none" w:sz="0" w:space="0" w:color="auto"/>
            <w:bottom w:val="none" w:sz="0" w:space="0" w:color="auto"/>
            <w:right w:val="none" w:sz="0" w:space="0" w:color="auto"/>
          </w:divBdr>
        </w:div>
        <w:div w:id="896356415">
          <w:marLeft w:val="0"/>
          <w:marRight w:val="0"/>
          <w:marTop w:val="0"/>
          <w:marBottom w:val="0"/>
          <w:divBdr>
            <w:top w:val="none" w:sz="0" w:space="0" w:color="auto"/>
            <w:left w:val="none" w:sz="0" w:space="0" w:color="auto"/>
            <w:bottom w:val="none" w:sz="0" w:space="0" w:color="auto"/>
            <w:right w:val="none" w:sz="0" w:space="0" w:color="auto"/>
          </w:divBdr>
        </w:div>
        <w:div w:id="350767123">
          <w:marLeft w:val="0"/>
          <w:marRight w:val="0"/>
          <w:marTop w:val="0"/>
          <w:marBottom w:val="0"/>
          <w:divBdr>
            <w:top w:val="none" w:sz="0" w:space="0" w:color="auto"/>
            <w:left w:val="none" w:sz="0" w:space="0" w:color="auto"/>
            <w:bottom w:val="none" w:sz="0" w:space="0" w:color="auto"/>
            <w:right w:val="none" w:sz="0" w:space="0" w:color="auto"/>
          </w:divBdr>
        </w:div>
        <w:div w:id="550271625">
          <w:marLeft w:val="0"/>
          <w:marRight w:val="0"/>
          <w:marTop w:val="0"/>
          <w:marBottom w:val="0"/>
          <w:divBdr>
            <w:top w:val="none" w:sz="0" w:space="0" w:color="auto"/>
            <w:left w:val="none" w:sz="0" w:space="0" w:color="auto"/>
            <w:bottom w:val="none" w:sz="0" w:space="0" w:color="auto"/>
            <w:right w:val="none" w:sz="0" w:space="0" w:color="auto"/>
          </w:divBdr>
        </w:div>
        <w:div w:id="109864595">
          <w:marLeft w:val="0"/>
          <w:marRight w:val="0"/>
          <w:marTop w:val="0"/>
          <w:marBottom w:val="0"/>
          <w:divBdr>
            <w:top w:val="none" w:sz="0" w:space="0" w:color="auto"/>
            <w:left w:val="none" w:sz="0" w:space="0" w:color="auto"/>
            <w:bottom w:val="none" w:sz="0" w:space="0" w:color="auto"/>
            <w:right w:val="none" w:sz="0" w:space="0" w:color="auto"/>
          </w:divBdr>
        </w:div>
        <w:div w:id="1045593669">
          <w:marLeft w:val="0"/>
          <w:marRight w:val="0"/>
          <w:marTop w:val="0"/>
          <w:marBottom w:val="0"/>
          <w:divBdr>
            <w:top w:val="none" w:sz="0" w:space="0" w:color="auto"/>
            <w:left w:val="none" w:sz="0" w:space="0" w:color="auto"/>
            <w:bottom w:val="none" w:sz="0" w:space="0" w:color="auto"/>
            <w:right w:val="none" w:sz="0" w:space="0" w:color="auto"/>
          </w:divBdr>
        </w:div>
        <w:div w:id="993145681">
          <w:marLeft w:val="0"/>
          <w:marRight w:val="0"/>
          <w:marTop w:val="0"/>
          <w:marBottom w:val="0"/>
          <w:divBdr>
            <w:top w:val="none" w:sz="0" w:space="0" w:color="auto"/>
            <w:left w:val="none" w:sz="0" w:space="0" w:color="auto"/>
            <w:bottom w:val="none" w:sz="0" w:space="0" w:color="auto"/>
            <w:right w:val="none" w:sz="0" w:space="0" w:color="auto"/>
          </w:divBdr>
        </w:div>
        <w:div w:id="1142691332">
          <w:marLeft w:val="0"/>
          <w:marRight w:val="0"/>
          <w:marTop w:val="0"/>
          <w:marBottom w:val="0"/>
          <w:divBdr>
            <w:top w:val="none" w:sz="0" w:space="0" w:color="auto"/>
            <w:left w:val="none" w:sz="0" w:space="0" w:color="auto"/>
            <w:bottom w:val="none" w:sz="0" w:space="0" w:color="auto"/>
            <w:right w:val="none" w:sz="0" w:space="0" w:color="auto"/>
          </w:divBdr>
        </w:div>
        <w:div w:id="783422270">
          <w:marLeft w:val="0"/>
          <w:marRight w:val="0"/>
          <w:marTop w:val="0"/>
          <w:marBottom w:val="0"/>
          <w:divBdr>
            <w:top w:val="none" w:sz="0" w:space="0" w:color="auto"/>
            <w:left w:val="none" w:sz="0" w:space="0" w:color="auto"/>
            <w:bottom w:val="none" w:sz="0" w:space="0" w:color="auto"/>
            <w:right w:val="none" w:sz="0" w:space="0" w:color="auto"/>
          </w:divBdr>
        </w:div>
        <w:div w:id="875891977">
          <w:marLeft w:val="0"/>
          <w:marRight w:val="0"/>
          <w:marTop w:val="0"/>
          <w:marBottom w:val="0"/>
          <w:divBdr>
            <w:top w:val="none" w:sz="0" w:space="0" w:color="auto"/>
            <w:left w:val="none" w:sz="0" w:space="0" w:color="auto"/>
            <w:bottom w:val="none" w:sz="0" w:space="0" w:color="auto"/>
            <w:right w:val="none" w:sz="0" w:space="0" w:color="auto"/>
          </w:divBdr>
        </w:div>
        <w:div w:id="569854201">
          <w:marLeft w:val="0"/>
          <w:marRight w:val="0"/>
          <w:marTop w:val="0"/>
          <w:marBottom w:val="0"/>
          <w:divBdr>
            <w:top w:val="none" w:sz="0" w:space="0" w:color="auto"/>
            <w:left w:val="none" w:sz="0" w:space="0" w:color="auto"/>
            <w:bottom w:val="none" w:sz="0" w:space="0" w:color="auto"/>
            <w:right w:val="none" w:sz="0" w:space="0" w:color="auto"/>
          </w:divBdr>
        </w:div>
        <w:div w:id="599526274">
          <w:marLeft w:val="0"/>
          <w:marRight w:val="0"/>
          <w:marTop w:val="0"/>
          <w:marBottom w:val="0"/>
          <w:divBdr>
            <w:top w:val="none" w:sz="0" w:space="0" w:color="auto"/>
            <w:left w:val="none" w:sz="0" w:space="0" w:color="auto"/>
            <w:bottom w:val="none" w:sz="0" w:space="0" w:color="auto"/>
            <w:right w:val="none" w:sz="0" w:space="0" w:color="auto"/>
          </w:divBdr>
        </w:div>
        <w:div w:id="2093382829">
          <w:marLeft w:val="0"/>
          <w:marRight w:val="0"/>
          <w:marTop w:val="0"/>
          <w:marBottom w:val="0"/>
          <w:divBdr>
            <w:top w:val="none" w:sz="0" w:space="0" w:color="auto"/>
            <w:left w:val="none" w:sz="0" w:space="0" w:color="auto"/>
            <w:bottom w:val="none" w:sz="0" w:space="0" w:color="auto"/>
            <w:right w:val="none" w:sz="0" w:space="0" w:color="auto"/>
          </w:divBdr>
        </w:div>
        <w:div w:id="836116443">
          <w:marLeft w:val="0"/>
          <w:marRight w:val="0"/>
          <w:marTop w:val="0"/>
          <w:marBottom w:val="0"/>
          <w:divBdr>
            <w:top w:val="none" w:sz="0" w:space="0" w:color="auto"/>
            <w:left w:val="none" w:sz="0" w:space="0" w:color="auto"/>
            <w:bottom w:val="none" w:sz="0" w:space="0" w:color="auto"/>
            <w:right w:val="none" w:sz="0" w:space="0" w:color="auto"/>
          </w:divBdr>
        </w:div>
        <w:div w:id="395010421">
          <w:marLeft w:val="0"/>
          <w:marRight w:val="0"/>
          <w:marTop w:val="0"/>
          <w:marBottom w:val="0"/>
          <w:divBdr>
            <w:top w:val="none" w:sz="0" w:space="0" w:color="auto"/>
            <w:left w:val="none" w:sz="0" w:space="0" w:color="auto"/>
            <w:bottom w:val="none" w:sz="0" w:space="0" w:color="auto"/>
            <w:right w:val="none" w:sz="0" w:space="0" w:color="auto"/>
          </w:divBdr>
        </w:div>
        <w:div w:id="1661230328">
          <w:marLeft w:val="0"/>
          <w:marRight w:val="0"/>
          <w:marTop w:val="0"/>
          <w:marBottom w:val="0"/>
          <w:divBdr>
            <w:top w:val="none" w:sz="0" w:space="0" w:color="auto"/>
            <w:left w:val="none" w:sz="0" w:space="0" w:color="auto"/>
            <w:bottom w:val="none" w:sz="0" w:space="0" w:color="auto"/>
            <w:right w:val="none" w:sz="0" w:space="0" w:color="auto"/>
          </w:divBdr>
        </w:div>
        <w:div w:id="1072433316">
          <w:marLeft w:val="0"/>
          <w:marRight w:val="0"/>
          <w:marTop w:val="0"/>
          <w:marBottom w:val="0"/>
          <w:divBdr>
            <w:top w:val="none" w:sz="0" w:space="0" w:color="auto"/>
            <w:left w:val="none" w:sz="0" w:space="0" w:color="auto"/>
            <w:bottom w:val="none" w:sz="0" w:space="0" w:color="auto"/>
            <w:right w:val="none" w:sz="0" w:space="0" w:color="auto"/>
          </w:divBdr>
        </w:div>
        <w:div w:id="2063405205">
          <w:marLeft w:val="0"/>
          <w:marRight w:val="0"/>
          <w:marTop w:val="0"/>
          <w:marBottom w:val="0"/>
          <w:divBdr>
            <w:top w:val="none" w:sz="0" w:space="0" w:color="auto"/>
            <w:left w:val="none" w:sz="0" w:space="0" w:color="auto"/>
            <w:bottom w:val="none" w:sz="0" w:space="0" w:color="auto"/>
            <w:right w:val="none" w:sz="0" w:space="0" w:color="auto"/>
          </w:divBdr>
        </w:div>
        <w:div w:id="1084574290">
          <w:marLeft w:val="0"/>
          <w:marRight w:val="0"/>
          <w:marTop w:val="0"/>
          <w:marBottom w:val="0"/>
          <w:divBdr>
            <w:top w:val="none" w:sz="0" w:space="0" w:color="auto"/>
            <w:left w:val="none" w:sz="0" w:space="0" w:color="auto"/>
            <w:bottom w:val="none" w:sz="0" w:space="0" w:color="auto"/>
            <w:right w:val="none" w:sz="0" w:space="0" w:color="auto"/>
          </w:divBdr>
        </w:div>
        <w:div w:id="1487866829">
          <w:marLeft w:val="0"/>
          <w:marRight w:val="0"/>
          <w:marTop w:val="0"/>
          <w:marBottom w:val="0"/>
          <w:divBdr>
            <w:top w:val="none" w:sz="0" w:space="0" w:color="auto"/>
            <w:left w:val="none" w:sz="0" w:space="0" w:color="auto"/>
            <w:bottom w:val="none" w:sz="0" w:space="0" w:color="auto"/>
            <w:right w:val="none" w:sz="0" w:space="0" w:color="auto"/>
          </w:divBdr>
        </w:div>
        <w:div w:id="1174615749">
          <w:marLeft w:val="0"/>
          <w:marRight w:val="0"/>
          <w:marTop w:val="0"/>
          <w:marBottom w:val="0"/>
          <w:divBdr>
            <w:top w:val="none" w:sz="0" w:space="0" w:color="auto"/>
            <w:left w:val="none" w:sz="0" w:space="0" w:color="auto"/>
            <w:bottom w:val="none" w:sz="0" w:space="0" w:color="auto"/>
            <w:right w:val="none" w:sz="0" w:space="0" w:color="auto"/>
          </w:divBdr>
        </w:div>
        <w:div w:id="1268079580">
          <w:marLeft w:val="0"/>
          <w:marRight w:val="0"/>
          <w:marTop w:val="0"/>
          <w:marBottom w:val="0"/>
          <w:divBdr>
            <w:top w:val="none" w:sz="0" w:space="0" w:color="auto"/>
            <w:left w:val="none" w:sz="0" w:space="0" w:color="auto"/>
            <w:bottom w:val="none" w:sz="0" w:space="0" w:color="auto"/>
            <w:right w:val="none" w:sz="0" w:space="0" w:color="auto"/>
          </w:divBdr>
        </w:div>
        <w:div w:id="395708951">
          <w:marLeft w:val="0"/>
          <w:marRight w:val="0"/>
          <w:marTop w:val="0"/>
          <w:marBottom w:val="0"/>
          <w:divBdr>
            <w:top w:val="none" w:sz="0" w:space="0" w:color="auto"/>
            <w:left w:val="none" w:sz="0" w:space="0" w:color="auto"/>
            <w:bottom w:val="none" w:sz="0" w:space="0" w:color="auto"/>
            <w:right w:val="none" w:sz="0" w:space="0" w:color="auto"/>
          </w:divBdr>
        </w:div>
        <w:div w:id="399599173">
          <w:marLeft w:val="0"/>
          <w:marRight w:val="0"/>
          <w:marTop w:val="0"/>
          <w:marBottom w:val="0"/>
          <w:divBdr>
            <w:top w:val="none" w:sz="0" w:space="0" w:color="auto"/>
            <w:left w:val="none" w:sz="0" w:space="0" w:color="auto"/>
            <w:bottom w:val="none" w:sz="0" w:space="0" w:color="auto"/>
            <w:right w:val="none" w:sz="0" w:space="0" w:color="auto"/>
          </w:divBdr>
        </w:div>
        <w:div w:id="507527202">
          <w:marLeft w:val="0"/>
          <w:marRight w:val="0"/>
          <w:marTop w:val="0"/>
          <w:marBottom w:val="0"/>
          <w:divBdr>
            <w:top w:val="none" w:sz="0" w:space="0" w:color="auto"/>
            <w:left w:val="none" w:sz="0" w:space="0" w:color="auto"/>
            <w:bottom w:val="none" w:sz="0" w:space="0" w:color="auto"/>
            <w:right w:val="none" w:sz="0" w:space="0" w:color="auto"/>
          </w:divBdr>
        </w:div>
        <w:div w:id="105852824">
          <w:marLeft w:val="0"/>
          <w:marRight w:val="0"/>
          <w:marTop w:val="0"/>
          <w:marBottom w:val="0"/>
          <w:divBdr>
            <w:top w:val="none" w:sz="0" w:space="0" w:color="auto"/>
            <w:left w:val="none" w:sz="0" w:space="0" w:color="auto"/>
            <w:bottom w:val="none" w:sz="0" w:space="0" w:color="auto"/>
            <w:right w:val="none" w:sz="0" w:space="0" w:color="auto"/>
          </w:divBdr>
        </w:div>
        <w:div w:id="1859736776">
          <w:marLeft w:val="0"/>
          <w:marRight w:val="0"/>
          <w:marTop w:val="0"/>
          <w:marBottom w:val="0"/>
          <w:divBdr>
            <w:top w:val="none" w:sz="0" w:space="0" w:color="auto"/>
            <w:left w:val="none" w:sz="0" w:space="0" w:color="auto"/>
            <w:bottom w:val="none" w:sz="0" w:space="0" w:color="auto"/>
            <w:right w:val="none" w:sz="0" w:space="0" w:color="auto"/>
          </w:divBdr>
        </w:div>
        <w:div w:id="281428011">
          <w:marLeft w:val="0"/>
          <w:marRight w:val="0"/>
          <w:marTop w:val="0"/>
          <w:marBottom w:val="0"/>
          <w:divBdr>
            <w:top w:val="none" w:sz="0" w:space="0" w:color="auto"/>
            <w:left w:val="none" w:sz="0" w:space="0" w:color="auto"/>
            <w:bottom w:val="none" w:sz="0" w:space="0" w:color="auto"/>
            <w:right w:val="none" w:sz="0" w:space="0" w:color="auto"/>
          </w:divBdr>
        </w:div>
        <w:div w:id="1544639114">
          <w:marLeft w:val="0"/>
          <w:marRight w:val="0"/>
          <w:marTop w:val="0"/>
          <w:marBottom w:val="0"/>
          <w:divBdr>
            <w:top w:val="none" w:sz="0" w:space="0" w:color="auto"/>
            <w:left w:val="none" w:sz="0" w:space="0" w:color="auto"/>
            <w:bottom w:val="none" w:sz="0" w:space="0" w:color="auto"/>
            <w:right w:val="none" w:sz="0" w:space="0" w:color="auto"/>
          </w:divBdr>
        </w:div>
        <w:div w:id="557934049">
          <w:marLeft w:val="0"/>
          <w:marRight w:val="0"/>
          <w:marTop w:val="0"/>
          <w:marBottom w:val="0"/>
          <w:divBdr>
            <w:top w:val="none" w:sz="0" w:space="0" w:color="auto"/>
            <w:left w:val="none" w:sz="0" w:space="0" w:color="auto"/>
            <w:bottom w:val="none" w:sz="0" w:space="0" w:color="auto"/>
            <w:right w:val="none" w:sz="0" w:space="0" w:color="auto"/>
          </w:divBdr>
        </w:div>
        <w:div w:id="287664086">
          <w:marLeft w:val="0"/>
          <w:marRight w:val="0"/>
          <w:marTop w:val="0"/>
          <w:marBottom w:val="0"/>
          <w:divBdr>
            <w:top w:val="none" w:sz="0" w:space="0" w:color="auto"/>
            <w:left w:val="none" w:sz="0" w:space="0" w:color="auto"/>
            <w:bottom w:val="none" w:sz="0" w:space="0" w:color="auto"/>
            <w:right w:val="none" w:sz="0" w:space="0" w:color="auto"/>
          </w:divBdr>
        </w:div>
        <w:div w:id="894394335">
          <w:marLeft w:val="0"/>
          <w:marRight w:val="0"/>
          <w:marTop w:val="0"/>
          <w:marBottom w:val="0"/>
          <w:divBdr>
            <w:top w:val="none" w:sz="0" w:space="0" w:color="auto"/>
            <w:left w:val="none" w:sz="0" w:space="0" w:color="auto"/>
            <w:bottom w:val="none" w:sz="0" w:space="0" w:color="auto"/>
            <w:right w:val="none" w:sz="0" w:space="0" w:color="auto"/>
          </w:divBdr>
        </w:div>
        <w:div w:id="127744458">
          <w:marLeft w:val="0"/>
          <w:marRight w:val="0"/>
          <w:marTop w:val="0"/>
          <w:marBottom w:val="0"/>
          <w:divBdr>
            <w:top w:val="none" w:sz="0" w:space="0" w:color="auto"/>
            <w:left w:val="none" w:sz="0" w:space="0" w:color="auto"/>
            <w:bottom w:val="none" w:sz="0" w:space="0" w:color="auto"/>
            <w:right w:val="none" w:sz="0" w:space="0" w:color="auto"/>
          </w:divBdr>
        </w:div>
        <w:div w:id="446853951">
          <w:marLeft w:val="0"/>
          <w:marRight w:val="0"/>
          <w:marTop w:val="0"/>
          <w:marBottom w:val="0"/>
          <w:divBdr>
            <w:top w:val="none" w:sz="0" w:space="0" w:color="auto"/>
            <w:left w:val="none" w:sz="0" w:space="0" w:color="auto"/>
            <w:bottom w:val="none" w:sz="0" w:space="0" w:color="auto"/>
            <w:right w:val="none" w:sz="0" w:space="0" w:color="auto"/>
          </w:divBdr>
        </w:div>
        <w:div w:id="1650674317">
          <w:marLeft w:val="0"/>
          <w:marRight w:val="0"/>
          <w:marTop w:val="0"/>
          <w:marBottom w:val="0"/>
          <w:divBdr>
            <w:top w:val="none" w:sz="0" w:space="0" w:color="auto"/>
            <w:left w:val="none" w:sz="0" w:space="0" w:color="auto"/>
            <w:bottom w:val="none" w:sz="0" w:space="0" w:color="auto"/>
            <w:right w:val="none" w:sz="0" w:space="0" w:color="auto"/>
          </w:divBdr>
        </w:div>
        <w:div w:id="310448156">
          <w:marLeft w:val="0"/>
          <w:marRight w:val="0"/>
          <w:marTop w:val="0"/>
          <w:marBottom w:val="0"/>
          <w:divBdr>
            <w:top w:val="none" w:sz="0" w:space="0" w:color="auto"/>
            <w:left w:val="none" w:sz="0" w:space="0" w:color="auto"/>
            <w:bottom w:val="none" w:sz="0" w:space="0" w:color="auto"/>
            <w:right w:val="none" w:sz="0" w:space="0" w:color="auto"/>
          </w:divBdr>
        </w:div>
        <w:div w:id="112604750">
          <w:marLeft w:val="0"/>
          <w:marRight w:val="0"/>
          <w:marTop w:val="0"/>
          <w:marBottom w:val="0"/>
          <w:divBdr>
            <w:top w:val="none" w:sz="0" w:space="0" w:color="auto"/>
            <w:left w:val="none" w:sz="0" w:space="0" w:color="auto"/>
            <w:bottom w:val="none" w:sz="0" w:space="0" w:color="auto"/>
            <w:right w:val="none" w:sz="0" w:space="0" w:color="auto"/>
          </w:divBdr>
        </w:div>
        <w:div w:id="1696034974">
          <w:marLeft w:val="0"/>
          <w:marRight w:val="0"/>
          <w:marTop w:val="0"/>
          <w:marBottom w:val="0"/>
          <w:divBdr>
            <w:top w:val="none" w:sz="0" w:space="0" w:color="auto"/>
            <w:left w:val="none" w:sz="0" w:space="0" w:color="auto"/>
            <w:bottom w:val="none" w:sz="0" w:space="0" w:color="auto"/>
            <w:right w:val="none" w:sz="0" w:space="0" w:color="auto"/>
          </w:divBdr>
        </w:div>
        <w:div w:id="403374732">
          <w:marLeft w:val="0"/>
          <w:marRight w:val="0"/>
          <w:marTop w:val="0"/>
          <w:marBottom w:val="0"/>
          <w:divBdr>
            <w:top w:val="none" w:sz="0" w:space="0" w:color="auto"/>
            <w:left w:val="none" w:sz="0" w:space="0" w:color="auto"/>
            <w:bottom w:val="none" w:sz="0" w:space="0" w:color="auto"/>
            <w:right w:val="none" w:sz="0" w:space="0" w:color="auto"/>
          </w:divBdr>
        </w:div>
        <w:div w:id="1315455659">
          <w:marLeft w:val="0"/>
          <w:marRight w:val="0"/>
          <w:marTop w:val="0"/>
          <w:marBottom w:val="0"/>
          <w:divBdr>
            <w:top w:val="none" w:sz="0" w:space="0" w:color="auto"/>
            <w:left w:val="none" w:sz="0" w:space="0" w:color="auto"/>
            <w:bottom w:val="none" w:sz="0" w:space="0" w:color="auto"/>
            <w:right w:val="none" w:sz="0" w:space="0" w:color="auto"/>
          </w:divBdr>
        </w:div>
        <w:div w:id="605042788">
          <w:marLeft w:val="0"/>
          <w:marRight w:val="0"/>
          <w:marTop w:val="0"/>
          <w:marBottom w:val="0"/>
          <w:divBdr>
            <w:top w:val="none" w:sz="0" w:space="0" w:color="auto"/>
            <w:left w:val="none" w:sz="0" w:space="0" w:color="auto"/>
            <w:bottom w:val="none" w:sz="0" w:space="0" w:color="auto"/>
            <w:right w:val="none" w:sz="0" w:space="0" w:color="auto"/>
          </w:divBdr>
        </w:div>
        <w:div w:id="2109227928">
          <w:marLeft w:val="0"/>
          <w:marRight w:val="0"/>
          <w:marTop w:val="0"/>
          <w:marBottom w:val="0"/>
          <w:divBdr>
            <w:top w:val="none" w:sz="0" w:space="0" w:color="auto"/>
            <w:left w:val="none" w:sz="0" w:space="0" w:color="auto"/>
            <w:bottom w:val="none" w:sz="0" w:space="0" w:color="auto"/>
            <w:right w:val="none" w:sz="0" w:space="0" w:color="auto"/>
          </w:divBdr>
        </w:div>
        <w:div w:id="782572133">
          <w:marLeft w:val="0"/>
          <w:marRight w:val="0"/>
          <w:marTop w:val="0"/>
          <w:marBottom w:val="0"/>
          <w:divBdr>
            <w:top w:val="none" w:sz="0" w:space="0" w:color="auto"/>
            <w:left w:val="none" w:sz="0" w:space="0" w:color="auto"/>
            <w:bottom w:val="none" w:sz="0" w:space="0" w:color="auto"/>
            <w:right w:val="none" w:sz="0" w:space="0" w:color="auto"/>
          </w:divBdr>
        </w:div>
        <w:div w:id="561058281">
          <w:marLeft w:val="0"/>
          <w:marRight w:val="0"/>
          <w:marTop w:val="0"/>
          <w:marBottom w:val="0"/>
          <w:divBdr>
            <w:top w:val="none" w:sz="0" w:space="0" w:color="auto"/>
            <w:left w:val="none" w:sz="0" w:space="0" w:color="auto"/>
            <w:bottom w:val="none" w:sz="0" w:space="0" w:color="auto"/>
            <w:right w:val="none" w:sz="0" w:space="0" w:color="auto"/>
          </w:divBdr>
        </w:div>
        <w:div w:id="686711925">
          <w:marLeft w:val="0"/>
          <w:marRight w:val="0"/>
          <w:marTop w:val="0"/>
          <w:marBottom w:val="0"/>
          <w:divBdr>
            <w:top w:val="none" w:sz="0" w:space="0" w:color="auto"/>
            <w:left w:val="none" w:sz="0" w:space="0" w:color="auto"/>
            <w:bottom w:val="none" w:sz="0" w:space="0" w:color="auto"/>
            <w:right w:val="none" w:sz="0" w:space="0" w:color="auto"/>
          </w:divBdr>
        </w:div>
        <w:div w:id="2050060267">
          <w:marLeft w:val="0"/>
          <w:marRight w:val="0"/>
          <w:marTop w:val="0"/>
          <w:marBottom w:val="0"/>
          <w:divBdr>
            <w:top w:val="none" w:sz="0" w:space="0" w:color="auto"/>
            <w:left w:val="none" w:sz="0" w:space="0" w:color="auto"/>
            <w:bottom w:val="none" w:sz="0" w:space="0" w:color="auto"/>
            <w:right w:val="none" w:sz="0" w:space="0" w:color="auto"/>
          </w:divBdr>
        </w:div>
        <w:div w:id="549610628">
          <w:marLeft w:val="0"/>
          <w:marRight w:val="0"/>
          <w:marTop w:val="0"/>
          <w:marBottom w:val="0"/>
          <w:divBdr>
            <w:top w:val="none" w:sz="0" w:space="0" w:color="auto"/>
            <w:left w:val="none" w:sz="0" w:space="0" w:color="auto"/>
            <w:bottom w:val="none" w:sz="0" w:space="0" w:color="auto"/>
            <w:right w:val="none" w:sz="0" w:space="0" w:color="auto"/>
          </w:divBdr>
        </w:div>
        <w:div w:id="1191335347">
          <w:marLeft w:val="0"/>
          <w:marRight w:val="0"/>
          <w:marTop w:val="0"/>
          <w:marBottom w:val="0"/>
          <w:divBdr>
            <w:top w:val="none" w:sz="0" w:space="0" w:color="auto"/>
            <w:left w:val="none" w:sz="0" w:space="0" w:color="auto"/>
            <w:bottom w:val="none" w:sz="0" w:space="0" w:color="auto"/>
            <w:right w:val="none" w:sz="0" w:space="0" w:color="auto"/>
          </w:divBdr>
        </w:div>
        <w:div w:id="1174760019">
          <w:marLeft w:val="0"/>
          <w:marRight w:val="0"/>
          <w:marTop w:val="0"/>
          <w:marBottom w:val="0"/>
          <w:divBdr>
            <w:top w:val="none" w:sz="0" w:space="0" w:color="auto"/>
            <w:left w:val="none" w:sz="0" w:space="0" w:color="auto"/>
            <w:bottom w:val="none" w:sz="0" w:space="0" w:color="auto"/>
            <w:right w:val="none" w:sz="0" w:space="0" w:color="auto"/>
          </w:divBdr>
        </w:div>
        <w:div w:id="585573796">
          <w:marLeft w:val="0"/>
          <w:marRight w:val="0"/>
          <w:marTop w:val="0"/>
          <w:marBottom w:val="0"/>
          <w:divBdr>
            <w:top w:val="none" w:sz="0" w:space="0" w:color="auto"/>
            <w:left w:val="none" w:sz="0" w:space="0" w:color="auto"/>
            <w:bottom w:val="none" w:sz="0" w:space="0" w:color="auto"/>
            <w:right w:val="none" w:sz="0" w:space="0" w:color="auto"/>
          </w:divBdr>
        </w:div>
        <w:div w:id="204878903">
          <w:marLeft w:val="0"/>
          <w:marRight w:val="0"/>
          <w:marTop w:val="0"/>
          <w:marBottom w:val="0"/>
          <w:divBdr>
            <w:top w:val="none" w:sz="0" w:space="0" w:color="auto"/>
            <w:left w:val="none" w:sz="0" w:space="0" w:color="auto"/>
            <w:bottom w:val="none" w:sz="0" w:space="0" w:color="auto"/>
            <w:right w:val="none" w:sz="0" w:space="0" w:color="auto"/>
          </w:divBdr>
        </w:div>
        <w:div w:id="1166289963">
          <w:marLeft w:val="0"/>
          <w:marRight w:val="0"/>
          <w:marTop w:val="0"/>
          <w:marBottom w:val="0"/>
          <w:divBdr>
            <w:top w:val="none" w:sz="0" w:space="0" w:color="auto"/>
            <w:left w:val="none" w:sz="0" w:space="0" w:color="auto"/>
            <w:bottom w:val="none" w:sz="0" w:space="0" w:color="auto"/>
            <w:right w:val="none" w:sz="0" w:space="0" w:color="auto"/>
          </w:divBdr>
        </w:div>
        <w:div w:id="1874077131">
          <w:marLeft w:val="0"/>
          <w:marRight w:val="0"/>
          <w:marTop w:val="0"/>
          <w:marBottom w:val="0"/>
          <w:divBdr>
            <w:top w:val="none" w:sz="0" w:space="0" w:color="auto"/>
            <w:left w:val="none" w:sz="0" w:space="0" w:color="auto"/>
            <w:bottom w:val="none" w:sz="0" w:space="0" w:color="auto"/>
            <w:right w:val="none" w:sz="0" w:space="0" w:color="auto"/>
          </w:divBdr>
        </w:div>
        <w:div w:id="19824002">
          <w:marLeft w:val="0"/>
          <w:marRight w:val="0"/>
          <w:marTop w:val="0"/>
          <w:marBottom w:val="0"/>
          <w:divBdr>
            <w:top w:val="none" w:sz="0" w:space="0" w:color="auto"/>
            <w:left w:val="none" w:sz="0" w:space="0" w:color="auto"/>
            <w:bottom w:val="none" w:sz="0" w:space="0" w:color="auto"/>
            <w:right w:val="none" w:sz="0" w:space="0" w:color="auto"/>
          </w:divBdr>
        </w:div>
        <w:div w:id="501966972">
          <w:marLeft w:val="0"/>
          <w:marRight w:val="0"/>
          <w:marTop w:val="0"/>
          <w:marBottom w:val="0"/>
          <w:divBdr>
            <w:top w:val="none" w:sz="0" w:space="0" w:color="auto"/>
            <w:left w:val="none" w:sz="0" w:space="0" w:color="auto"/>
            <w:bottom w:val="none" w:sz="0" w:space="0" w:color="auto"/>
            <w:right w:val="none" w:sz="0" w:space="0" w:color="auto"/>
          </w:divBdr>
        </w:div>
        <w:div w:id="262106707">
          <w:marLeft w:val="0"/>
          <w:marRight w:val="0"/>
          <w:marTop w:val="0"/>
          <w:marBottom w:val="0"/>
          <w:divBdr>
            <w:top w:val="none" w:sz="0" w:space="0" w:color="auto"/>
            <w:left w:val="none" w:sz="0" w:space="0" w:color="auto"/>
            <w:bottom w:val="none" w:sz="0" w:space="0" w:color="auto"/>
            <w:right w:val="none" w:sz="0" w:space="0" w:color="auto"/>
          </w:divBdr>
        </w:div>
        <w:div w:id="168981366">
          <w:marLeft w:val="0"/>
          <w:marRight w:val="0"/>
          <w:marTop w:val="0"/>
          <w:marBottom w:val="0"/>
          <w:divBdr>
            <w:top w:val="none" w:sz="0" w:space="0" w:color="auto"/>
            <w:left w:val="none" w:sz="0" w:space="0" w:color="auto"/>
            <w:bottom w:val="none" w:sz="0" w:space="0" w:color="auto"/>
            <w:right w:val="none" w:sz="0" w:space="0" w:color="auto"/>
          </w:divBdr>
        </w:div>
        <w:div w:id="479690734">
          <w:marLeft w:val="0"/>
          <w:marRight w:val="0"/>
          <w:marTop w:val="0"/>
          <w:marBottom w:val="0"/>
          <w:divBdr>
            <w:top w:val="none" w:sz="0" w:space="0" w:color="auto"/>
            <w:left w:val="none" w:sz="0" w:space="0" w:color="auto"/>
            <w:bottom w:val="none" w:sz="0" w:space="0" w:color="auto"/>
            <w:right w:val="none" w:sz="0" w:space="0" w:color="auto"/>
          </w:divBdr>
        </w:div>
        <w:div w:id="174540792">
          <w:marLeft w:val="0"/>
          <w:marRight w:val="0"/>
          <w:marTop w:val="0"/>
          <w:marBottom w:val="0"/>
          <w:divBdr>
            <w:top w:val="none" w:sz="0" w:space="0" w:color="auto"/>
            <w:left w:val="none" w:sz="0" w:space="0" w:color="auto"/>
            <w:bottom w:val="none" w:sz="0" w:space="0" w:color="auto"/>
            <w:right w:val="none" w:sz="0" w:space="0" w:color="auto"/>
          </w:divBdr>
        </w:div>
        <w:div w:id="120156592">
          <w:marLeft w:val="0"/>
          <w:marRight w:val="0"/>
          <w:marTop w:val="0"/>
          <w:marBottom w:val="0"/>
          <w:divBdr>
            <w:top w:val="none" w:sz="0" w:space="0" w:color="auto"/>
            <w:left w:val="none" w:sz="0" w:space="0" w:color="auto"/>
            <w:bottom w:val="none" w:sz="0" w:space="0" w:color="auto"/>
            <w:right w:val="none" w:sz="0" w:space="0" w:color="auto"/>
          </w:divBdr>
        </w:div>
        <w:div w:id="316806262">
          <w:marLeft w:val="0"/>
          <w:marRight w:val="0"/>
          <w:marTop w:val="0"/>
          <w:marBottom w:val="0"/>
          <w:divBdr>
            <w:top w:val="none" w:sz="0" w:space="0" w:color="auto"/>
            <w:left w:val="none" w:sz="0" w:space="0" w:color="auto"/>
            <w:bottom w:val="none" w:sz="0" w:space="0" w:color="auto"/>
            <w:right w:val="none" w:sz="0" w:space="0" w:color="auto"/>
          </w:divBdr>
        </w:div>
        <w:div w:id="2000110577">
          <w:marLeft w:val="0"/>
          <w:marRight w:val="0"/>
          <w:marTop w:val="0"/>
          <w:marBottom w:val="0"/>
          <w:divBdr>
            <w:top w:val="none" w:sz="0" w:space="0" w:color="auto"/>
            <w:left w:val="none" w:sz="0" w:space="0" w:color="auto"/>
            <w:bottom w:val="none" w:sz="0" w:space="0" w:color="auto"/>
            <w:right w:val="none" w:sz="0" w:space="0" w:color="auto"/>
          </w:divBdr>
        </w:div>
        <w:div w:id="304968527">
          <w:marLeft w:val="0"/>
          <w:marRight w:val="0"/>
          <w:marTop w:val="0"/>
          <w:marBottom w:val="0"/>
          <w:divBdr>
            <w:top w:val="none" w:sz="0" w:space="0" w:color="auto"/>
            <w:left w:val="none" w:sz="0" w:space="0" w:color="auto"/>
            <w:bottom w:val="none" w:sz="0" w:space="0" w:color="auto"/>
            <w:right w:val="none" w:sz="0" w:space="0" w:color="auto"/>
          </w:divBdr>
        </w:div>
        <w:div w:id="1091194900">
          <w:marLeft w:val="0"/>
          <w:marRight w:val="0"/>
          <w:marTop w:val="0"/>
          <w:marBottom w:val="0"/>
          <w:divBdr>
            <w:top w:val="none" w:sz="0" w:space="0" w:color="auto"/>
            <w:left w:val="none" w:sz="0" w:space="0" w:color="auto"/>
            <w:bottom w:val="none" w:sz="0" w:space="0" w:color="auto"/>
            <w:right w:val="none" w:sz="0" w:space="0" w:color="auto"/>
          </w:divBdr>
        </w:div>
        <w:div w:id="1001813535">
          <w:marLeft w:val="0"/>
          <w:marRight w:val="0"/>
          <w:marTop w:val="0"/>
          <w:marBottom w:val="0"/>
          <w:divBdr>
            <w:top w:val="none" w:sz="0" w:space="0" w:color="auto"/>
            <w:left w:val="none" w:sz="0" w:space="0" w:color="auto"/>
            <w:bottom w:val="none" w:sz="0" w:space="0" w:color="auto"/>
            <w:right w:val="none" w:sz="0" w:space="0" w:color="auto"/>
          </w:divBdr>
        </w:div>
        <w:div w:id="941693933">
          <w:marLeft w:val="0"/>
          <w:marRight w:val="0"/>
          <w:marTop w:val="0"/>
          <w:marBottom w:val="0"/>
          <w:divBdr>
            <w:top w:val="none" w:sz="0" w:space="0" w:color="auto"/>
            <w:left w:val="none" w:sz="0" w:space="0" w:color="auto"/>
            <w:bottom w:val="none" w:sz="0" w:space="0" w:color="auto"/>
            <w:right w:val="none" w:sz="0" w:space="0" w:color="auto"/>
          </w:divBdr>
        </w:div>
        <w:div w:id="1471749073">
          <w:marLeft w:val="0"/>
          <w:marRight w:val="0"/>
          <w:marTop w:val="0"/>
          <w:marBottom w:val="0"/>
          <w:divBdr>
            <w:top w:val="none" w:sz="0" w:space="0" w:color="auto"/>
            <w:left w:val="none" w:sz="0" w:space="0" w:color="auto"/>
            <w:bottom w:val="none" w:sz="0" w:space="0" w:color="auto"/>
            <w:right w:val="none" w:sz="0" w:space="0" w:color="auto"/>
          </w:divBdr>
        </w:div>
        <w:div w:id="795296724">
          <w:marLeft w:val="0"/>
          <w:marRight w:val="0"/>
          <w:marTop w:val="0"/>
          <w:marBottom w:val="0"/>
          <w:divBdr>
            <w:top w:val="none" w:sz="0" w:space="0" w:color="auto"/>
            <w:left w:val="none" w:sz="0" w:space="0" w:color="auto"/>
            <w:bottom w:val="none" w:sz="0" w:space="0" w:color="auto"/>
            <w:right w:val="none" w:sz="0" w:space="0" w:color="auto"/>
          </w:divBdr>
        </w:div>
        <w:div w:id="757138480">
          <w:marLeft w:val="0"/>
          <w:marRight w:val="0"/>
          <w:marTop w:val="0"/>
          <w:marBottom w:val="0"/>
          <w:divBdr>
            <w:top w:val="none" w:sz="0" w:space="0" w:color="auto"/>
            <w:left w:val="none" w:sz="0" w:space="0" w:color="auto"/>
            <w:bottom w:val="none" w:sz="0" w:space="0" w:color="auto"/>
            <w:right w:val="none" w:sz="0" w:space="0" w:color="auto"/>
          </w:divBdr>
        </w:div>
        <w:div w:id="961954985">
          <w:marLeft w:val="0"/>
          <w:marRight w:val="0"/>
          <w:marTop w:val="0"/>
          <w:marBottom w:val="0"/>
          <w:divBdr>
            <w:top w:val="none" w:sz="0" w:space="0" w:color="auto"/>
            <w:left w:val="none" w:sz="0" w:space="0" w:color="auto"/>
            <w:bottom w:val="none" w:sz="0" w:space="0" w:color="auto"/>
            <w:right w:val="none" w:sz="0" w:space="0" w:color="auto"/>
          </w:divBdr>
        </w:div>
        <w:div w:id="902175216">
          <w:marLeft w:val="0"/>
          <w:marRight w:val="0"/>
          <w:marTop w:val="0"/>
          <w:marBottom w:val="0"/>
          <w:divBdr>
            <w:top w:val="none" w:sz="0" w:space="0" w:color="auto"/>
            <w:left w:val="none" w:sz="0" w:space="0" w:color="auto"/>
            <w:bottom w:val="none" w:sz="0" w:space="0" w:color="auto"/>
            <w:right w:val="none" w:sz="0" w:space="0" w:color="auto"/>
          </w:divBdr>
        </w:div>
        <w:div w:id="468521833">
          <w:marLeft w:val="0"/>
          <w:marRight w:val="0"/>
          <w:marTop w:val="0"/>
          <w:marBottom w:val="0"/>
          <w:divBdr>
            <w:top w:val="none" w:sz="0" w:space="0" w:color="auto"/>
            <w:left w:val="none" w:sz="0" w:space="0" w:color="auto"/>
            <w:bottom w:val="none" w:sz="0" w:space="0" w:color="auto"/>
            <w:right w:val="none" w:sz="0" w:space="0" w:color="auto"/>
          </w:divBdr>
        </w:div>
        <w:div w:id="589044170">
          <w:marLeft w:val="0"/>
          <w:marRight w:val="0"/>
          <w:marTop w:val="0"/>
          <w:marBottom w:val="0"/>
          <w:divBdr>
            <w:top w:val="none" w:sz="0" w:space="0" w:color="auto"/>
            <w:left w:val="none" w:sz="0" w:space="0" w:color="auto"/>
            <w:bottom w:val="none" w:sz="0" w:space="0" w:color="auto"/>
            <w:right w:val="none" w:sz="0" w:space="0" w:color="auto"/>
          </w:divBdr>
        </w:div>
        <w:div w:id="1531992490">
          <w:marLeft w:val="0"/>
          <w:marRight w:val="0"/>
          <w:marTop w:val="0"/>
          <w:marBottom w:val="0"/>
          <w:divBdr>
            <w:top w:val="none" w:sz="0" w:space="0" w:color="auto"/>
            <w:left w:val="none" w:sz="0" w:space="0" w:color="auto"/>
            <w:bottom w:val="none" w:sz="0" w:space="0" w:color="auto"/>
            <w:right w:val="none" w:sz="0" w:space="0" w:color="auto"/>
          </w:divBdr>
        </w:div>
        <w:div w:id="2061007647">
          <w:marLeft w:val="0"/>
          <w:marRight w:val="0"/>
          <w:marTop w:val="0"/>
          <w:marBottom w:val="0"/>
          <w:divBdr>
            <w:top w:val="none" w:sz="0" w:space="0" w:color="auto"/>
            <w:left w:val="none" w:sz="0" w:space="0" w:color="auto"/>
            <w:bottom w:val="none" w:sz="0" w:space="0" w:color="auto"/>
            <w:right w:val="none" w:sz="0" w:space="0" w:color="auto"/>
          </w:divBdr>
        </w:div>
        <w:div w:id="61493494">
          <w:marLeft w:val="0"/>
          <w:marRight w:val="0"/>
          <w:marTop w:val="0"/>
          <w:marBottom w:val="0"/>
          <w:divBdr>
            <w:top w:val="none" w:sz="0" w:space="0" w:color="auto"/>
            <w:left w:val="none" w:sz="0" w:space="0" w:color="auto"/>
            <w:bottom w:val="none" w:sz="0" w:space="0" w:color="auto"/>
            <w:right w:val="none" w:sz="0" w:space="0" w:color="auto"/>
          </w:divBdr>
        </w:div>
        <w:div w:id="306011035">
          <w:marLeft w:val="0"/>
          <w:marRight w:val="0"/>
          <w:marTop w:val="0"/>
          <w:marBottom w:val="0"/>
          <w:divBdr>
            <w:top w:val="none" w:sz="0" w:space="0" w:color="auto"/>
            <w:left w:val="none" w:sz="0" w:space="0" w:color="auto"/>
            <w:bottom w:val="none" w:sz="0" w:space="0" w:color="auto"/>
            <w:right w:val="none" w:sz="0" w:space="0" w:color="auto"/>
          </w:divBdr>
        </w:div>
        <w:div w:id="2010667983">
          <w:marLeft w:val="0"/>
          <w:marRight w:val="0"/>
          <w:marTop w:val="0"/>
          <w:marBottom w:val="0"/>
          <w:divBdr>
            <w:top w:val="none" w:sz="0" w:space="0" w:color="auto"/>
            <w:left w:val="none" w:sz="0" w:space="0" w:color="auto"/>
            <w:bottom w:val="none" w:sz="0" w:space="0" w:color="auto"/>
            <w:right w:val="none" w:sz="0" w:space="0" w:color="auto"/>
          </w:divBdr>
        </w:div>
        <w:div w:id="924996288">
          <w:marLeft w:val="0"/>
          <w:marRight w:val="0"/>
          <w:marTop w:val="0"/>
          <w:marBottom w:val="0"/>
          <w:divBdr>
            <w:top w:val="none" w:sz="0" w:space="0" w:color="auto"/>
            <w:left w:val="none" w:sz="0" w:space="0" w:color="auto"/>
            <w:bottom w:val="none" w:sz="0" w:space="0" w:color="auto"/>
            <w:right w:val="none" w:sz="0" w:space="0" w:color="auto"/>
          </w:divBdr>
        </w:div>
        <w:div w:id="826822982">
          <w:marLeft w:val="0"/>
          <w:marRight w:val="0"/>
          <w:marTop w:val="0"/>
          <w:marBottom w:val="0"/>
          <w:divBdr>
            <w:top w:val="none" w:sz="0" w:space="0" w:color="auto"/>
            <w:left w:val="none" w:sz="0" w:space="0" w:color="auto"/>
            <w:bottom w:val="none" w:sz="0" w:space="0" w:color="auto"/>
            <w:right w:val="none" w:sz="0" w:space="0" w:color="auto"/>
          </w:divBdr>
        </w:div>
        <w:div w:id="2103529692">
          <w:marLeft w:val="0"/>
          <w:marRight w:val="0"/>
          <w:marTop w:val="0"/>
          <w:marBottom w:val="0"/>
          <w:divBdr>
            <w:top w:val="none" w:sz="0" w:space="0" w:color="auto"/>
            <w:left w:val="none" w:sz="0" w:space="0" w:color="auto"/>
            <w:bottom w:val="none" w:sz="0" w:space="0" w:color="auto"/>
            <w:right w:val="none" w:sz="0" w:space="0" w:color="auto"/>
          </w:divBdr>
        </w:div>
        <w:div w:id="610626288">
          <w:marLeft w:val="0"/>
          <w:marRight w:val="0"/>
          <w:marTop w:val="0"/>
          <w:marBottom w:val="0"/>
          <w:divBdr>
            <w:top w:val="none" w:sz="0" w:space="0" w:color="auto"/>
            <w:left w:val="none" w:sz="0" w:space="0" w:color="auto"/>
            <w:bottom w:val="none" w:sz="0" w:space="0" w:color="auto"/>
            <w:right w:val="none" w:sz="0" w:space="0" w:color="auto"/>
          </w:divBdr>
        </w:div>
        <w:div w:id="800923797">
          <w:marLeft w:val="0"/>
          <w:marRight w:val="0"/>
          <w:marTop w:val="0"/>
          <w:marBottom w:val="0"/>
          <w:divBdr>
            <w:top w:val="none" w:sz="0" w:space="0" w:color="auto"/>
            <w:left w:val="none" w:sz="0" w:space="0" w:color="auto"/>
            <w:bottom w:val="none" w:sz="0" w:space="0" w:color="auto"/>
            <w:right w:val="none" w:sz="0" w:space="0" w:color="auto"/>
          </w:divBdr>
        </w:div>
        <w:div w:id="2030325374">
          <w:marLeft w:val="0"/>
          <w:marRight w:val="0"/>
          <w:marTop w:val="0"/>
          <w:marBottom w:val="0"/>
          <w:divBdr>
            <w:top w:val="none" w:sz="0" w:space="0" w:color="auto"/>
            <w:left w:val="none" w:sz="0" w:space="0" w:color="auto"/>
            <w:bottom w:val="none" w:sz="0" w:space="0" w:color="auto"/>
            <w:right w:val="none" w:sz="0" w:space="0" w:color="auto"/>
          </w:divBdr>
        </w:div>
        <w:div w:id="1145706616">
          <w:marLeft w:val="0"/>
          <w:marRight w:val="0"/>
          <w:marTop w:val="0"/>
          <w:marBottom w:val="0"/>
          <w:divBdr>
            <w:top w:val="none" w:sz="0" w:space="0" w:color="auto"/>
            <w:left w:val="none" w:sz="0" w:space="0" w:color="auto"/>
            <w:bottom w:val="none" w:sz="0" w:space="0" w:color="auto"/>
            <w:right w:val="none" w:sz="0" w:space="0" w:color="auto"/>
          </w:divBdr>
        </w:div>
        <w:div w:id="1169952635">
          <w:marLeft w:val="0"/>
          <w:marRight w:val="0"/>
          <w:marTop w:val="0"/>
          <w:marBottom w:val="0"/>
          <w:divBdr>
            <w:top w:val="none" w:sz="0" w:space="0" w:color="auto"/>
            <w:left w:val="none" w:sz="0" w:space="0" w:color="auto"/>
            <w:bottom w:val="none" w:sz="0" w:space="0" w:color="auto"/>
            <w:right w:val="none" w:sz="0" w:space="0" w:color="auto"/>
          </w:divBdr>
        </w:div>
        <w:div w:id="2013948996">
          <w:marLeft w:val="0"/>
          <w:marRight w:val="0"/>
          <w:marTop w:val="0"/>
          <w:marBottom w:val="0"/>
          <w:divBdr>
            <w:top w:val="none" w:sz="0" w:space="0" w:color="auto"/>
            <w:left w:val="none" w:sz="0" w:space="0" w:color="auto"/>
            <w:bottom w:val="none" w:sz="0" w:space="0" w:color="auto"/>
            <w:right w:val="none" w:sz="0" w:space="0" w:color="auto"/>
          </w:divBdr>
        </w:div>
        <w:div w:id="238561924">
          <w:marLeft w:val="0"/>
          <w:marRight w:val="0"/>
          <w:marTop w:val="0"/>
          <w:marBottom w:val="0"/>
          <w:divBdr>
            <w:top w:val="none" w:sz="0" w:space="0" w:color="auto"/>
            <w:left w:val="none" w:sz="0" w:space="0" w:color="auto"/>
            <w:bottom w:val="none" w:sz="0" w:space="0" w:color="auto"/>
            <w:right w:val="none" w:sz="0" w:space="0" w:color="auto"/>
          </w:divBdr>
        </w:div>
        <w:div w:id="711341560">
          <w:marLeft w:val="0"/>
          <w:marRight w:val="0"/>
          <w:marTop w:val="0"/>
          <w:marBottom w:val="0"/>
          <w:divBdr>
            <w:top w:val="none" w:sz="0" w:space="0" w:color="auto"/>
            <w:left w:val="none" w:sz="0" w:space="0" w:color="auto"/>
            <w:bottom w:val="none" w:sz="0" w:space="0" w:color="auto"/>
            <w:right w:val="none" w:sz="0" w:space="0" w:color="auto"/>
          </w:divBdr>
        </w:div>
        <w:div w:id="1880242826">
          <w:marLeft w:val="0"/>
          <w:marRight w:val="0"/>
          <w:marTop w:val="0"/>
          <w:marBottom w:val="0"/>
          <w:divBdr>
            <w:top w:val="none" w:sz="0" w:space="0" w:color="auto"/>
            <w:left w:val="none" w:sz="0" w:space="0" w:color="auto"/>
            <w:bottom w:val="none" w:sz="0" w:space="0" w:color="auto"/>
            <w:right w:val="none" w:sz="0" w:space="0" w:color="auto"/>
          </w:divBdr>
        </w:div>
      </w:divsChild>
    </w:div>
    <w:div w:id="1753894128">
      <w:bodyDiv w:val="1"/>
      <w:marLeft w:val="0"/>
      <w:marRight w:val="0"/>
      <w:marTop w:val="0"/>
      <w:marBottom w:val="0"/>
      <w:divBdr>
        <w:top w:val="none" w:sz="0" w:space="0" w:color="auto"/>
        <w:left w:val="none" w:sz="0" w:space="0" w:color="auto"/>
        <w:bottom w:val="none" w:sz="0" w:space="0" w:color="auto"/>
        <w:right w:val="none" w:sz="0" w:space="0" w:color="auto"/>
      </w:divBdr>
      <w:divsChild>
        <w:div w:id="571892165">
          <w:marLeft w:val="0"/>
          <w:marRight w:val="0"/>
          <w:marTop w:val="0"/>
          <w:marBottom w:val="0"/>
          <w:divBdr>
            <w:top w:val="none" w:sz="0" w:space="0" w:color="auto"/>
            <w:left w:val="none" w:sz="0" w:space="0" w:color="auto"/>
            <w:bottom w:val="none" w:sz="0" w:space="0" w:color="auto"/>
            <w:right w:val="none" w:sz="0" w:space="0" w:color="auto"/>
          </w:divBdr>
        </w:div>
        <w:div w:id="1765757086">
          <w:marLeft w:val="0"/>
          <w:marRight w:val="0"/>
          <w:marTop w:val="0"/>
          <w:marBottom w:val="0"/>
          <w:divBdr>
            <w:top w:val="none" w:sz="0" w:space="0" w:color="auto"/>
            <w:left w:val="none" w:sz="0" w:space="0" w:color="auto"/>
            <w:bottom w:val="none" w:sz="0" w:space="0" w:color="auto"/>
            <w:right w:val="none" w:sz="0" w:space="0" w:color="auto"/>
          </w:divBdr>
        </w:div>
        <w:div w:id="1580096453">
          <w:marLeft w:val="0"/>
          <w:marRight w:val="0"/>
          <w:marTop w:val="0"/>
          <w:marBottom w:val="0"/>
          <w:divBdr>
            <w:top w:val="none" w:sz="0" w:space="0" w:color="auto"/>
            <w:left w:val="none" w:sz="0" w:space="0" w:color="auto"/>
            <w:bottom w:val="none" w:sz="0" w:space="0" w:color="auto"/>
            <w:right w:val="none" w:sz="0" w:space="0" w:color="auto"/>
          </w:divBdr>
        </w:div>
        <w:div w:id="893976879">
          <w:marLeft w:val="0"/>
          <w:marRight w:val="0"/>
          <w:marTop w:val="0"/>
          <w:marBottom w:val="0"/>
          <w:divBdr>
            <w:top w:val="none" w:sz="0" w:space="0" w:color="auto"/>
            <w:left w:val="none" w:sz="0" w:space="0" w:color="auto"/>
            <w:bottom w:val="none" w:sz="0" w:space="0" w:color="auto"/>
            <w:right w:val="none" w:sz="0" w:space="0" w:color="auto"/>
          </w:divBdr>
        </w:div>
        <w:div w:id="1927376432">
          <w:marLeft w:val="0"/>
          <w:marRight w:val="0"/>
          <w:marTop w:val="0"/>
          <w:marBottom w:val="0"/>
          <w:divBdr>
            <w:top w:val="none" w:sz="0" w:space="0" w:color="auto"/>
            <w:left w:val="none" w:sz="0" w:space="0" w:color="auto"/>
            <w:bottom w:val="none" w:sz="0" w:space="0" w:color="auto"/>
            <w:right w:val="none" w:sz="0" w:space="0" w:color="auto"/>
          </w:divBdr>
        </w:div>
        <w:div w:id="1311639655">
          <w:marLeft w:val="0"/>
          <w:marRight w:val="0"/>
          <w:marTop w:val="0"/>
          <w:marBottom w:val="0"/>
          <w:divBdr>
            <w:top w:val="none" w:sz="0" w:space="0" w:color="auto"/>
            <w:left w:val="none" w:sz="0" w:space="0" w:color="auto"/>
            <w:bottom w:val="none" w:sz="0" w:space="0" w:color="auto"/>
            <w:right w:val="none" w:sz="0" w:space="0" w:color="auto"/>
          </w:divBdr>
        </w:div>
        <w:div w:id="1554153333">
          <w:marLeft w:val="0"/>
          <w:marRight w:val="0"/>
          <w:marTop w:val="0"/>
          <w:marBottom w:val="0"/>
          <w:divBdr>
            <w:top w:val="none" w:sz="0" w:space="0" w:color="auto"/>
            <w:left w:val="none" w:sz="0" w:space="0" w:color="auto"/>
            <w:bottom w:val="none" w:sz="0" w:space="0" w:color="auto"/>
            <w:right w:val="none" w:sz="0" w:space="0" w:color="auto"/>
          </w:divBdr>
        </w:div>
        <w:div w:id="1712729431">
          <w:marLeft w:val="0"/>
          <w:marRight w:val="0"/>
          <w:marTop w:val="0"/>
          <w:marBottom w:val="0"/>
          <w:divBdr>
            <w:top w:val="none" w:sz="0" w:space="0" w:color="auto"/>
            <w:left w:val="none" w:sz="0" w:space="0" w:color="auto"/>
            <w:bottom w:val="none" w:sz="0" w:space="0" w:color="auto"/>
            <w:right w:val="none" w:sz="0" w:space="0" w:color="auto"/>
          </w:divBdr>
        </w:div>
        <w:div w:id="1928491328">
          <w:marLeft w:val="0"/>
          <w:marRight w:val="0"/>
          <w:marTop w:val="0"/>
          <w:marBottom w:val="0"/>
          <w:divBdr>
            <w:top w:val="none" w:sz="0" w:space="0" w:color="auto"/>
            <w:left w:val="none" w:sz="0" w:space="0" w:color="auto"/>
            <w:bottom w:val="none" w:sz="0" w:space="0" w:color="auto"/>
            <w:right w:val="none" w:sz="0" w:space="0" w:color="auto"/>
          </w:divBdr>
        </w:div>
        <w:div w:id="1129279192">
          <w:marLeft w:val="0"/>
          <w:marRight w:val="0"/>
          <w:marTop w:val="0"/>
          <w:marBottom w:val="0"/>
          <w:divBdr>
            <w:top w:val="none" w:sz="0" w:space="0" w:color="auto"/>
            <w:left w:val="none" w:sz="0" w:space="0" w:color="auto"/>
            <w:bottom w:val="none" w:sz="0" w:space="0" w:color="auto"/>
            <w:right w:val="none" w:sz="0" w:space="0" w:color="auto"/>
          </w:divBdr>
        </w:div>
        <w:div w:id="2049908120">
          <w:marLeft w:val="0"/>
          <w:marRight w:val="0"/>
          <w:marTop w:val="0"/>
          <w:marBottom w:val="0"/>
          <w:divBdr>
            <w:top w:val="none" w:sz="0" w:space="0" w:color="auto"/>
            <w:left w:val="none" w:sz="0" w:space="0" w:color="auto"/>
            <w:bottom w:val="none" w:sz="0" w:space="0" w:color="auto"/>
            <w:right w:val="none" w:sz="0" w:space="0" w:color="auto"/>
          </w:divBdr>
        </w:div>
        <w:div w:id="1371614781">
          <w:marLeft w:val="0"/>
          <w:marRight w:val="0"/>
          <w:marTop w:val="0"/>
          <w:marBottom w:val="0"/>
          <w:divBdr>
            <w:top w:val="none" w:sz="0" w:space="0" w:color="auto"/>
            <w:left w:val="none" w:sz="0" w:space="0" w:color="auto"/>
            <w:bottom w:val="none" w:sz="0" w:space="0" w:color="auto"/>
            <w:right w:val="none" w:sz="0" w:space="0" w:color="auto"/>
          </w:divBdr>
        </w:div>
        <w:div w:id="2096050715">
          <w:marLeft w:val="0"/>
          <w:marRight w:val="0"/>
          <w:marTop w:val="0"/>
          <w:marBottom w:val="0"/>
          <w:divBdr>
            <w:top w:val="none" w:sz="0" w:space="0" w:color="auto"/>
            <w:left w:val="none" w:sz="0" w:space="0" w:color="auto"/>
            <w:bottom w:val="none" w:sz="0" w:space="0" w:color="auto"/>
            <w:right w:val="none" w:sz="0" w:space="0" w:color="auto"/>
          </w:divBdr>
        </w:div>
        <w:div w:id="1002850840">
          <w:marLeft w:val="0"/>
          <w:marRight w:val="0"/>
          <w:marTop w:val="0"/>
          <w:marBottom w:val="0"/>
          <w:divBdr>
            <w:top w:val="none" w:sz="0" w:space="0" w:color="auto"/>
            <w:left w:val="none" w:sz="0" w:space="0" w:color="auto"/>
            <w:bottom w:val="none" w:sz="0" w:space="0" w:color="auto"/>
            <w:right w:val="none" w:sz="0" w:space="0" w:color="auto"/>
          </w:divBdr>
        </w:div>
        <w:div w:id="449319837">
          <w:marLeft w:val="0"/>
          <w:marRight w:val="0"/>
          <w:marTop w:val="0"/>
          <w:marBottom w:val="0"/>
          <w:divBdr>
            <w:top w:val="none" w:sz="0" w:space="0" w:color="auto"/>
            <w:left w:val="none" w:sz="0" w:space="0" w:color="auto"/>
            <w:bottom w:val="none" w:sz="0" w:space="0" w:color="auto"/>
            <w:right w:val="none" w:sz="0" w:space="0" w:color="auto"/>
          </w:divBdr>
        </w:div>
        <w:div w:id="14232569">
          <w:marLeft w:val="0"/>
          <w:marRight w:val="0"/>
          <w:marTop w:val="0"/>
          <w:marBottom w:val="0"/>
          <w:divBdr>
            <w:top w:val="none" w:sz="0" w:space="0" w:color="auto"/>
            <w:left w:val="none" w:sz="0" w:space="0" w:color="auto"/>
            <w:bottom w:val="none" w:sz="0" w:space="0" w:color="auto"/>
            <w:right w:val="none" w:sz="0" w:space="0" w:color="auto"/>
          </w:divBdr>
        </w:div>
        <w:div w:id="300504860">
          <w:marLeft w:val="0"/>
          <w:marRight w:val="0"/>
          <w:marTop w:val="0"/>
          <w:marBottom w:val="0"/>
          <w:divBdr>
            <w:top w:val="none" w:sz="0" w:space="0" w:color="auto"/>
            <w:left w:val="none" w:sz="0" w:space="0" w:color="auto"/>
            <w:bottom w:val="none" w:sz="0" w:space="0" w:color="auto"/>
            <w:right w:val="none" w:sz="0" w:space="0" w:color="auto"/>
          </w:divBdr>
        </w:div>
      </w:divsChild>
    </w:div>
    <w:div w:id="1823035823">
      <w:bodyDiv w:val="1"/>
      <w:marLeft w:val="0"/>
      <w:marRight w:val="0"/>
      <w:marTop w:val="0"/>
      <w:marBottom w:val="0"/>
      <w:divBdr>
        <w:top w:val="none" w:sz="0" w:space="0" w:color="auto"/>
        <w:left w:val="none" w:sz="0" w:space="0" w:color="auto"/>
        <w:bottom w:val="none" w:sz="0" w:space="0" w:color="auto"/>
        <w:right w:val="none" w:sz="0" w:space="0" w:color="auto"/>
      </w:divBdr>
      <w:divsChild>
        <w:div w:id="1397241918">
          <w:marLeft w:val="0"/>
          <w:marRight w:val="0"/>
          <w:marTop w:val="0"/>
          <w:marBottom w:val="0"/>
          <w:divBdr>
            <w:top w:val="none" w:sz="0" w:space="0" w:color="auto"/>
            <w:left w:val="none" w:sz="0" w:space="0" w:color="auto"/>
            <w:bottom w:val="none" w:sz="0" w:space="0" w:color="auto"/>
            <w:right w:val="none" w:sz="0" w:space="0" w:color="auto"/>
          </w:divBdr>
          <w:divsChild>
            <w:div w:id="573782192">
              <w:marLeft w:val="0"/>
              <w:marRight w:val="0"/>
              <w:marTop w:val="0"/>
              <w:marBottom w:val="0"/>
              <w:divBdr>
                <w:top w:val="none" w:sz="0" w:space="0" w:color="auto"/>
                <w:left w:val="none" w:sz="0" w:space="0" w:color="auto"/>
                <w:bottom w:val="none" w:sz="0" w:space="0" w:color="auto"/>
                <w:right w:val="none" w:sz="0" w:space="0" w:color="auto"/>
              </w:divBdr>
              <w:divsChild>
                <w:div w:id="521284740">
                  <w:marLeft w:val="0"/>
                  <w:marRight w:val="0"/>
                  <w:marTop w:val="0"/>
                  <w:marBottom w:val="0"/>
                  <w:divBdr>
                    <w:top w:val="none" w:sz="0" w:space="0" w:color="auto"/>
                    <w:left w:val="none" w:sz="0" w:space="0" w:color="auto"/>
                    <w:bottom w:val="none" w:sz="0" w:space="0" w:color="auto"/>
                    <w:right w:val="none" w:sz="0" w:space="0" w:color="auto"/>
                  </w:divBdr>
                </w:div>
                <w:div w:id="1451970116">
                  <w:marLeft w:val="0"/>
                  <w:marRight w:val="0"/>
                  <w:marTop w:val="0"/>
                  <w:marBottom w:val="0"/>
                  <w:divBdr>
                    <w:top w:val="none" w:sz="0" w:space="0" w:color="auto"/>
                    <w:left w:val="none" w:sz="0" w:space="0" w:color="auto"/>
                    <w:bottom w:val="none" w:sz="0" w:space="0" w:color="auto"/>
                    <w:right w:val="none" w:sz="0" w:space="0" w:color="auto"/>
                  </w:divBdr>
                </w:div>
                <w:div w:id="741102530">
                  <w:marLeft w:val="0"/>
                  <w:marRight w:val="0"/>
                  <w:marTop w:val="0"/>
                  <w:marBottom w:val="0"/>
                  <w:divBdr>
                    <w:top w:val="none" w:sz="0" w:space="0" w:color="auto"/>
                    <w:left w:val="none" w:sz="0" w:space="0" w:color="auto"/>
                    <w:bottom w:val="none" w:sz="0" w:space="0" w:color="auto"/>
                    <w:right w:val="none" w:sz="0" w:space="0" w:color="auto"/>
                  </w:divBdr>
                </w:div>
                <w:div w:id="1486430503">
                  <w:marLeft w:val="0"/>
                  <w:marRight w:val="0"/>
                  <w:marTop w:val="0"/>
                  <w:marBottom w:val="0"/>
                  <w:divBdr>
                    <w:top w:val="none" w:sz="0" w:space="0" w:color="auto"/>
                    <w:left w:val="none" w:sz="0" w:space="0" w:color="auto"/>
                    <w:bottom w:val="none" w:sz="0" w:space="0" w:color="auto"/>
                    <w:right w:val="none" w:sz="0" w:space="0" w:color="auto"/>
                  </w:divBdr>
                </w:div>
                <w:div w:id="1746028586">
                  <w:marLeft w:val="0"/>
                  <w:marRight w:val="0"/>
                  <w:marTop w:val="0"/>
                  <w:marBottom w:val="0"/>
                  <w:divBdr>
                    <w:top w:val="none" w:sz="0" w:space="0" w:color="auto"/>
                    <w:left w:val="none" w:sz="0" w:space="0" w:color="auto"/>
                    <w:bottom w:val="none" w:sz="0" w:space="0" w:color="auto"/>
                    <w:right w:val="none" w:sz="0" w:space="0" w:color="auto"/>
                  </w:divBdr>
                </w:div>
                <w:div w:id="7566478">
                  <w:marLeft w:val="0"/>
                  <w:marRight w:val="0"/>
                  <w:marTop w:val="0"/>
                  <w:marBottom w:val="0"/>
                  <w:divBdr>
                    <w:top w:val="none" w:sz="0" w:space="0" w:color="auto"/>
                    <w:left w:val="none" w:sz="0" w:space="0" w:color="auto"/>
                    <w:bottom w:val="none" w:sz="0" w:space="0" w:color="auto"/>
                    <w:right w:val="none" w:sz="0" w:space="0" w:color="auto"/>
                  </w:divBdr>
                </w:div>
                <w:div w:id="582295393">
                  <w:marLeft w:val="0"/>
                  <w:marRight w:val="0"/>
                  <w:marTop w:val="0"/>
                  <w:marBottom w:val="0"/>
                  <w:divBdr>
                    <w:top w:val="none" w:sz="0" w:space="0" w:color="auto"/>
                    <w:left w:val="none" w:sz="0" w:space="0" w:color="auto"/>
                    <w:bottom w:val="none" w:sz="0" w:space="0" w:color="auto"/>
                    <w:right w:val="none" w:sz="0" w:space="0" w:color="auto"/>
                  </w:divBdr>
                </w:div>
                <w:div w:id="1446388968">
                  <w:marLeft w:val="0"/>
                  <w:marRight w:val="0"/>
                  <w:marTop w:val="0"/>
                  <w:marBottom w:val="0"/>
                  <w:divBdr>
                    <w:top w:val="none" w:sz="0" w:space="0" w:color="auto"/>
                    <w:left w:val="none" w:sz="0" w:space="0" w:color="auto"/>
                    <w:bottom w:val="none" w:sz="0" w:space="0" w:color="auto"/>
                    <w:right w:val="none" w:sz="0" w:space="0" w:color="auto"/>
                  </w:divBdr>
                </w:div>
                <w:div w:id="2056617135">
                  <w:marLeft w:val="0"/>
                  <w:marRight w:val="0"/>
                  <w:marTop w:val="0"/>
                  <w:marBottom w:val="0"/>
                  <w:divBdr>
                    <w:top w:val="none" w:sz="0" w:space="0" w:color="auto"/>
                    <w:left w:val="none" w:sz="0" w:space="0" w:color="auto"/>
                    <w:bottom w:val="none" w:sz="0" w:space="0" w:color="auto"/>
                    <w:right w:val="none" w:sz="0" w:space="0" w:color="auto"/>
                  </w:divBdr>
                </w:div>
                <w:div w:id="1694066936">
                  <w:marLeft w:val="0"/>
                  <w:marRight w:val="0"/>
                  <w:marTop w:val="0"/>
                  <w:marBottom w:val="0"/>
                  <w:divBdr>
                    <w:top w:val="none" w:sz="0" w:space="0" w:color="auto"/>
                    <w:left w:val="none" w:sz="0" w:space="0" w:color="auto"/>
                    <w:bottom w:val="none" w:sz="0" w:space="0" w:color="auto"/>
                    <w:right w:val="none" w:sz="0" w:space="0" w:color="auto"/>
                  </w:divBdr>
                </w:div>
                <w:div w:id="198012344">
                  <w:marLeft w:val="0"/>
                  <w:marRight w:val="0"/>
                  <w:marTop w:val="0"/>
                  <w:marBottom w:val="0"/>
                  <w:divBdr>
                    <w:top w:val="none" w:sz="0" w:space="0" w:color="auto"/>
                    <w:left w:val="none" w:sz="0" w:space="0" w:color="auto"/>
                    <w:bottom w:val="none" w:sz="0" w:space="0" w:color="auto"/>
                    <w:right w:val="none" w:sz="0" w:space="0" w:color="auto"/>
                  </w:divBdr>
                </w:div>
                <w:div w:id="1515455622">
                  <w:marLeft w:val="0"/>
                  <w:marRight w:val="0"/>
                  <w:marTop w:val="0"/>
                  <w:marBottom w:val="0"/>
                  <w:divBdr>
                    <w:top w:val="none" w:sz="0" w:space="0" w:color="auto"/>
                    <w:left w:val="none" w:sz="0" w:space="0" w:color="auto"/>
                    <w:bottom w:val="none" w:sz="0" w:space="0" w:color="auto"/>
                    <w:right w:val="none" w:sz="0" w:space="0" w:color="auto"/>
                  </w:divBdr>
                </w:div>
                <w:div w:id="232007547">
                  <w:marLeft w:val="0"/>
                  <w:marRight w:val="0"/>
                  <w:marTop w:val="0"/>
                  <w:marBottom w:val="0"/>
                  <w:divBdr>
                    <w:top w:val="none" w:sz="0" w:space="0" w:color="auto"/>
                    <w:left w:val="none" w:sz="0" w:space="0" w:color="auto"/>
                    <w:bottom w:val="none" w:sz="0" w:space="0" w:color="auto"/>
                    <w:right w:val="none" w:sz="0" w:space="0" w:color="auto"/>
                  </w:divBdr>
                </w:div>
                <w:div w:id="1042440300">
                  <w:marLeft w:val="0"/>
                  <w:marRight w:val="0"/>
                  <w:marTop w:val="0"/>
                  <w:marBottom w:val="0"/>
                  <w:divBdr>
                    <w:top w:val="none" w:sz="0" w:space="0" w:color="auto"/>
                    <w:left w:val="none" w:sz="0" w:space="0" w:color="auto"/>
                    <w:bottom w:val="none" w:sz="0" w:space="0" w:color="auto"/>
                    <w:right w:val="none" w:sz="0" w:space="0" w:color="auto"/>
                  </w:divBdr>
                </w:div>
                <w:div w:id="1023171745">
                  <w:marLeft w:val="0"/>
                  <w:marRight w:val="0"/>
                  <w:marTop w:val="0"/>
                  <w:marBottom w:val="0"/>
                  <w:divBdr>
                    <w:top w:val="none" w:sz="0" w:space="0" w:color="auto"/>
                    <w:left w:val="none" w:sz="0" w:space="0" w:color="auto"/>
                    <w:bottom w:val="none" w:sz="0" w:space="0" w:color="auto"/>
                    <w:right w:val="none" w:sz="0" w:space="0" w:color="auto"/>
                  </w:divBdr>
                </w:div>
                <w:div w:id="758140461">
                  <w:marLeft w:val="0"/>
                  <w:marRight w:val="0"/>
                  <w:marTop w:val="0"/>
                  <w:marBottom w:val="0"/>
                  <w:divBdr>
                    <w:top w:val="none" w:sz="0" w:space="0" w:color="auto"/>
                    <w:left w:val="none" w:sz="0" w:space="0" w:color="auto"/>
                    <w:bottom w:val="none" w:sz="0" w:space="0" w:color="auto"/>
                    <w:right w:val="none" w:sz="0" w:space="0" w:color="auto"/>
                  </w:divBdr>
                </w:div>
                <w:div w:id="710304203">
                  <w:marLeft w:val="0"/>
                  <w:marRight w:val="0"/>
                  <w:marTop w:val="0"/>
                  <w:marBottom w:val="0"/>
                  <w:divBdr>
                    <w:top w:val="none" w:sz="0" w:space="0" w:color="auto"/>
                    <w:left w:val="none" w:sz="0" w:space="0" w:color="auto"/>
                    <w:bottom w:val="none" w:sz="0" w:space="0" w:color="auto"/>
                    <w:right w:val="none" w:sz="0" w:space="0" w:color="auto"/>
                  </w:divBdr>
                </w:div>
                <w:div w:id="1536771067">
                  <w:marLeft w:val="0"/>
                  <w:marRight w:val="0"/>
                  <w:marTop w:val="0"/>
                  <w:marBottom w:val="0"/>
                  <w:divBdr>
                    <w:top w:val="none" w:sz="0" w:space="0" w:color="auto"/>
                    <w:left w:val="none" w:sz="0" w:space="0" w:color="auto"/>
                    <w:bottom w:val="none" w:sz="0" w:space="0" w:color="auto"/>
                    <w:right w:val="none" w:sz="0" w:space="0" w:color="auto"/>
                  </w:divBdr>
                </w:div>
                <w:div w:id="579370387">
                  <w:marLeft w:val="0"/>
                  <w:marRight w:val="0"/>
                  <w:marTop w:val="0"/>
                  <w:marBottom w:val="0"/>
                  <w:divBdr>
                    <w:top w:val="none" w:sz="0" w:space="0" w:color="auto"/>
                    <w:left w:val="none" w:sz="0" w:space="0" w:color="auto"/>
                    <w:bottom w:val="none" w:sz="0" w:space="0" w:color="auto"/>
                    <w:right w:val="none" w:sz="0" w:space="0" w:color="auto"/>
                  </w:divBdr>
                </w:div>
                <w:div w:id="553199958">
                  <w:marLeft w:val="0"/>
                  <w:marRight w:val="0"/>
                  <w:marTop w:val="0"/>
                  <w:marBottom w:val="0"/>
                  <w:divBdr>
                    <w:top w:val="none" w:sz="0" w:space="0" w:color="auto"/>
                    <w:left w:val="none" w:sz="0" w:space="0" w:color="auto"/>
                    <w:bottom w:val="none" w:sz="0" w:space="0" w:color="auto"/>
                    <w:right w:val="none" w:sz="0" w:space="0" w:color="auto"/>
                  </w:divBdr>
                </w:div>
                <w:div w:id="1432630112">
                  <w:marLeft w:val="0"/>
                  <w:marRight w:val="0"/>
                  <w:marTop w:val="0"/>
                  <w:marBottom w:val="0"/>
                  <w:divBdr>
                    <w:top w:val="none" w:sz="0" w:space="0" w:color="auto"/>
                    <w:left w:val="none" w:sz="0" w:space="0" w:color="auto"/>
                    <w:bottom w:val="none" w:sz="0" w:space="0" w:color="auto"/>
                    <w:right w:val="none" w:sz="0" w:space="0" w:color="auto"/>
                  </w:divBdr>
                </w:div>
                <w:div w:id="340594175">
                  <w:marLeft w:val="0"/>
                  <w:marRight w:val="0"/>
                  <w:marTop w:val="0"/>
                  <w:marBottom w:val="0"/>
                  <w:divBdr>
                    <w:top w:val="none" w:sz="0" w:space="0" w:color="auto"/>
                    <w:left w:val="none" w:sz="0" w:space="0" w:color="auto"/>
                    <w:bottom w:val="none" w:sz="0" w:space="0" w:color="auto"/>
                    <w:right w:val="none" w:sz="0" w:space="0" w:color="auto"/>
                  </w:divBdr>
                </w:div>
                <w:div w:id="55015523">
                  <w:marLeft w:val="0"/>
                  <w:marRight w:val="0"/>
                  <w:marTop w:val="0"/>
                  <w:marBottom w:val="0"/>
                  <w:divBdr>
                    <w:top w:val="none" w:sz="0" w:space="0" w:color="auto"/>
                    <w:left w:val="none" w:sz="0" w:space="0" w:color="auto"/>
                    <w:bottom w:val="none" w:sz="0" w:space="0" w:color="auto"/>
                    <w:right w:val="none" w:sz="0" w:space="0" w:color="auto"/>
                  </w:divBdr>
                </w:div>
                <w:div w:id="406683376">
                  <w:marLeft w:val="0"/>
                  <w:marRight w:val="0"/>
                  <w:marTop w:val="0"/>
                  <w:marBottom w:val="0"/>
                  <w:divBdr>
                    <w:top w:val="none" w:sz="0" w:space="0" w:color="auto"/>
                    <w:left w:val="none" w:sz="0" w:space="0" w:color="auto"/>
                    <w:bottom w:val="none" w:sz="0" w:space="0" w:color="auto"/>
                    <w:right w:val="none" w:sz="0" w:space="0" w:color="auto"/>
                  </w:divBdr>
                </w:div>
                <w:div w:id="1497529404">
                  <w:marLeft w:val="0"/>
                  <w:marRight w:val="0"/>
                  <w:marTop w:val="0"/>
                  <w:marBottom w:val="0"/>
                  <w:divBdr>
                    <w:top w:val="none" w:sz="0" w:space="0" w:color="auto"/>
                    <w:left w:val="none" w:sz="0" w:space="0" w:color="auto"/>
                    <w:bottom w:val="none" w:sz="0" w:space="0" w:color="auto"/>
                    <w:right w:val="none" w:sz="0" w:space="0" w:color="auto"/>
                  </w:divBdr>
                </w:div>
                <w:div w:id="904341266">
                  <w:marLeft w:val="0"/>
                  <w:marRight w:val="0"/>
                  <w:marTop w:val="0"/>
                  <w:marBottom w:val="0"/>
                  <w:divBdr>
                    <w:top w:val="none" w:sz="0" w:space="0" w:color="auto"/>
                    <w:left w:val="none" w:sz="0" w:space="0" w:color="auto"/>
                    <w:bottom w:val="none" w:sz="0" w:space="0" w:color="auto"/>
                    <w:right w:val="none" w:sz="0" w:space="0" w:color="auto"/>
                  </w:divBdr>
                </w:div>
                <w:div w:id="1710185124">
                  <w:marLeft w:val="0"/>
                  <w:marRight w:val="0"/>
                  <w:marTop w:val="0"/>
                  <w:marBottom w:val="0"/>
                  <w:divBdr>
                    <w:top w:val="none" w:sz="0" w:space="0" w:color="auto"/>
                    <w:left w:val="none" w:sz="0" w:space="0" w:color="auto"/>
                    <w:bottom w:val="none" w:sz="0" w:space="0" w:color="auto"/>
                    <w:right w:val="none" w:sz="0" w:space="0" w:color="auto"/>
                  </w:divBdr>
                </w:div>
                <w:div w:id="1822303851">
                  <w:marLeft w:val="0"/>
                  <w:marRight w:val="0"/>
                  <w:marTop w:val="0"/>
                  <w:marBottom w:val="0"/>
                  <w:divBdr>
                    <w:top w:val="none" w:sz="0" w:space="0" w:color="auto"/>
                    <w:left w:val="none" w:sz="0" w:space="0" w:color="auto"/>
                    <w:bottom w:val="none" w:sz="0" w:space="0" w:color="auto"/>
                    <w:right w:val="none" w:sz="0" w:space="0" w:color="auto"/>
                  </w:divBdr>
                </w:div>
                <w:div w:id="1833987367">
                  <w:marLeft w:val="0"/>
                  <w:marRight w:val="0"/>
                  <w:marTop w:val="0"/>
                  <w:marBottom w:val="0"/>
                  <w:divBdr>
                    <w:top w:val="none" w:sz="0" w:space="0" w:color="auto"/>
                    <w:left w:val="none" w:sz="0" w:space="0" w:color="auto"/>
                    <w:bottom w:val="none" w:sz="0" w:space="0" w:color="auto"/>
                    <w:right w:val="none" w:sz="0" w:space="0" w:color="auto"/>
                  </w:divBdr>
                </w:div>
                <w:div w:id="260383830">
                  <w:marLeft w:val="0"/>
                  <w:marRight w:val="0"/>
                  <w:marTop w:val="0"/>
                  <w:marBottom w:val="0"/>
                  <w:divBdr>
                    <w:top w:val="none" w:sz="0" w:space="0" w:color="auto"/>
                    <w:left w:val="none" w:sz="0" w:space="0" w:color="auto"/>
                    <w:bottom w:val="none" w:sz="0" w:space="0" w:color="auto"/>
                    <w:right w:val="none" w:sz="0" w:space="0" w:color="auto"/>
                  </w:divBdr>
                </w:div>
                <w:div w:id="2035307565">
                  <w:marLeft w:val="0"/>
                  <w:marRight w:val="0"/>
                  <w:marTop w:val="0"/>
                  <w:marBottom w:val="0"/>
                  <w:divBdr>
                    <w:top w:val="none" w:sz="0" w:space="0" w:color="auto"/>
                    <w:left w:val="none" w:sz="0" w:space="0" w:color="auto"/>
                    <w:bottom w:val="none" w:sz="0" w:space="0" w:color="auto"/>
                    <w:right w:val="none" w:sz="0" w:space="0" w:color="auto"/>
                  </w:divBdr>
                </w:div>
                <w:div w:id="1747605357">
                  <w:marLeft w:val="0"/>
                  <w:marRight w:val="0"/>
                  <w:marTop w:val="0"/>
                  <w:marBottom w:val="0"/>
                  <w:divBdr>
                    <w:top w:val="none" w:sz="0" w:space="0" w:color="auto"/>
                    <w:left w:val="none" w:sz="0" w:space="0" w:color="auto"/>
                    <w:bottom w:val="none" w:sz="0" w:space="0" w:color="auto"/>
                    <w:right w:val="none" w:sz="0" w:space="0" w:color="auto"/>
                  </w:divBdr>
                </w:div>
                <w:div w:id="626474040">
                  <w:marLeft w:val="0"/>
                  <w:marRight w:val="0"/>
                  <w:marTop w:val="0"/>
                  <w:marBottom w:val="0"/>
                  <w:divBdr>
                    <w:top w:val="none" w:sz="0" w:space="0" w:color="auto"/>
                    <w:left w:val="none" w:sz="0" w:space="0" w:color="auto"/>
                    <w:bottom w:val="none" w:sz="0" w:space="0" w:color="auto"/>
                    <w:right w:val="none" w:sz="0" w:space="0" w:color="auto"/>
                  </w:divBdr>
                </w:div>
                <w:div w:id="947464863">
                  <w:marLeft w:val="0"/>
                  <w:marRight w:val="0"/>
                  <w:marTop w:val="0"/>
                  <w:marBottom w:val="0"/>
                  <w:divBdr>
                    <w:top w:val="none" w:sz="0" w:space="0" w:color="auto"/>
                    <w:left w:val="none" w:sz="0" w:space="0" w:color="auto"/>
                    <w:bottom w:val="none" w:sz="0" w:space="0" w:color="auto"/>
                    <w:right w:val="none" w:sz="0" w:space="0" w:color="auto"/>
                  </w:divBdr>
                </w:div>
                <w:div w:id="569081457">
                  <w:marLeft w:val="0"/>
                  <w:marRight w:val="0"/>
                  <w:marTop w:val="0"/>
                  <w:marBottom w:val="0"/>
                  <w:divBdr>
                    <w:top w:val="none" w:sz="0" w:space="0" w:color="auto"/>
                    <w:left w:val="none" w:sz="0" w:space="0" w:color="auto"/>
                    <w:bottom w:val="none" w:sz="0" w:space="0" w:color="auto"/>
                    <w:right w:val="none" w:sz="0" w:space="0" w:color="auto"/>
                  </w:divBdr>
                </w:div>
                <w:div w:id="1805613981">
                  <w:marLeft w:val="0"/>
                  <w:marRight w:val="0"/>
                  <w:marTop w:val="0"/>
                  <w:marBottom w:val="0"/>
                  <w:divBdr>
                    <w:top w:val="none" w:sz="0" w:space="0" w:color="auto"/>
                    <w:left w:val="none" w:sz="0" w:space="0" w:color="auto"/>
                    <w:bottom w:val="none" w:sz="0" w:space="0" w:color="auto"/>
                    <w:right w:val="none" w:sz="0" w:space="0" w:color="auto"/>
                  </w:divBdr>
                </w:div>
                <w:div w:id="1788621870">
                  <w:marLeft w:val="0"/>
                  <w:marRight w:val="0"/>
                  <w:marTop w:val="0"/>
                  <w:marBottom w:val="0"/>
                  <w:divBdr>
                    <w:top w:val="none" w:sz="0" w:space="0" w:color="auto"/>
                    <w:left w:val="none" w:sz="0" w:space="0" w:color="auto"/>
                    <w:bottom w:val="none" w:sz="0" w:space="0" w:color="auto"/>
                    <w:right w:val="none" w:sz="0" w:space="0" w:color="auto"/>
                  </w:divBdr>
                </w:div>
                <w:div w:id="1840806221">
                  <w:marLeft w:val="0"/>
                  <w:marRight w:val="0"/>
                  <w:marTop w:val="0"/>
                  <w:marBottom w:val="0"/>
                  <w:divBdr>
                    <w:top w:val="none" w:sz="0" w:space="0" w:color="auto"/>
                    <w:left w:val="none" w:sz="0" w:space="0" w:color="auto"/>
                    <w:bottom w:val="none" w:sz="0" w:space="0" w:color="auto"/>
                    <w:right w:val="none" w:sz="0" w:space="0" w:color="auto"/>
                  </w:divBdr>
                </w:div>
                <w:div w:id="859977055">
                  <w:marLeft w:val="0"/>
                  <w:marRight w:val="0"/>
                  <w:marTop w:val="0"/>
                  <w:marBottom w:val="0"/>
                  <w:divBdr>
                    <w:top w:val="none" w:sz="0" w:space="0" w:color="auto"/>
                    <w:left w:val="none" w:sz="0" w:space="0" w:color="auto"/>
                    <w:bottom w:val="none" w:sz="0" w:space="0" w:color="auto"/>
                    <w:right w:val="none" w:sz="0" w:space="0" w:color="auto"/>
                  </w:divBdr>
                </w:div>
                <w:div w:id="446463814">
                  <w:marLeft w:val="0"/>
                  <w:marRight w:val="0"/>
                  <w:marTop w:val="0"/>
                  <w:marBottom w:val="0"/>
                  <w:divBdr>
                    <w:top w:val="none" w:sz="0" w:space="0" w:color="auto"/>
                    <w:left w:val="none" w:sz="0" w:space="0" w:color="auto"/>
                    <w:bottom w:val="none" w:sz="0" w:space="0" w:color="auto"/>
                    <w:right w:val="none" w:sz="0" w:space="0" w:color="auto"/>
                  </w:divBdr>
                </w:div>
                <w:div w:id="1015041029">
                  <w:marLeft w:val="0"/>
                  <w:marRight w:val="0"/>
                  <w:marTop w:val="0"/>
                  <w:marBottom w:val="0"/>
                  <w:divBdr>
                    <w:top w:val="none" w:sz="0" w:space="0" w:color="auto"/>
                    <w:left w:val="none" w:sz="0" w:space="0" w:color="auto"/>
                    <w:bottom w:val="none" w:sz="0" w:space="0" w:color="auto"/>
                    <w:right w:val="none" w:sz="0" w:space="0" w:color="auto"/>
                  </w:divBdr>
                </w:div>
                <w:div w:id="2027947857">
                  <w:marLeft w:val="0"/>
                  <w:marRight w:val="0"/>
                  <w:marTop w:val="0"/>
                  <w:marBottom w:val="0"/>
                  <w:divBdr>
                    <w:top w:val="none" w:sz="0" w:space="0" w:color="auto"/>
                    <w:left w:val="none" w:sz="0" w:space="0" w:color="auto"/>
                    <w:bottom w:val="none" w:sz="0" w:space="0" w:color="auto"/>
                    <w:right w:val="none" w:sz="0" w:space="0" w:color="auto"/>
                  </w:divBdr>
                </w:div>
                <w:div w:id="953943183">
                  <w:marLeft w:val="0"/>
                  <w:marRight w:val="0"/>
                  <w:marTop w:val="0"/>
                  <w:marBottom w:val="0"/>
                  <w:divBdr>
                    <w:top w:val="none" w:sz="0" w:space="0" w:color="auto"/>
                    <w:left w:val="none" w:sz="0" w:space="0" w:color="auto"/>
                    <w:bottom w:val="none" w:sz="0" w:space="0" w:color="auto"/>
                    <w:right w:val="none" w:sz="0" w:space="0" w:color="auto"/>
                  </w:divBdr>
                </w:div>
                <w:div w:id="1836993574">
                  <w:marLeft w:val="0"/>
                  <w:marRight w:val="0"/>
                  <w:marTop w:val="0"/>
                  <w:marBottom w:val="0"/>
                  <w:divBdr>
                    <w:top w:val="none" w:sz="0" w:space="0" w:color="auto"/>
                    <w:left w:val="none" w:sz="0" w:space="0" w:color="auto"/>
                    <w:bottom w:val="none" w:sz="0" w:space="0" w:color="auto"/>
                    <w:right w:val="none" w:sz="0" w:space="0" w:color="auto"/>
                  </w:divBdr>
                </w:div>
                <w:div w:id="16755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0946">
          <w:marLeft w:val="0"/>
          <w:marRight w:val="0"/>
          <w:marTop w:val="0"/>
          <w:marBottom w:val="0"/>
          <w:divBdr>
            <w:top w:val="none" w:sz="0" w:space="0" w:color="auto"/>
            <w:left w:val="none" w:sz="0" w:space="0" w:color="auto"/>
            <w:bottom w:val="none" w:sz="0" w:space="0" w:color="auto"/>
            <w:right w:val="none" w:sz="0" w:space="0" w:color="auto"/>
          </w:divBdr>
          <w:divsChild>
            <w:div w:id="1529374942">
              <w:marLeft w:val="0"/>
              <w:marRight w:val="0"/>
              <w:marTop w:val="0"/>
              <w:marBottom w:val="0"/>
              <w:divBdr>
                <w:top w:val="none" w:sz="0" w:space="0" w:color="auto"/>
                <w:left w:val="none" w:sz="0" w:space="0" w:color="auto"/>
                <w:bottom w:val="none" w:sz="0" w:space="0" w:color="auto"/>
                <w:right w:val="none" w:sz="0" w:space="0" w:color="auto"/>
              </w:divBdr>
              <w:divsChild>
                <w:div w:id="828405430">
                  <w:marLeft w:val="0"/>
                  <w:marRight w:val="0"/>
                  <w:marTop w:val="0"/>
                  <w:marBottom w:val="0"/>
                  <w:divBdr>
                    <w:top w:val="none" w:sz="0" w:space="0" w:color="auto"/>
                    <w:left w:val="none" w:sz="0" w:space="0" w:color="auto"/>
                    <w:bottom w:val="none" w:sz="0" w:space="0" w:color="auto"/>
                    <w:right w:val="none" w:sz="0" w:space="0" w:color="auto"/>
                  </w:divBdr>
                </w:div>
                <w:div w:id="1173187014">
                  <w:marLeft w:val="0"/>
                  <w:marRight w:val="0"/>
                  <w:marTop w:val="0"/>
                  <w:marBottom w:val="0"/>
                  <w:divBdr>
                    <w:top w:val="none" w:sz="0" w:space="0" w:color="auto"/>
                    <w:left w:val="none" w:sz="0" w:space="0" w:color="auto"/>
                    <w:bottom w:val="none" w:sz="0" w:space="0" w:color="auto"/>
                    <w:right w:val="none" w:sz="0" w:space="0" w:color="auto"/>
                  </w:divBdr>
                </w:div>
                <w:div w:id="1842888315">
                  <w:marLeft w:val="0"/>
                  <w:marRight w:val="0"/>
                  <w:marTop w:val="0"/>
                  <w:marBottom w:val="0"/>
                  <w:divBdr>
                    <w:top w:val="none" w:sz="0" w:space="0" w:color="auto"/>
                    <w:left w:val="none" w:sz="0" w:space="0" w:color="auto"/>
                    <w:bottom w:val="none" w:sz="0" w:space="0" w:color="auto"/>
                    <w:right w:val="none" w:sz="0" w:space="0" w:color="auto"/>
                  </w:divBdr>
                </w:div>
                <w:div w:id="560138636">
                  <w:marLeft w:val="0"/>
                  <w:marRight w:val="0"/>
                  <w:marTop w:val="0"/>
                  <w:marBottom w:val="0"/>
                  <w:divBdr>
                    <w:top w:val="none" w:sz="0" w:space="0" w:color="auto"/>
                    <w:left w:val="none" w:sz="0" w:space="0" w:color="auto"/>
                    <w:bottom w:val="none" w:sz="0" w:space="0" w:color="auto"/>
                    <w:right w:val="none" w:sz="0" w:space="0" w:color="auto"/>
                  </w:divBdr>
                </w:div>
                <w:div w:id="1107776298">
                  <w:marLeft w:val="0"/>
                  <w:marRight w:val="0"/>
                  <w:marTop w:val="0"/>
                  <w:marBottom w:val="0"/>
                  <w:divBdr>
                    <w:top w:val="none" w:sz="0" w:space="0" w:color="auto"/>
                    <w:left w:val="none" w:sz="0" w:space="0" w:color="auto"/>
                    <w:bottom w:val="none" w:sz="0" w:space="0" w:color="auto"/>
                    <w:right w:val="none" w:sz="0" w:space="0" w:color="auto"/>
                  </w:divBdr>
                </w:div>
                <w:div w:id="527529229">
                  <w:marLeft w:val="0"/>
                  <w:marRight w:val="0"/>
                  <w:marTop w:val="0"/>
                  <w:marBottom w:val="0"/>
                  <w:divBdr>
                    <w:top w:val="none" w:sz="0" w:space="0" w:color="auto"/>
                    <w:left w:val="none" w:sz="0" w:space="0" w:color="auto"/>
                    <w:bottom w:val="none" w:sz="0" w:space="0" w:color="auto"/>
                    <w:right w:val="none" w:sz="0" w:space="0" w:color="auto"/>
                  </w:divBdr>
                </w:div>
                <w:div w:id="244805214">
                  <w:marLeft w:val="0"/>
                  <w:marRight w:val="0"/>
                  <w:marTop w:val="0"/>
                  <w:marBottom w:val="0"/>
                  <w:divBdr>
                    <w:top w:val="none" w:sz="0" w:space="0" w:color="auto"/>
                    <w:left w:val="none" w:sz="0" w:space="0" w:color="auto"/>
                    <w:bottom w:val="none" w:sz="0" w:space="0" w:color="auto"/>
                    <w:right w:val="none" w:sz="0" w:space="0" w:color="auto"/>
                  </w:divBdr>
                </w:div>
                <w:div w:id="950087531">
                  <w:marLeft w:val="0"/>
                  <w:marRight w:val="0"/>
                  <w:marTop w:val="0"/>
                  <w:marBottom w:val="0"/>
                  <w:divBdr>
                    <w:top w:val="none" w:sz="0" w:space="0" w:color="auto"/>
                    <w:left w:val="none" w:sz="0" w:space="0" w:color="auto"/>
                    <w:bottom w:val="none" w:sz="0" w:space="0" w:color="auto"/>
                    <w:right w:val="none" w:sz="0" w:space="0" w:color="auto"/>
                  </w:divBdr>
                </w:div>
                <w:div w:id="981274556">
                  <w:marLeft w:val="0"/>
                  <w:marRight w:val="0"/>
                  <w:marTop w:val="0"/>
                  <w:marBottom w:val="0"/>
                  <w:divBdr>
                    <w:top w:val="none" w:sz="0" w:space="0" w:color="auto"/>
                    <w:left w:val="none" w:sz="0" w:space="0" w:color="auto"/>
                    <w:bottom w:val="none" w:sz="0" w:space="0" w:color="auto"/>
                    <w:right w:val="none" w:sz="0" w:space="0" w:color="auto"/>
                  </w:divBdr>
                </w:div>
                <w:div w:id="745419502">
                  <w:marLeft w:val="0"/>
                  <w:marRight w:val="0"/>
                  <w:marTop w:val="0"/>
                  <w:marBottom w:val="0"/>
                  <w:divBdr>
                    <w:top w:val="none" w:sz="0" w:space="0" w:color="auto"/>
                    <w:left w:val="none" w:sz="0" w:space="0" w:color="auto"/>
                    <w:bottom w:val="none" w:sz="0" w:space="0" w:color="auto"/>
                    <w:right w:val="none" w:sz="0" w:space="0" w:color="auto"/>
                  </w:divBdr>
                </w:div>
                <w:div w:id="2046561904">
                  <w:marLeft w:val="0"/>
                  <w:marRight w:val="0"/>
                  <w:marTop w:val="0"/>
                  <w:marBottom w:val="0"/>
                  <w:divBdr>
                    <w:top w:val="none" w:sz="0" w:space="0" w:color="auto"/>
                    <w:left w:val="none" w:sz="0" w:space="0" w:color="auto"/>
                    <w:bottom w:val="none" w:sz="0" w:space="0" w:color="auto"/>
                    <w:right w:val="none" w:sz="0" w:space="0" w:color="auto"/>
                  </w:divBdr>
                </w:div>
                <w:div w:id="1847480798">
                  <w:marLeft w:val="0"/>
                  <w:marRight w:val="0"/>
                  <w:marTop w:val="0"/>
                  <w:marBottom w:val="0"/>
                  <w:divBdr>
                    <w:top w:val="none" w:sz="0" w:space="0" w:color="auto"/>
                    <w:left w:val="none" w:sz="0" w:space="0" w:color="auto"/>
                    <w:bottom w:val="none" w:sz="0" w:space="0" w:color="auto"/>
                    <w:right w:val="none" w:sz="0" w:space="0" w:color="auto"/>
                  </w:divBdr>
                </w:div>
                <w:div w:id="1436829156">
                  <w:marLeft w:val="0"/>
                  <w:marRight w:val="0"/>
                  <w:marTop w:val="0"/>
                  <w:marBottom w:val="0"/>
                  <w:divBdr>
                    <w:top w:val="none" w:sz="0" w:space="0" w:color="auto"/>
                    <w:left w:val="none" w:sz="0" w:space="0" w:color="auto"/>
                    <w:bottom w:val="none" w:sz="0" w:space="0" w:color="auto"/>
                    <w:right w:val="none" w:sz="0" w:space="0" w:color="auto"/>
                  </w:divBdr>
                </w:div>
                <w:div w:id="1372803933">
                  <w:marLeft w:val="0"/>
                  <w:marRight w:val="0"/>
                  <w:marTop w:val="0"/>
                  <w:marBottom w:val="0"/>
                  <w:divBdr>
                    <w:top w:val="none" w:sz="0" w:space="0" w:color="auto"/>
                    <w:left w:val="none" w:sz="0" w:space="0" w:color="auto"/>
                    <w:bottom w:val="none" w:sz="0" w:space="0" w:color="auto"/>
                    <w:right w:val="none" w:sz="0" w:space="0" w:color="auto"/>
                  </w:divBdr>
                </w:div>
                <w:div w:id="1023702938">
                  <w:marLeft w:val="0"/>
                  <w:marRight w:val="0"/>
                  <w:marTop w:val="0"/>
                  <w:marBottom w:val="0"/>
                  <w:divBdr>
                    <w:top w:val="none" w:sz="0" w:space="0" w:color="auto"/>
                    <w:left w:val="none" w:sz="0" w:space="0" w:color="auto"/>
                    <w:bottom w:val="none" w:sz="0" w:space="0" w:color="auto"/>
                    <w:right w:val="none" w:sz="0" w:space="0" w:color="auto"/>
                  </w:divBdr>
                </w:div>
                <w:div w:id="42757378">
                  <w:marLeft w:val="0"/>
                  <w:marRight w:val="0"/>
                  <w:marTop w:val="0"/>
                  <w:marBottom w:val="0"/>
                  <w:divBdr>
                    <w:top w:val="none" w:sz="0" w:space="0" w:color="auto"/>
                    <w:left w:val="none" w:sz="0" w:space="0" w:color="auto"/>
                    <w:bottom w:val="none" w:sz="0" w:space="0" w:color="auto"/>
                    <w:right w:val="none" w:sz="0" w:space="0" w:color="auto"/>
                  </w:divBdr>
                </w:div>
                <w:div w:id="124664311">
                  <w:marLeft w:val="0"/>
                  <w:marRight w:val="0"/>
                  <w:marTop w:val="0"/>
                  <w:marBottom w:val="0"/>
                  <w:divBdr>
                    <w:top w:val="none" w:sz="0" w:space="0" w:color="auto"/>
                    <w:left w:val="none" w:sz="0" w:space="0" w:color="auto"/>
                    <w:bottom w:val="none" w:sz="0" w:space="0" w:color="auto"/>
                    <w:right w:val="none" w:sz="0" w:space="0" w:color="auto"/>
                  </w:divBdr>
                </w:div>
                <w:div w:id="1489440501">
                  <w:marLeft w:val="0"/>
                  <w:marRight w:val="0"/>
                  <w:marTop w:val="0"/>
                  <w:marBottom w:val="0"/>
                  <w:divBdr>
                    <w:top w:val="none" w:sz="0" w:space="0" w:color="auto"/>
                    <w:left w:val="none" w:sz="0" w:space="0" w:color="auto"/>
                    <w:bottom w:val="none" w:sz="0" w:space="0" w:color="auto"/>
                    <w:right w:val="none" w:sz="0" w:space="0" w:color="auto"/>
                  </w:divBdr>
                </w:div>
                <w:div w:id="1306620575">
                  <w:marLeft w:val="0"/>
                  <w:marRight w:val="0"/>
                  <w:marTop w:val="0"/>
                  <w:marBottom w:val="0"/>
                  <w:divBdr>
                    <w:top w:val="none" w:sz="0" w:space="0" w:color="auto"/>
                    <w:left w:val="none" w:sz="0" w:space="0" w:color="auto"/>
                    <w:bottom w:val="none" w:sz="0" w:space="0" w:color="auto"/>
                    <w:right w:val="none" w:sz="0" w:space="0" w:color="auto"/>
                  </w:divBdr>
                </w:div>
                <w:div w:id="1898857050">
                  <w:marLeft w:val="0"/>
                  <w:marRight w:val="0"/>
                  <w:marTop w:val="0"/>
                  <w:marBottom w:val="0"/>
                  <w:divBdr>
                    <w:top w:val="none" w:sz="0" w:space="0" w:color="auto"/>
                    <w:left w:val="none" w:sz="0" w:space="0" w:color="auto"/>
                    <w:bottom w:val="none" w:sz="0" w:space="0" w:color="auto"/>
                    <w:right w:val="none" w:sz="0" w:space="0" w:color="auto"/>
                  </w:divBdr>
                </w:div>
                <w:div w:id="341863112">
                  <w:marLeft w:val="0"/>
                  <w:marRight w:val="0"/>
                  <w:marTop w:val="0"/>
                  <w:marBottom w:val="0"/>
                  <w:divBdr>
                    <w:top w:val="none" w:sz="0" w:space="0" w:color="auto"/>
                    <w:left w:val="none" w:sz="0" w:space="0" w:color="auto"/>
                    <w:bottom w:val="none" w:sz="0" w:space="0" w:color="auto"/>
                    <w:right w:val="none" w:sz="0" w:space="0" w:color="auto"/>
                  </w:divBdr>
                </w:div>
                <w:div w:id="47992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7270">
      <w:bodyDiv w:val="1"/>
      <w:marLeft w:val="0"/>
      <w:marRight w:val="0"/>
      <w:marTop w:val="0"/>
      <w:marBottom w:val="0"/>
      <w:divBdr>
        <w:top w:val="none" w:sz="0" w:space="0" w:color="auto"/>
        <w:left w:val="none" w:sz="0" w:space="0" w:color="auto"/>
        <w:bottom w:val="none" w:sz="0" w:space="0" w:color="auto"/>
        <w:right w:val="none" w:sz="0" w:space="0" w:color="auto"/>
      </w:divBdr>
      <w:divsChild>
        <w:div w:id="1458834227">
          <w:marLeft w:val="0"/>
          <w:marRight w:val="0"/>
          <w:marTop w:val="0"/>
          <w:marBottom w:val="0"/>
          <w:divBdr>
            <w:top w:val="none" w:sz="0" w:space="0" w:color="auto"/>
            <w:left w:val="none" w:sz="0" w:space="0" w:color="auto"/>
            <w:bottom w:val="none" w:sz="0" w:space="0" w:color="auto"/>
            <w:right w:val="none" w:sz="0" w:space="0" w:color="auto"/>
          </w:divBdr>
        </w:div>
        <w:div w:id="969556025">
          <w:marLeft w:val="0"/>
          <w:marRight w:val="0"/>
          <w:marTop w:val="0"/>
          <w:marBottom w:val="0"/>
          <w:divBdr>
            <w:top w:val="none" w:sz="0" w:space="0" w:color="auto"/>
            <w:left w:val="none" w:sz="0" w:space="0" w:color="auto"/>
            <w:bottom w:val="none" w:sz="0" w:space="0" w:color="auto"/>
            <w:right w:val="none" w:sz="0" w:space="0" w:color="auto"/>
          </w:divBdr>
        </w:div>
        <w:div w:id="1551455056">
          <w:marLeft w:val="0"/>
          <w:marRight w:val="0"/>
          <w:marTop w:val="0"/>
          <w:marBottom w:val="0"/>
          <w:divBdr>
            <w:top w:val="none" w:sz="0" w:space="0" w:color="auto"/>
            <w:left w:val="none" w:sz="0" w:space="0" w:color="auto"/>
            <w:bottom w:val="none" w:sz="0" w:space="0" w:color="auto"/>
            <w:right w:val="none" w:sz="0" w:space="0" w:color="auto"/>
          </w:divBdr>
        </w:div>
        <w:div w:id="1155609802">
          <w:marLeft w:val="0"/>
          <w:marRight w:val="0"/>
          <w:marTop w:val="0"/>
          <w:marBottom w:val="0"/>
          <w:divBdr>
            <w:top w:val="none" w:sz="0" w:space="0" w:color="auto"/>
            <w:left w:val="none" w:sz="0" w:space="0" w:color="auto"/>
            <w:bottom w:val="none" w:sz="0" w:space="0" w:color="auto"/>
            <w:right w:val="none" w:sz="0" w:space="0" w:color="auto"/>
          </w:divBdr>
        </w:div>
        <w:div w:id="809715763">
          <w:marLeft w:val="0"/>
          <w:marRight w:val="0"/>
          <w:marTop w:val="0"/>
          <w:marBottom w:val="0"/>
          <w:divBdr>
            <w:top w:val="none" w:sz="0" w:space="0" w:color="auto"/>
            <w:left w:val="none" w:sz="0" w:space="0" w:color="auto"/>
            <w:bottom w:val="none" w:sz="0" w:space="0" w:color="auto"/>
            <w:right w:val="none" w:sz="0" w:space="0" w:color="auto"/>
          </w:divBdr>
        </w:div>
        <w:div w:id="1491095476">
          <w:marLeft w:val="0"/>
          <w:marRight w:val="0"/>
          <w:marTop w:val="0"/>
          <w:marBottom w:val="0"/>
          <w:divBdr>
            <w:top w:val="none" w:sz="0" w:space="0" w:color="auto"/>
            <w:left w:val="none" w:sz="0" w:space="0" w:color="auto"/>
            <w:bottom w:val="none" w:sz="0" w:space="0" w:color="auto"/>
            <w:right w:val="none" w:sz="0" w:space="0" w:color="auto"/>
          </w:divBdr>
        </w:div>
        <w:div w:id="1399403467">
          <w:marLeft w:val="0"/>
          <w:marRight w:val="0"/>
          <w:marTop w:val="0"/>
          <w:marBottom w:val="0"/>
          <w:divBdr>
            <w:top w:val="none" w:sz="0" w:space="0" w:color="auto"/>
            <w:left w:val="none" w:sz="0" w:space="0" w:color="auto"/>
            <w:bottom w:val="none" w:sz="0" w:space="0" w:color="auto"/>
            <w:right w:val="none" w:sz="0" w:space="0" w:color="auto"/>
          </w:divBdr>
        </w:div>
        <w:div w:id="2058313436">
          <w:marLeft w:val="0"/>
          <w:marRight w:val="0"/>
          <w:marTop w:val="0"/>
          <w:marBottom w:val="0"/>
          <w:divBdr>
            <w:top w:val="none" w:sz="0" w:space="0" w:color="auto"/>
            <w:left w:val="none" w:sz="0" w:space="0" w:color="auto"/>
            <w:bottom w:val="none" w:sz="0" w:space="0" w:color="auto"/>
            <w:right w:val="none" w:sz="0" w:space="0" w:color="auto"/>
          </w:divBdr>
        </w:div>
        <w:div w:id="877275623">
          <w:marLeft w:val="0"/>
          <w:marRight w:val="0"/>
          <w:marTop w:val="0"/>
          <w:marBottom w:val="0"/>
          <w:divBdr>
            <w:top w:val="none" w:sz="0" w:space="0" w:color="auto"/>
            <w:left w:val="none" w:sz="0" w:space="0" w:color="auto"/>
            <w:bottom w:val="none" w:sz="0" w:space="0" w:color="auto"/>
            <w:right w:val="none" w:sz="0" w:space="0" w:color="auto"/>
          </w:divBdr>
        </w:div>
        <w:div w:id="620455057">
          <w:marLeft w:val="0"/>
          <w:marRight w:val="0"/>
          <w:marTop w:val="0"/>
          <w:marBottom w:val="0"/>
          <w:divBdr>
            <w:top w:val="none" w:sz="0" w:space="0" w:color="auto"/>
            <w:left w:val="none" w:sz="0" w:space="0" w:color="auto"/>
            <w:bottom w:val="none" w:sz="0" w:space="0" w:color="auto"/>
            <w:right w:val="none" w:sz="0" w:space="0" w:color="auto"/>
          </w:divBdr>
        </w:div>
        <w:div w:id="768619989">
          <w:marLeft w:val="0"/>
          <w:marRight w:val="0"/>
          <w:marTop w:val="0"/>
          <w:marBottom w:val="0"/>
          <w:divBdr>
            <w:top w:val="none" w:sz="0" w:space="0" w:color="auto"/>
            <w:left w:val="none" w:sz="0" w:space="0" w:color="auto"/>
            <w:bottom w:val="none" w:sz="0" w:space="0" w:color="auto"/>
            <w:right w:val="none" w:sz="0" w:space="0" w:color="auto"/>
          </w:divBdr>
        </w:div>
        <w:div w:id="1019546015">
          <w:marLeft w:val="0"/>
          <w:marRight w:val="0"/>
          <w:marTop w:val="0"/>
          <w:marBottom w:val="0"/>
          <w:divBdr>
            <w:top w:val="none" w:sz="0" w:space="0" w:color="auto"/>
            <w:left w:val="none" w:sz="0" w:space="0" w:color="auto"/>
            <w:bottom w:val="none" w:sz="0" w:space="0" w:color="auto"/>
            <w:right w:val="none" w:sz="0" w:space="0" w:color="auto"/>
          </w:divBdr>
        </w:div>
        <w:div w:id="739988856">
          <w:marLeft w:val="0"/>
          <w:marRight w:val="0"/>
          <w:marTop w:val="0"/>
          <w:marBottom w:val="0"/>
          <w:divBdr>
            <w:top w:val="none" w:sz="0" w:space="0" w:color="auto"/>
            <w:left w:val="none" w:sz="0" w:space="0" w:color="auto"/>
            <w:bottom w:val="none" w:sz="0" w:space="0" w:color="auto"/>
            <w:right w:val="none" w:sz="0" w:space="0" w:color="auto"/>
          </w:divBdr>
        </w:div>
      </w:divsChild>
    </w:div>
    <w:div w:id="1857889850">
      <w:bodyDiv w:val="1"/>
      <w:marLeft w:val="0"/>
      <w:marRight w:val="0"/>
      <w:marTop w:val="0"/>
      <w:marBottom w:val="0"/>
      <w:divBdr>
        <w:top w:val="none" w:sz="0" w:space="0" w:color="auto"/>
        <w:left w:val="none" w:sz="0" w:space="0" w:color="auto"/>
        <w:bottom w:val="none" w:sz="0" w:space="0" w:color="auto"/>
        <w:right w:val="none" w:sz="0" w:space="0" w:color="auto"/>
      </w:divBdr>
      <w:divsChild>
        <w:div w:id="178008336">
          <w:marLeft w:val="0"/>
          <w:marRight w:val="0"/>
          <w:marTop w:val="0"/>
          <w:marBottom w:val="0"/>
          <w:divBdr>
            <w:top w:val="none" w:sz="0" w:space="0" w:color="auto"/>
            <w:left w:val="none" w:sz="0" w:space="0" w:color="auto"/>
            <w:bottom w:val="none" w:sz="0" w:space="0" w:color="auto"/>
            <w:right w:val="none" w:sz="0" w:space="0" w:color="auto"/>
          </w:divBdr>
          <w:divsChild>
            <w:div w:id="1199273138">
              <w:marLeft w:val="0"/>
              <w:marRight w:val="0"/>
              <w:marTop w:val="0"/>
              <w:marBottom w:val="0"/>
              <w:divBdr>
                <w:top w:val="none" w:sz="0" w:space="0" w:color="auto"/>
                <w:left w:val="none" w:sz="0" w:space="0" w:color="auto"/>
                <w:bottom w:val="none" w:sz="0" w:space="0" w:color="auto"/>
                <w:right w:val="none" w:sz="0" w:space="0" w:color="auto"/>
              </w:divBdr>
              <w:divsChild>
                <w:div w:id="1368338461">
                  <w:marLeft w:val="0"/>
                  <w:marRight w:val="0"/>
                  <w:marTop w:val="0"/>
                  <w:marBottom w:val="0"/>
                  <w:divBdr>
                    <w:top w:val="none" w:sz="0" w:space="0" w:color="auto"/>
                    <w:left w:val="none" w:sz="0" w:space="0" w:color="auto"/>
                    <w:bottom w:val="none" w:sz="0" w:space="0" w:color="auto"/>
                    <w:right w:val="none" w:sz="0" w:space="0" w:color="auto"/>
                  </w:divBdr>
                </w:div>
                <w:div w:id="1571691553">
                  <w:marLeft w:val="0"/>
                  <w:marRight w:val="0"/>
                  <w:marTop w:val="0"/>
                  <w:marBottom w:val="0"/>
                  <w:divBdr>
                    <w:top w:val="none" w:sz="0" w:space="0" w:color="auto"/>
                    <w:left w:val="none" w:sz="0" w:space="0" w:color="auto"/>
                    <w:bottom w:val="none" w:sz="0" w:space="0" w:color="auto"/>
                    <w:right w:val="none" w:sz="0" w:space="0" w:color="auto"/>
                  </w:divBdr>
                </w:div>
                <w:div w:id="978847645">
                  <w:marLeft w:val="0"/>
                  <w:marRight w:val="0"/>
                  <w:marTop w:val="0"/>
                  <w:marBottom w:val="0"/>
                  <w:divBdr>
                    <w:top w:val="none" w:sz="0" w:space="0" w:color="auto"/>
                    <w:left w:val="none" w:sz="0" w:space="0" w:color="auto"/>
                    <w:bottom w:val="none" w:sz="0" w:space="0" w:color="auto"/>
                    <w:right w:val="none" w:sz="0" w:space="0" w:color="auto"/>
                  </w:divBdr>
                </w:div>
                <w:div w:id="331107107">
                  <w:marLeft w:val="0"/>
                  <w:marRight w:val="0"/>
                  <w:marTop w:val="0"/>
                  <w:marBottom w:val="0"/>
                  <w:divBdr>
                    <w:top w:val="none" w:sz="0" w:space="0" w:color="auto"/>
                    <w:left w:val="none" w:sz="0" w:space="0" w:color="auto"/>
                    <w:bottom w:val="none" w:sz="0" w:space="0" w:color="auto"/>
                    <w:right w:val="none" w:sz="0" w:space="0" w:color="auto"/>
                  </w:divBdr>
                </w:div>
                <w:div w:id="352607495">
                  <w:marLeft w:val="0"/>
                  <w:marRight w:val="0"/>
                  <w:marTop w:val="0"/>
                  <w:marBottom w:val="0"/>
                  <w:divBdr>
                    <w:top w:val="none" w:sz="0" w:space="0" w:color="auto"/>
                    <w:left w:val="none" w:sz="0" w:space="0" w:color="auto"/>
                    <w:bottom w:val="none" w:sz="0" w:space="0" w:color="auto"/>
                    <w:right w:val="none" w:sz="0" w:space="0" w:color="auto"/>
                  </w:divBdr>
                </w:div>
                <w:div w:id="1795560417">
                  <w:marLeft w:val="0"/>
                  <w:marRight w:val="0"/>
                  <w:marTop w:val="0"/>
                  <w:marBottom w:val="0"/>
                  <w:divBdr>
                    <w:top w:val="none" w:sz="0" w:space="0" w:color="auto"/>
                    <w:left w:val="none" w:sz="0" w:space="0" w:color="auto"/>
                    <w:bottom w:val="none" w:sz="0" w:space="0" w:color="auto"/>
                    <w:right w:val="none" w:sz="0" w:space="0" w:color="auto"/>
                  </w:divBdr>
                </w:div>
                <w:div w:id="926695099">
                  <w:marLeft w:val="0"/>
                  <w:marRight w:val="0"/>
                  <w:marTop w:val="0"/>
                  <w:marBottom w:val="0"/>
                  <w:divBdr>
                    <w:top w:val="none" w:sz="0" w:space="0" w:color="auto"/>
                    <w:left w:val="none" w:sz="0" w:space="0" w:color="auto"/>
                    <w:bottom w:val="none" w:sz="0" w:space="0" w:color="auto"/>
                    <w:right w:val="none" w:sz="0" w:space="0" w:color="auto"/>
                  </w:divBdr>
                </w:div>
                <w:div w:id="965745418">
                  <w:marLeft w:val="0"/>
                  <w:marRight w:val="0"/>
                  <w:marTop w:val="0"/>
                  <w:marBottom w:val="0"/>
                  <w:divBdr>
                    <w:top w:val="none" w:sz="0" w:space="0" w:color="auto"/>
                    <w:left w:val="none" w:sz="0" w:space="0" w:color="auto"/>
                    <w:bottom w:val="none" w:sz="0" w:space="0" w:color="auto"/>
                    <w:right w:val="none" w:sz="0" w:space="0" w:color="auto"/>
                  </w:divBdr>
                </w:div>
                <w:div w:id="1817601267">
                  <w:marLeft w:val="0"/>
                  <w:marRight w:val="0"/>
                  <w:marTop w:val="0"/>
                  <w:marBottom w:val="0"/>
                  <w:divBdr>
                    <w:top w:val="none" w:sz="0" w:space="0" w:color="auto"/>
                    <w:left w:val="none" w:sz="0" w:space="0" w:color="auto"/>
                    <w:bottom w:val="none" w:sz="0" w:space="0" w:color="auto"/>
                    <w:right w:val="none" w:sz="0" w:space="0" w:color="auto"/>
                  </w:divBdr>
                </w:div>
                <w:div w:id="1654915142">
                  <w:marLeft w:val="0"/>
                  <w:marRight w:val="0"/>
                  <w:marTop w:val="0"/>
                  <w:marBottom w:val="0"/>
                  <w:divBdr>
                    <w:top w:val="none" w:sz="0" w:space="0" w:color="auto"/>
                    <w:left w:val="none" w:sz="0" w:space="0" w:color="auto"/>
                    <w:bottom w:val="none" w:sz="0" w:space="0" w:color="auto"/>
                    <w:right w:val="none" w:sz="0" w:space="0" w:color="auto"/>
                  </w:divBdr>
                </w:div>
                <w:div w:id="2131167025">
                  <w:marLeft w:val="0"/>
                  <w:marRight w:val="0"/>
                  <w:marTop w:val="0"/>
                  <w:marBottom w:val="0"/>
                  <w:divBdr>
                    <w:top w:val="none" w:sz="0" w:space="0" w:color="auto"/>
                    <w:left w:val="none" w:sz="0" w:space="0" w:color="auto"/>
                    <w:bottom w:val="none" w:sz="0" w:space="0" w:color="auto"/>
                    <w:right w:val="none" w:sz="0" w:space="0" w:color="auto"/>
                  </w:divBdr>
                </w:div>
                <w:div w:id="1610772213">
                  <w:marLeft w:val="0"/>
                  <w:marRight w:val="0"/>
                  <w:marTop w:val="0"/>
                  <w:marBottom w:val="0"/>
                  <w:divBdr>
                    <w:top w:val="none" w:sz="0" w:space="0" w:color="auto"/>
                    <w:left w:val="none" w:sz="0" w:space="0" w:color="auto"/>
                    <w:bottom w:val="none" w:sz="0" w:space="0" w:color="auto"/>
                    <w:right w:val="none" w:sz="0" w:space="0" w:color="auto"/>
                  </w:divBdr>
                </w:div>
                <w:div w:id="1179466904">
                  <w:marLeft w:val="0"/>
                  <w:marRight w:val="0"/>
                  <w:marTop w:val="0"/>
                  <w:marBottom w:val="0"/>
                  <w:divBdr>
                    <w:top w:val="none" w:sz="0" w:space="0" w:color="auto"/>
                    <w:left w:val="none" w:sz="0" w:space="0" w:color="auto"/>
                    <w:bottom w:val="none" w:sz="0" w:space="0" w:color="auto"/>
                    <w:right w:val="none" w:sz="0" w:space="0" w:color="auto"/>
                  </w:divBdr>
                </w:div>
                <w:div w:id="753622286">
                  <w:marLeft w:val="0"/>
                  <w:marRight w:val="0"/>
                  <w:marTop w:val="0"/>
                  <w:marBottom w:val="0"/>
                  <w:divBdr>
                    <w:top w:val="none" w:sz="0" w:space="0" w:color="auto"/>
                    <w:left w:val="none" w:sz="0" w:space="0" w:color="auto"/>
                    <w:bottom w:val="none" w:sz="0" w:space="0" w:color="auto"/>
                    <w:right w:val="none" w:sz="0" w:space="0" w:color="auto"/>
                  </w:divBdr>
                </w:div>
                <w:div w:id="289093546">
                  <w:marLeft w:val="0"/>
                  <w:marRight w:val="0"/>
                  <w:marTop w:val="0"/>
                  <w:marBottom w:val="0"/>
                  <w:divBdr>
                    <w:top w:val="none" w:sz="0" w:space="0" w:color="auto"/>
                    <w:left w:val="none" w:sz="0" w:space="0" w:color="auto"/>
                    <w:bottom w:val="none" w:sz="0" w:space="0" w:color="auto"/>
                    <w:right w:val="none" w:sz="0" w:space="0" w:color="auto"/>
                  </w:divBdr>
                </w:div>
                <w:div w:id="348917009">
                  <w:marLeft w:val="0"/>
                  <w:marRight w:val="0"/>
                  <w:marTop w:val="0"/>
                  <w:marBottom w:val="0"/>
                  <w:divBdr>
                    <w:top w:val="none" w:sz="0" w:space="0" w:color="auto"/>
                    <w:left w:val="none" w:sz="0" w:space="0" w:color="auto"/>
                    <w:bottom w:val="none" w:sz="0" w:space="0" w:color="auto"/>
                    <w:right w:val="none" w:sz="0" w:space="0" w:color="auto"/>
                  </w:divBdr>
                </w:div>
                <w:div w:id="1058624479">
                  <w:marLeft w:val="0"/>
                  <w:marRight w:val="0"/>
                  <w:marTop w:val="0"/>
                  <w:marBottom w:val="0"/>
                  <w:divBdr>
                    <w:top w:val="none" w:sz="0" w:space="0" w:color="auto"/>
                    <w:left w:val="none" w:sz="0" w:space="0" w:color="auto"/>
                    <w:bottom w:val="none" w:sz="0" w:space="0" w:color="auto"/>
                    <w:right w:val="none" w:sz="0" w:space="0" w:color="auto"/>
                  </w:divBdr>
                </w:div>
                <w:div w:id="1001273240">
                  <w:marLeft w:val="0"/>
                  <w:marRight w:val="0"/>
                  <w:marTop w:val="0"/>
                  <w:marBottom w:val="0"/>
                  <w:divBdr>
                    <w:top w:val="none" w:sz="0" w:space="0" w:color="auto"/>
                    <w:left w:val="none" w:sz="0" w:space="0" w:color="auto"/>
                    <w:bottom w:val="none" w:sz="0" w:space="0" w:color="auto"/>
                    <w:right w:val="none" w:sz="0" w:space="0" w:color="auto"/>
                  </w:divBdr>
                </w:div>
                <w:div w:id="1647584417">
                  <w:marLeft w:val="0"/>
                  <w:marRight w:val="0"/>
                  <w:marTop w:val="0"/>
                  <w:marBottom w:val="0"/>
                  <w:divBdr>
                    <w:top w:val="none" w:sz="0" w:space="0" w:color="auto"/>
                    <w:left w:val="none" w:sz="0" w:space="0" w:color="auto"/>
                    <w:bottom w:val="none" w:sz="0" w:space="0" w:color="auto"/>
                    <w:right w:val="none" w:sz="0" w:space="0" w:color="auto"/>
                  </w:divBdr>
                </w:div>
                <w:div w:id="1434279841">
                  <w:marLeft w:val="0"/>
                  <w:marRight w:val="0"/>
                  <w:marTop w:val="0"/>
                  <w:marBottom w:val="0"/>
                  <w:divBdr>
                    <w:top w:val="none" w:sz="0" w:space="0" w:color="auto"/>
                    <w:left w:val="none" w:sz="0" w:space="0" w:color="auto"/>
                    <w:bottom w:val="none" w:sz="0" w:space="0" w:color="auto"/>
                    <w:right w:val="none" w:sz="0" w:space="0" w:color="auto"/>
                  </w:divBdr>
                </w:div>
                <w:div w:id="1042635601">
                  <w:marLeft w:val="0"/>
                  <w:marRight w:val="0"/>
                  <w:marTop w:val="0"/>
                  <w:marBottom w:val="0"/>
                  <w:divBdr>
                    <w:top w:val="none" w:sz="0" w:space="0" w:color="auto"/>
                    <w:left w:val="none" w:sz="0" w:space="0" w:color="auto"/>
                    <w:bottom w:val="none" w:sz="0" w:space="0" w:color="auto"/>
                    <w:right w:val="none" w:sz="0" w:space="0" w:color="auto"/>
                  </w:divBdr>
                </w:div>
                <w:div w:id="1593735763">
                  <w:marLeft w:val="0"/>
                  <w:marRight w:val="0"/>
                  <w:marTop w:val="0"/>
                  <w:marBottom w:val="0"/>
                  <w:divBdr>
                    <w:top w:val="none" w:sz="0" w:space="0" w:color="auto"/>
                    <w:left w:val="none" w:sz="0" w:space="0" w:color="auto"/>
                    <w:bottom w:val="none" w:sz="0" w:space="0" w:color="auto"/>
                    <w:right w:val="none" w:sz="0" w:space="0" w:color="auto"/>
                  </w:divBdr>
                </w:div>
                <w:div w:id="2065717156">
                  <w:marLeft w:val="0"/>
                  <w:marRight w:val="0"/>
                  <w:marTop w:val="0"/>
                  <w:marBottom w:val="0"/>
                  <w:divBdr>
                    <w:top w:val="none" w:sz="0" w:space="0" w:color="auto"/>
                    <w:left w:val="none" w:sz="0" w:space="0" w:color="auto"/>
                    <w:bottom w:val="none" w:sz="0" w:space="0" w:color="auto"/>
                    <w:right w:val="none" w:sz="0" w:space="0" w:color="auto"/>
                  </w:divBdr>
                </w:div>
                <w:div w:id="1651253818">
                  <w:marLeft w:val="0"/>
                  <w:marRight w:val="0"/>
                  <w:marTop w:val="0"/>
                  <w:marBottom w:val="0"/>
                  <w:divBdr>
                    <w:top w:val="none" w:sz="0" w:space="0" w:color="auto"/>
                    <w:left w:val="none" w:sz="0" w:space="0" w:color="auto"/>
                    <w:bottom w:val="none" w:sz="0" w:space="0" w:color="auto"/>
                    <w:right w:val="none" w:sz="0" w:space="0" w:color="auto"/>
                  </w:divBdr>
                </w:div>
                <w:div w:id="275214787">
                  <w:marLeft w:val="0"/>
                  <w:marRight w:val="0"/>
                  <w:marTop w:val="0"/>
                  <w:marBottom w:val="0"/>
                  <w:divBdr>
                    <w:top w:val="none" w:sz="0" w:space="0" w:color="auto"/>
                    <w:left w:val="none" w:sz="0" w:space="0" w:color="auto"/>
                    <w:bottom w:val="none" w:sz="0" w:space="0" w:color="auto"/>
                    <w:right w:val="none" w:sz="0" w:space="0" w:color="auto"/>
                  </w:divBdr>
                </w:div>
                <w:div w:id="1849951713">
                  <w:marLeft w:val="0"/>
                  <w:marRight w:val="0"/>
                  <w:marTop w:val="0"/>
                  <w:marBottom w:val="0"/>
                  <w:divBdr>
                    <w:top w:val="none" w:sz="0" w:space="0" w:color="auto"/>
                    <w:left w:val="none" w:sz="0" w:space="0" w:color="auto"/>
                    <w:bottom w:val="none" w:sz="0" w:space="0" w:color="auto"/>
                    <w:right w:val="none" w:sz="0" w:space="0" w:color="auto"/>
                  </w:divBdr>
                </w:div>
                <w:div w:id="433280639">
                  <w:marLeft w:val="0"/>
                  <w:marRight w:val="0"/>
                  <w:marTop w:val="0"/>
                  <w:marBottom w:val="0"/>
                  <w:divBdr>
                    <w:top w:val="none" w:sz="0" w:space="0" w:color="auto"/>
                    <w:left w:val="none" w:sz="0" w:space="0" w:color="auto"/>
                    <w:bottom w:val="none" w:sz="0" w:space="0" w:color="auto"/>
                    <w:right w:val="none" w:sz="0" w:space="0" w:color="auto"/>
                  </w:divBdr>
                </w:div>
                <w:div w:id="1808279662">
                  <w:marLeft w:val="0"/>
                  <w:marRight w:val="0"/>
                  <w:marTop w:val="0"/>
                  <w:marBottom w:val="0"/>
                  <w:divBdr>
                    <w:top w:val="none" w:sz="0" w:space="0" w:color="auto"/>
                    <w:left w:val="none" w:sz="0" w:space="0" w:color="auto"/>
                    <w:bottom w:val="none" w:sz="0" w:space="0" w:color="auto"/>
                    <w:right w:val="none" w:sz="0" w:space="0" w:color="auto"/>
                  </w:divBdr>
                </w:div>
                <w:div w:id="550262896">
                  <w:marLeft w:val="0"/>
                  <w:marRight w:val="0"/>
                  <w:marTop w:val="0"/>
                  <w:marBottom w:val="0"/>
                  <w:divBdr>
                    <w:top w:val="none" w:sz="0" w:space="0" w:color="auto"/>
                    <w:left w:val="none" w:sz="0" w:space="0" w:color="auto"/>
                    <w:bottom w:val="none" w:sz="0" w:space="0" w:color="auto"/>
                    <w:right w:val="none" w:sz="0" w:space="0" w:color="auto"/>
                  </w:divBdr>
                </w:div>
                <w:div w:id="1426879036">
                  <w:marLeft w:val="0"/>
                  <w:marRight w:val="0"/>
                  <w:marTop w:val="0"/>
                  <w:marBottom w:val="0"/>
                  <w:divBdr>
                    <w:top w:val="none" w:sz="0" w:space="0" w:color="auto"/>
                    <w:left w:val="none" w:sz="0" w:space="0" w:color="auto"/>
                    <w:bottom w:val="none" w:sz="0" w:space="0" w:color="auto"/>
                    <w:right w:val="none" w:sz="0" w:space="0" w:color="auto"/>
                  </w:divBdr>
                </w:div>
                <w:div w:id="441002921">
                  <w:marLeft w:val="0"/>
                  <w:marRight w:val="0"/>
                  <w:marTop w:val="0"/>
                  <w:marBottom w:val="0"/>
                  <w:divBdr>
                    <w:top w:val="none" w:sz="0" w:space="0" w:color="auto"/>
                    <w:left w:val="none" w:sz="0" w:space="0" w:color="auto"/>
                    <w:bottom w:val="none" w:sz="0" w:space="0" w:color="auto"/>
                    <w:right w:val="none" w:sz="0" w:space="0" w:color="auto"/>
                  </w:divBdr>
                </w:div>
                <w:div w:id="2094743349">
                  <w:marLeft w:val="0"/>
                  <w:marRight w:val="0"/>
                  <w:marTop w:val="0"/>
                  <w:marBottom w:val="0"/>
                  <w:divBdr>
                    <w:top w:val="none" w:sz="0" w:space="0" w:color="auto"/>
                    <w:left w:val="none" w:sz="0" w:space="0" w:color="auto"/>
                    <w:bottom w:val="none" w:sz="0" w:space="0" w:color="auto"/>
                    <w:right w:val="none" w:sz="0" w:space="0" w:color="auto"/>
                  </w:divBdr>
                </w:div>
                <w:div w:id="1779639146">
                  <w:marLeft w:val="0"/>
                  <w:marRight w:val="0"/>
                  <w:marTop w:val="0"/>
                  <w:marBottom w:val="0"/>
                  <w:divBdr>
                    <w:top w:val="none" w:sz="0" w:space="0" w:color="auto"/>
                    <w:left w:val="none" w:sz="0" w:space="0" w:color="auto"/>
                    <w:bottom w:val="none" w:sz="0" w:space="0" w:color="auto"/>
                    <w:right w:val="none" w:sz="0" w:space="0" w:color="auto"/>
                  </w:divBdr>
                </w:div>
                <w:div w:id="511918874">
                  <w:marLeft w:val="0"/>
                  <w:marRight w:val="0"/>
                  <w:marTop w:val="0"/>
                  <w:marBottom w:val="0"/>
                  <w:divBdr>
                    <w:top w:val="none" w:sz="0" w:space="0" w:color="auto"/>
                    <w:left w:val="none" w:sz="0" w:space="0" w:color="auto"/>
                    <w:bottom w:val="none" w:sz="0" w:space="0" w:color="auto"/>
                    <w:right w:val="none" w:sz="0" w:space="0" w:color="auto"/>
                  </w:divBdr>
                </w:div>
                <w:div w:id="1577282239">
                  <w:marLeft w:val="0"/>
                  <w:marRight w:val="0"/>
                  <w:marTop w:val="0"/>
                  <w:marBottom w:val="0"/>
                  <w:divBdr>
                    <w:top w:val="none" w:sz="0" w:space="0" w:color="auto"/>
                    <w:left w:val="none" w:sz="0" w:space="0" w:color="auto"/>
                    <w:bottom w:val="none" w:sz="0" w:space="0" w:color="auto"/>
                    <w:right w:val="none" w:sz="0" w:space="0" w:color="auto"/>
                  </w:divBdr>
                </w:div>
                <w:div w:id="1300916656">
                  <w:marLeft w:val="0"/>
                  <w:marRight w:val="0"/>
                  <w:marTop w:val="0"/>
                  <w:marBottom w:val="0"/>
                  <w:divBdr>
                    <w:top w:val="none" w:sz="0" w:space="0" w:color="auto"/>
                    <w:left w:val="none" w:sz="0" w:space="0" w:color="auto"/>
                    <w:bottom w:val="none" w:sz="0" w:space="0" w:color="auto"/>
                    <w:right w:val="none" w:sz="0" w:space="0" w:color="auto"/>
                  </w:divBdr>
                </w:div>
                <w:div w:id="812135511">
                  <w:marLeft w:val="0"/>
                  <w:marRight w:val="0"/>
                  <w:marTop w:val="0"/>
                  <w:marBottom w:val="0"/>
                  <w:divBdr>
                    <w:top w:val="none" w:sz="0" w:space="0" w:color="auto"/>
                    <w:left w:val="none" w:sz="0" w:space="0" w:color="auto"/>
                    <w:bottom w:val="none" w:sz="0" w:space="0" w:color="auto"/>
                    <w:right w:val="none" w:sz="0" w:space="0" w:color="auto"/>
                  </w:divBdr>
                </w:div>
                <w:div w:id="226913899">
                  <w:marLeft w:val="0"/>
                  <w:marRight w:val="0"/>
                  <w:marTop w:val="0"/>
                  <w:marBottom w:val="0"/>
                  <w:divBdr>
                    <w:top w:val="none" w:sz="0" w:space="0" w:color="auto"/>
                    <w:left w:val="none" w:sz="0" w:space="0" w:color="auto"/>
                    <w:bottom w:val="none" w:sz="0" w:space="0" w:color="auto"/>
                    <w:right w:val="none" w:sz="0" w:space="0" w:color="auto"/>
                  </w:divBdr>
                </w:div>
                <w:div w:id="606549590">
                  <w:marLeft w:val="0"/>
                  <w:marRight w:val="0"/>
                  <w:marTop w:val="0"/>
                  <w:marBottom w:val="0"/>
                  <w:divBdr>
                    <w:top w:val="none" w:sz="0" w:space="0" w:color="auto"/>
                    <w:left w:val="none" w:sz="0" w:space="0" w:color="auto"/>
                    <w:bottom w:val="none" w:sz="0" w:space="0" w:color="auto"/>
                    <w:right w:val="none" w:sz="0" w:space="0" w:color="auto"/>
                  </w:divBdr>
                </w:div>
                <w:div w:id="707338240">
                  <w:marLeft w:val="0"/>
                  <w:marRight w:val="0"/>
                  <w:marTop w:val="0"/>
                  <w:marBottom w:val="0"/>
                  <w:divBdr>
                    <w:top w:val="none" w:sz="0" w:space="0" w:color="auto"/>
                    <w:left w:val="none" w:sz="0" w:space="0" w:color="auto"/>
                    <w:bottom w:val="none" w:sz="0" w:space="0" w:color="auto"/>
                    <w:right w:val="none" w:sz="0" w:space="0" w:color="auto"/>
                  </w:divBdr>
                </w:div>
                <w:div w:id="573929092">
                  <w:marLeft w:val="0"/>
                  <w:marRight w:val="0"/>
                  <w:marTop w:val="0"/>
                  <w:marBottom w:val="0"/>
                  <w:divBdr>
                    <w:top w:val="none" w:sz="0" w:space="0" w:color="auto"/>
                    <w:left w:val="none" w:sz="0" w:space="0" w:color="auto"/>
                    <w:bottom w:val="none" w:sz="0" w:space="0" w:color="auto"/>
                    <w:right w:val="none" w:sz="0" w:space="0" w:color="auto"/>
                  </w:divBdr>
                </w:div>
                <w:div w:id="1308514802">
                  <w:marLeft w:val="0"/>
                  <w:marRight w:val="0"/>
                  <w:marTop w:val="0"/>
                  <w:marBottom w:val="0"/>
                  <w:divBdr>
                    <w:top w:val="none" w:sz="0" w:space="0" w:color="auto"/>
                    <w:left w:val="none" w:sz="0" w:space="0" w:color="auto"/>
                    <w:bottom w:val="none" w:sz="0" w:space="0" w:color="auto"/>
                    <w:right w:val="none" w:sz="0" w:space="0" w:color="auto"/>
                  </w:divBdr>
                </w:div>
                <w:div w:id="962536654">
                  <w:marLeft w:val="0"/>
                  <w:marRight w:val="0"/>
                  <w:marTop w:val="0"/>
                  <w:marBottom w:val="0"/>
                  <w:divBdr>
                    <w:top w:val="none" w:sz="0" w:space="0" w:color="auto"/>
                    <w:left w:val="none" w:sz="0" w:space="0" w:color="auto"/>
                    <w:bottom w:val="none" w:sz="0" w:space="0" w:color="auto"/>
                    <w:right w:val="none" w:sz="0" w:space="0" w:color="auto"/>
                  </w:divBdr>
                </w:div>
                <w:div w:id="1974820669">
                  <w:marLeft w:val="0"/>
                  <w:marRight w:val="0"/>
                  <w:marTop w:val="0"/>
                  <w:marBottom w:val="0"/>
                  <w:divBdr>
                    <w:top w:val="none" w:sz="0" w:space="0" w:color="auto"/>
                    <w:left w:val="none" w:sz="0" w:space="0" w:color="auto"/>
                    <w:bottom w:val="none" w:sz="0" w:space="0" w:color="auto"/>
                    <w:right w:val="none" w:sz="0" w:space="0" w:color="auto"/>
                  </w:divBdr>
                </w:div>
                <w:div w:id="1306857171">
                  <w:marLeft w:val="0"/>
                  <w:marRight w:val="0"/>
                  <w:marTop w:val="0"/>
                  <w:marBottom w:val="0"/>
                  <w:divBdr>
                    <w:top w:val="none" w:sz="0" w:space="0" w:color="auto"/>
                    <w:left w:val="none" w:sz="0" w:space="0" w:color="auto"/>
                    <w:bottom w:val="none" w:sz="0" w:space="0" w:color="auto"/>
                    <w:right w:val="none" w:sz="0" w:space="0" w:color="auto"/>
                  </w:divBdr>
                </w:div>
                <w:div w:id="880290387">
                  <w:marLeft w:val="0"/>
                  <w:marRight w:val="0"/>
                  <w:marTop w:val="0"/>
                  <w:marBottom w:val="0"/>
                  <w:divBdr>
                    <w:top w:val="none" w:sz="0" w:space="0" w:color="auto"/>
                    <w:left w:val="none" w:sz="0" w:space="0" w:color="auto"/>
                    <w:bottom w:val="none" w:sz="0" w:space="0" w:color="auto"/>
                    <w:right w:val="none" w:sz="0" w:space="0" w:color="auto"/>
                  </w:divBdr>
                </w:div>
                <w:div w:id="1203246366">
                  <w:marLeft w:val="0"/>
                  <w:marRight w:val="0"/>
                  <w:marTop w:val="0"/>
                  <w:marBottom w:val="0"/>
                  <w:divBdr>
                    <w:top w:val="none" w:sz="0" w:space="0" w:color="auto"/>
                    <w:left w:val="none" w:sz="0" w:space="0" w:color="auto"/>
                    <w:bottom w:val="none" w:sz="0" w:space="0" w:color="auto"/>
                    <w:right w:val="none" w:sz="0" w:space="0" w:color="auto"/>
                  </w:divBdr>
                </w:div>
                <w:div w:id="1079405447">
                  <w:marLeft w:val="0"/>
                  <w:marRight w:val="0"/>
                  <w:marTop w:val="0"/>
                  <w:marBottom w:val="0"/>
                  <w:divBdr>
                    <w:top w:val="none" w:sz="0" w:space="0" w:color="auto"/>
                    <w:left w:val="none" w:sz="0" w:space="0" w:color="auto"/>
                    <w:bottom w:val="none" w:sz="0" w:space="0" w:color="auto"/>
                    <w:right w:val="none" w:sz="0" w:space="0" w:color="auto"/>
                  </w:divBdr>
                </w:div>
                <w:div w:id="1328440367">
                  <w:marLeft w:val="0"/>
                  <w:marRight w:val="0"/>
                  <w:marTop w:val="0"/>
                  <w:marBottom w:val="0"/>
                  <w:divBdr>
                    <w:top w:val="none" w:sz="0" w:space="0" w:color="auto"/>
                    <w:left w:val="none" w:sz="0" w:space="0" w:color="auto"/>
                    <w:bottom w:val="none" w:sz="0" w:space="0" w:color="auto"/>
                    <w:right w:val="none" w:sz="0" w:space="0" w:color="auto"/>
                  </w:divBdr>
                </w:div>
                <w:div w:id="25567084">
                  <w:marLeft w:val="0"/>
                  <w:marRight w:val="0"/>
                  <w:marTop w:val="0"/>
                  <w:marBottom w:val="0"/>
                  <w:divBdr>
                    <w:top w:val="none" w:sz="0" w:space="0" w:color="auto"/>
                    <w:left w:val="none" w:sz="0" w:space="0" w:color="auto"/>
                    <w:bottom w:val="none" w:sz="0" w:space="0" w:color="auto"/>
                    <w:right w:val="none" w:sz="0" w:space="0" w:color="auto"/>
                  </w:divBdr>
                </w:div>
                <w:div w:id="133984716">
                  <w:marLeft w:val="0"/>
                  <w:marRight w:val="0"/>
                  <w:marTop w:val="0"/>
                  <w:marBottom w:val="0"/>
                  <w:divBdr>
                    <w:top w:val="none" w:sz="0" w:space="0" w:color="auto"/>
                    <w:left w:val="none" w:sz="0" w:space="0" w:color="auto"/>
                    <w:bottom w:val="none" w:sz="0" w:space="0" w:color="auto"/>
                    <w:right w:val="none" w:sz="0" w:space="0" w:color="auto"/>
                  </w:divBdr>
                </w:div>
                <w:div w:id="1194197851">
                  <w:marLeft w:val="0"/>
                  <w:marRight w:val="0"/>
                  <w:marTop w:val="0"/>
                  <w:marBottom w:val="0"/>
                  <w:divBdr>
                    <w:top w:val="none" w:sz="0" w:space="0" w:color="auto"/>
                    <w:left w:val="none" w:sz="0" w:space="0" w:color="auto"/>
                    <w:bottom w:val="none" w:sz="0" w:space="0" w:color="auto"/>
                    <w:right w:val="none" w:sz="0" w:space="0" w:color="auto"/>
                  </w:divBdr>
                </w:div>
                <w:div w:id="1435518209">
                  <w:marLeft w:val="0"/>
                  <w:marRight w:val="0"/>
                  <w:marTop w:val="0"/>
                  <w:marBottom w:val="0"/>
                  <w:divBdr>
                    <w:top w:val="none" w:sz="0" w:space="0" w:color="auto"/>
                    <w:left w:val="none" w:sz="0" w:space="0" w:color="auto"/>
                    <w:bottom w:val="none" w:sz="0" w:space="0" w:color="auto"/>
                    <w:right w:val="none" w:sz="0" w:space="0" w:color="auto"/>
                  </w:divBdr>
                </w:div>
                <w:div w:id="1160005795">
                  <w:marLeft w:val="0"/>
                  <w:marRight w:val="0"/>
                  <w:marTop w:val="0"/>
                  <w:marBottom w:val="0"/>
                  <w:divBdr>
                    <w:top w:val="none" w:sz="0" w:space="0" w:color="auto"/>
                    <w:left w:val="none" w:sz="0" w:space="0" w:color="auto"/>
                    <w:bottom w:val="none" w:sz="0" w:space="0" w:color="auto"/>
                    <w:right w:val="none" w:sz="0" w:space="0" w:color="auto"/>
                  </w:divBdr>
                </w:div>
                <w:div w:id="1081680638">
                  <w:marLeft w:val="0"/>
                  <w:marRight w:val="0"/>
                  <w:marTop w:val="0"/>
                  <w:marBottom w:val="0"/>
                  <w:divBdr>
                    <w:top w:val="none" w:sz="0" w:space="0" w:color="auto"/>
                    <w:left w:val="none" w:sz="0" w:space="0" w:color="auto"/>
                    <w:bottom w:val="none" w:sz="0" w:space="0" w:color="auto"/>
                    <w:right w:val="none" w:sz="0" w:space="0" w:color="auto"/>
                  </w:divBdr>
                </w:div>
                <w:div w:id="8454949">
                  <w:marLeft w:val="0"/>
                  <w:marRight w:val="0"/>
                  <w:marTop w:val="0"/>
                  <w:marBottom w:val="0"/>
                  <w:divBdr>
                    <w:top w:val="none" w:sz="0" w:space="0" w:color="auto"/>
                    <w:left w:val="none" w:sz="0" w:space="0" w:color="auto"/>
                    <w:bottom w:val="none" w:sz="0" w:space="0" w:color="auto"/>
                    <w:right w:val="none" w:sz="0" w:space="0" w:color="auto"/>
                  </w:divBdr>
                </w:div>
                <w:div w:id="710492851">
                  <w:marLeft w:val="0"/>
                  <w:marRight w:val="0"/>
                  <w:marTop w:val="0"/>
                  <w:marBottom w:val="0"/>
                  <w:divBdr>
                    <w:top w:val="none" w:sz="0" w:space="0" w:color="auto"/>
                    <w:left w:val="none" w:sz="0" w:space="0" w:color="auto"/>
                    <w:bottom w:val="none" w:sz="0" w:space="0" w:color="auto"/>
                    <w:right w:val="none" w:sz="0" w:space="0" w:color="auto"/>
                  </w:divBdr>
                </w:div>
                <w:div w:id="1550921453">
                  <w:marLeft w:val="0"/>
                  <w:marRight w:val="0"/>
                  <w:marTop w:val="0"/>
                  <w:marBottom w:val="0"/>
                  <w:divBdr>
                    <w:top w:val="none" w:sz="0" w:space="0" w:color="auto"/>
                    <w:left w:val="none" w:sz="0" w:space="0" w:color="auto"/>
                    <w:bottom w:val="none" w:sz="0" w:space="0" w:color="auto"/>
                    <w:right w:val="none" w:sz="0" w:space="0" w:color="auto"/>
                  </w:divBdr>
                </w:div>
                <w:div w:id="1176918988">
                  <w:marLeft w:val="0"/>
                  <w:marRight w:val="0"/>
                  <w:marTop w:val="0"/>
                  <w:marBottom w:val="0"/>
                  <w:divBdr>
                    <w:top w:val="none" w:sz="0" w:space="0" w:color="auto"/>
                    <w:left w:val="none" w:sz="0" w:space="0" w:color="auto"/>
                    <w:bottom w:val="none" w:sz="0" w:space="0" w:color="auto"/>
                    <w:right w:val="none" w:sz="0" w:space="0" w:color="auto"/>
                  </w:divBdr>
                </w:div>
                <w:div w:id="1461536374">
                  <w:marLeft w:val="0"/>
                  <w:marRight w:val="0"/>
                  <w:marTop w:val="0"/>
                  <w:marBottom w:val="0"/>
                  <w:divBdr>
                    <w:top w:val="none" w:sz="0" w:space="0" w:color="auto"/>
                    <w:left w:val="none" w:sz="0" w:space="0" w:color="auto"/>
                    <w:bottom w:val="none" w:sz="0" w:space="0" w:color="auto"/>
                    <w:right w:val="none" w:sz="0" w:space="0" w:color="auto"/>
                  </w:divBdr>
                </w:div>
                <w:div w:id="1086995290">
                  <w:marLeft w:val="0"/>
                  <w:marRight w:val="0"/>
                  <w:marTop w:val="0"/>
                  <w:marBottom w:val="0"/>
                  <w:divBdr>
                    <w:top w:val="none" w:sz="0" w:space="0" w:color="auto"/>
                    <w:left w:val="none" w:sz="0" w:space="0" w:color="auto"/>
                    <w:bottom w:val="none" w:sz="0" w:space="0" w:color="auto"/>
                    <w:right w:val="none" w:sz="0" w:space="0" w:color="auto"/>
                  </w:divBdr>
                </w:div>
                <w:div w:id="59408079">
                  <w:marLeft w:val="0"/>
                  <w:marRight w:val="0"/>
                  <w:marTop w:val="0"/>
                  <w:marBottom w:val="0"/>
                  <w:divBdr>
                    <w:top w:val="none" w:sz="0" w:space="0" w:color="auto"/>
                    <w:left w:val="none" w:sz="0" w:space="0" w:color="auto"/>
                    <w:bottom w:val="none" w:sz="0" w:space="0" w:color="auto"/>
                    <w:right w:val="none" w:sz="0" w:space="0" w:color="auto"/>
                  </w:divBdr>
                </w:div>
                <w:div w:id="1893803897">
                  <w:marLeft w:val="0"/>
                  <w:marRight w:val="0"/>
                  <w:marTop w:val="0"/>
                  <w:marBottom w:val="0"/>
                  <w:divBdr>
                    <w:top w:val="none" w:sz="0" w:space="0" w:color="auto"/>
                    <w:left w:val="none" w:sz="0" w:space="0" w:color="auto"/>
                    <w:bottom w:val="none" w:sz="0" w:space="0" w:color="auto"/>
                    <w:right w:val="none" w:sz="0" w:space="0" w:color="auto"/>
                  </w:divBdr>
                </w:div>
                <w:div w:id="1924758031">
                  <w:marLeft w:val="0"/>
                  <w:marRight w:val="0"/>
                  <w:marTop w:val="0"/>
                  <w:marBottom w:val="0"/>
                  <w:divBdr>
                    <w:top w:val="none" w:sz="0" w:space="0" w:color="auto"/>
                    <w:left w:val="none" w:sz="0" w:space="0" w:color="auto"/>
                    <w:bottom w:val="none" w:sz="0" w:space="0" w:color="auto"/>
                    <w:right w:val="none" w:sz="0" w:space="0" w:color="auto"/>
                  </w:divBdr>
                </w:div>
                <w:div w:id="918489330">
                  <w:marLeft w:val="0"/>
                  <w:marRight w:val="0"/>
                  <w:marTop w:val="0"/>
                  <w:marBottom w:val="0"/>
                  <w:divBdr>
                    <w:top w:val="none" w:sz="0" w:space="0" w:color="auto"/>
                    <w:left w:val="none" w:sz="0" w:space="0" w:color="auto"/>
                    <w:bottom w:val="none" w:sz="0" w:space="0" w:color="auto"/>
                    <w:right w:val="none" w:sz="0" w:space="0" w:color="auto"/>
                  </w:divBdr>
                </w:div>
                <w:div w:id="962151852">
                  <w:marLeft w:val="0"/>
                  <w:marRight w:val="0"/>
                  <w:marTop w:val="0"/>
                  <w:marBottom w:val="0"/>
                  <w:divBdr>
                    <w:top w:val="none" w:sz="0" w:space="0" w:color="auto"/>
                    <w:left w:val="none" w:sz="0" w:space="0" w:color="auto"/>
                    <w:bottom w:val="none" w:sz="0" w:space="0" w:color="auto"/>
                    <w:right w:val="none" w:sz="0" w:space="0" w:color="auto"/>
                  </w:divBdr>
                </w:div>
                <w:div w:id="1696157200">
                  <w:marLeft w:val="0"/>
                  <w:marRight w:val="0"/>
                  <w:marTop w:val="0"/>
                  <w:marBottom w:val="0"/>
                  <w:divBdr>
                    <w:top w:val="none" w:sz="0" w:space="0" w:color="auto"/>
                    <w:left w:val="none" w:sz="0" w:space="0" w:color="auto"/>
                    <w:bottom w:val="none" w:sz="0" w:space="0" w:color="auto"/>
                    <w:right w:val="none" w:sz="0" w:space="0" w:color="auto"/>
                  </w:divBdr>
                </w:div>
                <w:div w:id="1715036795">
                  <w:marLeft w:val="0"/>
                  <w:marRight w:val="0"/>
                  <w:marTop w:val="0"/>
                  <w:marBottom w:val="0"/>
                  <w:divBdr>
                    <w:top w:val="none" w:sz="0" w:space="0" w:color="auto"/>
                    <w:left w:val="none" w:sz="0" w:space="0" w:color="auto"/>
                    <w:bottom w:val="none" w:sz="0" w:space="0" w:color="auto"/>
                    <w:right w:val="none" w:sz="0" w:space="0" w:color="auto"/>
                  </w:divBdr>
                </w:div>
                <w:div w:id="613757186">
                  <w:marLeft w:val="0"/>
                  <w:marRight w:val="0"/>
                  <w:marTop w:val="0"/>
                  <w:marBottom w:val="0"/>
                  <w:divBdr>
                    <w:top w:val="none" w:sz="0" w:space="0" w:color="auto"/>
                    <w:left w:val="none" w:sz="0" w:space="0" w:color="auto"/>
                    <w:bottom w:val="none" w:sz="0" w:space="0" w:color="auto"/>
                    <w:right w:val="none" w:sz="0" w:space="0" w:color="auto"/>
                  </w:divBdr>
                </w:div>
                <w:div w:id="811479515">
                  <w:marLeft w:val="0"/>
                  <w:marRight w:val="0"/>
                  <w:marTop w:val="0"/>
                  <w:marBottom w:val="0"/>
                  <w:divBdr>
                    <w:top w:val="none" w:sz="0" w:space="0" w:color="auto"/>
                    <w:left w:val="none" w:sz="0" w:space="0" w:color="auto"/>
                    <w:bottom w:val="none" w:sz="0" w:space="0" w:color="auto"/>
                    <w:right w:val="none" w:sz="0" w:space="0" w:color="auto"/>
                  </w:divBdr>
                </w:div>
                <w:div w:id="1054744207">
                  <w:marLeft w:val="0"/>
                  <w:marRight w:val="0"/>
                  <w:marTop w:val="0"/>
                  <w:marBottom w:val="0"/>
                  <w:divBdr>
                    <w:top w:val="none" w:sz="0" w:space="0" w:color="auto"/>
                    <w:left w:val="none" w:sz="0" w:space="0" w:color="auto"/>
                    <w:bottom w:val="none" w:sz="0" w:space="0" w:color="auto"/>
                    <w:right w:val="none" w:sz="0" w:space="0" w:color="auto"/>
                  </w:divBdr>
                </w:div>
                <w:div w:id="1373187322">
                  <w:marLeft w:val="0"/>
                  <w:marRight w:val="0"/>
                  <w:marTop w:val="0"/>
                  <w:marBottom w:val="0"/>
                  <w:divBdr>
                    <w:top w:val="none" w:sz="0" w:space="0" w:color="auto"/>
                    <w:left w:val="none" w:sz="0" w:space="0" w:color="auto"/>
                    <w:bottom w:val="none" w:sz="0" w:space="0" w:color="auto"/>
                    <w:right w:val="none" w:sz="0" w:space="0" w:color="auto"/>
                  </w:divBdr>
                </w:div>
                <w:div w:id="1992128231">
                  <w:marLeft w:val="0"/>
                  <w:marRight w:val="0"/>
                  <w:marTop w:val="0"/>
                  <w:marBottom w:val="0"/>
                  <w:divBdr>
                    <w:top w:val="none" w:sz="0" w:space="0" w:color="auto"/>
                    <w:left w:val="none" w:sz="0" w:space="0" w:color="auto"/>
                    <w:bottom w:val="none" w:sz="0" w:space="0" w:color="auto"/>
                    <w:right w:val="none" w:sz="0" w:space="0" w:color="auto"/>
                  </w:divBdr>
                </w:div>
                <w:div w:id="957371032">
                  <w:marLeft w:val="0"/>
                  <w:marRight w:val="0"/>
                  <w:marTop w:val="0"/>
                  <w:marBottom w:val="0"/>
                  <w:divBdr>
                    <w:top w:val="none" w:sz="0" w:space="0" w:color="auto"/>
                    <w:left w:val="none" w:sz="0" w:space="0" w:color="auto"/>
                    <w:bottom w:val="none" w:sz="0" w:space="0" w:color="auto"/>
                    <w:right w:val="none" w:sz="0" w:space="0" w:color="auto"/>
                  </w:divBdr>
                </w:div>
                <w:div w:id="957226142">
                  <w:marLeft w:val="0"/>
                  <w:marRight w:val="0"/>
                  <w:marTop w:val="0"/>
                  <w:marBottom w:val="0"/>
                  <w:divBdr>
                    <w:top w:val="none" w:sz="0" w:space="0" w:color="auto"/>
                    <w:left w:val="none" w:sz="0" w:space="0" w:color="auto"/>
                    <w:bottom w:val="none" w:sz="0" w:space="0" w:color="auto"/>
                    <w:right w:val="none" w:sz="0" w:space="0" w:color="auto"/>
                  </w:divBdr>
                </w:div>
                <w:div w:id="1785727250">
                  <w:marLeft w:val="0"/>
                  <w:marRight w:val="0"/>
                  <w:marTop w:val="0"/>
                  <w:marBottom w:val="0"/>
                  <w:divBdr>
                    <w:top w:val="none" w:sz="0" w:space="0" w:color="auto"/>
                    <w:left w:val="none" w:sz="0" w:space="0" w:color="auto"/>
                    <w:bottom w:val="none" w:sz="0" w:space="0" w:color="auto"/>
                    <w:right w:val="none" w:sz="0" w:space="0" w:color="auto"/>
                  </w:divBdr>
                </w:div>
                <w:div w:id="1895770091">
                  <w:marLeft w:val="0"/>
                  <w:marRight w:val="0"/>
                  <w:marTop w:val="0"/>
                  <w:marBottom w:val="0"/>
                  <w:divBdr>
                    <w:top w:val="none" w:sz="0" w:space="0" w:color="auto"/>
                    <w:left w:val="none" w:sz="0" w:space="0" w:color="auto"/>
                    <w:bottom w:val="none" w:sz="0" w:space="0" w:color="auto"/>
                    <w:right w:val="none" w:sz="0" w:space="0" w:color="auto"/>
                  </w:divBdr>
                </w:div>
                <w:div w:id="1832329980">
                  <w:marLeft w:val="0"/>
                  <w:marRight w:val="0"/>
                  <w:marTop w:val="0"/>
                  <w:marBottom w:val="0"/>
                  <w:divBdr>
                    <w:top w:val="none" w:sz="0" w:space="0" w:color="auto"/>
                    <w:left w:val="none" w:sz="0" w:space="0" w:color="auto"/>
                    <w:bottom w:val="none" w:sz="0" w:space="0" w:color="auto"/>
                    <w:right w:val="none" w:sz="0" w:space="0" w:color="auto"/>
                  </w:divBdr>
                </w:div>
                <w:div w:id="508719379">
                  <w:marLeft w:val="0"/>
                  <w:marRight w:val="0"/>
                  <w:marTop w:val="0"/>
                  <w:marBottom w:val="0"/>
                  <w:divBdr>
                    <w:top w:val="none" w:sz="0" w:space="0" w:color="auto"/>
                    <w:left w:val="none" w:sz="0" w:space="0" w:color="auto"/>
                    <w:bottom w:val="none" w:sz="0" w:space="0" w:color="auto"/>
                    <w:right w:val="none" w:sz="0" w:space="0" w:color="auto"/>
                  </w:divBdr>
                </w:div>
                <w:div w:id="120999310">
                  <w:marLeft w:val="0"/>
                  <w:marRight w:val="0"/>
                  <w:marTop w:val="0"/>
                  <w:marBottom w:val="0"/>
                  <w:divBdr>
                    <w:top w:val="none" w:sz="0" w:space="0" w:color="auto"/>
                    <w:left w:val="none" w:sz="0" w:space="0" w:color="auto"/>
                    <w:bottom w:val="none" w:sz="0" w:space="0" w:color="auto"/>
                    <w:right w:val="none" w:sz="0" w:space="0" w:color="auto"/>
                  </w:divBdr>
                </w:div>
                <w:div w:id="1604192082">
                  <w:marLeft w:val="0"/>
                  <w:marRight w:val="0"/>
                  <w:marTop w:val="0"/>
                  <w:marBottom w:val="0"/>
                  <w:divBdr>
                    <w:top w:val="none" w:sz="0" w:space="0" w:color="auto"/>
                    <w:left w:val="none" w:sz="0" w:space="0" w:color="auto"/>
                    <w:bottom w:val="none" w:sz="0" w:space="0" w:color="auto"/>
                    <w:right w:val="none" w:sz="0" w:space="0" w:color="auto"/>
                  </w:divBdr>
                </w:div>
                <w:div w:id="1557744302">
                  <w:marLeft w:val="0"/>
                  <w:marRight w:val="0"/>
                  <w:marTop w:val="0"/>
                  <w:marBottom w:val="0"/>
                  <w:divBdr>
                    <w:top w:val="none" w:sz="0" w:space="0" w:color="auto"/>
                    <w:left w:val="none" w:sz="0" w:space="0" w:color="auto"/>
                    <w:bottom w:val="none" w:sz="0" w:space="0" w:color="auto"/>
                    <w:right w:val="none" w:sz="0" w:space="0" w:color="auto"/>
                  </w:divBdr>
                </w:div>
                <w:div w:id="80951378">
                  <w:marLeft w:val="0"/>
                  <w:marRight w:val="0"/>
                  <w:marTop w:val="0"/>
                  <w:marBottom w:val="0"/>
                  <w:divBdr>
                    <w:top w:val="none" w:sz="0" w:space="0" w:color="auto"/>
                    <w:left w:val="none" w:sz="0" w:space="0" w:color="auto"/>
                    <w:bottom w:val="none" w:sz="0" w:space="0" w:color="auto"/>
                    <w:right w:val="none" w:sz="0" w:space="0" w:color="auto"/>
                  </w:divBdr>
                </w:div>
                <w:div w:id="843398163">
                  <w:marLeft w:val="0"/>
                  <w:marRight w:val="0"/>
                  <w:marTop w:val="0"/>
                  <w:marBottom w:val="0"/>
                  <w:divBdr>
                    <w:top w:val="none" w:sz="0" w:space="0" w:color="auto"/>
                    <w:left w:val="none" w:sz="0" w:space="0" w:color="auto"/>
                    <w:bottom w:val="none" w:sz="0" w:space="0" w:color="auto"/>
                    <w:right w:val="none" w:sz="0" w:space="0" w:color="auto"/>
                  </w:divBdr>
                </w:div>
                <w:div w:id="1293905694">
                  <w:marLeft w:val="0"/>
                  <w:marRight w:val="0"/>
                  <w:marTop w:val="0"/>
                  <w:marBottom w:val="0"/>
                  <w:divBdr>
                    <w:top w:val="none" w:sz="0" w:space="0" w:color="auto"/>
                    <w:left w:val="none" w:sz="0" w:space="0" w:color="auto"/>
                    <w:bottom w:val="none" w:sz="0" w:space="0" w:color="auto"/>
                    <w:right w:val="none" w:sz="0" w:space="0" w:color="auto"/>
                  </w:divBdr>
                </w:div>
                <w:div w:id="1980265143">
                  <w:marLeft w:val="0"/>
                  <w:marRight w:val="0"/>
                  <w:marTop w:val="0"/>
                  <w:marBottom w:val="0"/>
                  <w:divBdr>
                    <w:top w:val="none" w:sz="0" w:space="0" w:color="auto"/>
                    <w:left w:val="none" w:sz="0" w:space="0" w:color="auto"/>
                    <w:bottom w:val="none" w:sz="0" w:space="0" w:color="auto"/>
                    <w:right w:val="none" w:sz="0" w:space="0" w:color="auto"/>
                  </w:divBdr>
                </w:div>
                <w:div w:id="153573795">
                  <w:marLeft w:val="0"/>
                  <w:marRight w:val="0"/>
                  <w:marTop w:val="0"/>
                  <w:marBottom w:val="0"/>
                  <w:divBdr>
                    <w:top w:val="none" w:sz="0" w:space="0" w:color="auto"/>
                    <w:left w:val="none" w:sz="0" w:space="0" w:color="auto"/>
                    <w:bottom w:val="none" w:sz="0" w:space="0" w:color="auto"/>
                    <w:right w:val="none" w:sz="0" w:space="0" w:color="auto"/>
                  </w:divBdr>
                </w:div>
                <w:div w:id="1896702227">
                  <w:marLeft w:val="0"/>
                  <w:marRight w:val="0"/>
                  <w:marTop w:val="0"/>
                  <w:marBottom w:val="0"/>
                  <w:divBdr>
                    <w:top w:val="none" w:sz="0" w:space="0" w:color="auto"/>
                    <w:left w:val="none" w:sz="0" w:space="0" w:color="auto"/>
                    <w:bottom w:val="none" w:sz="0" w:space="0" w:color="auto"/>
                    <w:right w:val="none" w:sz="0" w:space="0" w:color="auto"/>
                  </w:divBdr>
                </w:div>
                <w:div w:id="762531294">
                  <w:marLeft w:val="0"/>
                  <w:marRight w:val="0"/>
                  <w:marTop w:val="0"/>
                  <w:marBottom w:val="0"/>
                  <w:divBdr>
                    <w:top w:val="none" w:sz="0" w:space="0" w:color="auto"/>
                    <w:left w:val="none" w:sz="0" w:space="0" w:color="auto"/>
                    <w:bottom w:val="none" w:sz="0" w:space="0" w:color="auto"/>
                    <w:right w:val="none" w:sz="0" w:space="0" w:color="auto"/>
                  </w:divBdr>
                </w:div>
                <w:div w:id="1313828884">
                  <w:marLeft w:val="0"/>
                  <w:marRight w:val="0"/>
                  <w:marTop w:val="0"/>
                  <w:marBottom w:val="0"/>
                  <w:divBdr>
                    <w:top w:val="none" w:sz="0" w:space="0" w:color="auto"/>
                    <w:left w:val="none" w:sz="0" w:space="0" w:color="auto"/>
                    <w:bottom w:val="none" w:sz="0" w:space="0" w:color="auto"/>
                    <w:right w:val="none" w:sz="0" w:space="0" w:color="auto"/>
                  </w:divBdr>
                </w:div>
                <w:div w:id="1212037606">
                  <w:marLeft w:val="0"/>
                  <w:marRight w:val="0"/>
                  <w:marTop w:val="0"/>
                  <w:marBottom w:val="0"/>
                  <w:divBdr>
                    <w:top w:val="none" w:sz="0" w:space="0" w:color="auto"/>
                    <w:left w:val="none" w:sz="0" w:space="0" w:color="auto"/>
                    <w:bottom w:val="none" w:sz="0" w:space="0" w:color="auto"/>
                    <w:right w:val="none" w:sz="0" w:space="0" w:color="auto"/>
                  </w:divBdr>
                </w:div>
                <w:div w:id="1119226302">
                  <w:marLeft w:val="0"/>
                  <w:marRight w:val="0"/>
                  <w:marTop w:val="0"/>
                  <w:marBottom w:val="0"/>
                  <w:divBdr>
                    <w:top w:val="none" w:sz="0" w:space="0" w:color="auto"/>
                    <w:left w:val="none" w:sz="0" w:space="0" w:color="auto"/>
                    <w:bottom w:val="none" w:sz="0" w:space="0" w:color="auto"/>
                    <w:right w:val="none" w:sz="0" w:space="0" w:color="auto"/>
                  </w:divBdr>
                </w:div>
                <w:div w:id="1535925476">
                  <w:marLeft w:val="0"/>
                  <w:marRight w:val="0"/>
                  <w:marTop w:val="0"/>
                  <w:marBottom w:val="0"/>
                  <w:divBdr>
                    <w:top w:val="none" w:sz="0" w:space="0" w:color="auto"/>
                    <w:left w:val="none" w:sz="0" w:space="0" w:color="auto"/>
                    <w:bottom w:val="none" w:sz="0" w:space="0" w:color="auto"/>
                    <w:right w:val="none" w:sz="0" w:space="0" w:color="auto"/>
                  </w:divBdr>
                </w:div>
                <w:div w:id="942494117">
                  <w:marLeft w:val="0"/>
                  <w:marRight w:val="0"/>
                  <w:marTop w:val="0"/>
                  <w:marBottom w:val="0"/>
                  <w:divBdr>
                    <w:top w:val="none" w:sz="0" w:space="0" w:color="auto"/>
                    <w:left w:val="none" w:sz="0" w:space="0" w:color="auto"/>
                    <w:bottom w:val="none" w:sz="0" w:space="0" w:color="auto"/>
                    <w:right w:val="none" w:sz="0" w:space="0" w:color="auto"/>
                  </w:divBdr>
                </w:div>
                <w:div w:id="1256859097">
                  <w:marLeft w:val="0"/>
                  <w:marRight w:val="0"/>
                  <w:marTop w:val="0"/>
                  <w:marBottom w:val="0"/>
                  <w:divBdr>
                    <w:top w:val="none" w:sz="0" w:space="0" w:color="auto"/>
                    <w:left w:val="none" w:sz="0" w:space="0" w:color="auto"/>
                    <w:bottom w:val="none" w:sz="0" w:space="0" w:color="auto"/>
                    <w:right w:val="none" w:sz="0" w:space="0" w:color="auto"/>
                  </w:divBdr>
                </w:div>
                <w:div w:id="2105223518">
                  <w:marLeft w:val="0"/>
                  <w:marRight w:val="0"/>
                  <w:marTop w:val="0"/>
                  <w:marBottom w:val="0"/>
                  <w:divBdr>
                    <w:top w:val="none" w:sz="0" w:space="0" w:color="auto"/>
                    <w:left w:val="none" w:sz="0" w:space="0" w:color="auto"/>
                    <w:bottom w:val="none" w:sz="0" w:space="0" w:color="auto"/>
                    <w:right w:val="none" w:sz="0" w:space="0" w:color="auto"/>
                  </w:divBdr>
                </w:div>
                <w:div w:id="403723768">
                  <w:marLeft w:val="0"/>
                  <w:marRight w:val="0"/>
                  <w:marTop w:val="0"/>
                  <w:marBottom w:val="0"/>
                  <w:divBdr>
                    <w:top w:val="none" w:sz="0" w:space="0" w:color="auto"/>
                    <w:left w:val="none" w:sz="0" w:space="0" w:color="auto"/>
                    <w:bottom w:val="none" w:sz="0" w:space="0" w:color="auto"/>
                    <w:right w:val="none" w:sz="0" w:space="0" w:color="auto"/>
                  </w:divBdr>
                </w:div>
                <w:div w:id="964038974">
                  <w:marLeft w:val="0"/>
                  <w:marRight w:val="0"/>
                  <w:marTop w:val="0"/>
                  <w:marBottom w:val="0"/>
                  <w:divBdr>
                    <w:top w:val="none" w:sz="0" w:space="0" w:color="auto"/>
                    <w:left w:val="none" w:sz="0" w:space="0" w:color="auto"/>
                    <w:bottom w:val="none" w:sz="0" w:space="0" w:color="auto"/>
                    <w:right w:val="none" w:sz="0" w:space="0" w:color="auto"/>
                  </w:divBdr>
                </w:div>
                <w:div w:id="306208058">
                  <w:marLeft w:val="0"/>
                  <w:marRight w:val="0"/>
                  <w:marTop w:val="0"/>
                  <w:marBottom w:val="0"/>
                  <w:divBdr>
                    <w:top w:val="none" w:sz="0" w:space="0" w:color="auto"/>
                    <w:left w:val="none" w:sz="0" w:space="0" w:color="auto"/>
                    <w:bottom w:val="none" w:sz="0" w:space="0" w:color="auto"/>
                    <w:right w:val="none" w:sz="0" w:space="0" w:color="auto"/>
                  </w:divBdr>
                </w:div>
                <w:div w:id="604700989">
                  <w:marLeft w:val="0"/>
                  <w:marRight w:val="0"/>
                  <w:marTop w:val="0"/>
                  <w:marBottom w:val="0"/>
                  <w:divBdr>
                    <w:top w:val="none" w:sz="0" w:space="0" w:color="auto"/>
                    <w:left w:val="none" w:sz="0" w:space="0" w:color="auto"/>
                    <w:bottom w:val="none" w:sz="0" w:space="0" w:color="auto"/>
                    <w:right w:val="none" w:sz="0" w:space="0" w:color="auto"/>
                  </w:divBdr>
                </w:div>
                <w:div w:id="2023894973">
                  <w:marLeft w:val="0"/>
                  <w:marRight w:val="0"/>
                  <w:marTop w:val="0"/>
                  <w:marBottom w:val="0"/>
                  <w:divBdr>
                    <w:top w:val="none" w:sz="0" w:space="0" w:color="auto"/>
                    <w:left w:val="none" w:sz="0" w:space="0" w:color="auto"/>
                    <w:bottom w:val="none" w:sz="0" w:space="0" w:color="auto"/>
                    <w:right w:val="none" w:sz="0" w:space="0" w:color="auto"/>
                  </w:divBdr>
                </w:div>
                <w:div w:id="48002061">
                  <w:marLeft w:val="0"/>
                  <w:marRight w:val="0"/>
                  <w:marTop w:val="0"/>
                  <w:marBottom w:val="0"/>
                  <w:divBdr>
                    <w:top w:val="none" w:sz="0" w:space="0" w:color="auto"/>
                    <w:left w:val="none" w:sz="0" w:space="0" w:color="auto"/>
                    <w:bottom w:val="none" w:sz="0" w:space="0" w:color="auto"/>
                    <w:right w:val="none" w:sz="0" w:space="0" w:color="auto"/>
                  </w:divBdr>
                </w:div>
                <w:div w:id="1193617390">
                  <w:marLeft w:val="0"/>
                  <w:marRight w:val="0"/>
                  <w:marTop w:val="0"/>
                  <w:marBottom w:val="0"/>
                  <w:divBdr>
                    <w:top w:val="none" w:sz="0" w:space="0" w:color="auto"/>
                    <w:left w:val="none" w:sz="0" w:space="0" w:color="auto"/>
                    <w:bottom w:val="none" w:sz="0" w:space="0" w:color="auto"/>
                    <w:right w:val="none" w:sz="0" w:space="0" w:color="auto"/>
                  </w:divBdr>
                </w:div>
                <w:div w:id="1941134179">
                  <w:marLeft w:val="0"/>
                  <w:marRight w:val="0"/>
                  <w:marTop w:val="0"/>
                  <w:marBottom w:val="0"/>
                  <w:divBdr>
                    <w:top w:val="none" w:sz="0" w:space="0" w:color="auto"/>
                    <w:left w:val="none" w:sz="0" w:space="0" w:color="auto"/>
                    <w:bottom w:val="none" w:sz="0" w:space="0" w:color="auto"/>
                    <w:right w:val="none" w:sz="0" w:space="0" w:color="auto"/>
                  </w:divBdr>
                </w:div>
                <w:div w:id="65998933">
                  <w:marLeft w:val="0"/>
                  <w:marRight w:val="0"/>
                  <w:marTop w:val="0"/>
                  <w:marBottom w:val="0"/>
                  <w:divBdr>
                    <w:top w:val="none" w:sz="0" w:space="0" w:color="auto"/>
                    <w:left w:val="none" w:sz="0" w:space="0" w:color="auto"/>
                    <w:bottom w:val="none" w:sz="0" w:space="0" w:color="auto"/>
                    <w:right w:val="none" w:sz="0" w:space="0" w:color="auto"/>
                  </w:divBdr>
                </w:div>
                <w:div w:id="723993513">
                  <w:marLeft w:val="0"/>
                  <w:marRight w:val="0"/>
                  <w:marTop w:val="0"/>
                  <w:marBottom w:val="0"/>
                  <w:divBdr>
                    <w:top w:val="none" w:sz="0" w:space="0" w:color="auto"/>
                    <w:left w:val="none" w:sz="0" w:space="0" w:color="auto"/>
                    <w:bottom w:val="none" w:sz="0" w:space="0" w:color="auto"/>
                    <w:right w:val="none" w:sz="0" w:space="0" w:color="auto"/>
                  </w:divBdr>
                </w:div>
                <w:div w:id="1449667166">
                  <w:marLeft w:val="0"/>
                  <w:marRight w:val="0"/>
                  <w:marTop w:val="0"/>
                  <w:marBottom w:val="0"/>
                  <w:divBdr>
                    <w:top w:val="none" w:sz="0" w:space="0" w:color="auto"/>
                    <w:left w:val="none" w:sz="0" w:space="0" w:color="auto"/>
                    <w:bottom w:val="none" w:sz="0" w:space="0" w:color="auto"/>
                    <w:right w:val="none" w:sz="0" w:space="0" w:color="auto"/>
                  </w:divBdr>
                </w:div>
                <w:div w:id="1554731426">
                  <w:marLeft w:val="0"/>
                  <w:marRight w:val="0"/>
                  <w:marTop w:val="0"/>
                  <w:marBottom w:val="0"/>
                  <w:divBdr>
                    <w:top w:val="none" w:sz="0" w:space="0" w:color="auto"/>
                    <w:left w:val="none" w:sz="0" w:space="0" w:color="auto"/>
                    <w:bottom w:val="none" w:sz="0" w:space="0" w:color="auto"/>
                    <w:right w:val="none" w:sz="0" w:space="0" w:color="auto"/>
                  </w:divBdr>
                </w:div>
                <w:div w:id="1158687058">
                  <w:marLeft w:val="0"/>
                  <w:marRight w:val="0"/>
                  <w:marTop w:val="0"/>
                  <w:marBottom w:val="0"/>
                  <w:divBdr>
                    <w:top w:val="none" w:sz="0" w:space="0" w:color="auto"/>
                    <w:left w:val="none" w:sz="0" w:space="0" w:color="auto"/>
                    <w:bottom w:val="none" w:sz="0" w:space="0" w:color="auto"/>
                    <w:right w:val="none" w:sz="0" w:space="0" w:color="auto"/>
                  </w:divBdr>
                </w:div>
                <w:div w:id="974793033">
                  <w:marLeft w:val="0"/>
                  <w:marRight w:val="0"/>
                  <w:marTop w:val="0"/>
                  <w:marBottom w:val="0"/>
                  <w:divBdr>
                    <w:top w:val="none" w:sz="0" w:space="0" w:color="auto"/>
                    <w:left w:val="none" w:sz="0" w:space="0" w:color="auto"/>
                    <w:bottom w:val="none" w:sz="0" w:space="0" w:color="auto"/>
                    <w:right w:val="none" w:sz="0" w:space="0" w:color="auto"/>
                  </w:divBdr>
                </w:div>
                <w:div w:id="1645741240">
                  <w:marLeft w:val="0"/>
                  <w:marRight w:val="0"/>
                  <w:marTop w:val="0"/>
                  <w:marBottom w:val="0"/>
                  <w:divBdr>
                    <w:top w:val="none" w:sz="0" w:space="0" w:color="auto"/>
                    <w:left w:val="none" w:sz="0" w:space="0" w:color="auto"/>
                    <w:bottom w:val="none" w:sz="0" w:space="0" w:color="auto"/>
                    <w:right w:val="none" w:sz="0" w:space="0" w:color="auto"/>
                  </w:divBdr>
                </w:div>
                <w:div w:id="201403553">
                  <w:marLeft w:val="0"/>
                  <w:marRight w:val="0"/>
                  <w:marTop w:val="0"/>
                  <w:marBottom w:val="0"/>
                  <w:divBdr>
                    <w:top w:val="none" w:sz="0" w:space="0" w:color="auto"/>
                    <w:left w:val="none" w:sz="0" w:space="0" w:color="auto"/>
                    <w:bottom w:val="none" w:sz="0" w:space="0" w:color="auto"/>
                    <w:right w:val="none" w:sz="0" w:space="0" w:color="auto"/>
                  </w:divBdr>
                </w:div>
                <w:div w:id="871309036">
                  <w:marLeft w:val="0"/>
                  <w:marRight w:val="0"/>
                  <w:marTop w:val="0"/>
                  <w:marBottom w:val="0"/>
                  <w:divBdr>
                    <w:top w:val="none" w:sz="0" w:space="0" w:color="auto"/>
                    <w:left w:val="none" w:sz="0" w:space="0" w:color="auto"/>
                    <w:bottom w:val="none" w:sz="0" w:space="0" w:color="auto"/>
                    <w:right w:val="none" w:sz="0" w:space="0" w:color="auto"/>
                  </w:divBdr>
                </w:div>
                <w:div w:id="1574003794">
                  <w:marLeft w:val="0"/>
                  <w:marRight w:val="0"/>
                  <w:marTop w:val="0"/>
                  <w:marBottom w:val="0"/>
                  <w:divBdr>
                    <w:top w:val="none" w:sz="0" w:space="0" w:color="auto"/>
                    <w:left w:val="none" w:sz="0" w:space="0" w:color="auto"/>
                    <w:bottom w:val="none" w:sz="0" w:space="0" w:color="auto"/>
                    <w:right w:val="none" w:sz="0" w:space="0" w:color="auto"/>
                  </w:divBdr>
                </w:div>
                <w:div w:id="1323389081">
                  <w:marLeft w:val="0"/>
                  <w:marRight w:val="0"/>
                  <w:marTop w:val="0"/>
                  <w:marBottom w:val="0"/>
                  <w:divBdr>
                    <w:top w:val="none" w:sz="0" w:space="0" w:color="auto"/>
                    <w:left w:val="none" w:sz="0" w:space="0" w:color="auto"/>
                    <w:bottom w:val="none" w:sz="0" w:space="0" w:color="auto"/>
                    <w:right w:val="none" w:sz="0" w:space="0" w:color="auto"/>
                  </w:divBdr>
                </w:div>
                <w:div w:id="739056845">
                  <w:marLeft w:val="0"/>
                  <w:marRight w:val="0"/>
                  <w:marTop w:val="0"/>
                  <w:marBottom w:val="0"/>
                  <w:divBdr>
                    <w:top w:val="none" w:sz="0" w:space="0" w:color="auto"/>
                    <w:left w:val="none" w:sz="0" w:space="0" w:color="auto"/>
                    <w:bottom w:val="none" w:sz="0" w:space="0" w:color="auto"/>
                    <w:right w:val="none" w:sz="0" w:space="0" w:color="auto"/>
                  </w:divBdr>
                </w:div>
                <w:div w:id="1710915293">
                  <w:marLeft w:val="0"/>
                  <w:marRight w:val="0"/>
                  <w:marTop w:val="0"/>
                  <w:marBottom w:val="0"/>
                  <w:divBdr>
                    <w:top w:val="none" w:sz="0" w:space="0" w:color="auto"/>
                    <w:left w:val="none" w:sz="0" w:space="0" w:color="auto"/>
                    <w:bottom w:val="none" w:sz="0" w:space="0" w:color="auto"/>
                    <w:right w:val="none" w:sz="0" w:space="0" w:color="auto"/>
                  </w:divBdr>
                </w:div>
                <w:div w:id="100298857">
                  <w:marLeft w:val="0"/>
                  <w:marRight w:val="0"/>
                  <w:marTop w:val="0"/>
                  <w:marBottom w:val="0"/>
                  <w:divBdr>
                    <w:top w:val="none" w:sz="0" w:space="0" w:color="auto"/>
                    <w:left w:val="none" w:sz="0" w:space="0" w:color="auto"/>
                    <w:bottom w:val="none" w:sz="0" w:space="0" w:color="auto"/>
                    <w:right w:val="none" w:sz="0" w:space="0" w:color="auto"/>
                  </w:divBdr>
                </w:div>
                <w:div w:id="643236469">
                  <w:marLeft w:val="0"/>
                  <w:marRight w:val="0"/>
                  <w:marTop w:val="0"/>
                  <w:marBottom w:val="0"/>
                  <w:divBdr>
                    <w:top w:val="none" w:sz="0" w:space="0" w:color="auto"/>
                    <w:left w:val="none" w:sz="0" w:space="0" w:color="auto"/>
                    <w:bottom w:val="none" w:sz="0" w:space="0" w:color="auto"/>
                    <w:right w:val="none" w:sz="0" w:space="0" w:color="auto"/>
                  </w:divBdr>
                </w:div>
                <w:div w:id="1355157998">
                  <w:marLeft w:val="0"/>
                  <w:marRight w:val="0"/>
                  <w:marTop w:val="0"/>
                  <w:marBottom w:val="0"/>
                  <w:divBdr>
                    <w:top w:val="none" w:sz="0" w:space="0" w:color="auto"/>
                    <w:left w:val="none" w:sz="0" w:space="0" w:color="auto"/>
                    <w:bottom w:val="none" w:sz="0" w:space="0" w:color="auto"/>
                    <w:right w:val="none" w:sz="0" w:space="0" w:color="auto"/>
                  </w:divBdr>
                </w:div>
                <w:div w:id="1948388482">
                  <w:marLeft w:val="0"/>
                  <w:marRight w:val="0"/>
                  <w:marTop w:val="0"/>
                  <w:marBottom w:val="0"/>
                  <w:divBdr>
                    <w:top w:val="none" w:sz="0" w:space="0" w:color="auto"/>
                    <w:left w:val="none" w:sz="0" w:space="0" w:color="auto"/>
                    <w:bottom w:val="none" w:sz="0" w:space="0" w:color="auto"/>
                    <w:right w:val="none" w:sz="0" w:space="0" w:color="auto"/>
                  </w:divBdr>
                </w:div>
                <w:div w:id="1875729893">
                  <w:marLeft w:val="0"/>
                  <w:marRight w:val="0"/>
                  <w:marTop w:val="0"/>
                  <w:marBottom w:val="0"/>
                  <w:divBdr>
                    <w:top w:val="none" w:sz="0" w:space="0" w:color="auto"/>
                    <w:left w:val="none" w:sz="0" w:space="0" w:color="auto"/>
                    <w:bottom w:val="none" w:sz="0" w:space="0" w:color="auto"/>
                    <w:right w:val="none" w:sz="0" w:space="0" w:color="auto"/>
                  </w:divBdr>
                </w:div>
                <w:div w:id="830604974">
                  <w:marLeft w:val="0"/>
                  <w:marRight w:val="0"/>
                  <w:marTop w:val="0"/>
                  <w:marBottom w:val="0"/>
                  <w:divBdr>
                    <w:top w:val="none" w:sz="0" w:space="0" w:color="auto"/>
                    <w:left w:val="none" w:sz="0" w:space="0" w:color="auto"/>
                    <w:bottom w:val="none" w:sz="0" w:space="0" w:color="auto"/>
                    <w:right w:val="none" w:sz="0" w:space="0" w:color="auto"/>
                  </w:divBdr>
                </w:div>
                <w:div w:id="950435650">
                  <w:marLeft w:val="0"/>
                  <w:marRight w:val="0"/>
                  <w:marTop w:val="0"/>
                  <w:marBottom w:val="0"/>
                  <w:divBdr>
                    <w:top w:val="none" w:sz="0" w:space="0" w:color="auto"/>
                    <w:left w:val="none" w:sz="0" w:space="0" w:color="auto"/>
                    <w:bottom w:val="none" w:sz="0" w:space="0" w:color="auto"/>
                    <w:right w:val="none" w:sz="0" w:space="0" w:color="auto"/>
                  </w:divBdr>
                </w:div>
                <w:div w:id="755519109">
                  <w:marLeft w:val="0"/>
                  <w:marRight w:val="0"/>
                  <w:marTop w:val="0"/>
                  <w:marBottom w:val="0"/>
                  <w:divBdr>
                    <w:top w:val="none" w:sz="0" w:space="0" w:color="auto"/>
                    <w:left w:val="none" w:sz="0" w:space="0" w:color="auto"/>
                    <w:bottom w:val="none" w:sz="0" w:space="0" w:color="auto"/>
                    <w:right w:val="none" w:sz="0" w:space="0" w:color="auto"/>
                  </w:divBdr>
                </w:div>
                <w:div w:id="1731462622">
                  <w:marLeft w:val="0"/>
                  <w:marRight w:val="0"/>
                  <w:marTop w:val="0"/>
                  <w:marBottom w:val="0"/>
                  <w:divBdr>
                    <w:top w:val="none" w:sz="0" w:space="0" w:color="auto"/>
                    <w:left w:val="none" w:sz="0" w:space="0" w:color="auto"/>
                    <w:bottom w:val="none" w:sz="0" w:space="0" w:color="auto"/>
                    <w:right w:val="none" w:sz="0" w:space="0" w:color="auto"/>
                  </w:divBdr>
                </w:div>
                <w:div w:id="501744410">
                  <w:marLeft w:val="0"/>
                  <w:marRight w:val="0"/>
                  <w:marTop w:val="0"/>
                  <w:marBottom w:val="0"/>
                  <w:divBdr>
                    <w:top w:val="none" w:sz="0" w:space="0" w:color="auto"/>
                    <w:left w:val="none" w:sz="0" w:space="0" w:color="auto"/>
                    <w:bottom w:val="none" w:sz="0" w:space="0" w:color="auto"/>
                    <w:right w:val="none" w:sz="0" w:space="0" w:color="auto"/>
                  </w:divBdr>
                </w:div>
                <w:div w:id="102654166">
                  <w:marLeft w:val="0"/>
                  <w:marRight w:val="0"/>
                  <w:marTop w:val="0"/>
                  <w:marBottom w:val="0"/>
                  <w:divBdr>
                    <w:top w:val="none" w:sz="0" w:space="0" w:color="auto"/>
                    <w:left w:val="none" w:sz="0" w:space="0" w:color="auto"/>
                    <w:bottom w:val="none" w:sz="0" w:space="0" w:color="auto"/>
                    <w:right w:val="none" w:sz="0" w:space="0" w:color="auto"/>
                  </w:divBdr>
                </w:div>
                <w:div w:id="582299075">
                  <w:marLeft w:val="0"/>
                  <w:marRight w:val="0"/>
                  <w:marTop w:val="0"/>
                  <w:marBottom w:val="0"/>
                  <w:divBdr>
                    <w:top w:val="none" w:sz="0" w:space="0" w:color="auto"/>
                    <w:left w:val="none" w:sz="0" w:space="0" w:color="auto"/>
                    <w:bottom w:val="none" w:sz="0" w:space="0" w:color="auto"/>
                    <w:right w:val="none" w:sz="0" w:space="0" w:color="auto"/>
                  </w:divBdr>
                </w:div>
                <w:div w:id="622351097">
                  <w:marLeft w:val="0"/>
                  <w:marRight w:val="0"/>
                  <w:marTop w:val="0"/>
                  <w:marBottom w:val="0"/>
                  <w:divBdr>
                    <w:top w:val="none" w:sz="0" w:space="0" w:color="auto"/>
                    <w:left w:val="none" w:sz="0" w:space="0" w:color="auto"/>
                    <w:bottom w:val="none" w:sz="0" w:space="0" w:color="auto"/>
                    <w:right w:val="none" w:sz="0" w:space="0" w:color="auto"/>
                  </w:divBdr>
                </w:div>
                <w:div w:id="1136263821">
                  <w:marLeft w:val="0"/>
                  <w:marRight w:val="0"/>
                  <w:marTop w:val="0"/>
                  <w:marBottom w:val="0"/>
                  <w:divBdr>
                    <w:top w:val="none" w:sz="0" w:space="0" w:color="auto"/>
                    <w:left w:val="none" w:sz="0" w:space="0" w:color="auto"/>
                    <w:bottom w:val="none" w:sz="0" w:space="0" w:color="auto"/>
                    <w:right w:val="none" w:sz="0" w:space="0" w:color="auto"/>
                  </w:divBdr>
                </w:div>
                <w:div w:id="1526404682">
                  <w:marLeft w:val="0"/>
                  <w:marRight w:val="0"/>
                  <w:marTop w:val="0"/>
                  <w:marBottom w:val="0"/>
                  <w:divBdr>
                    <w:top w:val="none" w:sz="0" w:space="0" w:color="auto"/>
                    <w:left w:val="none" w:sz="0" w:space="0" w:color="auto"/>
                    <w:bottom w:val="none" w:sz="0" w:space="0" w:color="auto"/>
                    <w:right w:val="none" w:sz="0" w:space="0" w:color="auto"/>
                  </w:divBdr>
                </w:div>
                <w:div w:id="424574941">
                  <w:marLeft w:val="0"/>
                  <w:marRight w:val="0"/>
                  <w:marTop w:val="0"/>
                  <w:marBottom w:val="0"/>
                  <w:divBdr>
                    <w:top w:val="none" w:sz="0" w:space="0" w:color="auto"/>
                    <w:left w:val="none" w:sz="0" w:space="0" w:color="auto"/>
                    <w:bottom w:val="none" w:sz="0" w:space="0" w:color="auto"/>
                    <w:right w:val="none" w:sz="0" w:space="0" w:color="auto"/>
                  </w:divBdr>
                </w:div>
                <w:div w:id="1878930519">
                  <w:marLeft w:val="0"/>
                  <w:marRight w:val="0"/>
                  <w:marTop w:val="0"/>
                  <w:marBottom w:val="0"/>
                  <w:divBdr>
                    <w:top w:val="none" w:sz="0" w:space="0" w:color="auto"/>
                    <w:left w:val="none" w:sz="0" w:space="0" w:color="auto"/>
                    <w:bottom w:val="none" w:sz="0" w:space="0" w:color="auto"/>
                    <w:right w:val="none" w:sz="0" w:space="0" w:color="auto"/>
                  </w:divBdr>
                </w:div>
                <w:div w:id="369958127">
                  <w:marLeft w:val="0"/>
                  <w:marRight w:val="0"/>
                  <w:marTop w:val="0"/>
                  <w:marBottom w:val="0"/>
                  <w:divBdr>
                    <w:top w:val="none" w:sz="0" w:space="0" w:color="auto"/>
                    <w:left w:val="none" w:sz="0" w:space="0" w:color="auto"/>
                    <w:bottom w:val="none" w:sz="0" w:space="0" w:color="auto"/>
                    <w:right w:val="none" w:sz="0" w:space="0" w:color="auto"/>
                  </w:divBdr>
                </w:div>
                <w:div w:id="16280164">
                  <w:marLeft w:val="0"/>
                  <w:marRight w:val="0"/>
                  <w:marTop w:val="0"/>
                  <w:marBottom w:val="0"/>
                  <w:divBdr>
                    <w:top w:val="none" w:sz="0" w:space="0" w:color="auto"/>
                    <w:left w:val="none" w:sz="0" w:space="0" w:color="auto"/>
                    <w:bottom w:val="none" w:sz="0" w:space="0" w:color="auto"/>
                    <w:right w:val="none" w:sz="0" w:space="0" w:color="auto"/>
                  </w:divBdr>
                </w:div>
                <w:div w:id="376664515">
                  <w:marLeft w:val="0"/>
                  <w:marRight w:val="0"/>
                  <w:marTop w:val="0"/>
                  <w:marBottom w:val="0"/>
                  <w:divBdr>
                    <w:top w:val="none" w:sz="0" w:space="0" w:color="auto"/>
                    <w:left w:val="none" w:sz="0" w:space="0" w:color="auto"/>
                    <w:bottom w:val="none" w:sz="0" w:space="0" w:color="auto"/>
                    <w:right w:val="none" w:sz="0" w:space="0" w:color="auto"/>
                  </w:divBdr>
                </w:div>
                <w:div w:id="1852259383">
                  <w:marLeft w:val="0"/>
                  <w:marRight w:val="0"/>
                  <w:marTop w:val="0"/>
                  <w:marBottom w:val="0"/>
                  <w:divBdr>
                    <w:top w:val="none" w:sz="0" w:space="0" w:color="auto"/>
                    <w:left w:val="none" w:sz="0" w:space="0" w:color="auto"/>
                    <w:bottom w:val="none" w:sz="0" w:space="0" w:color="auto"/>
                    <w:right w:val="none" w:sz="0" w:space="0" w:color="auto"/>
                  </w:divBdr>
                </w:div>
                <w:div w:id="8353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308">
          <w:marLeft w:val="0"/>
          <w:marRight w:val="0"/>
          <w:marTop w:val="0"/>
          <w:marBottom w:val="0"/>
          <w:divBdr>
            <w:top w:val="none" w:sz="0" w:space="0" w:color="auto"/>
            <w:left w:val="none" w:sz="0" w:space="0" w:color="auto"/>
            <w:bottom w:val="none" w:sz="0" w:space="0" w:color="auto"/>
            <w:right w:val="none" w:sz="0" w:space="0" w:color="auto"/>
          </w:divBdr>
          <w:divsChild>
            <w:div w:id="2134861550">
              <w:marLeft w:val="0"/>
              <w:marRight w:val="0"/>
              <w:marTop w:val="0"/>
              <w:marBottom w:val="0"/>
              <w:divBdr>
                <w:top w:val="none" w:sz="0" w:space="0" w:color="auto"/>
                <w:left w:val="none" w:sz="0" w:space="0" w:color="auto"/>
                <w:bottom w:val="none" w:sz="0" w:space="0" w:color="auto"/>
                <w:right w:val="none" w:sz="0" w:space="0" w:color="auto"/>
              </w:divBdr>
              <w:divsChild>
                <w:div w:id="1528954951">
                  <w:marLeft w:val="0"/>
                  <w:marRight w:val="0"/>
                  <w:marTop w:val="0"/>
                  <w:marBottom w:val="0"/>
                  <w:divBdr>
                    <w:top w:val="none" w:sz="0" w:space="0" w:color="auto"/>
                    <w:left w:val="none" w:sz="0" w:space="0" w:color="auto"/>
                    <w:bottom w:val="none" w:sz="0" w:space="0" w:color="auto"/>
                    <w:right w:val="none" w:sz="0" w:space="0" w:color="auto"/>
                  </w:divBdr>
                </w:div>
                <w:div w:id="570388740">
                  <w:marLeft w:val="0"/>
                  <w:marRight w:val="0"/>
                  <w:marTop w:val="0"/>
                  <w:marBottom w:val="0"/>
                  <w:divBdr>
                    <w:top w:val="none" w:sz="0" w:space="0" w:color="auto"/>
                    <w:left w:val="none" w:sz="0" w:space="0" w:color="auto"/>
                    <w:bottom w:val="none" w:sz="0" w:space="0" w:color="auto"/>
                    <w:right w:val="none" w:sz="0" w:space="0" w:color="auto"/>
                  </w:divBdr>
                </w:div>
                <w:div w:id="1046685553">
                  <w:marLeft w:val="0"/>
                  <w:marRight w:val="0"/>
                  <w:marTop w:val="0"/>
                  <w:marBottom w:val="0"/>
                  <w:divBdr>
                    <w:top w:val="none" w:sz="0" w:space="0" w:color="auto"/>
                    <w:left w:val="none" w:sz="0" w:space="0" w:color="auto"/>
                    <w:bottom w:val="none" w:sz="0" w:space="0" w:color="auto"/>
                    <w:right w:val="none" w:sz="0" w:space="0" w:color="auto"/>
                  </w:divBdr>
                </w:div>
                <w:div w:id="829098112">
                  <w:marLeft w:val="0"/>
                  <w:marRight w:val="0"/>
                  <w:marTop w:val="0"/>
                  <w:marBottom w:val="0"/>
                  <w:divBdr>
                    <w:top w:val="none" w:sz="0" w:space="0" w:color="auto"/>
                    <w:left w:val="none" w:sz="0" w:space="0" w:color="auto"/>
                    <w:bottom w:val="none" w:sz="0" w:space="0" w:color="auto"/>
                    <w:right w:val="none" w:sz="0" w:space="0" w:color="auto"/>
                  </w:divBdr>
                </w:div>
                <w:div w:id="696583684">
                  <w:marLeft w:val="0"/>
                  <w:marRight w:val="0"/>
                  <w:marTop w:val="0"/>
                  <w:marBottom w:val="0"/>
                  <w:divBdr>
                    <w:top w:val="none" w:sz="0" w:space="0" w:color="auto"/>
                    <w:left w:val="none" w:sz="0" w:space="0" w:color="auto"/>
                    <w:bottom w:val="none" w:sz="0" w:space="0" w:color="auto"/>
                    <w:right w:val="none" w:sz="0" w:space="0" w:color="auto"/>
                  </w:divBdr>
                </w:div>
                <w:div w:id="1376075496">
                  <w:marLeft w:val="0"/>
                  <w:marRight w:val="0"/>
                  <w:marTop w:val="0"/>
                  <w:marBottom w:val="0"/>
                  <w:divBdr>
                    <w:top w:val="none" w:sz="0" w:space="0" w:color="auto"/>
                    <w:left w:val="none" w:sz="0" w:space="0" w:color="auto"/>
                    <w:bottom w:val="none" w:sz="0" w:space="0" w:color="auto"/>
                    <w:right w:val="none" w:sz="0" w:space="0" w:color="auto"/>
                  </w:divBdr>
                </w:div>
                <w:div w:id="1871599835">
                  <w:marLeft w:val="0"/>
                  <w:marRight w:val="0"/>
                  <w:marTop w:val="0"/>
                  <w:marBottom w:val="0"/>
                  <w:divBdr>
                    <w:top w:val="none" w:sz="0" w:space="0" w:color="auto"/>
                    <w:left w:val="none" w:sz="0" w:space="0" w:color="auto"/>
                    <w:bottom w:val="none" w:sz="0" w:space="0" w:color="auto"/>
                    <w:right w:val="none" w:sz="0" w:space="0" w:color="auto"/>
                  </w:divBdr>
                </w:div>
                <w:div w:id="1670906596">
                  <w:marLeft w:val="0"/>
                  <w:marRight w:val="0"/>
                  <w:marTop w:val="0"/>
                  <w:marBottom w:val="0"/>
                  <w:divBdr>
                    <w:top w:val="none" w:sz="0" w:space="0" w:color="auto"/>
                    <w:left w:val="none" w:sz="0" w:space="0" w:color="auto"/>
                    <w:bottom w:val="none" w:sz="0" w:space="0" w:color="auto"/>
                    <w:right w:val="none" w:sz="0" w:space="0" w:color="auto"/>
                  </w:divBdr>
                </w:div>
                <w:div w:id="2144806520">
                  <w:marLeft w:val="0"/>
                  <w:marRight w:val="0"/>
                  <w:marTop w:val="0"/>
                  <w:marBottom w:val="0"/>
                  <w:divBdr>
                    <w:top w:val="none" w:sz="0" w:space="0" w:color="auto"/>
                    <w:left w:val="none" w:sz="0" w:space="0" w:color="auto"/>
                    <w:bottom w:val="none" w:sz="0" w:space="0" w:color="auto"/>
                    <w:right w:val="none" w:sz="0" w:space="0" w:color="auto"/>
                  </w:divBdr>
                </w:div>
                <w:div w:id="1655797511">
                  <w:marLeft w:val="0"/>
                  <w:marRight w:val="0"/>
                  <w:marTop w:val="0"/>
                  <w:marBottom w:val="0"/>
                  <w:divBdr>
                    <w:top w:val="none" w:sz="0" w:space="0" w:color="auto"/>
                    <w:left w:val="none" w:sz="0" w:space="0" w:color="auto"/>
                    <w:bottom w:val="none" w:sz="0" w:space="0" w:color="auto"/>
                    <w:right w:val="none" w:sz="0" w:space="0" w:color="auto"/>
                  </w:divBdr>
                </w:div>
                <w:div w:id="1928028606">
                  <w:marLeft w:val="0"/>
                  <w:marRight w:val="0"/>
                  <w:marTop w:val="0"/>
                  <w:marBottom w:val="0"/>
                  <w:divBdr>
                    <w:top w:val="none" w:sz="0" w:space="0" w:color="auto"/>
                    <w:left w:val="none" w:sz="0" w:space="0" w:color="auto"/>
                    <w:bottom w:val="none" w:sz="0" w:space="0" w:color="auto"/>
                    <w:right w:val="none" w:sz="0" w:space="0" w:color="auto"/>
                  </w:divBdr>
                </w:div>
                <w:div w:id="1520847619">
                  <w:marLeft w:val="0"/>
                  <w:marRight w:val="0"/>
                  <w:marTop w:val="0"/>
                  <w:marBottom w:val="0"/>
                  <w:divBdr>
                    <w:top w:val="none" w:sz="0" w:space="0" w:color="auto"/>
                    <w:left w:val="none" w:sz="0" w:space="0" w:color="auto"/>
                    <w:bottom w:val="none" w:sz="0" w:space="0" w:color="auto"/>
                    <w:right w:val="none" w:sz="0" w:space="0" w:color="auto"/>
                  </w:divBdr>
                </w:div>
                <w:div w:id="1367565442">
                  <w:marLeft w:val="0"/>
                  <w:marRight w:val="0"/>
                  <w:marTop w:val="0"/>
                  <w:marBottom w:val="0"/>
                  <w:divBdr>
                    <w:top w:val="none" w:sz="0" w:space="0" w:color="auto"/>
                    <w:left w:val="none" w:sz="0" w:space="0" w:color="auto"/>
                    <w:bottom w:val="none" w:sz="0" w:space="0" w:color="auto"/>
                    <w:right w:val="none" w:sz="0" w:space="0" w:color="auto"/>
                  </w:divBdr>
                </w:div>
                <w:div w:id="5984538">
                  <w:marLeft w:val="0"/>
                  <w:marRight w:val="0"/>
                  <w:marTop w:val="0"/>
                  <w:marBottom w:val="0"/>
                  <w:divBdr>
                    <w:top w:val="none" w:sz="0" w:space="0" w:color="auto"/>
                    <w:left w:val="none" w:sz="0" w:space="0" w:color="auto"/>
                    <w:bottom w:val="none" w:sz="0" w:space="0" w:color="auto"/>
                    <w:right w:val="none" w:sz="0" w:space="0" w:color="auto"/>
                  </w:divBdr>
                </w:div>
                <w:div w:id="1954634791">
                  <w:marLeft w:val="0"/>
                  <w:marRight w:val="0"/>
                  <w:marTop w:val="0"/>
                  <w:marBottom w:val="0"/>
                  <w:divBdr>
                    <w:top w:val="none" w:sz="0" w:space="0" w:color="auto"/>
                    <w:left w:val="none" w:sz="0" w:space="0" w:color="auto"/>
                    <w:bottom w:val="none" w:sz="0" w:space="0" w:color="auto"/>
                    <w:right w:val="none" w:sz="0" w:space="0" w:color="auto"/>
                  </w:divBdr>
                </w:div>
                <w:div w:id="1908564911">
                  <w:marLeft w:val="0"/>
                  <w:marRight w:val="0"/>
                  <w:marTop w:val="0"/>
                  <w:marBottom w:val="0"/>
                  <w:divBdr>
                    <w:top w:val="none" w:sz="0" w:space="0" w:color="auto"/>
                    <w:left w:val="none" w:sz="0" w:space="0" w:color="auto"/>
                    <w:bottom w:val="none" w:sz="0" w:space="0" w:color="auto"/>
                    <w:right w:val="none" w:sz="0" w:space="0" w:color="auto"/>
                  </w:divBdr>
                </w:div>
                <w:div w:id="1389375588">
                  <w:marLeft w:val="0"/>
                  <w:marRight w:val="0"/>
                  <w:marTop w:val="0"/>
                  <w:marBottom w:val="0"/>
                  <w:divBdr>
                    <w:top w:val="none" w:sz="0" w:space="0" w:color="auto"/>
                    <w:left w:val="none" w:sz="0" w:space="0" w:color="auto"/>
                    <w:bottom w:val="none" w:sz="0" w:space="0" w:color="auto"/>
                    <w:right w:val="none" w:sz="0" w:space="0" w:color="auto"/>
                  </w:divBdr>
                </w:div>
                <w:div w:id="28452236">
                  <w:marLeft w:val="0"/>
                  <w:marRight w:val="0"/>
                  <w:marTop w:val="0"/>
                  <w:marBottom w:val="0"/>
                  <w:divBdr>
                    <w:top w:val="none" w:sz="0" w:space="0" w:color="auto"/>
                    <w:left w:val="none" w:sz="0" w:space="0" w:color="auto"/>
                    <w:bottom w:val="none" w:sz="0" w:space="0" w:color="auto"/>
                    <w:right w:val="none" w:sz="0" w:space="0" w:color="auto"/>
                  </w:divBdr>
                </w:div>
                <w:div w:id="211578502">
                  <w:marLeft w:val="0"/>
                  <w:marRight w:val="0"/>
                  <w:marTop w:val="0"/>
                  <w:marBottom w:val="0"/>
                  <w:divBdr>
                    <w:top w:val="none" w:sz="0" w:space="0" w:color="auto"/>
                    <w:left w:val="none" w:sz="0" w:space="0" w:color="auto"/>
                    <w:bottom w:val="none" w:sz="0" w:space="0" w:color="auto"/>
                    <w:right w:val="none" w:sz="0" w:space="0" w:color="auto"/>
                  </w:divBdr>
                </w:div>
                <w:div w:id="922445715">
                  <w:marLeft w:val="0"/>
                  <w:marRight w:val="0"/>
                  <w:marTop w:val="0"/>
                  <w:marBottom w:val="0"/>
                  <w:divBdr>
                    <w:top w:val="none" w:sz="0" w:space="0" w:color="auto"/>
                    <w:left w:val="none" w:sz="0" w:space="0" w:color="auto"/>
                    <w:bottom w:val="none" w:sz="0" w:space="0" w:color="auto"/>
                    <w:right w:val="none" w:sz="0" w:space="0" w:color="auto"/>
                  </w:divBdr>
                </w:div>
                <w:div w:id="684134355">
                  <w:marLeft w:val="0"/>
                  <w:marRight w:val="0"/>
                  <w:marTop w:val="0"/>
                  <w:marBottom w:val="0"/>
                  <w:divBdr>
                    <w:top w:val="none" w:sz="0" w:space="0" w:color="auto"/>
                    <w:left w:val="none" w:sz="0" w:space="0" w:color="auto"/>
                    <w:bottom w:val="none" w:sz="0" w:space="0" w:color="auto"/>
                    <w:right w:val="none" w:sz="0" w:space="0" w:color="auto"/>
                  </w:divBdr>
                </w:div>
                <w:div w:id="562906728">
                  <w:marLeft w:val="0"/>
                  <w:marRight w:val="0"/>
                  <w:marTop w:val="0"/>
                  <w:marBottom w:val="0"/>
                  <w:divBdr>
                    <w:top w:val="none" w:sz="0" w:space="0" w:color="auto"/>
                    <w:left w:val="none" w:sz="0" w:space="0" w:color="auto"/>
                    <w:bottom w:val="none" w:sz="0" w:space="0" w:color="auto"/>
                    <w:right w:val="none" w:sz="0" w:space="0" w:color="auto"/>
                  </w:divBdr>
                </w:div>
                <w:div w:id="5903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854644">
      <w:bodyDiv w:val="1"/>
      <w:marLeft w:val="0"/>
      <w:marRight w:val="0"/>
      <w:marTop w:val="0"/>
      <w:marBottom w:val="0"/>
      <w:divBdr>
        <w:top w:val="none" w:sz="0" w:space="0" w:color="auto"/>
        <w:left w:val="none" w:sz="0" w:space="0" w:color="auto"/>
        <w:bottom w:val="none" w:sz="0" w:space="0" w:color="auto"/>
        <w:right w:val="none" w:sz="0" w:space="0" w:color="auto"/>
      </w:divBdr>
    </w:div>
    <w:div w:id="1900552649">
      <w:bodyDiv w:val="1"/>
      <w:marLeft w:val="0"/>
      <w:marRight w:val="0"/>
      <w:marTop w:val="0"/>
      <w:marBottom w:val="0"/>
      <w:divBdr>
        <w:top w:val="none" w:sz="0" w:space="0" w:color="auto"/>
        <w:left w:val="none" w:sz="0" w:space="0" w:color="auto"/>
        <w:bottom w:val="none" w:sz="0" w:space="0" w:color="auto"/>
        <w:right w:val="none" w:sz="0" w:space="0" w:color="auto"/>
      </w:divBdr>
    </w:div>
    <w:div w:id="1904751121">
      <w:bodyDiv w:val="1"/>
      <w:marLeft w:val="0"/>
      <w:marRight w:val="0"/>
      <w:marTop w:val="0"/>
      <w:marBottom w:val="0"/>
      <w:divBdr>
        <w:top w:val="none" w:sz="0" w:space="0" w:color="auto"/>
        <w:left w:val="none" w:sz="0" w:space="0" w:color="auto"/>
        <w:bottom w:val="none" w:sz="0" w:space="0" w:color="auto"/>
        <w:right w:val="none" w:sz="0" w:space="0" w:color="auto"/>
      </w:divBdr>
      <w:divsChild>
        <w:div w:id="1731802170">
          <w:marLeft w:val="0"/>
          <w:marRight w:val="0"/>
          <w:marTop w:val="0"/>
          <w:marBottom w:val="0"/>
          <w:divBdr>
            <w:top w:val="none" w:sz="0" w:space="0" w:color="auto"/>
            <w:left w:val="none" w:sz="0" w:space="0" w:color="auto"/>
            <w:bottom w:val="none" w:sz="0" w:space="0" w:color="auto"/>
            <w:right w:val="none" w:sz="0" w:space="0" w:color="auto"/>
          </w:divBdr>
          <w:divsChild>
            <w:div w:id="2009212807">
              <w:marLeft w:val="0"/>
              <w:marRight w:val="0"/>
              <w:marTop w:val="0"/>
              <w:marBottom w:val="0"/>
              <w:divBdr>
                <w:top w:val="none" w:sz="0" w:space="0" w:color="auto"/>
                <w:left w:val="none" w:sz="0" w:space="0" w:color="auto"/>
                <w:bottom w:val="none" w:sz="0" w:space="0" w:color="auto"/>
                <w:right w:val="none" w:sz="0" w:space="0" w:color="auto"/>
              </w:divBdr>
              <w:divsChild>
                <w:div w:id="377365852">
                  <w:marLeft w:val="0"/>
                  <w:marRight w:val="0"/>
                  <w:marTop w:val="0"/>
                  <w:marBottom w:val="0"/>
                  <w:divBdr>
                    <w:top w:val="none" w:sz="0" w:space="0" w:color="auto"/>
                    <w:left w:val="none" w:sz="0" w:space="0" w:color="auto"/>
                    <w:bottom w:val="none" w:sz="0" w:space="0" w:color="auto"/>
                    <w:right w:val="none" w:sz="0" w:space="0" w:color="auto"/>
                  </w:divBdr>
                </w:div>
                <w:div w:id="1098139219">
                  <w:marLeft w:val="0"/>
                  <w:marRight w:val="0"/>
                  <w:marTop w:val="0"/>
                  <w:marBottom w:val="0"/>
                  <w:divBdr>
                    <w:top w:val="none" w:sz="0" w:space="0" w:color="auto"/>
                    <w:left w:val="none" w:sz="0" w:space="0" w:color="auto"/>
                    <w:bottom w:val="none" w:sz="0" w:space="0" w:color="auto"/>
                    <w:right w:val="none" w:sz="0" w:space="0" w:color="auto"/>
                  </w:divBdr>
                </w:div>
                <w:div w:id="2019455897">
                  <w:marLeft w:val="0"/>
                  <w:marRight w:val="0"/>
                  <w:marTop w:val="0"/>
                  <w:marBottom w:val="0"/>
                  <w:divBdr>
                    <w:top w:val="none" w:sz="0" w:space="0" w:color="auto"/>
                    <w:left w:val="none" w:sz="0" w:space="0" w:color="auto"/>
                    <w:bottom w:val="none" w:sz="0" w:space="0" w:color="auto"/>
                    <w:right w:val="none" w:sz="0" w:space="0" w:color="auto"/>
                  </w:divBdr>
                </w:div>
                <w:div w:id="1621260138">
                  <w:marLeft w:val="0"/>
                  <w:marRight w:val="0"/>
                  <w:marTop w:val="0"/>
                  <w:marBottom w:val="0"/>
                  <w:divBdr>
                    <w:top w:val="none" w:sz="0" w:space="0" w:color="auto"/>
                    <w:left w:val="none" w:sz="0" w:space="0" w:color="auto"/>
                    <w:bottom w:val="none" w:sz="0" w:space="0" w:color="auto"/>
                    <w:right w:val="none" w:sz="0" w:space="0" w:color="auto"/>
                  </w:divBdr>
                </w:div>
                <w:div w:id="1382561256">
                  <w:marLeft w:val="0"/>
                  <w:marRight w:val="0"/>
                  <w:marTop w:val="0"/>
                  <w:marBottom w:val="0"/>
                  <w:divBdr>
                    <w:top w:val="none" w:sz="0" w:space="0" w:color="auto"/>
                    <w:left w:val="none" w:sz="0" w:space="0" w:color="auto"/>
                    <w:bottom w:val="none" w:sz="0" w:space="0" w:color="auto"/>
                    <w:right w:val="none" w:sz="0" w:space="0" w:color="auto"/>
                  </w:divBdr>
                </w:div>
                <w:div w:id="651568313">
                  <w:marLeft w:val="0"/>
                  <w:marRight w:val="0"/>
                  <w:marTop w:val="0"/>
                  <w:marBottom w:val="0"/>
                  <w:divBdr>
                    <w:top w:val="none" w:sz="0" w:space="0" w:color="auto"/>
                    <w:left w:val="none" w:sz="0" w:space="0" w:color="auto"/>
                    <w:bottom w:val="none" w:sz="0" w:space="0" w:color="auto"/>
                    <w:right w:val="none" w:sz="0" w:space="0" w:color="auto"/>
                  </w:divBdr>
                </w:div>
                <w:div w:id="1471900877">
                  <w:marLeft w:val="0"/>
                  <w:marRight w:val="0"/>
                  <w:marTop w:val="0"/>
                  <w:marBottom w:val="0"/>
                  <w:divBdr>
                    <w:top w:val="none" w:sz="0" w:space="0" w:color="auto"/>
                    <w:left w:val="none" w:sz="0" w:space="0" w:color="auto"/>
                    <w:bottom w:val="none" w:sz="0" w:space="0" w:color="auto"/>
                    <w:right w:val="none" w:sz="0" w:space="0" w:color="auto"/>
                  </w:divBdr>
                </w:div>
                <w:div w:id="567881989">
                  <w:marLeft w:val="0"/>
                  <w:marRight w:val="0"/>
                  <w:marTop w:val="0"/>
                  <w:marBottom w:val="0"/>
                  <w:divBdr>
                    <w:top w:val="none" w:sz="0" w:space="0" w:color="auto"/>
                    <w:left w:val="none" w:sz="0" w:space="0" w:color="auto"/>
                    <w:bottom w:val="none" w:sz="0" w:space="0" w:color="auto"/>
                    <w:right w:val="none" w:sz="0" w:space="0" w:color="auto"/>
                  </w:divBdr>
                </w:div>
                <w:div w:id="790127811">
                  <w:marLeft w:val="0"/>
                  <w:marRight w:val="0"/>
                  <w:marTop w:val="0"/>
                  <w:marBottom w:val="0"/>
                  <w:divBdr>
                    <w:top w:val="none" w:sz="0" w:space="0" w:color="auto"/>
                    <w:left w:val="none" w:sz="0" w:space="0" w:color="auto"/>
                    <w:bottom w:val="none" w:sz="0" w:space="0" w:color="auto"/>
                    <w:right w:val="none" w:sz="0" w:space="0" w:color="auto"/>
                  </w:divBdr>
                </w:div>
                <w:div w:id="538706229">
                  <w:marLeft w:val="0"/>
                  <w:marRight w:val="0"/>
                  <w:marTop w:val="0"/>
                  <w:marBottom w:val="0"/>
                  <w:divBdr>
                    <w:top w:val="none" w:sz="0" w:space="0" w:color="auto"/>
                    <w:left w:val="none" w:sz="0" w:space="0" w:color="auto"/>
                    <w:bottom w:val="none" w:sz="0" w:space="0" w:color="auto"/>
                    <w:right w:val="none" w:sz="0" w:space="0" w:color="auto"/>
                  </w:divBdr>
                </w:div>
                <w:div w:id="1297835086">
                  <w:marLeft w:val="0"/>
                  <w:marRight w:val="0"/>
                  <w:marTop w:val="0"/>
                  <w:marBottom w:val="0"/>
                  <w:divBdr>
                    <w:top w:val="none" w:sz="0" w:space="0" w:color="auto"/>
                    <w:left w:val="none" w:sz="0" w:space="0" w:color="auto"/>
                    <w:bottom w:val="none" w:sz="0" w:space="0" w:color="auto"/>
                    <w:right w:val="none" w:sz="0" w:space="0" w:color="auto"/>
                  </w:divBdr>
                </w:div>
                <w:div w:id="655916356">
                  <w:marLeft w:val="0"/>
                  <w:marRight w:val="0"/>
                  <w:marTop w:val="0"/>
                  <w:marBottom w:val="0"/>
                  <w:divBdr>
                    <w:top w:val="none" w:sz="0" w:space="0" w:color="auto"/>
                    <w:left w:val="none" w:sz="0" w:space="0" w:color="auto"/>
                    <w:bottom w:val="none" w:sz="0" w:space="0" w:color="auto"/>
                    <w:right w:val="none" w:sz="0" w:space="0" w:color="auto"/>
                  </w:divBdr>
                </w:div>
                <w:div w:id="1272472282">
                  <w:marLeft w:val="0"/>
                  <w:marRight w:val="0"/>
                  <w:marTop w:val="0"/>
                  <w:marBottom w:val="0"/>
                  <w:divBdr>
                    <w:top w:val="none" w:sz="0" w:space="0" w:color="auto"/>
                    <w:left w:val="none" w:sz="0" w:space="0" w:color="auto"/>
                    <w:bottom w:val="none" w:sz="0" w:space="0" w:color="auto"/>
                    <w:right w:val="none" w:sz="0" w:space="0" w:color="auto"/>
                  </w:divBdr>
                </w:div>
                <w:div w:id="1518349283">
                  <w:marLeft w:val="0"/>
                  <w:marRight w:val="0"/>
                  <w:marTop w:val="0"/>
                  <w:marBottom w:val="0"/>
                  <w:divBdr>
                    <w:top w:val="none" w:sz="0" w:space="0" w:color="auto"/>
                    <w:left w:val="none" w:sz="0" w:space="0" w:color="auto"/>
                    <w:bottom w:val="none" w:sz="0" w:space="0" w:color="auto"/>
                    <w:right w:val="none" w:sz="0" w:space="0" w:color="auto"/>
                  </w:divBdr>
                </w:div>
                <w:div w:id="1050302271">
                  <w:marLeft w:val="0"/>
                  <w:marRight w:val="0"/>
                  <w:marTop w:val="0"/>
                  <w:marBottom w:val="0"/>
                  <w:divBdr>
                    <w:top w:val="none" w:sz="0" w:space="0" w:color="auto"/>
                    <w:left w:val="none" w:sz="0" w:space="0" w:color="auto"/>
                    <w:bottom w:val="none" w:sz="0" w:space="0" w:color="auto"/>
                    <w:right w:val="none" w:sz="0" w:space="0" w:color="auto"/>
                  </w:divBdr>
                </w:div>
                <w:div w:id="958950393">
                  <w:marLeft w:val="0"/>
                  <w:marRight w:val="0"/>
                  <w:marTop w:val="0"/>
                  <w:marBottom w:val="0"/>
                  <w:divBdr>
                    <w:top w:val="none" w:sz="0" w:space="0" w:color="auto"/>
                    <w:left w:val="none" w:sz="0" w:space="0" w:color="auto"/>
                    <w:bottom w:val="none" w:sz="0" w:space="0" w:color="auto"/>
                    <w:right w:val="none" w:sz="0" w:space="0" w:color="auto"/>
                  </w:divBdr>
                </w:div>
                <w:div w:id="1490319333">
                  <w:marLeft w:val="0"/>
                  <w:marRight w:val="0"/>
                  <w:marTop w:val="0"/>
                  <w:marBottom w:val="0"/>
                  <w:divBdr>
                    <w:top w:val="none" w:sz="0" w:space="0" w:color="auto"/>
                    <w:left w:val="none" w:sz="0" w:space="0" w:color="auto"/>
                    <w:bottom w:val="none" w:sz="0" w:space="0" w:color="auto"/>
                    <w:right w:val="none" w:sz="0" w:space="0" w:color="auto"/>
                  </w:divBdr>
                </w:div>
                <w:div w:id="1016811774">
                  <w:marLeft w:val="0"/>
                  <w:marRight w:val="0"/>
                  <w:marTop w:val="0"/>
                  <w:marBottom w:val="0"/>
                  <w:divBdr>
                    <w:top w:val="none" w:sz="0" w:space="0" w:color="auto"/>
                    <w:left w:val="none" w:sz="0" w:space="0" w:color="auto"/>
                    <w:bottom w:val="none" w:sz="0" w:space="0" w:color="auto"/>
                    <w:right w:val="none" w:sz="0" w:space="0" w:color="auto"/>
                  </w:divBdr>
                </w:div>
                <w:div w:id="1398746697">
                  <w:marLeft w:val="0"/>
                  <w:marRight w:val="0"/>
                  <w:marTop w:val="0"/>
                  <w:marBottom w:val="0"/>
                  <w:divBdr>
                    <w:top w:val="none" w:sz="0" w:space="0" w:color="auto"/>
                    <w:left w:val="none" w:sz="0" w:space="0" w:color="auto"/>
                    <w:bottom w:val="none" w:sz="0" w:space="0" w:color="auto"/>
                    <w:right w:val="none" w:sz="0" w:space="0" w:color="auto"/>
                  </w:divBdr>
                </w:div>
                <w:div w:id="690566967">
                  <w:marLeft w:val="0"/>
                  <w:marRight w:val="0"/>
                  <w:marTop w:val="0"/>
                  <w:marBottom w:val="0"/>
                  <w:divBdr>
                    <w:top w:val="none" w:sz="0" w:space="0" w:color="auto"/>
                    <w:left w:val="none" w:sz="0" w:space="0" w:color="auto"/>
                    <w:bottom w:val="none" w:sz="0" w:space="0" w:color="auto"/>
                    <w:right w:val="none" w:sz="0" w:space="0" w:color="auto"/>
                  </w:divBdr>
                </w:div>
                <w:div w:id="1673992955">
                  <w:marLeft w:val="0"/>
                  <w:marRight w:val="0"/>
                  <w:marTop w:val="0"/>
                  <w:marBottom w:val="0"/>
                  <w:divBdr>
                    <w:top w:val="none" w:sz="0" w:space="0" w:color="auto"/>
                    <w:left w:val="none" w:sz="0" w:space="0" w:color="auto"/>
                    <w:bottom w:val="none" w:sz="0" w:space="0" w:color="auto"/>
                    <w:right w:val="none" w:sz="0" w:space="0" w:color="auto"/>
                  </w:divBdr>
                </w:div>
                <w:div w:id="253327062">
                  <w:marLeft w:val="0"/>
                  <w:marRight w:val="0"/>
                  <w:marTop w:val="0"/>
                  <w:marBottom w:val="0"/>
                  <w:divBdr>
                    <w:top w:val="none" w:sz="0" w:space="0" w:color="auto"/>
                    <w:left w:val="none" w:sz="0" w:space="0" w:color="auto"/>
                    <w:bottom w:val="none" w:sz="0" w:space="0" w:color="auto"/>
                    <w:right w:val="none" w:sz="0" w:space="0" w:color="auto"/>
                  </w:divBdr>
                </w:div>
                <w:div w:id="567880267">
                  <w:marLeft w:val="0"/>
                  <w:marRight w:val="0"/>
                  <w:marTop w:val="0"/>
                  <w:marBottom w:val="0"/>
                  <w:divBdr>
                    <w:top w:val="none" w:sz="0" w:space="0" w:color="auto"/>
                    <w:left w:val="none" w:sz="0" w:space="0" w:color="auto"/>
                    <w:bottom w:val="none" w:sz="0" w:space="0" w:color="auto"/>
                    <w:right w:val="none" w:sz="0" w:space="0" w:color="auto"/>
                  </w:divBdr>
                </w:div>
                <w:div w:id="641155895">
                  <w:marLeft w:val="0"/>
                  <w:marRight w:val="0"/>
                  <w:marTop w:val="0"/>
                  <w:marBottom w:val="0"/>
                  <w:divBdr>
                    <w:top w:val="none" w:sz="0" w:space="0" w:color="auto"/>
                    <w:left w:val="none" w:sz="0" w:space="0" w:color="auto"/>
                    <w:bottom w:val="none" w:sz="0" w:space="0" w:color="auto"/>
                    <w:right w:val="none" w:sz="0" w:space="0" w:color="auto"/>
                  </w:divBdr>
                </w:div>
                <w:div w:id="778908975">
                  <w:marLeft w:val="0"/>
                  <w:marRight w:val="0"/>
                  <w:marTop w:val="0"/>
                  <w:marBottom w:val="0"/>
                  <w:divBdr>
                    <w:top w:val="none" w:sz="0" w:space="0" w:color="auto"/>
                    <w:left w:val="none" w:sz="0" w:space="0" w:color="auto"/>
                    <w:bottom w:val="none" w:sz="0" w:space="0" w:color="auto"/>
                    <w:right w:val="none" w:sz="0" w:space="0" w:color="auto"/>
                  </w:divBdr>
                </w:div>
                <w:div w:id="1548641358">
                  <w:marLeft w:val="0"/>
                  <w:marRight w:val="0"/>
                  <w:marTop w:val="0"/>
                  <w:marBottom w:val="0"/>
                  <w:divBdr>
                    <w:top w:val="none" w:sz="0" w:space="0" w:color="auto"/>
                    <w:left w:val="none" w:sz="0" w:space="0" w:color="auto"/>
                    <w:bottom w:val="none" w:sz="0" w:space="0" w:color="auto"/>
                    <w:right w:val="none" w:sz="0" w:space="0" w:color="auto"/>
                  </w:divBdr>
                </w:div>
                <w:div w:id="992417708">
                  <w:marLeft w:val="0"/>
                  <w:marRight w:val="0"/>
                  <w:marTop w:val="0"/>
                  <w:marBottom w:val="0"/>
                  <w:divBdr>
                    <w:top w:val="none" w:sz="0" w:space="0" w:color="auto"/>
                    <w:left w:val="none" w:sz="0" w:space="0" w:color="auto"/>
                    <w:bottom w:val="none" w:sz="0" w:space="0" w:color="auto"/>
                    <w:right w:val="none" w:sz="0" w:space="0" w:color="auto"/>
                  </w:divBdr>
                </w:div>
                <w:div w:id="827862758">
                  <w:marLeft w:val="0"/>
                  <w:marRight w:val="0"/>
                  <w:marTop w:val="0"/>
                  <w:marBottom w:val="0"/>
                  <w:divBdr>
                    <w:top w:val="none" w:sz="0" w:space="0" w:color="auto"/>
                    <w:left w:val="none" w:sz="0" w:space="0" w:color="auto"/>
                    <w:bottom w:val="none" w:sz="0" w:space="0" w:color="auto"/>
                    <w:right w:val="none" w:sz="0" w:space="0" w:color="auto"/>
                  </w:divBdr>
                </w:div>
                <w:div w:id="1337223562">
                  <w:marLeft w:val="0"/>
                  <w:marRight w:val="0"/>
                  <w:marTop w:val="0"/>
                  <w:marBottom w:val="0"/>
                  <w:divBdr>
                    <w:top w:val="none" w:sz="0" w:space="0" w:color="auto"/>
                    <w:left w:val="none" w:sz="0" w:space="0" w:color="auto"/>
                    <w:bottom w:val="none" w:sz="0" w:space="0" w:color="auto"/>
                    <w:right w:val="none" w:sz="0" w:space="0" w:color="auto"/>
                  </w:divBdr>
                </w:div>
                <w:div w:id="2054649332">
                  <w:marLeft w:val="0"/>
                  <w:marRight w:val="0"/>
                  <w:marTop w:val="0"/>
                  <w:marBottom w:val="0"/>
                  <w:divBdr>
                    <w:top w:val="none" w:sz="0" w:space="0" w:color="auto"/>
                    <w:left w:val="none" w:sz="0" w:space="0" w:color="auto"/>
                    <w:bottom w:val="none" w:sz="0" w:space="0" w:color="auto"/>
                    <w:right w:val="none" w:sz="0" w:space="0" w:color="auto"/>
                  </w:divBdr>
                </w:div>
                <w:div w:id="1318531931">
                  <w:marLeft w:val="0"/>
                  <w:marRight w:val="0"/>
                  <w:marTop w:val="0"/>
                  <w:marBottom w:val="0"/>
                  <w:divBdr>
                    <w:top w:val="none" w:sz="0" w:space="0" w:color="auto"/>
                    <w:left w:val="none" w:sz="0" w:space="0" w:color="auto"/>
                    <w:bottom w:val="none" w:sz="0" w:space="0" w:color="auto"/>
                    <w:right w:val="none" w:sz="0" w:space="0" w:color="auto"/>
                  </w:divBdr>
                </w:div>
                <w:div w:id="947659831">
                  <w:marLeft w:val="0"/>
                  <w:marRight w:val="0"/>
                  <w:marTop w:val="0"/>
                  <w:marBottom w:val="0"/>
                  <w:divBdr>
                    <w:top w:val="none" w:sz="0" w:space="0" w:color="auto"/>
                    <w:left w:val="none" w:sz="0" w:space="0" w:color="auto"/>
                    <w:bottom w:val="none" w:sz="0" w:space="0" w:color="auto"/>
                    <w:right w:val="none" w:sz="0" w:space="0" w:color="auto"/>
                  </w:divBdr>
                </w:div>
                <w:div w:id="1597327777">
                  <w:marLeft w:val="0"/>
                  <w:marRight w:val="0"/>
                  <w:marTop w:val="0"/>
                  <w:marBottom w:val="0"/>
                  <w:divBdr>
                    <w:top w:val="none" w:sz="0" w:space="0" w:color="auto"/>
                    <w:left w:val="none" w:sz="0" w:space="0" w:color="auto"/>
                    <w:bottom w:val="none" w:sz="0" w:space="0" w:color="auto"/>
                    <w:right w:val="none" w:sz="0" w:space="0" w:color="auto"/>
                  </w:divBdr>
                </w:div>
                <w:div w:id="1025668732">
                  <w:marLeft w:val="0"/>
                  <w:marRight w:val="0"/>
                  <w:marTop w:val="0"/>
                  <w:marBottom w:val="0"/>
                  <w:divBdr>
                    <w:top w:val="none" w:sz="0" w:space="0" w:color="auto"/>
                    <w:left w:val="none" w:sz="0" w:space="0" w:color="auto"/>
                    <w:bottom w:val="none" w:sz="0" w:space="0" w:color="auto"/>
                    <w:right w:val="none" w:sz="0" w:space="0" w:color="auto"/>
                  </w:divBdr>
                </w:div>
                <w:div w:id="804278319">
                  <w:marLeft w:val="0"/>
                  <w:marRight w:val="0"/>
                  <w:marTop w:val="0"/>
                  <w:marBottom w:val="0"/>
                  <w:divBdr>
                    <w:top w:val="none" w:sz="0" w:space="0" w:color="auto"/>
                    <w:left w:val="none" w:sz="0" w:space="0" w:color="auto"/>
                    <w:bottom w:val="none" w:sz="0" w:space="0" w:color="auto"/>
                    <w:right w:val="none" w:sz="0" w:space="0" w:color="auto"/>
                  </w:divBdr>
                </w:div>
                <w:div w:id="1235509106">
                  <w:marLeft w:val="0"/>
                  <w:marRight w:val="0"/>
                  <w:marTop w:val="0"/>
                  <w:marBottom w:val="0"/>
                  <w:divBdr>
                    <w:top w:val="none" w:sz="0" w:space="0" w:color="auto"/>
                    <w:left w:val="none" w:sz="0" w:space="0" w:color="auto"/>
                    <w:bottom w:val="none" w:sz="0" w:space="0" w:color="auto"/>
                    <w:right w:val="none" w:sz="0" w:space="0" w:color="auto"/>
                  </w:divBdr>
                </w:div>
                <w:div w:id="988241827">
                  <w:marLeft w:val="0"/>
                  <w:marRight w:val="0"/>
                  <w:marTop w:val="0"/>
                  <w:marBottom w:val="0"/>
                  <w:divBdr>
                    <w:top w:val="none" w:sz="0" w:space="0" w:color="auto"/>
                    <w:left w:val="none" w:sz="0" w:space="0" w:color="auto"/>
                    <w:bottom w:val="none" w:sz="0" w:space="0" w:color="auto"/>
                    <w:right w:val="none" w:sz="0" w:space="0" w:color="auto"/>
                  </w:divBdr>
                </w:div>
                <w:div w:id="36468686">
                  <w:marLeft w:val="0"/>
                  <w:marRight w:val="0"/>
                  <w:marTop w:val="0"/>
                  <w:marBottom w:val="0"/>
                  <w:divBdr>
                    <w:top w:val="none" w:sz="0" w:space="0" w:color="auto"/>
                    <w:left w:val="none" w:sz="0" w:space="0" w:color="auto"/>
                    <w:bottom w:val="none" w:sz="0" w:space="0" w:color="auto"/>
                    <w:right w:val="none" w:sz="0" w:space="0" w:color="auto"/>
                  </w:divBdr>
                </w:div>
                <w:div w:id="1125655521">
                  <w:marLeft w:val="0"/>
                  <w:marRight w:val="0"/>
                  <w:marTop w:val="0"/>
                  <w:marBottom w:val="0"/>
                  <w:divBdr>
                    <w:top w:val="none" w:sz="0" w:space="0" w:color="auto"/>
                    <w:left w:val="none" w:sz="0" w:space="0" w:color="auto"/>
                    <w:bottom w:val="none" w:sz="0" w:space="0" w:color="auto"/>
                    <w:right w:val="none" w:sz="0" w:space="0" w:color="auto"/>
                  </w:divBdr>
                </w:div>
                <w:div w:id="166405918">
                  <w:marLeft w:val="0"/>
                  <w:marRight w:val="0"/>
                  <w:marTop w:val="0"/>
                  <w:marBottom w:val="0"/>
                  <w:divBdr>
                    <w:top w:val="none" w:sz="0" w:space="0" w:color="auto"/>
                    <w:left w:val="none" w:sz="0" w:space="0" w:color="auto"/>
                    <w:bottom w:val="none" w:sz="0" w:space="0" w:color="auto"/>
                    <w:right w:val="none" w:sz="0" w:space="0" w:color="auto"/>
                  </w:divBdr>
                </w:div>
                <w:div w:id="1204320520">
                  <w:marLeft w:val="0"/>
                  <w:marRight w:val="0"/>
                  <w:marTop w:val="0"/>
                  <w:marBottom w:val="0"/>
                  <w:divBdr>
                    <w:top w:val="none" w:sz="0" w:space="0" w:color="auto"/>
                    <w:left w:val="none" w:sz="0" w:space="0" w:color="auto"/>
                    <w:bottom w:val="none" w:sz="0" w:space="0" w:color="auto"/>
                    <w:right w:val="none" w:sz="0" w:space="0" w:color="auto"/>
                  </w:divBdr>
                </w:div>
                <w:div w:id="1095594046">
                  <w:marLeft w:val="0"/>
                  <w:marRight w:val="0"/>
                  <w:marTop w:val="0"/>
                  <w:marBottom w:val="0"/>
                  <w:divBdr>
                    <w:top w:val="none" w:sz="0" w:space="0" w:color="auto"/>
                    <w:left w:val="none" w:sz="0" w:space="0" w:color="auto"/>
                    <w:bottom w:val="none" w:sz="0" w:space="0" w:color="auto"/>
                    <w:right w:val="none" w:sz="0" w:space="0" w:color="auto"/>
                  </w:divBdr>
                </w:div>
                <w:div w:id="349792861">
                  <w:marLeft w:val="0"/>
                  <w:marRight w:val="0"/>
                  <w:marTop w:val="0"/>
                  <w:marBottom w:val="0"/>
                  <w:divBdr>
                    <w:top w:val="none" w:sz="0" w:space="0" w:color="auto"/>
                    <w:left w:val="none" w:sz="0" w:space="0" w:color="auto"/>
                    <w:bottom w:val="none" w:sz="0" w:space="0" w:color="auto"/>
                    <w:right w:val="none" w:sz="0" w:space="0" w:color="auto"/>
                  </w:divBdr>
                </w:div>
                <w:div w:id="525556688">
                  <w:marLeft w:val="0"/>
                  <w:marRight w:val="0"/>
                  <w:marTop w:val="0"/>
                  <w:marBottom w:val="0"/>
                  <w:divBdr>
                    <w:top w:val="none" w:sz="0" w:space="0" w:color="auto"/>
                    <w:left w:val="none" w:sz="0" w:space="0" w:color="auto"/>
                    <w:bottom w:val="none" w:sz="0" w:space="0" w:color="auto"/>
                    <w:right w:val="none" w:sz="0" w:space="0" w:color="auto"/>
                  </w:divBdr>
                </w:div>
                <w:div w:id="1751462365">
                  <w:marLeft w:val="0"/>
                  <w:marRight w:val="0"/>
                  <w:marTop w:val="0"/>
                  <w:marBottom w:val="0"/>
                  <w:divBdr>
                    <w:top w:val="none" w:sz="0" w:space="0" w:color="auto"/>
                    <w:left w:val="none" w:sz="0" w:space="0" w:color="auto"/>
                    <w:bottom w:val="none" w:sz="0" w:space="0" w:color="auto"/>
                    <w:right w:val="none" w:sz="0" w:space="0" w:color="auto"/>
                  </w:divBdr>
                </w:div>
                <w:div w:id="1878808578">
                  <w:marLeft w:val="0"/>
                  <w:marRight w:val="0"/>
                  <w:marTop w:val="0"/>
                  <w:marBottom w:val="0"/>
                  <w:divBdr>
                    <w:top w:val="none" w:sz="0" w:space="0" w:color="auto"/>
                    <w:left w:val="none" w:sz="0" w:space="0" w:color="auto"/>
                    <w:bottom w:val="none" w:sz="0" w:space="0" w:color="auto"/>
                    <w:right w:val="none" w:sz="0" w:space="0" w:color="auto"/>
                  </w:divBdr>
                </w:div>
                <w:div w:id="1706557645">
                  <w:marLeft w:val="0"/>
                  <w:marRight w:val="0"/>
                  <w:marTop w:val="0"/>
                  <w:marBottom w:val="0"/>
                  <w:divBdr>
                    <w:top w:val="none" w:sz="0" w:space="0" w:color="auto"/>
                    <w:left w:val="none" w:sz="0" w:space="0" w:color="auto"/>
                    <w:bottom w:val="none" w:sz="0" w:space="0" w:color="auto"/>
                    <w:right w:val="none" w:sz="0" w:space="0" w:color="auto"/>
                  </w:divBdr>
                </w:div>
                <w:div w:id="1142889539">
                  <w:marLeft w:val="0"/>
                  <w:marRight w:val="0"/>
                  <w:marTop w:val="0"/>
                  <w:marBottom w:val="0"/>
                  <w:divBdr>
                    <w:top w:val="none" w:sz="0" w:space="0" w:color="auto"/>
                    <w:left w:val="none" w:sz="0" w:space="0" w:color="auto"/>
                    <w:bottom w:val="none" w:sz="0" w:space="0" w:color="auto"/>
                    <w:right w:val="none" w:sz="0" w:space="0" w:color="auto"/>
                  </w:divBdr>
                </w:div>
                <w:div w:id="1310789663">
                  <w:marLeft w:val="0"/>
                  <w:marRight w:val="0"/>
                  <w:marTop w:val="0"/>
                  <w:marBottom w:val="0"/>
                  <w:divBdr>
                    <w:top w:val="none" w:sz="0" w:space="0" w:color="auto"/>
                    <w:left w:val="none" w:sz="0" w:space="0" w:color="auto"/>
                    <w:bottom w:val="none" w:sz="0" w:space="0" w:color="auto"/>
                    <w:right w:val="none" w:sz="0" w:space="0" w:color="auto"/>
                  </w:divBdr>
                </w:div>
                <w:div w:id="219438768">
                  <w:marLeft w:val="0"/>
                  <w:marRight w:val="0"/>
                  <w:marTop w:val="0"/>
                  <w:marBottom w:val="0"/>
                  <w:divBdr>
                    <w:top w:val="none" w:sz="0" w:space="0" w:color="auto"/>
                    <w:left w:val="none" w:sz="0" w:space="0" w:color="auto"/>
                    <w:bottom w:val="none" w:sz="0" w:space="0" w:color="auto"/>
                    <w:right w:val="none" w:sz="0" w:space="0" w:color="auto"/>
                  </w:divBdr>
                </w:div>
                <w:div w:id="618031548">
                  <w:marLeft w:val="0"/>
                  <w:marRight w:val="0"/>
                  <w:marTop w:val="0"/>
                  <w:marBottom w:val="0"/>
                  <w:divBdr>
                    <w:top w:val="none" w:sz="0" w:space="0" w:color="auto"/>
                    <w:left w:val="none" w:sz="0" w:space="0" w:color="auto"/>
                    <w:bottom w:val="none" w:sz="0" w:space="0" w:color="auto"/>
                    <w:right w:val="none" w:sz="0" w:space="0" w:color="auto"/>
                  </w:divBdr>
                </w:div>
                <w:div w:id="2004626558">
                  <w:marLeft w:val="0"/>
                  <w:marRight w:val="0"/>
                  <w:marTop w:val="0"/>
                  <w:marBottom w:val="0"/>
                  <w:divBdr>
                    <w:top w:val="none" w:sz="0" w:space="0" w:color="auto"/>
                    <w:left w:val="none" w:sz="0" w:space="0" w:color="auto"/>
                    <w:bottom w:val="none" w:sz="0" w:space="0" w:color="auto"/>
                    <w:right w:val="none" w:sz="0" w:space="0" w:color="auto"/>
                  </w:divBdr>
                </w:div>
                <w:div w:id="295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687">
          <w:marLeft w:val="0"/>
          <w:marRight w:val="0"/>
          <w:marTop w:val="0"/>
          <w:marBottom w:val="0"/>
          <w:divBdr>
            <w:top w:val="none" w:sz="0" w:space="0" w:color="auto"/>
            <w:left w:val="none" w:sz="0" w:space="0" w:color="auto"/>
            <w:bottom w:val="none" w:sz="0" w:space="0" w:color="auto"/>
            <w:right w:val="none" w:sz="0" w:space="0" w:color="auto"/>
          </w:divBdr>
          <w:divsChild>
            <w:div w:id="726994797">
              <w:marLeft w:val="0"/>
              <w:marRight w:val="0"/>
              <w:marTop w:val="0"/>
              <w:marBottom w:val="0"/>
              <w:divBdr>
                <w:top w:val="none" w:sz="0" w:space="0" w:color="auto"/>
                <w:left w:val="none" w:sz="0" w:space="0" w:color="auto"/>
                <w:bottom w:val="none" w:sz="0" w:space="0" w:color="auto"/>
                <w:right w:val="none" w:sz="0" w:space="0" w:color="auto"/>
              </w:divBdr>
              <w:divsChild>
                <w:div w:id="668336373">
                  <w:marLeft w:val="0"/>
                  <w:marRight w:val="0"/>
                  <w:marTop w:val="0"/>
                  <w:marBottom w:val="0"/>
                  <w:divBdr>
                    <w:top w:val="none" w:sz="0" w:space="0" w:color="auto"/>
                    <w:left w:val="none" w:sz="0" w:space="0" w:color="auto"/>
                    <w:bottom w:val="none" w:sz="0" w:space="0" w:color="auto"/>
                    <w:right w:val="none" w:sz="0" w:space="0" w:color="auto"/>
                  </w:divBdr>
                </w:div>
                <w:div w:id="1278102095">
                  <w:marLeft w:val="0"/>
                  <w:marRight w:val="0"/>
                  <w:marTop w:val="0"/>
                  <w:marBottom w:val="0"/>
                  <w:divBdr>
                    <w:top w:val="none" w:sz="0" w:space="0" w:color="auto"/>
                    <w:left w:val="none" w:sz="0" w:space="0" w:color="auto"/>
                    <w:bottom w:val="none" w:sz="0" w:space="0" w:color="auto"/>
                    <w:right w:val="none" w:sz="0" w:space="0" w:color="auto"/>
                  </w:divBdr>
                </w:div>
                <w:div w:id="1672490898">
                  <w:marLeft w:val="0"/>
                  <w:marRight w:val="0"/>
                  <w:marTop w:val="0"/>
                  <w:marBottom w:val="0"/>
                  <w:divBdr>
                    <w:top w:val="none" w:sz="0" w:space="0" w:color="auto"/>
                    <w:left w:val="none" w:sz="0" w:space="0" w:color="auto"/>
                    <w:bottom w:val="none" w:sz="0" w:space="0" w:color="auto"/>
                    <w:right w:val="none" w:sz="0" w:space="0" w:color="auto"/>
                  </w:divBdr>
                </w:div>
                <w:div w:id="2018606993">
                  <w:marLeft w:val="0"/>
                  <w:marRight w:val="0"/>
                  <w:marTop w:val="0"/>
                  <w:marBottom w:val="0"/>
                  <w:divBdr>
                    <w:top w:val="none" w:sz="0" w:space="0" w:color="auto"/>
                    <w:left w:val="none" w:sz="0" w:space="0" w:color="auto"/>
                    <w:bottom w:val="none" w:sz="0" w:space="0" w:color="auto"/>
                    <w:right w:val="none" w:sz="0" w:space="0" w:color="auto"/>
                  </w:divBdr>
                </w:div>
                <w:div w:id="323238258">
                  <w:marLeft w:val="0"/>
                  <w:marRight w:val="0"/>
                  <w:marTop w:val="0"/>
                  <w:marBottom w:val="0"/>
                  <w:divBdr>
                    <w:top w:val="none" w:sz="0" w:space="0" w:color="auto"/>
                    <w:left w:val="none" w:sz="0" w:space="0" w:color="auto"/>
                    <w:bottom w:val="none" w:sz="0" w:space="0" w:color="auto"/>
                    <w:right w:val="none" w:sz="0" w:space="0" w:color="auto"/>
                  </w:divBdr>
                </w:div>
                <w:div w:id="1637837651">
                  <w:marLeft w:val="0"/>
                  <w:marRight w:val="0"/>
                  <w:marTop w:val="0"/>
                  <w:marBottom w:val="0"/>
                  <w:divBdr>
                    <w:top w:val="none" w:sz="0" w:space="0" w:color="auto"/>
                    <w:left w:val="none" w:sz="0" w:space="0" w:color="auto"/>
                    <w:bottom w:val="none" w:sz="0" w:space="0" w:color="auto"/>
                    <w:right w:val="none" w:sz="0" w:space="0" w:color="auto"/>
                  </w:divBdr>
                </w:div>
                <w:div w:id="1948926513">
                  <w:marLeft w:val="0"/>
                  <w:marRight w:val="0"/>
                  <w:marTop w:val="0"/>
                  <w:marBottom w:val="0"/>
                  <w:divBdr>
                    <w:top w:val="none" w:sz="0" w:space="0" w:color="auto"/>
                    <w:left w:val="none" w:sz="0" w:space="0" w:color="auto"/>
                    <w:bottom w:val="none" w:sz="0" w:space="0" w:color="auto"/>
                    <w:right w:val="none" w:sz="0" w:space="0" w:color="auto"/>
                  </w:divBdr>
                </w:div>
                <w:div w:id="1623877979">
                  <w:marLeft w:val="0"/>
                  <w:marRight w:val="0"/>
                  <w:marTop w:val="0"/>
                  <w:marBottom w:val="0"/>
                  <w:divBdr>
                    <w:top w:val="none" w:sz="0" w:space="0" w:color="auto"/>
                    <w:left w:val="none" w:sz="0" w:space="0" w:color="auto"/>
                    <w:bottom w:val="none" w:sz="0" w:space="0" w:color="auto"/>
                    <w:right w:val="none" w:sz="0" w:space="0" w:color="auto"/>
                  </w:divBdr>
                </w:div>
                <w:div w:id="1756240665">
                  <w:marLeft w:val="0"/>
                  <w:marRight w:val="0"/>
                  <w:marTop w:val="0"/>
                  <w:marBottom w:val="0"/>
                  <w:divBdr>
                    <w:top w:val="none" w:sz="0" w:space="0" w:color="auto"/>
                    <w:left w:val="none" w:sz="0" w:space="0" w:color="auto"/>
                    <w:bottom w:val="none" w:sz="0" w:space="0" w:color="auto"/>
                    <w:right w:val="none" w:sz="0" w:space="0" w:color="auto"/>
                  </w:divBdr>
                </w:div>
                <w:div w:id="649091766">
                  <w:marLeft w:val="0"/>
                  <w:marRight w:val="0"/>
                  <w:marTop w:val="0"/>
                  <w:marBottom w:val="0"/>
                  <w:divBdr>
                    <w:top w:val="none" w:sz="0" w:space="0" w:color="auto"/>
                    <w:left w:val="none" w:sz="0" w:space="0" w:color="auto"/>
                    <w:bottom w:val="none" w:sz="0" w:space="0" w:color="auto"/>
                    <w:right w:val="none" w:sz="0" w:space="0" w:color="auto"/>
                  </w:divBdr>
                </w:div>
                <w:div w:id="507257175">
                  <w:marLeft w:val="0"/>
                  <w:marRight w:val="0"/>
                  <w:marTop w:val="0"/>
                  <w:marBottom w:val="0"/>
                  <w:divBdr>
                    <w:top w:val="none" w:sz="0" w:space="0" w:color="auto"/>
                    <w:left w:val="none" w:sz="0" w:space="0" w:color="auto"/>
                    <w:bottom w:val="none" w:sz="0" w:space="0" w:color="auto"/>
                    <w:right w:val="none" w:sz="0" w:space="0" w:color="auto"/>
                  </w:divBdr>
                </w:div>
                <w:div w:id="607346796">
                  <w:marLeft w:val="0"/>
                  <w:marRight w:val="0"/>
                  <w:marTop w:val="0"/>
                  <w:marBottom w:val="0"/>
                  <w:divBdr>
                    <w:top w:val="none" w:sz="0" w:space="0" w:color="auto"/>
                    <w:left w:val="none" w:sz="0" w:space="0" w:color="auto"/>
                    <w:bottom w:val="none" w:sz="0" w:space="0" w:color="auto"/>
                    <w:right w:val="none" w:sz="0" w:space="0" w:color="auto"/>
                  </w:divBdr>
                </w:div>
                <w:div w:id="652833545">
                  <w:marLeft w:val="0"/>
                  <w:marRight w:val="0"/>
                  <w:marTop w:val="0"/>
                  <w:marBottom w:val="0"/>
                  <w:divBdr>
                    <w:top w:val="none" w:sz="0" w:space="0" w:color="auto"/>
                    <w:left w:val="none" w:sz="0" w:space="0" w:color="auto"/>
                    <w:bottom w:val="none" w:sz="0" w:space="0" w:color="auto"/>
                    <w:right w:val="none" w:sz="0" w:space="0" w:color="auto"/>
                  </w:divBdr>
                </w:div>
                <w:div w:id="1453867868">
                  <w:marLeft w:val="0"/>
                  <w:marRight w:val="0"/>
                  <w:marTop w:val="0"/>
                  <w:marBottom w:val="0"/>
                  <w:divBdr>
                    <w:top w:val="none" w:sz="0" w:space="0" w:color="auto"/>
                    <w:left w:val="none" w:sz="0" w:space="0" w:color="auto"/>
                    <w:bottom w:val="none" w:sz="0" w:space="0" w:color="auto"/>
                    <w:right w:val="none" w:sz="0" w:space="0" w:color="auto"/>
                  </w:divBdr>
                </w:div>
                <w:div w:id="1217201239">
                  <w:marLeft w:val="0"/>
                  <w:marRight w:val="0"/>
                  <w:marTop w:val="0"/>
                  <w:marBottom w:val="0"/>
                  <w:divBdr>
                    <w:top w:val="none" w:sz="0" w:space="0" w:color="auto"/>
                    <w:left w:val="none" w:sz="0" w:space="0" w:color="auto"/>
                    <w:bottom w:val="none" w:sz="0" w:space="0" w:color="auto"/>
                    <w:right w:val="none" w:sz="0" w:space="0" w:color="auto"/>
                  </w:divBdr>
                </w:div>
                <w:div w:id="196702207">
                  <w:marLeft w:val="0"/>
                  <w:marRight w:val="0"/>
                  <w:marTop w:val="0"/>
                  <w:marBottom w:val="0"/>
                  <w:divBdr>
                    <w:top w:val="none" w:sz="0" w:space="0" w:color="auto"/>
                    <w:left w:val="none" w:sz="0" w:space="0" w:color="auto"/>
                    <w:bottom w:val="none" w:sz="0" w:space="0" w:color="auto"/>
                    <w:right w:val="none" w:sz="0" w:space="0" w:color="auto"/>
                  </w:divBdr>
                </w:div>
                <w:div w:id="593244061">
                  <w:marLeft w:val="0"/>
                  <w:marRight w:val="0"/>
                  <w:marTop w:val="0"/>
                  <w:marBottom w:val="0"/>
                  <w:divBdr>
                    <w:top w:val="none" w:sz="0" w:space="0" w:color="auto"/>
                    <w:left w:val="none" w:sz="0" w:space="0" w:color="auto"/>
                    <w:bottom w:val="none" w:sz="0" w:space="0" w:color="auto"/>
                    <w:right w:val="none" w:sz="0" w:space="0" w:color="auto"/>
                  </w:divBdr>
                </w:div>
                <w:div w:id="1000499046">
                  <w:marLeft w:val="0"/>
                  <w:marRight w:val="0"/>
                  <w:marTop w:val="0"/>
                  <w:marBottom w:val="0"/>
                  <w:divBdr>
                    <w:top w:val="none" w:sz="0" w:space="0" w:color="auto"/>
                    <w:left w:val="none" w:sz="0" w:space="0" w:color="auto"/>
                    <w:bottom w:val="none" w:sz="0" w:space="0" w:color="auto"/>
                    <w:right w:val="none" w:sz="0" w:space="0" w:color="auto"/>
                  </w:divBdr>
                </w:div>
                <w:div w:id="1299841027">
                  <w:marLeft w:val="0"/>
                  <w:marRight w:val="0"/>
                  <w:marTop w:val="0"/>
                  <w:marBottom w:val="0"/>
                  <w:divBdr>
                    <w:top w:val="none" w:sz="0" w:space="0" w:color="auto"/>
                    <w:left w:val="none" w:sz="0" w:space="0" w:color="auto"/>
                    <w:bottom w:val="none" w:sz="0" w:space="0" w:color="auto"/>
                    <w:right w:val="none" w:sz="0" w:space="0" w:color="auto"/>
                  </w:divBdr>
                </w:div>
                <w:div w:id="2142991636">
                  <w:marLeft w:val="0"/>
                  <w:marRight w:val="0"/>
                  <w:marTop w:val="0"/>
                  <w:marBottom w:val="0"/>
                  <w:divBdr>
                    <w:top w:val="none" w:sz="0" w:space="0" w:color="auto"/>
                    <w:left w:val="none" w:sz="0" w:space="0" w:color="auto"/>
                    <w:bottom w:val="none" w:sz="0" w:space="0" w:color="auto"/>
                    <w:right w:val="none" w:sz="0" w:space="0" w:color="auto"/>
                  </w:divBdr>
                </w:div>
                <w:div w:id="603612268">
                  <w:marLeft w:val="0"/>
                  <w:marRight w:val="0"/>
                  <w:marTop w:val="0"/>
                  <w:marBottom w:val="0"/>
                  <w:divBdr>
                    <w:top w:val="none" w:sz="0" w:space="0" w:color="auto"/>
                    <w:left w:val="none" w:sz="0" w:space="0" w:color="auto"/>
                    <w:bottom w:val="none" w:sz="0" w:space="0" w:color="auto"/>
                    <w:right w:val="none" w:sz="0" w:space="0" w:color="auto"/>
                  </w:divBdr>
                </w:div>
                <w:div w:id="5673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1314">
      <w:bodyDiv w:val="1"/>
      <w:marLeft w:val="0"/>
      <w:marRight w:val="0"/>
      <w:marTop w:val="0"/>
      <w:marBottom w:val="0"/>
      <w:divBdr>
        <w:top w:val="none" w:sz="0" w:space="0" w:color="auto"/>
        <w:left w:val="none" w:sz="0" w:space="0" w:color="auto"/>
        <w:bottom w:val="none" w:sz="0" w:space="0" w:color="auto"/>
        <w:right w:val="none" w:sz="0" w:space="0" w:color="auto"/>
      </w:divBdr>
      <w:divsChild>
        <w:div w:id="282617743">
          <w:marLeft w:val="0"/>
          <w:marRight w:val="0"/>
          <w:marTop w:val="0"/>
          <w:marBottom w:val="0"/>
          <w:divBdr>
            <w:top w:val="none" w:sz="0" w:space="0" w:color="auto"/>
            <w:left w:val="none" w:sz="0" w:space="0" w:color="auto"/>
            <w:bottom w:val="none" w:sz="0" w:space="0" w:color="auto"/>
            <w:right w:val="none" w:sz="0" w:space="0" w:color="auto"/>
          </w:divBdr>
          <w:divsChild>
            <w:div w:id="374697568">
              <w:marLeft w:val="0"/>
              <w:marRight w:val="0"/>
              <w:marTop w:val="0"/>
              <w:marBottom w:val="0"/>
              <w:divBdr>
                <w:top w:val="none" w:sz="0" w:space="0" w:color="auto"/>
                <w:left w:val="none" w:sz="0" w:space="0" w:color="auto"/>
                <w:bottom w:val="none" w:sz="0" w:space="0" w:color="auto"/>
                <w:right w:val="none" w:sz="0" w:space="0" w:color="auto"/>
              </w:divBdr>
              <w:divsChild>
                <w:div w:id="1197817716">
                  <w:marLeft w:val="0"/>
                  <w:marRight w:val="0"/>
                  <w:marTop w:val="0"/>
                  <w:marBottom w:val="0"/>
                  <w:divBdr>
                    <w:top w:val="none" w:sz="0" w:space="0" w:color="auto"/>
                    <w:left w:val="none" w:sz="0" w:space="0" w:color="auto"/>
                    <w:bottom w:val="none" w:sz="0" w:space="0" w:color="auto"/>
                    <w:right w:val="none" w:sz="0" w:space="0" w:color="auto"/>
                  </w:divBdr>
                </w:div>
                <w:div w:id="1589340429">
                  <w:marLeft w:val="0"/>
                  <w:marRight w:val="0"/>
                  <w:marTop w:val="0"/>
                  <w:marBottom w:val="0"/>
                  <w:divBdr>
                    <w:top w:val="none" w:sz="0" w:space="0" w:color="auto"/>
                    <w:left w:val="none" w:sz="0" w:space="0" w:color="auto"/>
                    <w:bottom w:val="none" w:sz="0" w:space="0" w:color="auto"/>
                    <w:right w:val="none" w:sz="0" w:space="0" w:color="auto"/>
                  </w:divBdr>
                </w:div>
                <w:div w:id="1319921065">
                  <w:marLeft w:val="0"/>
                  <w:marRight w:val="0"/>
                  <w:marTop w:val="0"/>
                  <w:marBottom w:val="0"/>
                  <w:divBdr>
                    <w:top w:val="none" w:sz="0" w:space="0" w:color="auto"/>
                    <w:left w:val="none" w:sz="0" w:space="0" w:color="auto"/>
                    <w:bottom w:val="none" w:sz="0" w:space="0" w:color="auto"/>
                    <w:right w:val="none" w:sz="0" w:space="0" w:color="auto"/>
                  </w:divBdr>
                </w:div>
                <w:div w:id="755438035">
                  <w:marLeft w:val="0"/>
                  <w:marRight w:val="0"/>
                  <w:marTop w:val="0"/>
                  <w:marBottom w:val="0"/>
                  <w:divBdr>
                    <w:top w:val="none" w:sz="0" w:space="0" w:color="auto"/>
                    <w:left w:val="none" w:sz="0" w:space="0" w:color="auto"/>
                    <w:bottom w:val="none" w:sz="0" w:space="0" w:color="auto"/>
                    <w:right w:val="none" w:sz="0" w:space="0" w:color="auto"/>
                  </w:divBdr>
                </w:div>
                <w:div w:id="1193348719">
                  <w:marLeft w:val="0"/>
                  <w:marRight w:val="0"/>
                  <w:marTop w:val="0"/>
                  <w:marBottom w:val="0"/>
                  <w:divBdr>
                    <w:top w:val="none" w:sz="0" w:space="0" w:color="auto"/>
                    <w:left w:val="none" w:sz="0" w:space="0" w:color="auto"/>
                    <w:bottom w:val="none" w:sz="0" w:space="0" w:color="auto"/>
                    <w:right w:val="none" w:sz="0" w:space="0" w:color="auto"/>
                  </w:divBdr>
                </w:div>
                <w:div w:id="1244799782">
                  <w:marLeft w:val="0"/>
                  <w:marRight w:val="0"/>
                  <w:marTop w:val="0"/>
                  <w:marBottom w:val="0"/>
                  <w:divBdr>
                    <w:top w:val="none" w:sz="0" w:space="0" w:color="auto"/>
                    <w:left w:val="none" w:sz="0" w:space="0" w:color="auto"/>
                    <w:bottom w:val="none" w:sz="0" w:space="0" w:color="auto"/>
                    <w:right w:val="none" w:sz="0" w:space="0" w:color="auto"/>
                  </w:divBdr>
                </w:div>
                <w:div w:id="84083710">
                  <w:marLeft w:val="0"/>
                  <w:marRight w:val="0"/>
                  <w:marTop w:val="0"/>
                  <w:marBottom w:val="0"/>
                  <w:divBdr>
                    <w:top w:val="none" w:sz="0" w:space="0" w:color="auto"/>
                    <w:left w:val="none" w:sz="0" w:space="0" w:color="auto"/>
                    <w:bottom w:val="none" w:sz="0" w:space="0" w:color="auto"/>
                    <w:right w:val="none" w:sz="0" w:space="0" w:color="auto"/>
                  </w:divBdr>
                </w:div>
                <w:div w:id="1071075437">
                  <w:marLeft w:val="0"/>
                  <w:marRight w:val="0"/>
                  <w:marTop w:val="0"/>
                  <w:marBottom w:val="0"/>
                  <w:divBdr>
                    <w:top w:val="none" w:sz="0" w:space="0" w:color="auto"/>
                    <w:left w:val="none" w:sz="0" w:space="0" w:color="auto"/>
                    <w:bottom w:val="none" w:sz="0" w:space="0" w:color="auto"/>
                    <w:right w:val="none" w:sz="0" w:space="0" w:color="auto"/>
                  </w:divBdr>
                </w:div>
                <w:div w:id="2022509135">
                  <w:marLeft w:val="0"/>
                  <w:marRight w:val="0"/>
                  <w:marTop w:val="0"/>
                  <w:marBottom w:val="0"/>
                  <w:divBdr>
                    <w:top w:val="none" w:sz="0" w:space="0" w:color="auto"/>
                    <w:left w:val="none" w:sz="0" w:space="0" w:color="auto"/>
                    <w:bottom w:val="none" w:sz="0" w:space="0" w:color="auto"/>
                    <w:right w:val="none" w:sz="0" w:space="0" w:color="auto"/>
                  </w:divBdr>
                </w:div>
                <w:div w:id="38627043">
                  <w:marLeft w:val="0"/>
                  <w:marRight w:val="0"/>
                  <w:marTop w:val="0"/>
                  <w:marBottom w:val="0"/>
                  <w:divBdr>
                    <w:top w:val="none" w:sz="0" w:space="0" w:color="auto"/>
                    <w:left w:val="none" w:sz="0" w:space="0" w:color="auto"/>
                    <w:bottom w:val="none" w:sz="0" w:space="0" w:color="auto"/>
                    <w:right w:val="none" w:sz="0" w:space="0" w:color="auto"/>
                  </w:divBdr>
                </w:div>
                <w:div w:id="943852004">
                  <w:marLeft w:val="0"/>
                  <w:marRight w:val="0"/>
                  <w:marTop w:val="0"/>
                  <w:marBottom w:val="0"/>
                  <w:divBdr>
                    <w:top w:val="none" w:sz="0" w:space="0" w:color="auto"/>
                    <w:left w:val="none" w:sz="0" w:space="0" w:color="auto"/>
                    <w:bottom w:val="none" w:sz="0" w:space="0" w:color="auto"/>
                    <w:right w:val="none" w:sz="0" w:space="0" w:color="auto"/>
                  </w:divBdr>
                </w:div>
                <w:div w:id="2122190584">
                  <w:marLeft w:val="0"/>
                  <w:marRight w:val="0"/>
                  <w:marTop w:val="0"/>
                  <w:marBottom w:val="0"/>
                  <w:divBdr>
                    <w:top w:val="none" w:sz="0" w:space="0" w:color="auto"/>
                    <w:left w:val="none" w:sz="0" w:space="0" w:color="auto"/>
                    <w:bottom w:val="none" w:sz="0" w:space="0" w:color="auto"/>
                    <w:right w:val="none" w:sz="0" w:space="0" w:color="auto"/>
                  </w:divBdr>
                </w:div>
                <w:div w:id="1492528927">
                  <w:marLeft w:val="0"/>
                  <w:marRight w:val="0"/>
                  <w:marTop w:val="0"/>
                  <w:marBottom w:val="0"/>
                  <w:divBdr>
                    <w:top w:val="none" w:sz="0" w:space="0" w:color="auto"/>
                    <w:left w:val="none" w:sz="0" w:space="0" w:color="auto"/>
                    <w:bottom w:val="none" w:sz="0" w:space="0" w:color="auto"/>
                    <w:right w:val="none" w:sz="0" w:space="0" w:color="auto"/>
                  </w:divBdr>
                </w:div>
                <w:div w:id="1316105722">
                  <w:marLeft w:val="0"/>
                  <w:marRight w:val="0"/>
                  <w:marTop w:val="0"/>
                  <w:marBottom w:val="0"/>
                  <w:divBdr>
                    <w:top w:val="none" w:sz="0" w:space="0" w:color="auto"/>
                    <w:left w:val="none" w:sz="0" w:space="0" w:color="auto"/>
                    <w:bottom w:val="none" w:sz="0" w:space="0" w:color="auto"/>
                    <w:right w:val="none" w:sz="0" w:space="0" w:color="auto"/>
                  </w:divBdr>
                </w:div>
                <w:div w:id="1423180353">
                  <w:marLeft w:val="0"/>
                  <w:marRight w:val="0"/>
                  <w:marTop w:val="0"/>
                  <w:marBottom w:val="0"/>
                  <w:divBdr>
                    <w:top w:val="none" w:sz="0" w:space="0" w:color="auto"/>
                    <w:left w:val="none" w:sz="0" w:space="0" w:color="auto"/>
                    <w:bottom w:val="none" w:sz="0" w:space="0" w:color="auto"/>
                    <w:right w:val="none" w:sz="0" w:space="0" w:color="auto"/>
                  </w:divBdr>
                </w:div>
                <w:div w:id="182018662">
                  <w:marLeft w:val="0"/>
                  <w:marRight w:val="0"/>
                  <w:marTop w:val="0"/>
                  <w:marBottom w:val="0"/>
                  <w:divBdr>
                    <w:top w:val="none" w:sz="0" w:space="0" w:color="auto"/>
                    <w:left w:val="none" w:sz="0" w:space="0" w:color="auto"/>
                    <w:bottom w:val="none" w:sz="0" w:space="0" w:color="auto"/>
                    <w:right w:val="none" w:sz="0" w:space="0" w:color="auto"/>
                  </w:divBdr>
                </w:div>
                <w:div w:id="204105998">
                  <w:marLeft w:val="0"/>
                  <w:marRight w:val="0"/>
                  <w:marTop w:val="0"/>
                  <w:marBottom w:val="0"/>
                  <w:divBdr>
                    <w:top w:val="none" w:sz="0" w:space="0" w:color="auto"/>
                    <w:left w:val="none" w:sz="0" w:space="0" w:color="auto"/>
                    <w:bottom w:val="none" w:sz="0" w:space="0" w:color="auto"/>
                    <w:right w:val="none" w:sz="0" w:space="0" w:color="auto"/>
                  </w:divBdr>
                </w:div>
                <w:div w:id="1835217524">
                  <w:marLeft w:val="0"/>
                  <w:marRight w:val="0"/>
                  <w:marTop w:val="0"/>
                  <w:marBottom w:val="0"/>
                  <w:divBdr>
                    <w:top w:val="none" w:sz="0" w:space="0" w:color="auto"/>
                    <w:left w:val="none" w:sz="0" w:space="0" w:color="auto"/>
                    <w:bottom w:val="none" w:sz="0" w:space="0" w:color="auto"/>
                    <w:right w:val="none" w:sz="0" w:space="0" w:color="auto"/>
                  </w:divBdr>
                </w:div>
                <w:div w:id="888417305">
                  <w:marLeft w:val="0"/>
                  <w:marRight w:val="0"/>
                  <w:marTop w:val="0"/>
                  <w:marBottom w:val="0"/>
                  <w:divBdr>
                    <w:top w:val="none" w:sz="0" w:space="0" w:color="auto"/>
                    <w:left w:val="none" w:sz="0" w:space="0" w:color="auto"/>
                    <w:bottom w:val="none" w:sz="0" w:space="0" w:color="auto"/>
                    <w:right w:val="none" w:sz="0" w:space="0" w:color="auto"/>
                  </w:divBdr>
                </w:div>
                <w:div w:id="1061094700">
                  <w:marLeft w:val="0"/>
                  <w:marRight w:val="0"/>
                  <w:marTop w:val="0"/>
                  <w:marBottom w:val="0"/>
                  <w:divBdr>
                    <w:top w:val="none" w:sz="0" w:space="0" w:color="auto"/>
                    <w:left w:val="none" w:sz="0" w:space="0" w:color="auto"/>
                    <w:bottom w:val="none" w:sz="0" w:space="0" w:color="auto"/>
                    <w:right w:val="none" w:sz="0" w:space="0" w:color="auto"/>
                  </w:divBdr>
                </w:div>
                <w:div w:id="2034308331">
                  <w:marLeft w:val="0"/>
                  <w:marRight w:val="0"/>
                  <w:marTop w:val="0"/>
                  <w:marBottom w:val="0"/>
                  <w:divBdr>
                    <w:top w:val="none" w:sz="0" w:space="0" w:color="auto"/>
                    <w:left w:val="none" w:sz="0" w:space="0" w:color="auto"/>
                    <w:bottom w:val="none" w:sz="0" w:space="0" w:color="auto"/>
                    <w:right w:val="none" w:sz="0" w:space="0" w:color="auto"/>
                  </w:divBdr>
                </w:div>
                <w:div w:id="2140147996">
                  <w:marLeft w:val="0"/>
                  <w:marRight w:val="0"/>
                  <w:marTop w:val="0"/>
                  <w:marBottom w:val="0"/>
                  <w:divBdr>
                    <w:top w:val="none" w:sz="0" w:space="0" w:color="auto"/>
                    <w:left w:val="none" w:sz="0" w:space="0" w:color="auto"/>
                    <w:bottom w:val="none" w:sz="0" w:space="0" w:color="auto"/>
                    <w:right w:val="none" w:sz="0" w:space="0" w:color="auto"/>
                  </w:divBdr>
                </w:div>
                <w:div w:id="1609383745">
                  <w:marLeft w:val="0"/>
                  <w:marRight w:val="0"/>
                  <w:marTop w:val="0"/>
                  <w:marBottom w:val="0"/>
                  <w:divBdr>
                    <w:top w:val="none" w:sz="0" w:space="0" w:color="auto"/>
                    <w:left w:val="none" w:sz="0" w:space="0" w:color="auto"/>
                    <w:bottom w:val="none" w:sz="0" w:space="0" w:color="auto"/>
                    <w:right w:val="none" w:sz="0" w:space="0" w:color="auto"/>
                  </w:divBdr>
                </w:div>
                <w:div w:id="1132136168">
                  <w:marLeft w:val="0"/>
                  <w:marRight w:val="0"/>
                  <w:marTop w:val="0"/>
                  <w:marBottom w:val="0"/>
                  <w:divBdr>
                    <w:top w:val="none" w:sz="0" w:space="0" w:color="auto"/>
                    <w:left w:val="none" w:sz="0" w:space="0" w:color="auto"/>
                    <w:bottom w:val="none" w:sz="0" w:space="0" w:color="auto"/>
                    <w:right w:val="none" w:sz="0" w:space="0" w:color="auto"/>
                  </w:divBdr>
                </w:div>
                <w:div w:id="2003578230">
                  <w:marLeft w:val="0"/>
                  <w:marRight w:val="0"/>
                  <w:marTop w:val="0"/>
                  <w:marBottom w:val="0"/>
                  <w:divBdr>
                    <w:top w:val="none" w:sz="0" w:space="0" w:color="auto"/>
                    <w:left w:val="none" w:sz="0" w:space="0" w:color="auto"/>
                    <w:bottom w:val="none" w:sz="0" w:space="0" w:color="auto"/>
                    <w:right w:val="none" w:sz="0" w:space="0" w:color="auto"/>
                  </w:divBdr>
                </w:div>
                <w:div w:id="529876578">
                  <w:marLeft w:val="0"/>
                  <w:marRight w:val="0"/>
                  <w:marTop w:val="0"/>
                  <w:marBottom w:val="0"/>
                  <w:divBdr>
                    <w:top w:val="none" w:sz="0" w:space="0" w:color="auto"/>
                    <w:left w:val="none" w:sz="0" w:space="0" w:color="auto"/>
                    <w:bottom w:val="none" w:sz="0" w:space="0" w:color="auto"/>
                    <w:right w:val="none" w:sz="0" w:space="0" w:color="auto"/>
                  </w:divBdr>
                </w:div>
                <w:div w:id="1081676200">
                  <w:marLeft w:val="0"/>
                  <w:marRight w:val="0"/>
                  <w:marTop w:val="0"/>
                  <w:marBottom w:val="0"/>
                  <w:divBdr>
                    <w:top w:val="none" w:sz="0" w:space="0" w:color="auto"/>
                    <w:left w:val="none" w:sz="0" w:space="0" w:color="auto"/>
                    <w:bottom w:val="none" w:sz="0" w:space="0" w:color="auto"/>
                    <w:right w:val="none" w:sz="0" w:space="0" w:color="auto"/>
                  </w:divBdr>
                </w:div>
                <w:div w:id="1636839341">
                  <w:marLeft w:val="0"/>
                  <w:marRight w:val="0"/>
                  <w:marTop w:val="0"/>
                  <w:marBottom w:val="0"/>
                  <w:divBdr>
                    <w:top w:val="none" w:sz="0" w:space="0" w:color="auto"/>
                    <w:left w:val="none" w:sz="0" w:space="0" w:color="auto"/>
                    <w:bottom w:val="none" w:sz="0" w:space="0" w:color="auto"/>
                    <w:right w:val="none" w:sz="0" w:space="0" w:color="auto"/>
                  </w:divBdr>
                </w:div>
                <w:div w:id="54210043">
                  <w:marLeft w:val="0"/>
                  <w:marRight w:val="0"/>
                  <w:marTop w:val="0"/>
                  <w:marBottom w:val="0"/>
                  <w:divBdr>
                    <w:top w:val="none" w:sz="0" w:space="0" w:color="auto"/>
                    <w:left w:val="none" w:sz="0" w:space="0" w:color="auto"/>
                    <w:bottom w:val="none" w:sz="0" w:space="0" w:color="auto"/>
                    <w:right w:val="none" w:sz="0" w:space="0" w:color="auto"/>
                  </w:divBdr>
                </w:div>
                <w:div w:id="2131824758">
                  <w:marLeft w:val="0"/>
                  <w:marRight w:val="0"/>
                  <w:marTop w:val="0"/>
                  <w:marBottom w:val="0"/>
                  <w:divBdr>
                    <w:top w:val="none" w:sz="0" w:space="0" w:color="auto"/>
                    <w:left w:val="none" w:sz="0" w:space="0" w:color="auto"/>
                    <w:bottom w:val="none" w:sz="0" w:space="0" w:color="auto"/>
                    <w:right w:val="none" w:sz="0" w:space="0" w:color="auto"/>
                  </w:divBdr>
                </w:div>
                <w:div w:id="207689319">
                  <w:marLeft w:val="0"/>
                  <w:marRight w:val="0"/>
                  <w:marTop w:val="0"/>
                  <w:marBottom w:val="0"/>
                  <w:divBdr>
                    <w:top w:val="none" w:sz="0" w:space="0" w:color="auto"/>
                    <w:left w:val="none" w:sz="0" w:space="0" w:color="auto"/>
                    <w:bottom w:val="none" w:sz="0" w:space="0" w:color="auto"/>
                    <w:right w:val="none" w:sz="0" w:space="0" w:color="auto"/>
                  </w:divBdr>
                </w:div>
                <w:div w:id="250043384">
                  <w:marLeft w:val="0"/>
                  <w:marRight w:val="0"/>
                  <w:marTop w:val="0"/>
                  <w:marBottom w:val="0"/>
                  <w:divBdr>
                    <w:top w:val="none" w:sz="0" w:space="0" w:color="auto"/>
                    <w:left w:val="none" w:sz="0" w:space="0" w:color="auto"/>
                    <w:bottom w:val="none" w:sz="0" w:space="0" w:color="auto"/>
                    <w:right w:val="none" w:sz="0" w:space="0" w:color="auto"/>
                  </w:divBdr>
                </w:div>
                <w:div w:id="1613516750">
                  <w:marLeft w:val="0"/>
                  <w:marRight w:val="0"/>
                  <w:marTop w:val="0"/>
                  <w:marBottom w:val="0"/>
                  <w:divBdr>
                    <w:top w:val="none" w:sz="0" w:space="0" w:color="auto"/>
                    <w:left w:val="none" w:sz="0" w:space="0" w:color="auto"/>
                    <w:bottom w:val="none" w:sz="0" w:space="0" w:color="auto"/>
                    <w:right w:val="none" w:sz="0" w:space="0" w:color="auto"/>
                  </w:divBdr>
                </w:div>
                <w:div w:id="939145760">
                  <w:marLeft w:val="0"/>
                  <w:marRight w:val="0"/>
                  <w:marTop w:val="0"/>
                  <w:marBottom w:val="0"/>
                  <w:divBdr>
                    <w:top w:val="none" w:sz="0" w:space="0" w:color="auto"/>
                    <w:left w:val="none" w:sz="0" w:space="0" w:color="auto"/>
                    <w:bottom w:val="none" w:sz="0" w:space="0" w:color="auto"/>
                    <w:right w:val="none" w:sz="0" w:space="0" w:color="auto"/>
                  </w:divBdr>
                </w:div>
                <w:div w:id="2009207711">
                  <w:marLeft w:val="0"/>
                  <w:marRight w:val="0"/>
                  <w:marTop w:val="0"/>
                  <w:marBottom w:val="0"/>
                  <w:divBdr>
                    <w:top w:val="none" w:sz="0" w:space="0" w:color="auto"/>
                    <w:left w:val="none" w:sz="0" w:space="0" w:color="auto"/>
                    <w:bottom w:val="none" w:sz="0" w:space="0" w:color="auto"/>
                    <w:right w:val="none" w:sz="0" w:space="0" w:color="auto"/>
                  </w:divBdr>
                </w:div>
                <w:div w:id="1139109365">
                  <w:marLeft w:val="0"/>
                  <w:marRight w:val="0"/>
                  <w:marTop w:val="0"/>
                  <w:marBottom w:val="0"/>
                  <w:divBdr>
                    <w:top w:val="none" w:sz="0" w:space="0" w:color="auto"/>
                    <w:left w:val="none" w:sz="0" w:space="0" w:color="auto"/>
                    <w:bottom w:val="none" w:sz="0" w:space="0" w:color="auto"/>
                    <w:right w:val="none" w:sz="0" w:space="0" w:color="auto"/>
                  </w:divBdr>
                </w:div>
                <w:div w:id="183717729">
                  <w:marLeft w:val="0"/>
                  <w:marRight w:val="0"/>
                  <w:marTop w:val="0"/>
                  <w:marBottom w:val="0"/>
                  <w:divBdr>
                    <w:top w:val="none" w:sz="0" w:space="0" w:color="auto"/>
                    <w:left w:val="none" w:sz="0" w:space="0" w:color="auto"/>
                    <w:bottom w:val="none" w:sz="0" w:space="0" w:color="auto"/>
                    <w:right w:val="none" w:sz="0" w:space="0" w:color="auto"/>
                  </w:divBdr>
                </w:div>
                <w:div w:id="1341784264">
                  <w:marLeft w:val="0"/>
                  <w:marRight w:val="0"/>
                  <w:marTop w:val="0"/>
                  <w:marBottom w:val="0"/>
                  <w:divBdr>
                    <w:top w:val="none" w:sz="0" w:space="0" w:color="auto"/>
                    <w:left w:val="none" w:sz="0" w:space="0" w:color="auto"/>
                    <w:bottom w:val="none" w:sz="0" w:space="0" w:color="auto"/>
                    <w:right w:val="none" w:sz="0" w:space="0" w:color="auto"/>
                  </w:divBdr>
                </w:div>
                <w:div w:id="237785973">
                  <w:marLeft w:val="0"/>
                  <w:marRight w:val="0"/>
                  <w:marTop w:val="0"/>
                  <w:marBottom w:val="0"/>
                  <w:divBdr>
                    <w:top w:val="none" w:sz="0" w:space="0" w:color="auto"/>
                    <w:left w:val="none" w:sz="0" w:space="0" w:color="auto"/>
                    <w:bottom w:val="none" w:sz="0" w:space="0" w:color="auto"/>
                    <w:right w:val="none" w:sz="0" w:space="0" w:color="auto"/>
                  </w:divBdr>
                </w:div>
                <w:div w:id="1575317998">
                  <w:marLeft w:val="0"/>
                  <w:marRight w:val="0"/>
                  <w:marTop w:val="0"/>
                  <w:marBottom w:val="0"/>
                  <w:divBdr>
                    <w:top w:val="none" w:sz="0" w:space="0" w:color="auto"/>
                    <w:left w:val="none" w:sz="0" w:space="0" w:color="auto"/>
                    <w:bottom w:val="none" w:sz="0" w:space="0" w:color="auto"/>
                    <w:right w:val="none" w:sz="0" w:space="0" w:color="auto"/>
                  </w:divBdr>
                </w:div>
                <w:div w:id="1491753278">
                  <w:marLeft w:val="0"/>
                  <w:marRight w:val="0"/>
                  <w:marTop w:val="0"/>
                  <w:marBottom w:val="0"/>
                  <w:divBdr>
                    <w:top w:val="none" w:sz="0" w:space="0" w:color="auto"/>
                    <w:left w:val="none" w:sz="0" w:space="0" w:color="auto"/>
                    <w:bottom w:val="none" w:sz="0" w:space="0" w:color="auto"/>
                    <w:right w:val="none" w:sz="0" w:space="0" w:color="auto"/>
                  </w:divBdr>
                </w:div>
                <w:div w:id="1345667394">
                  <w:marLeft w:val="0"/>
                  <w:marRight w:val="0"/>
                  <w:marTop w:val="0"/>
                  <w:marBottom w:val="0"/>
                  <w:divBdr>
                    <w:top w:val="none" w:sz="0" w:space="0" w:color="auto"/>
                    <w:left w:val="none" w:sz="0" w:space="0" w:color="auto"/>
                    <w:bottom w:val="none" w:sz="0" w:space="0" w:color="auto"/>
                    <w:right w:val="none" w:sz="0" w:space="0" w:color="auto"/>
                  </w:divBdr>
                </w:div>
                <w:div w:id="317849652">
                  <w:marLeft w:val="0"/>
                  <w:marRight w:val="0"/>
                  <w:marTop w:val="0"/>
                  <w:marBottom w:val="0"/>
                  <w:divBdr>
                    <w:top w:val="none" w:sz="0" w:space="0" w:color="auto"/>
                    <w:left w:val="none" w:sz="0" w:space="0" w:color="auto"/>
                    <w:bottom w:val="none" w:sz="0" w:space="0" w:color="auto"/>
                    <w:right w:val="none" w:sz="0" w:space="0" w:color="auto"/>
                  </w:divBdr>
                </w:div>
                <w:div w:id="1473063447">
                  <w:marLeft w:val="0"/>
                  <w:marRight w:val="0"/>
                  <w:marTop w:val="0"/>
                  <w:marBottom w:val="0"/>
                  <w:divBdr>
                    <w:top w:val="none" w:sz="0" w:space="0" w:color="auto"/>
                    <w:left w:val="none" w:sz="0" w:space="0" w:color="auto"/>
                    <w:bottom w:val="none" w:sz="0" w:space="0" w:color="auto"/>
                    <w:right w:val="none" w:sz="0" w:space="0" w:color="auto"/>
                  </w:divBdr>
                </w:div>
                <w:div w:id="1274900206">
                  <w:marLeft w:val="0"/>
                  <w:marRight w:val="0"/>
                  <w:marTop w:val="0"/>
                  <w:marBottom w:val="0"/>
                  <w:divBdr>
                    <w:top w:val="none" w:sz="0" w:space="0" w:color="auto"/>
                    <w:left w:val="none" w:sz="0" w:space="0" w:color="auto"/>
                    <w:bottom w:val="none" w:sz="0" w:space="0" w:color="auto"/>
                    <w:right w:val="none" w:sz="0" w:space="0" w:color="auto"/>
                  </w:divBdr>
                </w:div>
                <w:div w:id="1352686937">
                  <w:marLeft w:val="0"/>
                  <w:marRight w:val="0"/>
                  <w:marTop w:val="0"/>
                  <w:marBottom w:val="0"/>
                  <w:divBdr>
                    <w:top w:val="none" w:sz="0" w:space="0" w:color="auto"/>
                    <w:left w:val="none" w:sz="0" w:space="0" w:color="auto"/>
                    <w:bottom w:val="none" w:sz="0" w:space="0" w:color="auto"/>
                    <w:right w:val="none" w:sz="0" w:space="0" w:color="auto"/>
                  </w:divBdr>
                </w:div>
                <w:div w:id="1272862913">
                  <w:marLeft w:val="0"/>
                  <w:marRight w:val="0"/>
                  <w:marTop w:val="0"/>
                  <w:marBottom w:val="0"/>
                  <w:divBdr>
                    <w:top w:val="none" w:sz="0" w:space="0" w:color="auto"/>
                    <w:left w:val="none" w:sz="0" w:space="0" w:color="auto"/>
                    <w:bottom w:val="none" w:sz="0" w:space="0" w:color="auto"/>
                    <w:right w:val="none" w:sz="0" w:space="0" w:color="auto"/>
                  </w:divBdr>
                </w:div>
                <w:div w:id="353314574">
                  <w:marLeft w:val="0"/>
                  <w:marRight w:val="0"/>
                  <w:marTop w:val="0"/>
                  <w:marBottom w:val="0"/>
                  <w:divBdr>
                    <w:top w:val="none" w:sz="0" w:space="0" w:color="auto"/>
                    <w:left w:val="none" w:sz="0" w:space="0" w:color="auto"/>
                    <w:bottom w:val="none" w:sz="0" w:space="0" w:color="auto"/>
                    <w:right w:val="none" w:sz="0" w:space="0" w:color="auto"/>
                  </w:divBdr>
                </w:div>
                <w:div w:id="1161429204">
                  <w:marLeft w:val="0"/>
                  <w:marRight w:val="0"/>
                  <w:marTop w:val="0"/>
                  <w:marBottom w:val="0"/>
                  <w:divBdr>
                    <w:top w:val="none" w:sz="0" w:space="0" w:color="auto"/>
                    <w:left w:val="none" w:sz="0" w:space="0" w:color="auto"/>
                    <w:bottom w:val="none" w:sz="0" w:space="0" w:color="auto"/>
                    <w:right w:val="none" w:sz="0" w:space="0" w:color="auto"/>
                  </w:divBdr>
                </w:div>
                <w:div w:id="1070008727">
                  <w:marLeft w:val="0"/>
                  <w:marRight w:val="0"/>
                  <w:marTop w:val="0"/>
                  <w:marBottom w:val="0"/>
                  <w:divBdr>
                    <w:top w:val="none" w:sz="0" w:space="0" w:color="auto"/>
                    <w:left w:val="none" w:sz="0" w:space="0" w:color="auto"/>
                    <w:bottom w:val="none" w:sz="0" w:space="0" w:color="auto"/>
                    <w:right w:val="none" w:sz="0" w:space="0" w:color="auto"/>
                  </w:divBdr>
                </w:div>
                <w:div w:id="1834180788">
                  <w:marLeft w:val="0"/>
                  <w:marRight w:val="0"/>
                  <w:marTop w:val="0"/>
                  <w:marBottom w:val="0"/>
                  <w:divBdr>
                    <w:top w:val="none" w:sz="0" w:space="0" w:color="auto"/>
                    <w:left w:val="none" w:sz="0" w:space="0" w:color="auto"/>
                    <w:bottom w:val="none" w:sz="0" w:space="0" w:color="auto"/>
                    <w:right w:val="none" w:sz="0" w:space="0" w:color="auto"/>
                  </w:divBdr>
                </w:div>
                <w:div w:id="2632859">
                  <w:marLeft w:val="0"/>
                  <w:marRight w:val="0"/>
                  <w:marTop w:val="0"/>
                  <w:marBottom w:val="0"/>
                  <w:divBdr>
                    <w:top w:val="none" w:sz="0" w:space="0" w:color="auto"/>
                    <w:left w:val="none" w:sz="0" w:space="0" w:color="auto"/>
                    <w:bottom w:val="none" w:sz="0" w:space="0" w:color="auto"/>
                    <w:right w:val="none" w:sz="0" w:space="0" w:color="auto"/>
                  </w:divBdr>
                </w:div>
                <w:div w:id="1363050119">
                  <w:marLeft w:val="0"/>
                  <w:marRight w:val="0"/>
                  <w:marTop w:val="0"/>
                  <w:marBottom w:val="0"/>
                  <w:divBdr>
                    <w:top w:val="none" w:sz="0" w:space="0" w:color="auto"/>
                    <w:left w:val="none" w:sz="0" w:space="0" w:color="auto"/>
                    <w:bottom w:val="none" w:sz="0" w:space="0" w:color="auto"/>
                    <w:right w:val="none" w:sz="0" w:space="0" w:color="auto"/>
                  </w:divBdr>
                </w:div>
                <w:div w:id="935527024">
                  <w:marLeft w:val="0"/>
                  <w:marRight w:val="0"/>
                  <w:marTop w:val="0"/>
                  <w:marBottom w:val="0"/>
                  <w:divBdr>
                    <w:top w:val="none" w:sz="0" w:space="0" w:color="auto"/>
                    <w:left w:val="none" w:sz="0" w:space="0" w:color="auto"/>
                    <w:bottom w:val="none" w:sz="0" w:space="0" w:color="auto"/>
                    <w:right w:val="none" w:sz="0" w:space="0" w:color="auto"/>
                  </w:divBdr>
                </w:div>
                <w:div w:id="2047367404">
                  <w:marLeft w:val="0"/>
                  <w:marRight w:val="0"/>
                  <w:marTop w:val="0"/>
                  <w:marBottom w:val="0"/>
                  <w:divBdr>
                    <w:top w:val="none" w:sz="0" w:space="0" w:color="auto"/>
                    <w:left w:val="none" w:sz="0" w:space="0" w:color="auto"/>
                    <w:bottom w:val="none" w:sz="0" w:space="0" w:color="auto"/>
                    <w:right w:val="none" w:sz="0" w:space="0" w:color="auto"/>
                  </w:divBdr>
                </w:div>
                <w:div w:id="65306504">
                  <w:marLeft w:val="0"/>
                  <w:marRight w:val="0"/>
                  <w:marTop w:val="0"/>
                  <w:marBottom w:val="0"/>
                  <w:divBdr>
                    <w:top w:val="none" w:sz="0" w:space="0" w:color="auto"/>
                    <w:left w:val="none" w:sz="0" w:space="0" w:color="auto"/>
                    <w:bottom w:val="none" w:sz="0" w:space="0" w:color="auto"/>
                    <w:right w:val="none" w:sz="0" w:space="0" w:color="auto"/>
                  </w:divBdr>
                </w:div>
                <w:div w:id="985090005">
                  <w:marLeft w:val="0"/>
                  <w:marRight w:val="0"/>
                  <w:marTop w:val="0"/>
                  <w:marBottom w:val="0"/>
                  <w:divBdr>
                    <w:top w:val="none" w:sz="0" w:space="0" w:color="auto"/>
                    <w:left w:val="none" w:sz="0" w:space="0" w:color="auto"/>
                    <w:bottom w:val="none" w:sz="0" w:space="0" w:color="auto"/>
                    <w:right w:val="none" w:sz="0" w:space="0" w:color="auto"/>
                  </w:divBdr>
                </w:div>
                <w:div w:id="1227574188">
                  <w:marLeft w:val="0"/>
                  <w:marRight w:val="0"/>
                  <w:marTop w:val="0"/>
                  <w:marBottom w:val="0"/>
                  <w:divBdr>
                    <w:top w:val="none" w:sz="0" w:space="0" w:color="auto"/>
                    <w:left w:val="none" w:sz="0" w:space="0" w:color="auto"/>
                    <w:bottom w:val="none" w:sz="0" w:space="0" w:color="auto"/>
                    <w:right w:val="none" w:sz="0" w:space="0" w:color="auto"/>
                  </w:divBdr>
                </w:div>
                <w:div w:id="454759355">
                  <w:marLeft w:val="0"/>
                  <w:marRight w:val="0"/>
                  <w:marTop w:val="0"/>
                  <w:marBottom w:val="0"/>
                  <w:divBdr>
                    <w:top w:val="none" w:sz="0" w:space="0" w:color="auto"/>
                    <w:left w:val="none" w:sz="0" w:space="0" w:color="auto"/>
                    <w:bottom w:val="none" w:sz="0" w:space="0" w:color="auto"/>
                    <w:right w:val="none" w:sz="0" w:space="0" w:color="auto"/>
                  </w:divBdr>
                </w:div>
                <w:div w:id="1977291692">
                  <w:marLeft w:val="0"/>
                  <w:marRight w:val="0"/>
                  <w:marTop w:val="0"/>
                  <w:marBottom w:val="0"/>
                  <w:divBdr>
                    <w:top w:val="none" w:sz="0" w:space="0" w:color="auto"/>
                    <w:left w:val="none" w:sz="0" w:space="0" w:color="auto"/>
                    <w:bottom w:val="none" w:sz="0" w:space="0" w:color="auto"/>
                    <w:right w:val="none" w:sz="0" w:space="0" w:color="auto"/>
                  </w:divBdr>
                </w:div>
                <w:div w:id="1293904768">
                  <w:marLeft w:val="0"/>
                  <w:marRight w:val="0"/>
                  <w:marTop w:val="0"/>
                  <w:marBottom w:val="0"/>
                  <w:divBdr>
                    <w:top w:val="none" w:sz="0" w:space="0" w:color="auto"/>
                    <w:left w:val="none" w:sz="0" w:space="0" w:color="auto"/>
                    <w:bottom w:val="none" w:sz="0" w:space="0" w:color="auto"/>
                    <w:right w:val="none" w:sz="0" w:space="0" w:color="auto"/>
                  </w:divBdr>
                </w:div>
                <w:div w:id="1025448009">
                  <w:marLeft w:val="0"/>
                  <w:marRight w:val="0"/>
                  <w:marTop w:val="0"/>
                  <w:marBottom w:val="0"/>
                  <w:divBdr>
                    <w:top w:val="none" w:sz="0" w:space="0" w:color="auto"/>
                    <w:left w:val="none" w:sz="0" w:space="0" w:color="auto"/>
                    <w:bottom w:val="none" w:sz="0" w:space="0" w:color="auto"/>
                    <w:right w:val="none" w:sz="0" w:space="0" w:color="auto"/>
                  </w:divBdr>
                </w:div>
                <w:div w:id="913855892">
                  <w:marLeft w:val="0"/>
                  <w:marRight w:val="0"/>
                  <w:marTop w:val="0"/>
                  <w:marBottom w:val="0"/>
                  <w:divBdr>
                    <w:top w:val="none" w:sz="0" w:space="0" w:color="auto"/>
                    <w:left w:val="none" w:sz="0" w:space="0" w:color="auto"/>
                    <w:bottom w:val="none" w:sz="0" w:space="0" w:color="auto"/>
                    <w:right w:val="none" w:sz="0" w:space="0" w:color="auto"/>
                  </w:divBdr>
                </w:div>
                <w:div w:id="1019702985">
                  <w:marLeft w:val="0"/>
                  <w:marRight w:val="0"/>
                  <w:marTop w:val="0"/>
                  <w:marBottom w:val="0"/>
                  <w:divBdr>
                    <w:top w:val="none" w:sz="0" w:space="0" w:color="auto"/>
                    <w:left w:val="none" w:sz="0" w:space="0" w:color="auto"/>
                    <w:bottom w:val="none" w:sz="0" w:space="0" w:color="auto"/>
                    <w:right w:val="none" w:sz="0" w:space="0" w:color="auto"/>
                  </w:divBdr>
                </w:div>
                <w:div w:id="1033114841">
                  <w:marLeft w:val="0"/>
                  <w:marRight w:val="0"/>
                  <w:marTop w:val="0"/>
                  <w:marBottom w:val="0"/>
                  <w:divBdr>
                    <w:top w:val="none" w:sz="0" w:space="0" w:color="auto"/>
                    <w:left w:val="none" w:sz="0" w:space="0" w:color="auto"/>
                    <w:bottom w:val="none" w:sz="0" w:space="0" w:color="auto"/>
                    <w:right w:val="none" w:sz="0" w:space="0" w:color="auto"/>
                  </w:divBdr>
                </w:div>
                <w:div w:id="1302494453">
                  <w:marLeft w:val="0"/>
                  <w:marRight w:val="0"/>
                  <w:marTop w:val="0"/>
                  <w:marBottom w:val="0"/>
                  <w:divBdr>
                    <w:top w:val="none" w:sz="0" w:space="0" w:color="auto"/>
                    <w:left w:val="none" w:sz="0" w:space="0" w:color="auto"/>
                    <w:bottom w:val="none" w:sz="0" w:space="0" w:color="auto"/>
                    <w:right w:val="none" w:sz="0" w:space="0" w:color="auto"/>
                  </w:divBdr>
                </w:div>
                <w:div w:id="57943443">
                  <w:marLeft w:val="0"/>
                  <w:marRight w:val="0"/>
                  <w:marTop w:val="0"/>
                  <w:marBottom w:val="0"/>
                  <w:divBdr>
                    <w:top w:val="none" w:sz="0" w:space="0" w:color="auto"/>
                    <w:left w:val="none" w:sz="0" w:space="0" w:color="auto"/>
                    <w:bottom w:val="none" w:sz="0" w:space="0" w:color="auto"/>
                    <w:right w:val="none" w:sz="0" w:space="0" w:color="auto"/>
                  </w:divBdr>
                </w:div>
                <w:div w:id="21783877">
                  <w:marLeft w:val="0"/>
                  <w:marRight w:val="0"/>
                  <w:marTop w:val="0"/>
                  <w:marBottom w:val="0"/>
                  <w:divBdr>
                    <w:top w:val="none" w:sz="0" w:space="0" w:color="auto"/>
                    <w:left w:val="none" w:sz="0" w:space="0" w:color="auto"/>
                    <w:bottom w:val="none" w:sz="0" w:space="0" w:color="auto"/>
                    <w:right w:val="none" w:sz="0" w:space="0" w:color="auto"/>
                  </w:divBdr>
                </w:div>
                <w:div w:id="1060053535">
                  <w:marLeft w:val="0"/>
                  <w:marRight w:val="0"/>
                  <w:marTop w:val="0"/>
                  <w:marBottom w:val="0"/>
                  <w:divBdr>
                    <w:top w:val="none" w:sz="0" w:space="0" w:color="auto"/>
                    <w:left w:val="none" w:sz="0" w:space="0" w:color="auto"/>
                    <w:bottom w:val="none" w:sz="0" w:space="0" w:color="auto"/>
                    <w:right w:val="none" w:sz="0" w:space="0" w:color="auto"/>
                  </w:divBdr>
                </w:div>
                <w:div w:id="526214525">
                  <w:marLeft w:val="0"/>
                  <w:marRight w:val="0"/>
                  <w:marTop w:val="0"/>
                  <w:marBottom w:val="0"/>
                  <w:divBdr>
                    <w:top w:val="none" w:sz="0" w:space="0" w:color="auto"/>
                    <w:left w:val="none" w:sz="0" w:space="0" w:color="auto"/>
                    <w:bottom w:val="none" w:sz="0" w:space="0" w:color="auto"/>
                    <w:right w:val="none" w:sz="0" w:space="0" w:color="auto"/>
                  </w:divBdr>
                </w:div>
                <w:div w:id="20132936">
                  <w:marLeft w:val="0"/>
                  <w:marRight w:val="0"/>
                  <w:marTop w:val="0"/>
                  <w:marBottom w:val="0"/>
                  <w:divBdr>
                    <w:top w:val="none" w:sz="0" w:space="0" w:color="auto"/>
                    <w:left w:val="none" w:sz="0" w:space="0" w:color="auto"/>
                    <w:bottom w:val="none" w:sz="0" w:space="0" w:color="auto"/>
                    <w:right w:val="none" w:sz="0" w:space="0" w:color="auto"/>
                  </w:divBdr>
                </w:div>
                <w:div w:id="1271208556">
                  <w:marLeft w:val="0"/>
                  <w:marRight w:val="0"/>
                  <w:marTop w:val="0"/>
                  <w:marBottom w:val="0"/>
                  <w:divBdr>
                    <w:top w:val="none" w:sz="0" w:space="0" w:color="auto"/>
                    <w:left w:val="none" w:sz="0" w:space="0" w:color="auto"/>
                    <w:bottom w:val="none" w:sz="0" w:space="0" w:color="auto"/>
                    <w:right w:val="none" w:sz="0" w:space="0" w:color="auto"/>
                  </w:divBdr>
                </w:div>
                <w:div w:id="534663308">
                  <w:marLeft w:val="0"/>
                  <w:marRight w:val="0"/>
                  <w:marTop w:val="0"/>
                  <w:marBottom w:val="0"/>
                  <w:divBdr>
                    <w:top w:val="none" w:sz="0" w:space="0" w:color="auto"/>
                    <w:left w:val="none" w:sz="0" w:space="0" w:color="auto"/>
                    <w:bottom w:val="none" w:sz="0" w:space="0" w:color="auto"/>
                    <w:right w:val="none" w:sz="0" w:space="0" w:color="auto"/>
                  </w:divBdr>
                </w:div>
                <w:div w:id="662466462">
                  <w:marLeft w:val="0"/>
                  <w:marRight w:val="0"/>
                  <w:marTop w:val="0"/>
                  <w:marBottom w:val="0"/>
                  <w:divBdr>
                    <w:top w:val="none" w:sz="0" w:space="0" w:color="auto"/>
                    <w:left w:val="none" w:sz="0" w:space="0" w:color="auto"/>
                    <w:bottom w:val="none" w:sz="0" w:space="0" w:color="auto"/>
                    <w:right w:val="none" w:sz="0" w:space="0" w:color="auto"/>
                  </w:divBdr>
                </w:div>
                <w:div w:id="935753991">
                  <w:marLeft w:val="0"/>
                  <w:marRight w:val="0"/>
                  <w:marTop w:val="0"/>
                  <w:marBottom w:val="0"/>
                  <w:divBdr>
                    <w:top w:val="none" w:sz="0" w:space="0" w:color="auto"/>
                    <w:left w:val="none" w:sz="0" w:space="0" w:color="auto"/>
                    <w:bottom w:val="none" w:sz="0" w:space="0" w:color="auto"/>
                    <w:right w:val="none" w:sz="0" w:space="0" w:color="auto"/>
                  </w:divBdr>
                </w:div>
                <w:div w:id="685135069">
                  <w:marLeft w:val="0"/>
                  <w:marRight w:val="0"/>
                  <w:marTop w:val="0"/>
                  <w:marBottom w:val="0"/>
                  <w:divBdr>
                    <w:top w:val="none" w:sz="0" w:space="0" w:color="auto"/>
                    <w:left w:val="none" w:sz="0" w:space="0" w:color="auto"/>
                    <w:bottom w:val="none" w:sz="0" w:space="0" w:color="auto"/>
                    <w:right w:val="none" w:sz="0" w:space="0" w:color="auto"/>
                  </w:divBdr>
                </w:div>
                <w:div w:id="1045911199">
                  <w:marLeft w:val="0"/>
                  <w:marRight w:val="0"/>
                  <w:marTop w:val="0"/>
                  <w:marBottom w:val="0"/>
                  <w:divBdr>
                    <w:top w:val="none" w:sz="0" w:space="0" w:color="auto"/>
                    <w:left w:val="none" w:sz="0" w:space="0" w:color="auto"/>
                    <w:bottom w:val="none" w:sz="0" w:space="0" w:color="auto"/>
                    <w:right w:val="none" w:sz="0" w:space="0" w:color="auto"/>
                  </w:divBdr>
                </w:div>
                <w:div w:id="545262017">
                  <w:marLeft w:val="0"/>
                  <w:marRight w:val="0"/>
                  <w:marTop w:val="0"/>
                  <w:marBottom w:val="0"/>
                  <w:divBdr>
                    <w:top w:val="none" w:sz="0" w:space="0" w:color="auto"/>
                    <w:left w:val="none" w:sz="0" w:space="0" w:color="auto"/>
                    <w:bottom w:val="none" w:sz="0" w:space="0" w:color="auto"/>
                    <w:right w:val="none" w:sz="0" w:space="0" w:color="auto"/>
                  </w:divBdr>
                </w:div>
                <w:div w:id="1198159718">
                  <w:marLeft w:val="0"/>
                  <w:marRight w:val="0"/>
                  <w:marTop w:val="0"/>
                  <w:marBottom w:val="0"/>
                  <w:divBdr>
                    <w:top w:val="none" w:sz="0" w:space="0" w:color="auto"/>
                    <w:left w:val="none" w:sz="0" w:space="0" w:color="auto"/>
                    <w:bottom w:val="none" w:sz="0" w:space="0" w:color="auto"/>
                    <w:right w:val="none" w:sz="0" w:space="0" w:color="auto"/>
                  </w:divBdr>
                </w:div>
                <w:div w:id="805509299">
                  <w:marLeft w:val="0"/>
                  <w:marRight w:val="0"/>
                  <w:marTop w:val="0"/>
                  <w:marBottom w:val="0"/>
                  <w:divBdr>
                    <w:top w:val="none" w:sz="0" w:space="0" w:color="auto"/>
                    <w:left w:val="none" w:sz="0" w:space="0" w:color="auto"/>
                    <w:bottom w:val="none" w:sz="0" w:space="0" w:color="auto"/>
                    <w:right w:val="none" w:sz="0" w:space="0" w:color="auto"/>
                  </w:divBdr>
                </w:div>
                <w:div w:id="757991618">
                  <w:marLeft w:val="0"/>
                  <w:marRight w:val="0"/>
                  <w:marTop w:val="0"/>
                  <w:marBottom w:val="0"/>
                  <w:divBdr>
                    <w:top w:val="none" w:sz="0" w:space="0" w:color="auto"/>
                    <w:left w:val="none" w:sz="0" w:space="0" w:color="auto"/>
                    <w:bottom w:val="none" w:sz="0" w:space="0" w:color="auto"/>
                    <w:right w:val="none" w:sz="0" w:space="0" w:color="auto"/>
                  </w:divBdr>
                </w:div>
                <w:div w:id="2006009516">
                  <w:marLeft w:val="0"/>
                  <w:marRight w:val="0"/>
                  <w:marTop w:val="0"/>
                  <w:marBottom w:val="0"/>
                  <w:divBdr>
                    <w:top w:val="none" w:sz="0" w:space="0" w:color="auto"/>
                    <w:left w:val="none" w:sz="0" w:space="0" w:color="auto"/>
                    <w:bottom w:val="none" w:sz="0" w:space="0" w:color="auto"/>
                    <w:right w:val="none" w:sz="0" w:space="0" w:color="auto"/>
                  </w:divBdr>
                </w:div>
                <w:div w:id="1298877300">
                  <w:marLeft w:val="0"/>
                  <w:marRight w:val="0"/>
                  <w:marTop w:val="0"/>
                  <w:marBottom w:val="0"/>
                  <w:divBdr>
                    <w:top w:val="none" w:sz="0" w:space="0" w:color="auto"/>
                    <w:left w:val="none" w:sz="0" w:space="0" w:color="auto"/>
                    <w:bottom w:val="none" w:sz="0" w:space="0" w:color="auto"/>
                    <w:right w:val="none" w:sz="0" w:space="0" w:color="auto"/>
                  </w:divBdr>
                </w:div>
                <w:div w:id="1015500503">
                  <w:marLeft w:val="0"/>
                  <w:marRight w:val="0"/>
                  <w:marTop w:val="0"/>
                  <w:marBottom w:val="0"/>
                  <w:divBdr>
                    <w:top w:val="none" w:sz="0" w:space="0" w:color="auto"/>
                    <w:left w:val="none" w:sz="0" w:space="0" w:color="auto"/>
                    <w:bottom w:val="none" w:sz="0" w:space="0" w:color="auto"/>
                    <w:right w:val="none" w:sz="0" w:space="0" w:color="auto"/>
                  </w:divBdr>
                </w:div>
                <w:div w:id="635184373">
                  <w:marLeft w:val="0"/>
                  <w:marRight w:val="0"/>
                  <w:marTop w:val="0"/>
                  <w:marBottom w:val="0"/>
                  <w:divBdr>
                    <w:top w:val="none" w:sz="0" w:space="0" w:color="auto"/>
                    <w:left w:val="none" w:sz="0" w:space="0" w:color="auto"/>
                    <w:bottom w:val="none" w:sz="0" w:space="0" w:color="auto"/>
                    <w:right w:val="none" w:sz="0" w:space="0" w:color="auto"/>
                  </w:divBdr>
                </w:div>
                <w:div w:id="1306012909">
                  <w:marLeft w:val="0"/>
                  <w:marRight w:val="0"/>
                  <w:marTop w:val="0"/>
                  <w:marBottom w:val="0"/>
                  <w:divBdr>
                    <w:top w:val="none" w:sz="0" w:space="0" w:color="auto"/>
                    <w:left w:val="none" w:sz="0" w:space="0" w:color="auto"/>
                    <w:bottom w:val="none" w:sz="0" w:space="0" w:color="auto"/>
                    <w:right w:val="none" w:sz="0" w:space="0" w:color="auto"/>
                  </w:divBdr>
                </w:div>
                <w:div w:id="425924769">
                  <w:marLeft w:val="0"/>
                  <w:marRight w:val="0"/>
                  <w:marTop w:val="0"/>
                  <w:marBottom w:val="0"/>
                  <w:divBdr>
                    <w:top w:val="none" w:sz="0" w:space="0" w:color="auto"/>
                    <w:left w:val="none" w:sz="0" w:space="0" w:color="auto"/>
                    <w:bottom w:val="none" w:sz="0" w:space="0" w:color="auto"/>
                    <w:right w:val="none" w:sz="0" w:space="0" w:color="auto"/>
                  </w:divBdr>
                </w:div>
                <w:div w:id="1423142330">
                  <w:marLeft w:val="0"/>
                  <w:marRight w:val="0"/>
                  <w:marTop w:val="0"/>
                  <w:marBottom w:val="0"/>
                  <w:divBdr>
                    <w:top w:val="none" w:sz="0" w:space="0" w:color="auto"/>
                    <w:left w:val="none" w:sz="0" w:space="0" w:color="auto"/>
                    <w:bottom w:val="none" w:sz="0" w:space="0" w:color="auto"/>
                    <w:right w:val="none" w:sz="0" w:space="0" w:color="auto"/>
                  </w:divBdr>
                </w:div>
                <w:div w:id="781874141">
                  <w:marLeft w:val="0"/>
                  <w:marRight w:val="0"/>
                  <w:marTop w:val="0"/>
                  <w:marBottom w:val="0"/>
                  <w:divBdr>
                    <w:top w:val="none" w:sz="0" w:space="0" w:color="auto"/>
                    <w:left w:val="none" w:sz="0" w:space="0" w:color="auto"/>
                    <w:bottom w:val="none" w:sz="0" w:space="0" w:color="auto"/>
                    <w:right w:val="none" w:sz="0" w:space="0" w:color="auto"/>
                  </w:divBdr>
                </w:div>
                <w:div w:id="2170779">
                  <w:marLeft w:val="0"/>
                  <w:marRight w:val="0"/>
                  <w:marTop w:val="0"/>
                  <w:marBottom w:val="0"/>
                  <w:divBdr>
                    <w:top w:val="none" w:sz="0" w:space="0" w:color="auto"/>
                    <w:left w:val="none" w:sz="0" w:space="0" w:color="auto"/>
                    <w:bottom w:val="none" w:sz="0" w:space="0" w:color="auto"/>
                    <w:right w:val="none" w:sz="0" w:space="0" w:color="auto"/>
                  </w:divBdr>
                </w:div>
                <w:div w:id="332030171">
                  <w:marLeft w:val="0"/>
                  <w:marRight w:val="0"/>
                  <w:marTop w:val="0"/>
                  <w:marBottom w:val="0"/>
                  <w:divBdr>
                    <w:top w:val="none" w:sz="0" w:space="0" w:color="auto"/>
                    <w:left w:val="none" w:sz="0" w:space="0" w:color="auto"/>
                    <w:bottom w:val="none" w:sz="0" w:space="0" w:color="auto"/>
                    <w:right w:val="none" w:sz="0" w:space="0" w:color="auto"/>
                  </w:divBdr>
                </w:div>
                <w:div w:id="1326976029">
                  <w:marLeft w:val="0"/>
                  <w:marRight w:val="0"/>
                  <w:marTop w:val="0"/>
                  <w:marBottom w:val="0"/>
                  <w:divBdr>
                    <w:top w:val="none" w:sz="0" w:space="0" w:color="auto"/>
                    <w:left w:val="none" w:sz="0" w:space="0" w:color="auto"/>
                    <w:bottom w:val="none" w:sz="0" w:space="0" w:color="auto"/>
                    <w:right w:val="none" w:sz="0" w:space="0" w:color="auto"/>
                  </w:divBdr>
                </w:div>
                <w:div w:id="1383286269">
                  <w:marLeft w:val="0"/>
                  <w:marRight w:val="0"/>
                  <w:marTop w:val="0"/>
                  <w:marBottom w:val="0"/>
                  <w:divBdr>
                    <w:top w:val="none" w:sz="0" w:space="0" w:color="auto"/>
                    <w:left w:val="none" w:sz="0" w:space="0" w:color="auto"/>
                    <w:bottom w:val="none" w:sz="0" w:space="0" w:color="auto"/>
                    <w:right w:val="none" w:sz="0" w:space="0" w:color="auto"/>
                  </w:divBdr>
                </w:div>
                <w:div w:id="633147143">
                  <w:marLeft w:val="0"/>
                  <w:marRight w:val="0"/>
                  <w:marTop w:val="0"/>
                  <w:marBottom w:val="0"/>
                  <w:divBdr>
                    <w:top w:val="none" w:sz="0" w:space="0" w:color="auto"/>
                    <w:left w:val="none" w:sz="0" w:space="0" w:color="auto"/>
                    <w:bottom w:val="none" w:sz="0" w:space="0" w:color="auto"/>
                    <w:right w:val="none" w:sz="0" w:space="0" w:color="auto"/>
                  </w:divBdr>
                </w:div>
                <w:div w:id="136647320">
                  <w:marLeft w:val="0"/>
                  <w:marRight w:val="0"/>
                  <w:marTop w:val="0"/>
                  <w:marBottom w:val="0"/>
                  <w:divBdr>
                    <w:top w:val="none" w:sz="0" w:space="0" w:color="auto"/>
                    <w:left w:val="none" w:sz="0" w:space="0" w:color="auto"/>
                    <w:bottom w:val="none" w:sz="0" w:space="0" w:color="auto"/>
                    <w:right w:val="none" w:sz="0" w:space="0" w:color="auto"/>
                  </w:divBdr>
                </w:div>
                <w:div w:id="14490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2742">
          <w:marLeft w:val="0"/>
          <w:marRight w:val="0"/>
          <w:marTop w:val="0"/>
          <w:marBottom w:val="0"/>
          <w:divBdr>
            <w:top w:val="none" w:sz="0" w:space="0" w:color="auto"/>
            <w:left w:val="none" w:sz="0" w:space="0" w:color="auto"/>
            <w:bottom w:val="none" w:sz="0" w:space="0" w:color="auto"/>
            <w:right w:val="none" w:sz="0" w:space="0" w:color="auto"/>
          </w:divBdr>
          <w:divsChild>
            <w:div w:id="631784880">
              <w:marLeft w:val="0"/>
              <w:marRight w:val="0"/>
              <w:marTop w:val="0"/>
              <w:marBottom w:val="0"/>
              <w:divBdr>
                <w:top w:val="none" w:sz="0" w:space="0" w:color="auto"/>
                <w:left w:val="none" w:sz="0" w:space="0" w:color="auto"/>
                <w:bottom w:val="none" w:sz="0" w:space="0" w:color="auto"/>
                <w:right w:val="none" w:sz="0" w:space="0" w:color="auto"/>
              </w:divBdr>
              <w:divsChild>
                <w:div w:id="2006006001">
                  <w:marLeft w:val="0"/>
                  <w:marRight w:val="0"/>
                  <w:marTop w:val="0"/>
                  <w:marBottom w:val="0"/>
                  <w:divBdr>
                    <w:top w:val="none" w:sz="0" w:space="0" w:color="auto"/>
                    <w:left w:val="none" w:sz="0" w:space="0" w:color="auto"/>
                    <w:bottom w:val="none" w:sz="0" w:space="0" w:color="auto"/>
                    <w:right w:val="none" w:sz="0" w:space="0" w:color="auto"/>
                  </w:divBdr>
                </w:div>
                <w:div w:id="339548512">
                  <w:marLeft w:val="0"/>
                  <w:marRight w:val="0"/>
                  <w:marTop w:val="0"/>
                  <w:marBottom w:val="0"/>
                  <w:divBdr>
                    <w:top w:val="none" w:sz="0" w:space="0" w:color="auto"/>
                    <w:left w:val="none" w:sz="0" w:space="0" w:color="auto"/>
                    <w:bottom w:val="none" w:sz="0" w:space="0" w:color="auto"/>
                    <w:right w:val="none" w:sz="0" w:space="0" w:color="auto"/>
                  </w:divBdr>
                </w:div>
                <w:div w:id="2120027854">
                  <w:marLeft w:val="0"/>
                  <w:marRight w:val="0"/>
                  <w:marTop w:val="0"/>
                  <w:marBottom w:val="0"/>
                  <w:divBdr>
                    <w:top w:val="none" w:sz="0" w:space="0" w:color="auto"/>
                    <w:left w:val="none" w:sz="0" w:space="0" w:color="auto"/>
                    <w:bottom w:val="none" w:sz="0" w:space="0" w:color="auto"/>
                    <w:right w:val="none" w:sz="0" w:space="0" w:color="auto"/>
                  </w:divBdr>
                </w:div>
                <w:div w:id="243493392">
                  <w:marLeft w:val="0"/>
                  <w:marRight w:val="0"/>
                  <w:marTop w:val="0"/>
                  <w:marBottom w:val="0"/>
                  <w:divBdr>
                    <w:top w:val="none" w:sz="0" w:space="0" w:color="auto"/>
                    <w:left w:val="none" w:sz="0" w:space="0" w:color="auto"/>
                    <w:bottom w:val="none" w:sz="0" w:space="0" w:color="auto"/>
                    <w:right w:val="none" w:sz="0" w:space="0" w:color="auto"/>
                  </w:divBdr>
                </w:div>
                <w:div w:id="118426403">
                  <w:marLeft w:val="0"/>
                  <w:marRight w:val="0"/>
                  <w:marTop w:val="0"/>
                  <w:marBottom w:val="0"/>
                  <w:divBdr>
                    <w:top w:val="none" w:sz="0" w:space="0" w:color="auto"/>
                    <w:left w:val="none" w:sz="0" w:space="0" w:color="auto"/>
                    <w:bottom w:val="none" w:sz="0" w:space="0" w:color="auto"/>
                    <w:right w:val="none" w:sz="0" w:space="0" w:color="auto"/>
                  </w:divBdr>
                </w:div>
                <w:div w:id="1457408055">
                  <w:marLeft w:val="0"/>
                  <w:marRight w:val="0"/>
                  <w:marTop w:val="0"/>
                  <w:marBottom w:val="0"/>
                  <w:divBdr>
                    <w:top w:val="none" w:sz="0" w:space="0" w:color="auto"/>
                    <w:left w:val="none" w:sz="0" w:space="0" w:color="auto"/>
                    <w:bottom w:val="none" w:sz="0" w:space="0" w:color="auto"/>
                    <w:right w:val="none" w:sz="0" w:space="0" w:color="auto"/>
                  </w:divBdr>
                </w:div>
                <w:div w:id="39020932">
                  <w:marLeft w:val="0"/>
                  <w:marRight w:val="0"/>
                  <w:marTop w:val="0"/>
                  <w:marBottom w:val="0"/>
                  <w:divBdr>
                    <w:top w:val="none" w:sz="0" w:space="0" w:color="auto"/>
                    <w:left w:val="none" w:sz="0" w:space="0" w:color="auto"/>
                    <w:bottom w:val="none" w:sz="0" w:space="0" w:color="auto"/>
                    <w:right w:val="none" w:sz="0" w:space="0" w:color="auto"/>
                  </w:divBdr>
                </w:div>
                <w:div w:id="85811698">
                  <w:marLeft w:val="0"/>
                  <w:marRight w:val="0"/>
                  <w:marTop w:val="0"/>
                  <w:marBottom w:val="0"/>
                  <w:divBdr>
                    <w:top w:val="none" w:sz="0" w:space="0" w:color="auto"/>
                    <w:left w:val="none" w:sz="0" w:space="0" w:color="auto"/>
                    <w:bottom w:val="none" w:sz="0" w:space="0" w:color="auto"/>
                    <w:right w:val="none" w:sz="0" w:space="0" w:color="auto"/>
                  </w:divBdr>
                </w:div>
                <w:div w:id="867066847">
                  <w:marLeft w:val="0"/>
                  <w:marRight w:val="0"/>
                  <w:marTop w:val="0"/>
                  <w:marBottom w:val="0"/>
                  <w:divBdr>
                    <w:top w:val="none" w:sz="0" w:space="0" w:color="auto"/>
                    <w:left w:val="none" w:sz="0" w:space="0" w:color="auto"/>
                    <w:bottom w:val="none" w:sz="0" w:space="0" w:color="auto"/>
                    <w:right w:val="none" w:sz="0" w:space="0" w:color="auto"/>
                  </w:divBdr>
                </w:div>
                <w:div w:id="2016610237">
                  <w:marLeft w:val="0"/>
                  <w:marRight w:val="0"/>
                  <w:marTop w:val="0"/>
                  <w:marBottom w:val="0"/>
                  <w:divBdr>
                    <w:top w:val="none" w:sz="0" w:space="0" w:color="auto"/>
                    <w:left w:val="none" w:sz="0" w:space="0" w:color="auto"/>
                    <w:bottom w:val="none" w:sz="0" w:space="0" w:color="auto"/>
                    <w:right w:val="none" w:sz="0" w:space="0" w:color="auto"/>
                  </w:divBdr>
                </w:div>
                <w:div w:id="1983464487">
                  <w:marLeft w:val="0"/>
                  <w:marRight w:val="0"/>
                  <w:marTop w:val="0"/>
                  <w:marBottom w:val="0"/>
                  <w:divBdr>
                    <w:top w:val="none" w:sz="0" w:space="0" w:color="auto"/>
                    <w:left w:val="none" w:sz="0" w:space="0" w:color="auto"/>
                    <w:bottom w:val="none" w:sz="0" w:space="0" w:color="auto"/>
                    <w:right w:val="none" w:sz="0" w:space="0" w:color="auto"/>
                  </w:divBdr>
                </w:div>
                <w:div w:id="931278075">
                  <w:marLeft w:val="0"/>
                  <w:marRight w:val="0"/>
                  <w:marTop w:val="0"/>
                  <w:marBottom w:val="0"/>
                  <w:divBdr>
                    <w:top w:val="none" w:sz="0" w:space="0" w:color="auto"/>
                    <w:left w:val="none" w:sz="0" w:space="0" w:color="auto"/>
                    <w:bottom w:val="none" w:sz="0" w:space="0" w:color="auto"/>
                    <w:right w:val="none" w:sz="0" w:space="0" w:color="auto"/>
                  </w:divBdr>
                </w:div>
                <w:div w:id="854459428">
                  <w:marLeft w:val="0"/>
                  <w:marRight w:val="0"/>
                  <w:marTop w:val="0"/>
                  <w:marBottom w:val="0"/>
                  <w:divBdr>
                    <w:top w:val="none" w:sz="0" w:space="0" w:color="auto"/>
                    <w:left w:val="none" w:sz="0" w:space="0" w:color="auto"/>
                    <w:bottom w:val="none" w:sz="0" w:space="0" w:color="auto"/>
                    <w:right w:val="none" w:sz="0" w:space="0" w:color="auto"/>
                  </w:divBdr>
                </w:div>
                <w:div w:id="1894998381">
                  <w:marLeft w:val="0"/>
                  <w:marRight w:val="0"/>
                  <w:marTop w:val="0"/>
                  <w:marBottom w:val="0"/>
                  <w:divBdr>
                    <w:top w:val="none" w:sz="0" w:space="0" w:color="auto"/>
                    <w:left w:val="none" w:sz="0" w:space="0" w:color="auto"/>
                    <w:bottom w:val="none" w:sz="0" w:space="0" w:color="auto"/>
                    <w:right w:val="none" w:sz="0" w:space="0" w:color="auto"/>
                  </w:divBdr>
                </w:div>
                <w:div w:id="823160181">
                  <w:marLeft w:val="0"/>
                  <w:marRight w:val="0"/>
                  <w:marTop w:val="0"/>
                  <w:marBottom w:val="0"/>
                  <w:divBdr>
                    <w:top w:val="none" w:sz="0" w:space="0" w:color="auto"/>
                    <w:left w:val="none" w:sz="0" w:space="0" w:color="auto"/>
                    <w:bottom w:val="none" w:sz="0" w:space="0" w:color="auto"/>
                    <w:right w:val="none" w:sz="0" w:space="0" w:color="auto"/>
                  </w:divBdr>
                </w:div>
                <w:div w:id="1448042213">
                  <w:marLeft w:val="0"/>
                  <w:marRight w:val="0"/>
                  <w:marTop w:val="0"/>
                  <w:marBottom w:val="0"/>
                  <w:divBdr>
                    <w:top w:val="none" w:sz="0" w:space="0" w:color="auto"/>
                    <w:left w:val="none" w:sz="0" w:space="0" w:color="auto"/>
                    <w:bottom w:val="none" w:sz="0" w:space="0" w:color="auto"/>
                    <w:right w:val="none" w:sz="0" w:space="0" w:color="auto"/>
                  </w:divBdr>
                </w:div>
                <w:div w:id="148400906">
                  <w:marLeft w:val="0"/>
                  <w:marRight w:val="0"/>
                  <w:marTop w:val="0"/>
                  <w:marBottom w:val="0"/>
                  <w:divBdr>
                    <w:top w:val="none" w:sz="0" w:space="0" w:color="auto"/>
                    <w:left w:val="none" w:sz="0" w:space="0" w:color="auto"/>
                    <w:bottom w:val="none" w:sz="0" w:space="0" w:color="auto"/>
                    <w:right w:val="none" w:sz="0" w:space="0" w:color="auto"/>
                  </w:divBdr>
                </w:div>
                <w:div w:id="411589077">
                  <w:marLeft w:val="0"/>
                  <w:marRight w:val="0"/>
                  <w:marTop w:val="0"/>
                  <w:marBottom w:val="0"/>
                  <w:divBdr>
                    <w:top w:val="none" w:sz="0" w:space="0" w:color="auto"/>
                    <w:left w:val="none" w:sz="0" w:space="0" w:color="auto"/>
                    <w:bottom w:val="none" w:sz="0" w:space="0" w:color="auto"/>
                    <w:right w:val="none" w:sz="0" w:space="0" w:color="auto"/>
                  </w:divBdr>
                </w:div>
                <w:div w:id="1773236835">
                  <w:marLeft w:val="0"/>
                  <w:marRight w:val="0"/>
                  <w:marTop w:val="0"/>
                  <w:marBottom w:val="0"/>
                  <w:divBdr>
                    <w:top w:val="none" w:sz="0" w:space="0" w:color="auto"/>
                    <w:left w:val="none" w:sz="0" w:space="0" w:color="auto"/>
                    <w:bottom w:val="none" w:sz="0" w:space="0" w:color="auto"/>
                    <w:right w:val="none" w:sz="0" w:space="0" w:color="auto"/>
                  </w:divBdr>
                </w:div>
                <w:div w:id="1622034015">
                  <w:marLeft w:val="0"/>
                  <w:marRight w:val="0"/>
                  <w:marTop w:val="0"/>
                  <w:marBottom w:val="0"/>
                  <w:divBdr>
                    <w:top w:val="none" w:sz="0" w:space="0" w:color="auto"/>
                    <w:left w:val="none" w:sz="0" w:space="0" w:color="auto"/>
                    <w:bottom w:val="none" w:sz="0" w:space="0" w:color="auto"/>
                    <w:right w:val="none" w:sz="0" w:space="0" w:color="auto"/>
                  </w:divBdr>
                </w:div>
                <w:div w:id="1340962453">
                  <w:marLeft w:val="0"/>
                  <w:marRight w:val="0"/>
                  <w:marTop w:val="0"/>
                  <w:marBottom w:val="0"/>
                  <w:divBdr>
                    <w:top w:val="none" w:sz="0" w:space="0" w:color="auto"/>
                    <w:left w:val="none" w:sz="0" w:space="0" w:color="auto"/>
                    <w:bottom w:val="none" w:sz="0" w:space="0" w:color="auto"/>
                    <w:right w:val="none" w:sz="0" w:space="0" w:color="auto"/>
                  </w:divBdr>
                </w:div>
                <w:div w:id="1637907400">
                  <w:marLeft w:val="0"/>
                  <w:marRight w:val="0"/>
                  <w:marTop w:val="0"/>
                  <w:marBottom w:val="0"/>
                  <w:divBdr>
                    <w:top w:val="none" w:sz="0" w:space="0" w:color="auto"/>
                    <w:left w:val="none" w:sz="0" w:space="0" w:color="auto"/>
                    <w:bottom w:val="none" w:sz="0" w:space="0" w:color="auto"/>
                    <w:right w:val="none" w:sz="0" w:space="0" w:color="auto"/>
                  </w:divBdr>
                </w:div>
                <w:div w:id="1284191621">
                  <w:marLeft w:val="0"/>
                  <w:marRight w:val="0"/>
                  <w:marTop w:val="0"/>
                  <w:marBottom w:val="0"/>
                  <w:divBdr>
                    <w:top w:val="none" w:sz="0" w:space="0" w:color="auto"/>
                    <w:left w:val="none" w:sz="0" w:space="0" w:color="auto"/>
                    <w:bottom w:val="none" w:sz="0" w:space="0" w:color="auto"/>
                    <w:right w:val="none" w:sz="0" w:space="0" w:color="auto"/>
                  </w:divBdr>
                </w:div>
                <w:div w:id="1114982817">
                  <w:marLeft w:val="0"/>
                  <w:marRight w:val="0"/>
                  <w:marTop w:val="0"/>
                  <w:marBottom w:val="0"/>
                  <w:divBdr>
                    <w:top w:val="none" w:sz="0" w:space="0" w:color="auto"/>
                    <w:left w:val="none" w:sz="0" w:space="0" w:color="auto"/>
                    <w:bottom w:val="none" w:sz="0" w:space="0" w:color="auto"/>
                    <w:right w:val="none" w:sz="0" w:space="0" w:color="auto"/>
                  </w:divBdr>
                </w:div>
                <w:div w:id="1337227357">
                  <w:marLeft w:val="0"/>
                  <w:marRight w:val="0"/>
                  <w:marTop w:val="0"/>
                  <w:marBottom w:val="0"/>
                  <w:divBdr>
                    <w:top w:val="none" w:sz="0" w:space="0" w:color="auto"/>
                    <w:left w:val="none" w:sz="0" w:space="0" w:color="auto"/>
                    <w:bottom w:val="none" w:sz="0" w:space="0" w:color="auto"/>
                    <w:right w:val="none" w:sz="0" w:space="0" w:color="auto"/>
                  </w:divBdr>
                </w:div>
                <w:div w:id="888805785">
                  <w:marLeft w:val="0"/>
                  <w:marRight w:val="0"/>
                  <w:marTop w:val="0"/>
                  <w:marBottom w:val="0"/>
                  <w:divBdr>
                    <w:top w:val="none" w:sz="0" w:space="0" w:color="auto"/>
                    <w:left w:val="none" w:sz="0" w:space="0" w:color="auto"/>
                    <w:bottom w:val="none" w:sz="0" w:space="0" w:color="auto"/>
                    <w:right w:val="none" w:sz="0" w:space="0" w:color="auto"/>
                  </w:divBdr>
                </w:div>
                <w:div w:id="245456481">
                  <w:marLeft w:val="0"/>
                  <w:marRight w:val="0"/>
                  <w:marTop w:val="0"/>
                  <w:marBottom w:val="0"/>
                  <w:divBdr>
                    <w:top w:val="none" w:sz="0" w:space="0" w:color="auto"/>
                    <w:left w:val="none" w:sz="0" w:space="0" w:color="auto"/>
                    <w:bottom w:val="none" w:sz="0" w:space="0" w:color="auto"/>
                    <w:right w:val="none" w:sz="0" w:space="0" w:color="auto"/>
                  </w:divBdr>
                </w:div>
                <w:div w:id="1380350894">
                  <w:marLeft w:val="0"/>
                  <w:marRight w:val="0"/>
                  <w:marTop w:val="0"/>
                  <w:marBottom w:val="0"/>
                  <w:divBdr>
                    <w:top w:val="none" w:sz="0" w:space="0" w:color="auto"/>
                    <w:left w:val="none" w:sz="0" w:space="0" w:color="auto"/>
                    <w:bottom w:val="none" w:sz="0" w:space="0" w:color="auto"/>
                    <w:right w:val="none" w:sz="0" w:space="0" w:color="auto"/>
                  </w:divBdr>
                </w:div>
                <w:div w:id="9063979">
                  <w:marLeft w:val="0"/>
                  <w:marRight w:val="0"/>
                  <w:marTop w:val="0"/>
                  <w:marBottom w:val="0"/>
                  <w:divBdr>
                    <w:top w:val="none" w:sz="0" w:space="0" w:color="auto"/>
                    <w:left w:val="none" w:sz="0" w:space="0" w:color="auto"/>
                    <w:bottom w:val="none" w:sz="0" w:space="0" w:color="auto"/>
                    <w:right w:val="none" w:sz="0" w:space="0" w:color="auto"/>
                  </w:divBdr>
                </w:div>
                <w:div w:id="16879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79808">
      <w:bodyDiv w:val="1"/>
      <w:marLeft w:val="0"/>
      <w:marRight w:val="0"/>
      <w:marTop w:val="0"/>
      <w:marBottom w:val="0"/>
      <w:divBdr>
        <w:top w:val="none" w:sz="0" w:space="0" w:color="auto"/>
        <w:left w:val="none" w:sz="0" w:space="0" w:color="auto"/>
        <w:bottom w:val="none" w:sz="0" w:space="0" w:color="auto"/>
        <w:right w:val="none" w:sz="0" w:space="0" w:color="auto"/>
      </w:divBdr>
      <w:divsChild>
        <w:div w:id="1217936566">
          <w:marLeft w:val="0"/>
          <w:marRight w:val="0"/>
          <w:marTop w:val="0"/>
          <w:marBottom w:val="0"/>
          <w:divBdr>
            <w:top w:val="none" w:sz="0" w:space="0" w:color="auto"/>
            <w:left w:val="none" w:sz="0" w:space="0" w:color="auto"/>
            <w:bottom w:val="none" w:sz="0" w:space="0" w:color="auto"/>
            <w:right w:val="none" w:sz="0" w:space="0" w:color="auto"/>
          </w:divBdr>
        </w:div>
        <w:div w:id="562837664">
          <w:marLeft w:val="0"/>
          <w:marRight w:val="0"/>
          <w:marTop w:val="0"/>
          <w:marBottom w:val="0"/>
          <w:divBdr>
            <w:top w:val="none" w:sz="0" w:space="0" w:color="auto"/>
            <w:left w:val="none" w:sz="0" w:space="0" w:color="auto"/>
            <w:bottom w:val="none" w:sz="0" w:space="0" w:color="auto"/>
            <w:right w:val="none" w:sz="0" w:space="0" w:color="auto"/>
          </w:divBdr>
        </w:div>
        <w:div w:id="1511217719">
          <w:marLeft w:val="0"/>
          <w:marRight w:val="0"/>
          <w:marTop w:val="0"/>
          <w:marBottom w:val="0"/>
          <w:divBdr>
            <w:top w:val="none" w:sz="0" w:space="0" w:color="auto"/>
            <w:left w:val="none" w:sz="0" w:space="0" w:color="auto"/>
            <w:bottom w:val="none" w:sz="0" w:space="0" w:color="auto"/>
            <w:right w:val="none" w:sz="0" w:space="0" w:color="auto"/>
          </w:divBdr>
        </w:div>
        <w:div w:id="106974403">
          <w:marLeft w:val="0"/>
          <w:marRight w:val="0"/>
          <w:marTop w:val="0"/>
          <w:marBottom w:val="0"/>
          <w:divBdr>
            <w:top w:val="none" w:sz="0" w:space="0" w:color="auto"/>
            <w:left w:val="none" w:sz="0" w:space="0" w:color="auto"/>
            <w:bottom w:val="none" w:sz="0" w:space="0" w:color="auto"/>
            <w:right w:val="none" w:sz="0" w:space="0" w:color="auto"/>
          </w:divBdr>
        </w:div>
        <w:div w:id="1730418640">
          <w:marLeft w:val="0"/>
          <w:marRight w:val="0"/>
          <w:marTop w:val="0"/>
          <w:marBottom w:val="0"/>
          <w:divBdr>
            <w:top w:val="none" w:sz="0" w:space="0" w:color="auto"/>
            <w:left w:val="none" w:sz="0" w:space="0" w:color="auto"/>
            <w:bottom w:val="none" w:sz="0" w:space="0" w:color="auto"/>
            <w:right w:val="none" w:sz="0" w:space="0" w:color="auto"/>
          </w:divBdr>
        </w:div>
        <w:div w:id="455834865">
          <w:marLeft w:val="0"/>
          <w:marRight w:val="0"/>
          <w:marTop w:val="0"/>
          <w:marBottom w:val="0"/>
          <w:divBdr>
            <w:top w:val="none" w:sz="0" w:space="0" w:color="auto"/>
            <w:left w:val="none" w:sz="0" w:space="0" w:color="auto"/>
            <w:bottom w:val="none" w:sz="0" w:space="0" w:color="auto"/>
            <w:right w:val="none" w:sz="0" w:space="0" w:color="auto"/>
          </w:divBdr>
        </w:div>
        <w:div w:id="1638876789">
          <w:marLeft w:val="0"/>
          <w:marRight w:val="0"/>
          <w:marTop w:val="0"/>
          <w:marBottom w:val="0"/>
          <w:divBdr>
            <w:top w:val="none" w:sz="0" w:space="0" w:color="auto"/>
            <w:left w:val="none" w:sz="0" w:space="0" w:color="auto"/>
            <w:bottom w:val="none" w:sz="0" w:space="0" w:color="auto"/>
            <w:right w:val="none" w:sz="0" w:space="0" w:color="auto"/>
          </w:divBdr>
        </w:div>
        <w:div w:id="102120709">
          <w:marLeft w:val="0"/>
          <w:marRight w:val="0"/>
          <w:marTop w:val="0"/>
          <w:marBottom w:val="0"/>
          <w:divBdr>
            <w:top w:val="none" w:sz="0" w:space="0" w:color="auto"/>
            <w:left w:val="none" w:sz="0" w:space="0" w:color="auto"/>
            <w:bottom w:val="none" w:sz="0" w:space="0" w:color="auto"/>
            <w:right w:val="none" w:sz="0" w:space="0" w:color="auto"/>
          </w:divBdr>
        </w:div>
        <w:div w:id="40134690">
          <w:marLeft w:val="0"/>
          <w:marRight w:val="0"/>
          <w:marTop w:val="0"/>
          <w:marBottom w:val="0"/>
          <w:divBdr>
            <w:top w:val="none" w:sz="0" w:space="0" w:color="auto"/>
            <w:left w:val="none" w:sz="0" w:space="0" w:color="auto"/>
            <w:bottom w:val="none" w:sz="0" w:space="0" w:color="auto"/>
            <w:right w:val="none" w:sz="0" w:space="0" w:color="auto"/>
          </w:divBdr>
        </w:div>
        <w:div w:id="174076861">
          <w:marLeft w:val="0"/>
          <w:marRight w:val="0"/>
          <w:marTop w:val="0"/>
          <w:marBottom w:val="0"/>
          <w:divBdr>
            <w:top w:val="none" w:sz="0" w:space="0" w:color="auto"/>
            <w:left w:val="none" w:sz="0" w:space="0" w:color="auto"/>
            <w:bottom w:val="none" w:sz="0" w:space="0" w:color="auto"/>
            <w:right w:val="none" w:sz="0" w:space="0" w:color="auto"/>
          </w:divBdr>
        </w:div>
        <w:div w:id="2084335045">
          <w:marLeft w:val="0"/>
          <w:marRight w:val="0"/>
          <w:marTop w:val="0"/>
          <w:marBottom w:val="0"/>
          <w:divBdr>
            <w:top w:val="none" w:sz="0" w:space="0" w:color="auto"/>
            <w:left w:val="none" w:sz="0" w:space="0" w:color="auto"/>
            <w:bottom w:val="none" w:sz="0" w:space="0" w:color="auto"/>
            <w:right w:val="none" w:sz="0" w:space="0" w:color="auto"/>
          </w:divBdr>
        </w:div>
        <w:div w:id="1008486658">
          <w:marLeft w:val="0"/>
          <w:marRight w:val="0"/>
          <w:marTop w:val="0"/>
          <w:marBottom w:val="0"/>
          <w:divBdr>
            <w:top w:val="none" w:sz="0" w:space="0" w:color="auto"/>
            <w:left w:val="none" w:sz="0" w:space="0" w:color="auto"/>
            <w:bottom w:val="none" w:sz="0" w:space="0" w:color="auto"/>
            <w:right w:val="none" w:sz="0" w:space="0" w:color="auto"/>
          </w:divBdr>
        </w:div>
        <w:div w:id="1682270322">
          <w:marLeft w:val="0"/>
          <w:marRight w:val="0"/>
          <w:marTop w:val="0"/>
          <w:marBottom w:val="0"/>
          <w:divBdr>
            <w:top w:val="none" w:sz="0" w:space="0" w:color="auto"/>
            <w:left w:val="none" w:sz="0" w:space="0" w:color="auto"/>
            <w:bottom w:val="none" w:sz="0" w:space="0" w:color="auto"/>
            <w:right w:val="none" w:sz="0" w:space="0" w:color="auto"/>
          </w:divBdr>
        </w:div>
      </w:divsChild>
    </w:div>
    <w:div w:id="1990288103">
      <w:bodyDiv w:val="1"/>
      <w:marLeft w:val="0"/>
      <w:marRight w:val="0"/>
      <w:marTop w:val="0"/>
      <w:marBottom w:val="0"/>
      <w:divBdr>
        <w:top w:val="none" w:sz="0" w:space="0" w:color="auto"/>
        <w:left w:val="none" w:sz="0" w:space="0" w:color="auto"/>
        <w:bottom w:val="none" w:sz="0" w:space="0" w:color="auto"/>
        <w:right w:val="none" w:sz="0" w:space="0" w:color="auto"/>
      </w:divBdr>
      <w:divsChild>
        <w:div w:id="1326783053">
          <w:marLeft w:val="0"/>
          <w:marRight w:val="0"/>
          <w:marTop w:val="0"/>
          <w:marBottom w:val="0"/>
          <w:divBdr>
            <w:top w:val="none" w:sz="0" w:space="0" w:color="auto"/>
            <w:left w:val="none" w:sz="0" w:space="0" w:color="auto"/>
            <w:bottom w:val="none" w:sz="0" w:space="0" w:color="auto"/>
            <w:right w:val="none" w:sz="0" w:space="0" w:color="auto"/>
          </w:divBdr>
          <w:divsChild>
            <w:div w:id="161089912">
              <w:marLeft w:val="0"/>
              <w:marRight w:val="0"/>
              <w:marTop w:val="0"/>
              <w:marBottom w:val="0"/>
              <w:divBdr>
                <w:top w:val="none" w:sz="0" w:space="0" w:color="auto"/>
                <w:left w:val="none" w:sz="0" w:space="0" w:color="auto"/>
                <w:bottom w:val="none" w:sz="0" w:space="0" w:color="auto"/>
                <w:right w:val="none" w:sz="0" w:space="0" w:color="auto"/>
              </w:divBdr>
              <w:divsChild>
                <w:div w:id="1488671513">
                  <w:marLeft w:val="0"/>
                  <w:marRight w:val="0"/>
                  <w:marTop w:val="0"/>
                  <w:marBottom w:val="0"/>
                  <w:divBdr>
                    <w:top w:val="none" w:sz="0" w:space="0" w:color="auto"/>
                    <w:left w:val="none" w:sz="0" w:space="0" w:color="auto"/>
                    <w:bottom w:val="none" w:sz="0" w:space="0" w:color="auto"/>
                    <w:right w:val="none" w:sz="0" w:space="0" w:color="auto"/>
                  </w:divBdr>
                </w:div>
                <w:div w:id="317073499">
                  <w:marLeft w:val="0"/>
                  <w:marRight w:val="0"/>
                  <w:marTop w:val="0"/>
                  <w:marBottom w:val="0"/>
                  <w:divBdr>
                    <w:top w:val="none" w:sz="0" w:space="0" w:color="auto"/>
                    <w:left w:val="none" w:sz="0" w:space="0" w:color="auto"/>
                    <w:bottom w:val="none" w:sz="0" w:space="0" w:color="auto"/>
                    <w:right w:val="none" w:sz="0" w:space="0" w:color="auto"/>
                  </w:divBdr>
                </w:div>
                <w:div w:id="859315010">
                  <w:marLeft w:val="0"/>
                  <w:marRight w:val="0"/>
                  <w:marTop w:val="0"/>
                  <w:marBottom w:val="0"/>
                  <w:divBdr>
                    <w:top w:val="none" w:sz="0" w:space="0" w:color="auto"/>
                    <w:left w:val="none" w:sz="0" w:space="0" w:color="auto"/>
                    <w:bottom w:val="none" w:sz="0" w:space="0" w:color="auto"/>
                    <w:right w:val="none" w:sz="0" w:space="0" w:color="auto"/>
                  </w:divBdr>
                </w:div>
                <w:div w:id="1043603963">
                  <w:marLeft w:val="0"/>
                  <w:marRight w:val="0"/>
                  <w:marTop w:val="0"/>
                  <w:marBottom w:val="0"/>
                  <w:divBdr>
                    <w:top w:val="none" w:sz="0" w:space="0" w:color="auto"/>
                    <w:left w:val="none" w:sz="0" w:space="0" w:color="auto"/>
                    <w:bottom w:val="none" w:sz="0" w:space="0" w:color="auto"/>
                    <w:right w:val="none" w:sz="0" w:space="0" w:color="auto"/>
                  </w:divBdr>
                </w:div>
                <w:div w:id="853612203">
                  <w:marLeft w:val="0"/>
                  <w:marRight w:val="0"/>
                  <w:marTop w:val="0"/>
                  <w:marBottom w:val="0"/>
                  <w:divBdr>
                    <w:top w:val="none" w:sz="0" w:space="0" w:color="auto"/>
                    <w:left w:val="none" w:sz="0" w:space="0" w:color="auto"/>
                    <w:bottom w:val="none" w:sz="0" w:space="0" w:color="auto"/>
                    <w:right w:val="none" w:sz="0" w:space="0" w:color="auto"/>
                  </w:divBdr>
                </w:div>
                <w:div w:id="781413239">
                  <w:marLeft w:val="0"/>
                  <w:marRight w:val="0"/>
                  <w:marTop w:val="0"/>
                  <w:marBottom w:val="0"/>
                  <w:divBdr>
                    <w:top w:val="none" w:sz="0" w:space="0" w:color="auto"/>
                    <w:left w:val="none" w:sz="0" w:space="0" w:color="auto"/>
                    <w:bottom w:val="none" w:sz="0" w:space="0" w:color="auto"/>
                    <w:right w:val="none" w:sz="0" w:space="0" w:color="auto"/>
                  </w:divBdr>
                </w:div>
                <w:div w:id="1737313469">
                  <w:marLeft w:val="0"/>
                  <w:marRight w:val="0"/>
                  <w:marTop w:val="0"/>
                  <w:marBottom w:val="0"/>
                  <w:divBdr>
                    <w:top w:val="none" w:sz="0" w:space="0" w:color="auto"/>
                    <w:left w:val="none" w:sz="0" w:space="0" w:color="auto"/>
                    <w:bottom w:val="none" w:sz="0" w:space="0" w:color="auto"/>
                    <w:right w:val="none" w:sz="0" w:space="0" w:color="auto"/>
                  </w:divBdr>
                </w:div>
                <w:div w:id="367993257">
                  <w:marLeft w:val="0"/>
                  <w:marRight w:val="0"/>
                  <w:marTop w:val="0"/>
                  <w:marBottom w:val="0"/>
                  <w:divBdr>
                    <w:top w:val="none" w:sz="0" w:space="0" w:color="auto"/>
                    <w:left w:val="none" w:sz="0" w:space="0" w:color="auto"/>
                    <w:bottom w:val="none" w:sz="0" w:space="0" w:color="auto"/>
                    <w:right w:val="none" w:sz="0" w:space="0" w:color="auto"/>
                  </w:divBdr>
                </w:div>
                <w:div w:id="1907688357">
                  <w:marLeft w:val="0"/>
                  <w:marRight w:val="0"/>
                  <w:marTop w:val="0"/>
                  <w:marBottom w:val="0"/>
                  <w:divBdr>
                    <w:top w:val="none" w:sz="0" w:space="0" w:color="auto"/>
                    <w:left w:val="none" w:sz="0" w:space="0" w:color="auto"/>
                    <w:bottom w:val="none" w:sz="0" w:space="0" w:color="auto"/>
                    <w:right w:val="none" w:sz="0" w:space="0" w:color="auto"/>
                  </w:divBdr>
                </w:div>
                <w:div w:id="1827934177">
                  <w:marLeft w:val="0"/>
                  <w:marRight w:val="0"/>
                  <w:marTop w:val="0"/>
                  <w:marBottom w:val="0"/>
                  <w:divBdr>
                    <w:top w:val="none" w:sz="0" w:space="0" w:color="auto"/>
                    <w:left w:val="none" w:sz="0" w:space="0" w:color="auto"/>
                    <w:bottom w:val="none" w:sz="0" w:space="0" w:color="auto"/>
                    <w:right w:val="none" w:sz="0" w:space="0" w:color="auto"/>
                  </w:divBdr>
                </w:div>
                <w:div w:id="984166003">
                  <w:marLeft w:val="0"/>
                  <w:marRight w:val="0"/>
                  <w:marTop w:val="0"/>
                  <w:marBottom w:val="0"/>
                  <w:divBdr>
                    <w:top w:val="none" w:sz="0" w:space="0" w:color="auto"/>
                    <w:left w:val="none" w:sz="0" w:space="0" w:color="auto"/>
                    <w:bottom w:val="none" w:sz="0" w:space="0" w:color="auto"/>
                    <w:right w:val="none" w:sz="0" w:space="0" w:color="auto"/>
                  </w:divBdr>
                </w:div>
                <w:div w:id="153300087">
                  <w:marLeft w:val="0"/>
                  <w:marRight w:val="0"/>
                  <w:marTop w:val="0"/>
                  <w:marBottom w:val="0"/>
                  <w:divBdr>
                    <w:top w:val="none" w:sz="0" w:space="0" w:color="auto"/>
                    <w:left w:val="none" w:sz="0" w:space="0" w:color="auto"/>
                    <w:bottom w:val="none" w:sz="0" w:space="0" w:color="auto"/>
                    <w:right w:val="none" w:sz="0" w:space="0" w:color="auto"/>
                  </w:divBdr>
                </w:div>
                <w:div w:id="1695690345">
                  <w:marLeft w:val="0"/>
                  <w:marRight w:val="0"/>
                  <w:marTop w:val="0"/>
                  <w:marBottom w:val="0"/>
                  <w:divBdr>
                    <w:top w:val="none" w:sz="0" w:space="0" w:color="auto"/>
                    <w:left w:val="none" w:sz="0" w:space="0" w:color="auto"/>
                    <w:bottom w:val="none" w:sz="0" w:space="0" w:color="auto"/>
                    <w:right w:val="none" w:sz="0" w:space="0" w:color="auto"/>
                  </w:divBdr>
                </w:div>
                <w:div w:id="317078804">
                  <w:marLeft w:val="0"/>
                  <w:marRight w:val="0"/>
                  <w:marTop w:val="0"/>
                  <w:marBottom w:val="0"/>
                  <w:divBdr>
                    <w:top w:val="none" w:sz="0" w:space="0" w:color="auto"/>
                    <w:left w:val="none" w:sz="0" w:space="0" w:color="auto"/>
                    <w:bottom w:val="none" w:sz="0" w:space="0" w:color="auto"/>
                    <w:right w:val="none" w:sz="0" w:space="0" w:color="auto"/>
                  </w:divBdr>
                </w:div>
                <w:div w:id="1418096084">
                  <w:marLeft w:val="0"/>
                  <w:marRight w:val="0"/>
                  <w:marTop w:val="0"/>
                  <w:marBottom w:val="0"/>
                  <w:divBdr>
                    <w:top w:val="none" w:sz="0" w:space="0" w:color="auto"/>
                    <w:left w:val="none" w:sz="0" w:space="0" w:color="auto"/>
                    <w:bottom w:val="none" w:sz="0" w:space="0" w:color="auto"/>
                    <w:right w:val="none" w:sz="0" w:space="0" w:color="auto"/>
                  </w:divBdr>
                </w:div>
                <w:div w:id="2024433511">
                  <w:marLeft w:val="0"/>
                  <w:marRight w:val="0"/>
                  <w:marTop w:val="0"/>
                  <w:marBottom w:val="0"/>
                  <w:divBdr>
                    <w:top w:val="none" w:sz="0" w:space="0" w:color="auto"/>
                    <w:left w:val="none" w:sz="0" w:space="0" w:color="auto"/>
                    <w:bottom w:val="none" w:sz="0" w:space="0" w:color="auto"/>
                    <w:right w:val="none" w:sz="0" w:space="0" w:color="auto"/>
                  </w:divBdr>
                </w:div>
                <w:div w:id="147946943">
                  <w:marLeft w:val="0"/>
                  <w:marRight w:val="0"/>
                  <w:marTop w:val="0"/>
                  <w:marBottom w:val="0"/>
                  <w:divBdr>
                    <w:top w:val="none" w:sz="0" w:space="0" w:color="auto"/>
                    <w:left w:val="none" w:sz="0" w:space="0" w:color="auto"/>
                    <w:bottom w:val="none" w:sz="0" w:space="0" w:color="auto"/>
                    <w:right w:val="none" w:sz="0" w:space="0" w:color="auto"/>
                  </w:divBdr>
                </w:div>
                <w:div w:id="1028138415">
                  <w:marLeft w:val="0"/>
                  <w:marRight w:val="0"/>
                  <w:marTop w:val="0"/>
                  <w:marBottom w:val="0"/>
                  <w:divBdr>
                    <w:top w:val="none" w:sz="0" w:space="0" w:color="auto"/>
                    <w:left w:val="none" w:sz="0" w:space="0" w:color="auto"/>
                    <w:bottom w:val="none" w:sz="0" w:space="0" w:color="auto"/>
                    <w:right w:val="none" w:sz="0" w:space="0" w:color="auto"/>
                  </w:divBdr>
                </w:div>
                <w:div w:id="1085683780">
                  <w:marLeft w:val="0"/>
                  <w:marRight w:val="0"/>
                  <w:marTop w:val="0"/>
                  <w:marBottom w:val="0"/>
                  <w:divBdr>
                    <w:top w:val="none" w:sz="0" w:space="0" w:color="auto"/>
                    <w:left w:val="none" w:sz="0" w:space="0" w:color="auto"/>
                    <w:bottom w:val="none" w:sz="0" w:space="0" w:color="auto"/>
                    <w:right w:val="none" w:sz="0" w:space="0" w:color="auto"/>
                  </w:divBdr>
                </w:div>
                <w:div w:id="278607166">
                  <w:marLeft w:val="0"/>
                  <w:marRight w:val="0"/>
                  <w:marTop w:val="0"/>
                  <w:marBottom w:val="0"/>
                  <w:divBdr>
                    <w:top w:val="none" w:sz="0" w:space="0" w:color="auto"/>
                    <w:left w:val="none" w:sz="0" w:space="0" w:color="auto"/>
                    <w:bottom w:val="none" w:sz="0" w:space="0" w:color="auto"/>
                    <w:right w:val="none" w:sz="0" w:space="0" w:color="auto"/>
                  </w:divBdr>
                </w:div>
                <w:div w:id="712969487">
                  <w:marLeft w:val="0"/>
                  <w:marRight w:val="0"/>
                  <w:marTop w:val="0"/>
                  <w:marBottom w:val="0"/>
                  <w:divBdr>
                    <w:top w:val="none" w:sz="0" w:space="0" w:color="auto"/>
                    <w:left w:val="none" w:sz="0" w:space="0" w:color="auto"/>
                    <w:bottom w:val="none" w:sz="0" w:space="0" w:color="auto"/>
                    <w:right w:val="none" w:sz="0" w:space="0" w:color="auto"/>
                  </w:divBdr>
                </w:div>
                <w:div w:id="355929904">
                  <w:marLeft w:val="0"/>
                  <w:marRight w:val="0"/>
                  <w:marTop w:val="0"/>
                  <w:marBottom w:val="0"/>
                  <w:divBdr>
                    <w:top w:val="none" w:sz="0" w:space="0" w:color="auto"/>
                    <w:left w:val="none" w:sz="0" w:space="0" w:color="auto"/>
                    <w:bottom w:val="none" w:sz="0" w:space="0" w:color="auto"/>
                    <w:right w:val="none" w:sz="0" w:space="0" w:color="auto"/>
                  </w:divBdr>
                </w:div>
                <w:div w:id="951937338">
                  <w:marLeft w:val="0"/>
                  <w:marRight w:val="0"/>
                  <w:marTop w:val="0"/>
                  <w:marBottom w:val="0"/>
                  <w:divBdr>
                    <w:top w:val="none" w:sz="0" w:space="0" w:color="auto"/>
                    <w:left w:val="none" w:sz="0" w:space="0" w:color="auto"/>
                    <w:bottom w:val="none" w:sz="0" w:space="0" w:color="auto"/>
                    <w:right w:val="none" w:sz="0" w:space="0" w:color="auto"/>
                  </w:divBdr>
                </w:div>
                <w:div w:id="2000691357">
                  <w:marLeft w:val="0"/>
                  <w:marRight w:val="0"/>
                  <w:marTop w:val="0"/>
                  <w:marBottom w:val="0"/>
                  <w:divBdr>
                    <w:top w:val="none" w:sz="0" w:space="0" w:color="auto"/>
                    <w:left w:val="none" w:sz="0" w:space="0" w:color="auto"/>
                    <w:bottom w:val="none" w:sz="0" w:space="0" w:color="auto"/>
                    <w:right w:val="none" w:sz="0" w:space="0" w:color="auto"/>
                  </w:divBdr>
                </w:div>
                <w:div w:id="846559578">
                  <w:marLeft w:val="0"/>
                  <w:marRight w:val="0"/>
                  <w:marTop w:val="0"/>
                  <w:marBottom w:val="0"/>
                  <w:divBdr>
                    <w:top w:val="none" w:sz="0" w:space="0" w:color="auto"/>
                    <w:left w:val="none" w:sz="0" w:space="0" w:color="auto"/>
                    <w:bottom w:val="none" w:sz="0" w:space="0" w:color="auto"/>
                    <w:right w:val="none" w:sz="0" w:space="0" w:color="auto"/>
                  </w:divBdr>
                </w:div>
                <w:div w:id="438839632">
                  <w:marLeft w:val="0"/>
                  <w:marRight w:val="0"/>
                  <w:marTop w:val="0"/>
                  <w:marBottom w:val="0"/>
                  <w:divBdr>
                    <w:top w:val="none" w:sz="0" w:space="0" w:color="auto"/>
                    <w:left w:val="none" w:sz="0" w:space="0" w:color="auto"/>
                    <w:bottom w:val="none" w:sz="0" w:space="0" w:color="auto"/>
                    <w:right w:val="none" w:sz="0" w:space="0" w:color="auto"/>
                  </w:divBdr>
                </w:div>
                <w:div w:id="1895391949">
                  <w:marLeft w:val="0"/>
                  <w:marRight w:val="0"/>
                  <w:marTop w:val="0"/>
                  <w:marBottom w:val="0"/>
                  <w:divBdr>
                    <w:top w:val="none" w:sz="0" w:space="0" w:color="auto"/>
                    <w:left w:val="none" w:sz="0" w:space="0" w:color="auto"/>
                    <w:bottom w:val="none" w:sz="0" w:space="0" w:color="auto"/>
                    <w:right w:val="none" w:sz="0" w:space="0" w:color="auto"/>
                  </w:divBdr>
                </w:div>
                <w:div w:id="123619350">
                  <w:marLeft w:val="0"/>
                  <w:marRight w:val="0"/>
                  <w:marTop w:val="0"/>
                  <w:marBottom w:val="0"/>
                  <w:divBdr>
                    <w:top w:val="none" w:sz="0" w:space="0" w:color="auto"/>
                    <w:left w:val="none" w:sz="0" w:space="0" w:color="auto"/>
                    <w:bottom w:val="none" w:sz="0" w:space="0" w:color="auto"/>
                    <w:right w:val="none" w:sz="0" w:space="0" w:color="auto"/>
                  </w:divBdr>
                </w:div>
                <w:div w:id="505290952">
                  <w:marLeft w:val="0"/>
                  <w:marRight w:val="0"/>
                  <w:marTop w:val="0"/>
                  <w:marBottom w:val="0"/>
                  <w:divBdr>
                    <w:top w:val="none" w:sz="0" w:space="0" w:color="auto"/>
                    <w:left w:val="none" w:sz="0" w:space="0" w:color="auto"/>
                    <w:bottom w:val="none" w:sz="0" w:space="0" w:color="auto"/>
                    <w:right w:val="none" w:sz="0" w:space="0" w:color="auto"/>
                  </w:divBdr>
                </w:div>
                <w:div w:id="719327422">
                  <w:marLeft w:val="0"/>
                  <w:marRight w:val="0"/>
                  <w:marTop w:val="0"/>
                  <w:marBottom w:val="0"/>
                  <w:divBdr>
                    <w:top w:val="none" w:sz="0" w:space="0" w:color="auto"/>
                    <w:left w:val="none" w:sz="0" w:space="0" w:color="auto"/>
                    <w:bottom w:val="none" w:sz="0" w:space="0" w:color="auto"/>
                    <w:right w:val="none" w:sz="0" w:space="0" w:color="auto"/>
                  </w:divBdr>
                </w:div>
                <w:div w:id="1385715863">
                  <w:marLeft w:val="0"/>
                  <w:marRight w:val="0"/>
                  <w:marTop w:val="0"/>
                  <w:marBottom w:val="0"/>
                  <w:divBdr>
                    <w:top w:val="none" w:sz="0" w:space="0" w:color="auto"/>
                    <w:left w:val="none" w:sz="0" w:space="0" w:color="auto"/>
                    <w:bottom w:val="none" w:sz="0" w:space="0" w:color="auto"/>
                    <w:right w:val="none" w:sz="0" w:space="0" w:color="auto"/>
                  </w:divBdr>
                </w:div>
                <w:div w:id="998188417">
                  <w:marLeft w:val="0"/>
                  <w:marRight w:val="0"/>
                  <w:marTop w:val="0"/>
                  <w:marBottom w:val="0"/>
                  <w:divBdr>
                    <w:top w:val="none" w:sz="0" w:space="0" w:color="auto"/>
                    <w:left w:val="none" w:sz="0" w:space="0" w:color="auto"/>
                    <w:bottom w:val="none" w:sz="0" w:space="0" w:color="auto"/>
                    <w:right w:val="none" w:sz="0" w:space="0" w:color="auto"/>
                  </w:divBdr>
                </w:div>
                <w:div w:id="1390959619">
                  <w:marLeft w:val="0"/>
                  <w:marRight w:val="0"/>
                  <w:marTop w:val="0"/>
                  <w:marBottom w:val="0"/>
                  <w:divBdr>
                    <w:top w:val="none" w:sz="0" w:space="0" w:color="auto"/>
                    <w:left w:val="none" w:sz="0" w:space="0" w:color="auto"/>
                    <w:bottom w:val="none" w:sz="0" w:space="0" w:color="auto"/>
                    <w:right w:val="none" w:sz="0" w:space="0" w:color="auto"/>
                  </w:divBdr>
                </w:div>
                <w:div w:id="2050374449">
                  <w:marLeft w:val="0"/>
                  <w:marRight w:val="0"/>
                  <w:marTop w:val="0"/>
                  <w:marBottom w:val="0"/>
                  <w:divBdr>
                    <w:top w:val="none" w:sz="0" w:space="0" w:color="auto"/>
                    <w:left w:val="none" w:sz="0" w:space="0" w:color="auto"/>
                    <w:bottom w:val="none" w:sz="0" w:space="0" w:color="auto"/>
                    <w:right w:val="none" w:sz="0" w:space="0" w:color="auto"/>
                  </w:divBdr>
                </w:div>
                <w:div w:id="1700743007">
                  <w:marLeft w:val="0"/>
                  <w:marRight w:val="0"/>
                  <w:marTop w:val="0"/>
                  <w:marBottom w:val="0"/>
                  <w:divBdr>
                    <w:top w:val="none" w:sz="0" w:space="0" w:color="auto"/>
                    <w:left w:val="none" w:sz="0" w:space="0" w:color="auto"/>
                    <w:bottom w:val="none" w:sz="0" w:space="0" w:color="auto"/>
                    <w:right w:val="none" w:sz="0" w:space="0" w:color="auto"/>
                  </w:divBdr>
                </w:div>
                <w:div w:id="686180260">
                  <w:marLeft w:val="0"/>
                  <w:marRight w:val="0"/>
                  <w:marTop w:val="0"/>
                  <w:marBottom w:val="0"/>
                  <w:divBdr>
                    <w:top w:val="none" w:sz="0" w:space="0" w:color="auto"/>
                    <w:left w:val="none" w:sz="0" w:space="0" w:color="auto"/>
                    <w:bottom w:val="none" w:sz="0" w:space="0" w:color="auto"/>
                    <w:right w:val="none" w:sz="0" w:space="0" w:color="auto"/>
                  </w:divBdr>
                </w:div>
                <w:div w:id="68315300">
                  <w:marLeft w:val="0"/>
                  <w:marRight w:val="0"/>
                  <w:marTop w:val="0"/>
                  <w:marBottom w:val="0"/>
                  <w:divBdr>
                    <w:top w:val="none" w:sz="0" w:space="0" w:color="auto"/>
                    <w:left w:val="none" w:sz="0" w:space="0" w:color="auto"/>
                    <w:bottom w:val="none" w:sz="0" w:space="0" w:color="auto"/>
                    <w:right w:val="none" w:sz="0" w:space="0" w:color="auto"/>
                  </w:divBdr>
                </w:div>
                <w:div w:id="16784962">
                  <w:marLeft w:val="0"/>
                  <w:marRight w:val="0"/>
                  <w:marTop w:val="0"/>
                  <w:marBottom w:val="0"/>
                  <w:divBdr>
                    <w:top w:val="none" w:sz="0" w:space="0" w:color="auto"/>
                    <w:left w:val="none" w:sz="0" w:space="0" w:color="auto"/>
                    <w:bottom w:val="none" w:sz="0" w:space="0" w:color="auto"/>
                    <w:right w:val="none" w:sz="0" w:space="0" w:color="auto"/>
                  </w:divBdr>
                </w:div>
                <w:div w:id="1776175647">
                  <w:marLeft w:val="0"/>
                  <w:marRight w:val="0"/>
                  <w:marTop w:val="0"/>
                  <w:marBottom w:val="0"/>
                  <w:divBdr>
                    <w:top w:val="none" w:sz="0" w:space="0" w:color="auto"/>
                    <w:left w:val="none" w:sz="0" w:space="0" w:color="auto"/>
                    <w:bottom w:val="none" w:sz="0" w:space="0" w:color="auto"/>
                    <w:right w:val="none" w:sz="0" w:space="0" w:color="auto"/>
                  </w:divBdr>
                </w:div>
                <w:div w:id="914316822">
                  <w:marLeft w:val="0"/>
                  <w:marRight w:val="0"/>
                  <w:marTop w:val="0"/>
                  <w:marBottom w:val="0"/>
                  <w:divBdr>
                    <w:top w:val="none" w:sz="0" w:space="0" w:color="auto"/>
                    <w:left w:val="none" w:sz="0" w:space="0" w:color="auto"/>
                    <w:bottom w:val="none" w:sz="0" w:space="0" w:color="auto"/>
                    <w:right w:val="none" w:sz="0" w:space="0" w:color="auto"/>
                  </w:divBdr>
                </w:div>
                <w:div w:id="199441240">
                  <w:marLeft w:val="0"/>
                  <w:marRight w:val="0"/>
                  <w:marTop w:val="0"/>
                  <w:marBottom w:val="0"/>
                  <w:divBdr>
                    <w:top w:val="none" w:sz="0" w:space="0" w:color="auto"/>
                    <w:left w:val="none" w:sz="0" w:space="0" w:color="auto"/>
                    <w:bottom w:val="none" w:sz="0" w:space="0" w:color="auto"/>
                    <w:right w:val="none" w:sz="0" w:space="0" w:color="auto"/>
                  </w:divBdr>
                </w:div>
                <w:div w:id="867524748">
                  <w:marLeft w:val="0"/>
                  <w:marRight w:val="0"/>
                  <w:marTop w:val="0"/>
                  <w:marBottom w:val="0"/>
                  <w:divBdr>
                    <w:top w:val="none" w:sz="0" w:space="0" w:color="auto"/>
                    <w:left w:val="none" w:sz="0" w:space="0" w:color="auto"/>
                    <w:bottom w:val="none" w:sz="0" w:space="0" w:color="auto"/>
                    <w:right w:val="none" w:sz="0" w:space="0" w:color="auto"/>
                  </w:divBdr>
                </w:div>
                <w:div w:id="1857891012">
                  <w:marLeft w:val="0"/>
                  <w:marRight w:val="0"/>
                  <w:marTop w:val="0"/>
                  <w:marBottom w:val="0"/>
                  <w:divBdr>
                    <w:top w:val="none" w:sz="0" w:space="0" w:color="auto"/>
                    <w:left w:val="none" w:sz="0" w:space="0" w:color="auto"/>
                    <w:bottom w:val="none" w:sz="0" w:space="0" w:color="auto"/>
                    <w:right w:val="none" w:sz="0" w:space="0" w:color="auto"/>
                  </w:divBdr>
                </w:div>
                <w:div w:id="668796889">
                  <w:marLeft w:val="0"/>
                  <w:marRight w:val="0"/>
                  <w:marTop w:val="0"/>
                  <w:marBottom w:val="0"/>
                  <w:divBdr>
                    <w:top w:val="none" w:sz="0" w:space="0" w:color="auto"/>
                    <w:left w:val="none" w:sz="0" w:space="0" w:color="auto"/>
                    <w:bottom w:val="none" w:sz="0" w:space="0" w:color="auto"/>
                    <w:right w:val="none" w:sz="0" w:space="0" w:color="auto"/>
                  </w:divBdr>
                </w:div>
                <w:div w:id="372390285">
                  <w:marLeft w:val="0"/>
                  <w:marRight w:val="0"/>
                  <w:marTop w:val="0"/>
                  <w:marBottom w:val="0"/>
                  <w:divBdr>
                    <w:top w:val="none" w:sz="0" w:space="0" w:color="auto"/>
                    <w:left w:val="none" w:sz="0" w:space="0" w:color="auto"/>
                    <w:bottom w:val="none" w:sz="0" w:space="0" w:color="auto"/>
                    <w:right w:val="none" w:sz="0" w:space="0" w:color="auto"/>
                  </w:divBdr>
                </w:div>
                <w:div w:id="35589316">
                  <w:marLeft w:val="0"/>
                  <w:marRight w:val="0"/>
                  <w:marTop w:val="0"/>
                  <w:marBottom w:val="0"/>
                  <w:divBdr>
                    <w:top w:val="none" w:sz="0" w:space="0" w:color="auto"/>
                    <w:left w:val="none" w:sz="0" w:space="0" w:color="auto"/>
                    <w:bottom w:val="none" w:sz="0" w:space="0" w:color="auto"/>
                    <w:right w:val="none" w:sz="0" w:space="0" w:color="auto"/>
                  </w:divBdr>
                </w:div>
                <w:div w:id="1327902234">
                  <w:marLeft w:val="0"/>
                  <w:marRight w:val="0"/>
                  <w:marTop w:val="0"/>
                  <w:marBottom w:val="0"/>
                  <w:divBdr>
                    <w:top w:val="none" w:sz="0" w:space="0" w:color="auto"/>
                    <w:left w:val="none" w:sz="0" w:space="0" w:color="auto"/>
                    <w:bottom w:val="none" w:sz="0" w:space="0" w:color="auto"/>
                    <w:right w:val="none" w:sz="0" w:space="0" w:color="auto"/>
                  </w:divBdr>
                </w:div>
                <w:div w:id="1047801057">
                  <w:marLeft w:val="0"/>
                  <w:marRight w:val="0"/>
                  <w:marTop w:val="0"/>
                  <w:marBottom w:val="0"/>
                  <w:divBdr>
                    <w:top w:val="none" w:sz="0" w:space="0" w:color="auto"/>
                    <w:left w:val="none" w:sz="0" w:space="0" w:color="auto"/>
                    <w:bottom w:val="none" w:sz="0" w:space="0" w:color="auto"/>
                    <w:right w:val="none" w:sz="0" w:space="0" w:color="auto"/>
                  </w:divBdr>
                </w:div>
                <w:div w:id="1489051516">
                  <w:marLeft w:val="0"/>
                  <w:marRight w:val="0"/>
                  <w:marTop w:val="0"/>
                  <w:marBottom w:val="0"/>
                  <w:divBdr>
                    <w:top w:val="none" w:sz="0" w:space="0" w:color="auto"/>
                    <w:left w:val="none" w:sz="0" w:space="0" w:color="auto"/>
                    <w:bottom w:val="none" w:sz="0" w:space="0" w:color="auto"/>
                    <w:right w:val="none" w:sz="0" w:space="0" w:color="auto"/>
                  </w:divBdr>
                </w:div>
                <w:div w:id="1460996908">
                  <w:marLeft w:val="0"/>
                  <w:marRight w:val="0"/>
                  <w:marTop w:val="0"/>
                  <w:marBottom w:val="0"/>
                  <w:divBdr>
                    <w:top w:val="none" w:sz="0" w:space="0" w:color="auto"/>
                    <w:left w:val="none" w:sz="0" w:space="0" w:color="auto"/>
                    <w:bottom w:val="none" w:sz="0" w:space="0" w:color="auto"/>
                    <w:right w:val="none" w:sz="0" w:space="0" w:color="auto"/>
                  </w:divBdr>
                </w:div>
                <w:div w:id="317922599">
                  <w:marLeft w:val="0"/>
                  <w:marRight w:val="0"/>
                  <w:marTop w:val="0"/>
                  <w:marBottom w:val="0"/>
                  <w:divBdr>
                    <w:top w:val="none" w:sz="0" w:space="0" w:color="auto"/>
                    <w:left w:val="none" w:sz="0" w:space="0" w:color="auto"/>
                    <w:bottom w:val="none" w:sz="0" w:space="0" w:color="auto"/>
                    <w:right w:val="none" w:sz="0" w:space="0" w:color="auto"/>
                  </w:divBdr>
                </w:div>
                <w:div w:id="2139688787">
                  <w:marLeft w:val="0"/>
                  <w:marRight w:val="0"/>
                  <w:marTop w:val="0"/>
                  <w:marBottom w:val="0"/>
                  <w:divBdr>
                    <w:top w:val="none" w:sz="0" w:space="0" w:color="auto"/>
                    <w:left w:val="none" w:sz="0" w:space="0" w:color="auto"/>
                    <w:bottom w:val="none" w:sz="0" w:space="0" w:color="auto"/>
                    <w:right w:val="none" w:sz="0" w:space="0" w:color="auto"/>
                  </w:divBdr>
                </w:div>
                <w:div w:id="1673797927">
                  <w:marLeft w:val="0"/>
                  <w:marRight w:val="0"/>
                  <w:marTop w:val="0"/>
                  <w:marBottom w:val="0"/>
                  <w:divBdr>
                    <w:top w:val="none" w:sz="0" w:space="0" w:color="auto"/>
                    <w:left w:val="none" w:sz="0" w:space="0" w:color="auto"/>
                    <w:bottom w:val="none" w:sz="0" w:space="0" w:color="auto"/>
                    <w:right w:val="none" w:sz="0" w:space="0" w:color="auto"/>
                  </w:divBdr>
                </w:div>
                <w:div w:id="1878927429">
                  <w:marLeft w:val="0"/>
                  <w:marRight w:val="0"/>
                  <w:marTop w:val="0"/>
                  <w:marBottom w:val="0"/>
                  <w:divBdr>
                    <w:top w:val="none" w:sz="0" w:space="0" w:color="auto"/>
                    <w:left w:val="none" w:sz="0" w:space="0" w:color="auto"/>
                    <w:bottom w:val="none" w:sz="0" w:space="0" w:color="auto"/>
                    <w:right w:val="none" w:sz="0" w:space="0" w:color="auto"/>
                  </w:divBdr>
                </w:div>
                <w:div w:id="1780678897">
                  <w:marLeft w:val="0"/>
                  <w:marRight w:val="0"/>
                  <w:marTop w:val="0"/>
                  <w:marBottom w:val="0"/>
                  <w:divBdr>
                    <w:top w:val="none" w:sz="0" w:space="0" w:color="auto"/>
                    <w:left w:val="none" w:sz="0" w:space="0" w:color="auto"/>
                    <w:bottom w:val="none" w:sz="0" w:space="0" w:color="auto"/>
                    <w:right w:val="none" w:sz="0" w:space="0" w:color="auto"/>
                  </w:divBdr>
                </w:div>
                <w:div w:id="619603455">
                  <w:marLeft w:val="0"/>
                  <w:marRight w:val="0"/>
                  <w:marTop w:val="0"/>
                  <w:marBottom w:val="0"/>
                  <w:divBdr>
                    <w:top w:val="none" w:sz="0" w:space="0" w:color="auto"/>
                    <w:left w:val="none" w:sz="0" w:space="0" w:color="auto"/>
                    <w:bottom w:val="none" w:sz="0" w:space="0" w:color="auto"/>
                    <w:right w:val="none" w:sz="0" w:space="0" w:color="auto"/>
                  </w:divBdr>
                </w:div>
                <w:div w:id="311253738">
                  <w:marLeft w:val="0"/>
                  <w:marRight w:val="0"/>
                  <w:marTop w:val="0"/>
                  <w:marBottom w:val="0"/>
                  <w:divBdr>
                    <w:top w:val="none" w:sz="0" w:space="0" w:color="auto"/>
                    <w:left w:val="none" w:sz="0" w:space="0" w:color="auto"/>
                    <w:bottom w:val="none" w:sz="0" w:space="0" w:color="auto"/>
                    <w:right w:val="none" w:sz="0" w:space="0" w:color="auto"/>
                  </w:divBdr>
                </w:div>
                <w:div w:id="14041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6874">
          <w:marLeft w:val="0"/>
          <w:marRight w:val="0"/>
          <w:marTop w:val="0"/>
          <w:marBottom w:val="0"/>
          <w:divBdr>
            <w:top w:val="none" w:sz="0" w:space="0" w:color="auto"/>
            <w:left w:val="none" w:sz="0" w:space="0" w:color="auto"/>
            <w:bottom w:val="none" w:sz="0" w:space="0" w:color="auto"/>
            <w:right w:val="none" w:sz="0" w:space="0" w:color="auto"/>
          </w:divBdr>
          <w:divsChild>
            <w:div w:id="990794345">
              <w:marLeft w:val="0"/>
              <w:marRight w:val="0"/>
              <w:marTop w:val="0"/>
              <w:marBottom w:val="0"/>
              <w:divBdr>
                <w:top w:val="none" w:sz="0" w:space="0" w:color="auto"/>
                <w:left w:val="none" w:sz="0" w:space="0" w:color="auto"/>
                <w:bottom w:val="none" w:sz="0" w:space="0" w:color="auto"/>
                <w:right w:val="none" w:sz="0" w:space="0" w:color="auto"/>
              </w:divBdr>
              <w:divsChild>
                <w:div w:id="17044454">
                  <w:marLeft w:val="0"/>
                  <w:marRight w:val="0"/>
                  <w:marTop w:val="0"/>
                  <w:marBottom w:val="0"/>
                  <w:divBdr>
                    <w:top w:val="none" w:sz="0" w:space="0" w:color="auto"/>
                    <w:left w:val="none" w:sz="0" w:space="0" w:color="auto"/>
                    <w:bottom w:val="none" w:sz="0" w:space="0" w:color="auto"/>
                    <w:right w:val="none" w:sz="0" w:space="0" w:color="auto"/>
                  </w:divBdr>
                </w:div>
                <w:div w:id="1565751707">
                  <w:marLeft w:val="0"/>
                  <w:marRight w:val="0"/>
                  <w:marTop w:val="0"/>
                  <w:marBottom w:val="0"/>
                  <w:divBdr>
                    <w:top w:val="none" w:sz="0" w:space="0" w:color="auto"/>
                    <w:left w:val="none" w:sz="0" w:space="0" w:color="auto"/>
                    <w:bottom w:val="none" w:sz="0" w:space="0" w:color="auto"/>
                    <w:right w:val="none" w:sz="0" w:space="0" w:color="auto"/>
                  </w:divBdr>
                </w:div>
                <w:div w:id="1524905784">
                  <w:marLeft w:val="0"/>
                  <w:marRight w:val="0"/>
                  <w:marTop w:val="0"/>
                  <w:marBottom w:val="0"/>
                  <w:divBdr>
                    <w:top w:val="none" w:sz="0" w:space="0" w:color="auto"/>
                    <w:left w:val="none" w:sz="0" w:space="0" w:color="auto"/>
                    <w:bottom w:val="none" w:sz="0" w:space="0" w:color="auto"/>
                    <w:right w:val="none" w:sz="0" w:space="0" w:color="auto"/>
                  </w:divBdr>
                </w:div>
                <w:div w:id="2038308232">
                  <w:marLeft w:val="0"/>
                  <w:marRight w:val="0"/>
                  <w:marTop w:val="0"/>
                  <w:marBottom w:val="0"/>
                  <w:divBdr>
                    <w:top w:val="none" w:sz="0" w:space="0" w:color="auto"/>
                    <w:left w:val="none" w:sz="0" w:space="0" w:color="auto"/>
                    <w:bottom w:val="none" w:sz="0" w:space="0" w:color="auto"/>
                    <w:right w:val="none" w:sz="0" w:space="0" w:color="auto"/>
                  </w:divBdr>
                </w:div>
                <w:div w:id="1902017479">
                  <w:marLeft w:val="0"/>
                  <w:marRight w:val="0"/>
                  <w:marTop w:val="0"/>
                  <w:marBottom w:val="0"/>
                  <w:divBdr>
                    <w:top w:val="none" w:sz="0" w:space="0" w:color="auto"/>
                    <w:left w:val="none" w:sz="0" w:space="0" w:color="auto"/>
                    <w:bottom w:val="none" w:sz="0" w:space="0" w:color="auto"/>
                    <w:right w:val="none" w:sz="0" w:space="0" w:color="auto"/>
                  </w:divBdr>
                </w:div>
                <w:div w:id="724138749">
                  <w:marLeft w:val="0"/>
                  <w:marRight w:val="0"/>
                  <w:marTop w:val="0"/>
                  <w:marBottom w:val="0"/>
                  <w:divBdr>
                    <w:top w:val="none" w:sz="0" w:space="0" w:color="auto"/>
                    <w:left w:val="none" w:sz="0" w:space="0" w:color="auto"/>
                    <w:bottom w:val="none" w:sz="0" w:space="0" w:color="auto"/>
                    <w:right w:val="none" w:sz="0" w:space="0" w:color="auto"/>
                  </w:divBdr>
                </w:div>
                <w:div w:id="1556238449">
                  <w:marLeft w:val="0"/>
                  <w:marRight w:val="0"/>
                  <w:marTop w:val="0"/>
                  <w:marBottom w:val="0"/>
                  <w:divBdr>
                    <w:top w:val="none" w:sz="0" w:space="0" w:color="auto"/>
                    <w:left w:val="none" w:sz="0" w:space="0" w:color="auto"/>
                    <w:bottom w:val="none" w:sz="0" w:space="0" w:color="auto"/>
                    <w:right w:val="none" w:sz="0" w:space="0" w:color="auto"/>
                  </w:divBdr>
                </w:div>
                <w:div w:id="689373597">
                  <w:marLeft w:val="0"/>
                  <w:marRight w:val="0"/>
                  <w:marTop w:val="0"/>
                  <w:marBottom w:val="0"/>
                  <w:divBdr>
                    <w:top w:val="none" w:sz="0" w:space="0" w:color="auto"/>
                    <w:left w:val="none" w:sz="0" w:space="0" w:color="auto"/>
                    <w:bottom w:val="none" w:sz="0" w:space="0" w:color="auto"/>
                    <w:right w:val="none" w:sz="0" w:space="0" w:color="auto"/>
                  </w:divBdr>
                </w:div>
                <w:div w:id="1752197228">
                  <w:marLeft w:val="0"/>
                  <w:marRight w:val="0"/>
                  <w:marTop w:val="0"/>
                  <w:marBottom w:val="0"/>
                  <w:divBdr>
                    <w:top w:val="none" w:sz="0" w:space="0" w:color="auto"/>
                    <w:left w:val="none" w:sz="0" w:space="0" w:color="auto"/>
                    <w:bottom w:val="none" w:sz="0" w:space="0" w:color="auto"/>
                    <w:right w:val="none" w:sz="0" w:space="0" w:color="auto"/>
                  </w:divBdr>
                </w:div>
                <w:div w:id="357312193">
                  <w:marLeft w:val="0"/>
                  <w:marRight w:val="0"/>
                  <w:marTop w:val="0"/>
                  <w:marBottom w:val="0"/>
                  <w:divBdr>
                    <w:top w:val="none" w:sz="0" w:space="0" w:color="auto"/>
                    <w:left w:val="none" w:sz="0" w:space="0" w:color="auto"/>
                    <w:bottom w:val="none" w:sz="0" w:space="0" w:color="auto"/>
                    <w:right w:val="none" w:sz="0" w:space="0" w:color="auto"/>
                  </w:divBdr>
                </w:div>
                <w:div w:id="1461802925">
                  <w:marLeft w:val="0"/>
                  <w:marRight w:val="0"/>
                  <w:marTop w:val="0"/>
                  <w:marBottom w:val="0"/>
                  <w:divBdr>
                    <w:top w:val="none" w:sz="0" w:space="0" w:color="auto"/>
                    <w:left w:val="none" w:sz="0" w:space="0" w:color="auto"/>
                    <w:bottom w:val="none" w:sz="0" w:space="0" w:color="auto"/>
                    <w:right w:val="none" w:sz="0" w:space="0" w:color="auto"/>
                  </w:divBdr>
                </w:div>
                <w:div w:id="935556772">
                  <w:marLeft w:val="0"/>
                  <w:marRight w:val="0"/>
                  <w:marTop w:val="0"/>
                  <w:marBottom w:val="0"/>
                  <w:divBdr>
                    <w:top w:val="none" w:sz="0" w:space="0" w:color="auto"/>
                    <w:left w:val="none" w:sz="0" w:space="0" w:color="auto"/>
                    <w:bottom w:val="none" w:sz="0" w:space="0" w:color="auto"/>
                    <w:right w:val="none" w:sz="0" w:space="0" w:color="auto"/>
                  </w:divBdr>
                </w:div>
                <w:div w:id="394283953">
                  <w:marLeft w:val="0"/>
                  <w:marRight w:val="0"/>
                  <w:marTop w:val="0"/>
                  <w:marBottom w:val="0"/>
                  <w:divBdr>
                    <w:top w:val="none" w:sz="0" w:space="0" w:color="auto"/>
                    <w:left w:val="none" w:sz="0" w:space="0" w:color="auto"/>
                    <w:bottom w:val="none" w:sz="0" w:space="0" w:color="auto"/>
                    <w:right w:val="none" w:sz="0" w:space="0" w:color="auto"/>
                  </w:divBdr>
                </w:div>
                <w:div w:id="1717656882">
                  <w:marLeft w:val="0"/>
                  <w:marRight w:val="0"/>
                  <w:marTop w:val="0"/>
                  <w:marBottom w:val="0"/>
                  <w:divBdr>
                    <w:top w:val="none" w:sz="0" w:space="0" w:color="auto"/>
                    <w:left w:val="none" w:sz="0" w:space="0" w:color="auto"/>
                    <w:bottom w:val="none" w:sz="0" w:space="0" w:color="auto"/>
                    <w:right w:val="none" w:sz="0" w:space="0" w:color="auto"/>
                  </w:divBdr>
                </w:div>
                <w:div w:id="1870801358">
                  <w:marLeft w:val="0"/>
                  <w:marRight w:val="0"/>
                  <w:marTop w:val="0"/>
                  <w:marBottom w:val="0"/>
                  <w:divBdr>
                    <w:top w:val="none" w:sz="0" w:space="0" w:color="auto"/>
                    <w:left w:val="none" w:sz="0" w:space="0" w:color="auto"/>
                    <w:bottom w:val="none" w:sz="0" w:space="0" w:color="auto"/>
                    <w:right w:val="none" w:sz="0" w:space="0" w:color="auto"/>
                  </w:divBdr>
                </w:div>
                <w:div w:id="1445612585">
                  <w:marLeft w:val="0"/>
                  <w:marRight w:val="0"/>
                  <w:marTop w:val="0"/>
                  <w:marBottom w:val="0"/>
                  <w:divBdr>
                    <w:top w:val="none" w:sz="0" w:space="0" w:color="auto"/>
                    <w:left w:val="none" w:sz="0" w:space="0" w:color="auto"/>
                    <w:bottom w:val="none" w:sz="0" w:space="0" w:color="auto"/>
                    <w:right w:val="none" w:sz="0" w:space="0" w:color="auto"/>
                  </w:divBdr>
                </w:div>
                <w:div w:id="1682469650">
                  <w:marLeft w:val="0"/>
                  <w:marRight w:val="0"/>
                  <w:marTop w:val="0"/>
                  <w:marBottom w:val="0"/>
                  <w:divBdr>
                    <w:top w:val="none" w:sz="0" w:space="0" w:color="auto"/>
                    <w:left w:val="none" w:sz="0" w:space="0" w:color="auto"/>
                    <w:bottom w:val="none" w:sz="0" w:space="0" w:color="auto"/>
                    <w:right w:val="none" w:sz="0" w:space="0" w:color="auto"/>
                  </w:divBdr>
                </w:div>
                <w:div w:id="818766390">
                  <w:marLeft w:val="0"/>
                  <w:marRight w:val="0"/>
                  <w:marTop w:val="0"/>
                  <w:marBottom w:val="0"/>
                  <w:divBdr>
                    <w:top w:val="none" w:sz="0" w:space="0" w:color="auto"/>
                    <w:left w:val="none" w:sz="0" w:space="0" w:color="auto"/>
                    <w:bottom w:val="none" w:sz="0" w:space="0" w:color="auto"/>
                    <w:right w:val="none" w:sz="0" w:space="0" w:color="auto"/>
                  </w:divBdr>
                </w:div>
                <w:div w:id="1186091274">
                  <w:marLeft w:val="0"/>
                  <w:marRight w:val="0"/>
                  <w:marTop w:val="0"/>
                  <w:marBottom w:val="0"/>
                  <w:divBdr>
                    <w:top w:val="none" w:sz="0" w:space="0" w:color="auto"/>
                    <w:left w:val="none" w:sz="0" w:space="0" w:color="auto"/>
                    <w:bottom w:val="none" w:sz="0" w:space="0" w:color="auto"/>
                    <w:right w:val="none" w:sz="0" w:space="0" w:color="auto"/>
                  </w:divBdr>
                </w:div>
                <w:div w:id="325402998">
                  <w:marLeft w:val="0"/>
                  <w:marRight w:val="0"/>
                  <w:marTop w:val="0"/>
                  <w:marBottom w:val="0"/>
                  <w:divBdr>
                    <w:top w:val="none" w:sz="0" w:space="0" w:color="auto"/>
                    <w:left w:val="none" w:sz="0" w:space="0" w:color="auto"/>
                    <w:bottom w:val="none" w:sz="0" w:space="0" w:color="auto"/>
                    <w:right w:val="none" w:sz="0" w:space="0" w:color="auto"/>
                  </w:divBdr>
                </w:div>
                <w:div w:id="1991666353">
                  <w:marLeft w:val="0"/>
                  <w:marRight w:val="0"/>
                  <w:marTop w:val="0"/>
                  <w:marBottom w:val="0"/>
                  <w:divBdr>
                    <w:top w:val="none" w:sz="0" w:space="0" w:color="auto"/>
                    <w:left w:val="none" w:sz="0" w:space="0" w:color="auto"/>
                    <w:bottom w:val="none" w:sz="0" w:space="0" w:color="auto"/>
                    <w:right w:val="none" w:sz="0" w:space="0" w:color="auto"/>
                  </w:divBdr>
                </w:div>
                <w:div w:id="1127621176">
                  <w:marLeft w:val="0"/>
                  <w:marRight w:val="0"/>
                  <w:marTop w:val="0"/>
                  <w:marBottom w:val="0"/>
                  <w:divBdr>
                    <w:top w:val="none" w:sz="0" w:space="0" w:color="auto"/>
                    <w:left w:val="none" w:sz="0" w:space="0" w:color="auto"/>
                    <w:bottom w:val="none" w:sz="0" w:space="0" w:color="auto"/>
                    <w:right w:val="none" w:sz="0" w:space="0" w:color="auto"/>
                  </w:divBdr>
                </w:div>
                <w:div w:id="1043209236">
                  <w:marLeft w:val="0"/>
                  <w:marRight w:val="0"/>
                  <w:marTop w:val="0"/>
                  <w:marBottom w:val="0"/>
                  <w:divBdr>
                    <w:top w:val="none" w:sz="0" w:space="0" w:color="auto"/>
                    <w:left w:val="none" w:sz="0" w:space="0" w:color="auto"/>
                    <w:bottom w:val="none" w:sz="0" w:space="0" w:color="auto"/>
                    <w:right w:val="none" w:sz="0" w:space="0" w:color="auto"/>
                  </w:divBdr>
                </w:div>
                <w:div w:id="773130392">
                  <w:marLeft w:val="0"/>
                  <w:marRight w:val="0"/>
                  <w:marTop w:val="0"/>
                  <w:marBottom w:val="0"/>
                  <w:divBdr>
                    <w:top w:val="none" w:sz="0" w:space="0" w:color="auto"/>
                    <w:left w:val="none" w:sz="0" w:space="0" w:color="auto"/>
                    <w:bottom w:val="none" w:sz="0" w:space="0" w:color="auto"/>
                    <w:right w:val="none" w:sz="0" w:space="0" w:color="auto"/>
                  </w:divBdr>
                </w:div>
                <w:div w:id="8481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6981">
      <w:bodyDiv w:val="1"/>
      <w:marLeft w:val="0"/>
      <w:marRight w:val="0"/>
      <w:marTop w:val="0"/>
      <w:marBottom w:val="0"/>
      <w:divBdr>
        <w:top w:val="none" w:sz="0" w:space="0" w:color="auto"/>
        <w:left w:val="none" w:sz="0" w:space="0" w:color="auto"/>
        <w:bottom w:val="none" w:sz="0" w:space="0" w:color="auto"/>
        <w:right w:val="none" w:sz="0" w:space="0" w:color="auto"/>
      </w:divBdr>
      <w:divsChild>
        <w:div w:id="391850891">
          <w:marLeft w:val="0"/>
          <w:marRight w:val="0"/>
          <w:marTop w:val="0"/>
          <w:marBottom w:val="0"/>
          <w:divBdr>
            <w:top w:val="none" w:sz="0" w:space="0" w:color="auto"/>
            <w:left w:val="none" w:sz="0" w:space="0" w:color="auto"/>
            <w:bottom w:val="none" w:sz="0" w:space="0" w:color="auto"/>
            <w:right w:val="none" w:sz="0" w:space="0" w:color="auto"/>
          </w:divBdr>
          <w:divsChild>
            <w:div w:id="2024933294">
              <w:marLeft w:val="0"/>
              <w:marRight w:val="0"/>
              <w:marTop w:val="0"/>
              <w:marBottom w:val="0"/>
              <w:divBdr>
                <w:top w:val="none" w:sz="0" w:space="0" w:color="auto"/>
                <w:left w:val="none" w:sz="0" w:space="0" w:color="auto"/>
                <w:bottom w:val="none" w:sz="0" w:space="0" w:color="auto"/>
                <w:right w:val="none" w:sz="0" w:space="0" w:color="auto"/>
              </w:divBdr>
              <w:divsChild>
                <w:div w:id="606426822">
                  <w:marLeft w:val="0"/>
                  <w:marRight w:val="0"/>
                  <w:marTop w:val="0"/>
                  <w:marBottom w:val="0"/>
                  <w:divBdr>
                    <w:top w:val="none" w:sz="0" w:space="0" w:color="auto"/>
                    <w:left w:val="none" w:sz="0" w:space="0" w:color="auto"/>
                    <w:bottom w:val="none" w:sz="0" w:space="0" w:color="auto"/>
                    <w:right w:val="none" w:sz="0" w:space="0" w:color="auto"/>
                  </w:divBdr>
                </w:div>
                <w:div w:id="448278615">
                  <w:marLeft w:val="0"/>
                  <w:marRight w:val="0"/>
                  <w:marTop w:val="0"/>
                  <w:marBottom w:val="0"/>
                  <w:divBdr>
                    <w:top w:val="none" w:sz="0" w:space="0" w:color="auto"/>
                    <w:left w:val="none" w:sz="0" w:space="0" w:color="auto"/>
                    <w:bottom w:val="none" w:sz="0" w:space="0" w:color="auto"/>
                    <w:right w:val="none" w:sz="0" w:space="0" w:color="auto"/>
                  </w:divBdr>
                </w:div>
                <w:div w:id="561520876">
                  <w:marLeft w:val="0"/>
                  <w:marRight w:val="0"/>
                  <w:marTop w:val="0"/>
                  <w:marBottom w:val="0"/>
                  <w:divBdr>
                    <w:top w:val="none" w:sz="0" w:space="0" w:color="auto"/>
                    <w:left w:val="none" w:sz="0" w:space="0" w:color="auto"/>
                    <w:bottom w:val="none" w:sz="0" w:space="0" w:color="auto"/>
                    <w:right w:val="none" w:sz="0" w:space="0" w:color="auto"/>
                  </w:divBdr>
                </w:div>
                <w:div w:id="496841779">
                  <w:marLeft w:val="0"/>
                  <w:marRight w:val="0"/>
                  <w:marTop w:val="0"/>
                  <w:marBottom w:val="0"/>
                  <w:divBdr>
                    <w:top w:val="none" w:sz="0" w:space="0" w:color="auto"/>
                    <w:left w:val="none" w:sz="0" w:space="0" w:color="auto"/>
                    <w:bottom w:val="none" w:sz="0" w:space="0" w:color="auto"/>
                    <w:right w:val="none" w:sz="0" w:space="0" w:color="auto"/>
                  </w:divBdr>
                </w:div>
                <w:div w:id="595333647">
                  <w:marLeft w:val="0"/>
                  <w:marRight w:val="0"/>
                  <w:marTop w:val="0"/>
                  <w:marBottom w:val="0"/>
                  <w:divBdr>
                    <w:top w:val="none" w:sz="0" w:space="0" w:color="auto"/>
                    <w:left w:val="none" w:sz="0" w:space="0" w:color="auto"/>
                    <w:bottom w:val="none" w:sz="0" w:space="0" w:color="auto"/>
                    <w:right w:val="none" w:sz="0" w:space="0" w:color="auto"/>
                  </w:divBdr>
                </w:div>
                <w:div w:id="1672486455">
                  <w:marLeft w:val="0"/>
                  <w:marRight w:val="0"/>
                  <w:marTop w:val="0"/>
                  <w:marBottom w:val="0"/>
                  <w:divBdr>
                    <w:top w:val="none" w:sz="0" w:space="0" w:color="auto"/>
                    <w:left w:val="none" w:sz="0" w:space="0" w:color="auto"/>
                    <w:bottom w:val="none" w:sz="0" w:space="0" w:color="auto"/>
                    <w:right w:val="none" w:sz="0" w:space="0" w:color="auto"/>
                  </w:divBdr>
                </w:div>
                <w:div w:id="578101557">
                  <w:marLeft w:val="0"/>
                  <w:marRight w:val="0"/>
                  <w:marTop w:val="0"/>
                  <w:marBottom w:val="0"/>
                  <w:divBdr>
                    <w:top w:val="none" w:sz="0" w:space="0" w:color="auto"/>
                    <w:left w:val="none" w:sz="0" w:space="0" w:color="auto"/>
                    <w:bottom w:val="none" w:sz="0" w:space="0" w:color="auto"/>
                    <w:right w:val="none" w:sz="0" w:space="0" w:color="auto"/>
                  </w:divBdr>
                </w:div>
                <w:div w:id="181557069">
                  <w:marLeft w:val="0"/>
                  <w:marRight w:val="0"/>
                  <w:marTop w:val="0"/>
                  <w:marBottom w:val="0"/>
                  <w:divBdr>
                    <w:top w:val="none" w:sz="0" w:space="0" w:color="auto"/>
                    <w:left w:val="none" w:sz="0" w:space="0" w:color="auto"/>
                    <w:bottom w:val="none" w:sz="0" w:space="0" w:color="auto"/>
                    <w:right w:val="none" w:sz="0" w:space="0" w:color="auto"/>
                  </w:divBdr>
                </w:div>
                <w:div w:id="1411153295">
                  <w:marLeft w:val="0"/>
                  <w:marRight w:val="0"/>
                  <w:marTop w:val="0"/>
                  <w:marBottom w:val="0"/>
                  <w:divBdr>
                    <w:top w:val="none" w:sz="0" w:space="0" w:color="auto"/>
                    <w:left w:val="none" w:sz="0" w:space="0" w:color="auto"/>
                    <w:bottom w:val="none" w:sz="0" w:space="0" w:color="auto"/>
                    <w:right w:val="none" w:sz="0" w:space="0" w:color="auto"/>
                  </w:divBdr>
                </w:div>
                <w:div w:id="38751149">
                  <w:marLeft w:val="0"/>
                  <w:marRight w:val="0"/>
                  <w:marTop w:val="0"/>
                  <w:marBottom w:val="0"/>
                  <w:divBdr>
                    <w:top w:val="none" w:sz="0" w:space="0" w:color="auto"/>
                    <w:left w:val="none" w:sz="0" w:space="0" w:color="auto"/>
                    <w:bottom w:val="none" w:sz="0" w:space="0" w:color="auto"/>
                    <w:right w:val="none" w:sz="0" w:space="0" w:color="auto"/>
                  </w:divBdr>
                </w:div>
                <w:div w:id="1042482203">
                  <w:marLeft w:val="0"/>
                  <w:marRight w:val="0"/>
                  <w:marTop w:val="0"/>
                  <w:marBottom w:val="0"/>
                  <w:divBdr>
                    <w:top w:val="none" w:sz="0" w:space="0" w:color="auto"/>
                    <w:left w:val="none" w:sz="0" w:space="0" w:color="auto"/>
                    <w:bottom w:val="none" w:sz="0" w:space="0" w:color="auto"/>
                    <w:right w:val="none" w:sz="0" w:space="0" w:color="auto"/>
                  </w:divBdr>
                </w:div>
                <w:div w:id="193420908">
                  <w:marLeft w:val="0"/>
                  <w:marRight w:val="0"/>
                  <w:marTop w:val="0"/>
                  <w:marBottom w:val="0"/>
                  <w:divBdr>
                    <w:top w:val="none" w:sz="0" w:space="0" w:color="auto"/>
                    <w:left w:val="none" w:sz="0" w:space="0" w:color="auto"/>
                    <w:bottom w:val="none" w:sz="0" w:space="0" w:color="auto"/>
                    <w:right w:val="none" w:sz="0" w:space="0" w:color="auto"/>
                  </w:divBdr>
                </w:div>
                <w:div w:id="202788594">
                  <w:marLeft w:val="0"/>
                  <w:marRight w:val="0"/>
                  <w:marTop w:val="0"/>
                  <w:marBottom w:val="0"/>
                  <w:divBdr>
                    <w:top w:val="none" w:sz="0" w:space="0" w:color="auto"/>
                    <w:left w:val="none" w:sz="0" w:space="0" w:color="auto"/>
                    <w:bottom w:val="none" w:sz="0" w:space="0" w:color="auto"/>
                    <w:right w:val="none" w:sz="0" w:space="0" w:color="auto"/>
                  </w:divBdr>
                </w:div>
                <w:div w:id="836267434">
                  <w:marLeft w:val="0"/>
                  <w:marRight w:val="0"/>
                  <w:marTop w:val="0"/>
                  <w:marBottom w:val="0"/>
                  <w:divBdr>
                    <w:top w:val="none" w:sz="0" w:space="0" w:color="auto"/>
                    <w:left w:val="none" w:sz="0" w:space="0" w:color="auto"/>
                    <w:bottom w:val="none" w:sz="0" w:space="0" w:color="auto"/>
                    <w:right w:val="none" w:sz="0" w:space="0" w:color="auto"/>
                  </w:divBdr>
                </w:div>
                <w:div w:id="1040085867">
                  <w:marLeft w:val="0"/>
                  <w:marRight w:val="0"/>
                  <w:marTop w:val="0"/>
                  <w:marBottom w:val="0"/>
                  <w:divBdr>
                    <w:top w:val="none" w:sz="0" w:space="0" w:color="auto"/>
                    <w:left w:val="none" w:sz="0" w:space="0" w:color="auto"/>
                    <w:bottom w:val="none" w:sz="0" w:space="0" w:color="auto"/>
                    <w:right w:val="none" w:sz="0" w:space="0" w:color="auto"/>
                  </w:divBdr>
                </w:div>
                <w:div w:id="74742879">
                  <w:marLeft w:val="0"/>
                  <w:marRight w:val="0"/>
                  <w:marTop w:val="0"/>
                  <w:marBottom w:val="0"/>
                  <w:divBdr>
                    <w:top w:val="none" w:sz="0" w:space="0" w:color="auto"/>
                    <w:left w:val="none" w:sz="0" w:space="0" w:color="auto"/>
                    <w:bottom w:val="none" w:sz="0" w:space="0" w:color="auto"/>
                    <w:right w:val="none" w:sz="0" w:space="0" w:color="auto"/>
                  </w:divBdr>
                </w:div>
                <w:div w:id="1914510655">
                  <w:marLeft w:val="0"/>
                  <w:marRight w:val="0"/>
                  <w:marTop w:val="0"/>
                  <w:marBottom w:val="0"/>
                  <w:divBdr>
                    <w:top w:val="none" w:sz="0" w:space="0" w:color="auto"/>
                    <w:left w:val="none" w:sz="0" w:space="0" w:color="auto"/>
                    <w:bottom w:val="none" w:sz="0" w:space="0" w:color="auto"/>
                    <w:right w:val="none" w:sz="0" w:space="0" w:color="auto"/>
                  </w:divBdr>
                </w:div>
                <w:div w:id="56368230">
                  <w:marLeft w:val="0"/>
                  <w:marRight w:val="0"/>
                  <w:marTop w:val="0"/>
                  <w:marBottom w:val="0"/>
                  <w:divBdr>
                    <w:top w:val="none" w:sz="0" w:space="0" w:color="auto"/>
                    <w:left w:val="none" w:sz="0" w:space="0" w:color="auto"/>
                    <w:bottom w:val="none" w:sz="0" w:space="0" w:color="auto"/>
                    <w:right w:val="none" w:sz="0" w:space="0" w:color="auto"/>
                  </w:divBdr>
                </w:div>
                <w:div w:id="19481380">
                  <w:marLeft w:val="0"/>
                  <w:marRight w:val="0"/>
                  <w:marTop w:val="0"/>
                  <w:marBottom w:val="0"/>
                  <w:divBdr>
                    <w:top w:val="none" w:sz="0" w:space="0" w:color="auto"/>
                    <w:left w:val="none" w:sz="0" w:space="0" w:color="auto"/>
                    <w:bottom w:val="none" w:sz="0" w:space="0" w:color="auto"/>
                    <w:right w:val="none" w:sz="0" w:space="0" w:color="auto"/>
                  </w:divBdr>
                </w:div>
                <w:div w:id="1334646636">
                  <w:marLeft w:val="0"/>
                  <w:marRight w:val="0"/>
                  <w:marTop w:val="0"/>
                  <w:marBottom w:val="0"/>
                  <w:divBdr>
                    <w:top w:val="none" w:sz="0" w:space="0" w:color="auto"/>
                    <w:left w:val="none" w:sz="0" w:space="0" w:color="auto"/>
                    <w:bottom w:val="none" w:sz="0" w:space="0" w:color="auto"/>
                    <w:right w:val="none" w:sz="0" w:space="0" w:color="auto"/>
                  </w:divBdr>
                </w:div>
                <w:div w:id="163668503">
                  <w:marLeft w:val="0"/>
                  <w:marRight w:val="0"/>
                  <w:marTop w:val="0"/>
                  <w:marBottom w:val="0"/>
                  <w:divBdr>
                    <w:top w:val="none" w:sz="0" w:space="0" w:color="auto"/>
                    <w:left w:val="none" w:sz="0" w:space="0" w:color="auto"/>
                    <w:bottom w:val="none" w:sz="0" w:space="0" w:color="auto"/>
                    <w:right w:val="none" w:sz="0" w:space="0" w:color="auto"/>
                  </w:divBdr>
                </w:div>
                <w:div w:id="1025595279">
                  <w:marLeft w:val="0"/>
                  <w:marRight w:val="0"/>
                  <w:marTop w:val="0"/>
                  <w:marBottom w:val="0"/>
                  <w:divBdr>
                    <w:top w:val="none" w:sz="0" w:space="0" w:color="auto"/>
                    <w:left w:val="none" w:sz="0" w:space="0" w:color="auto"/>
                    <w:bottom w:val="none" w:sz="0" w:space="0" w:color="auto"/>
                    <w:right w:val="none" w:sz="0" w:space="0" w:color="auto"/>
                  </w:divBdr>
                </w:div>
                <w:div w:id="423721559">
                  <w:marLeft w:val="0"/>
                  <w:marRight w:val="0"/>
                  <w:marTop w:val="0"/>
                  <w:marBottom w:val="0"/>
                  <w:divBdr>
                    <w:top w:val="none" w:sz="0" w:space="0" w:color="auto"/>
                    <w:left w:val="none" w:sz="0" w:space="0" w:color="auto"/>
                    <w:bottom w:val="none" w:sz="0" w:space="0" w:color="auto"/>
                    <w:right w:val="none" w:sz="0" w:space="0" w:color="auto"/>
                  </w:divBdr>
                </w:div>
                <w:div w:id="409934666">
                  <w:marLeft w:val="0"/>
                  <w:marRight w:val="0"/>
                  <w:marTop w:val="0"/>
                  <w:marBottom w:val="0"/>
                  <w:divBdr>
                    <w:top w:val="none" w:sz="0" w:space="0" w:color="auto"/>
                    <w:left w:val="none" w:sz="0" w:space="0" w:color="auto"/>
                    <w:bottom w:val="none" w:sz="0" w:space="0" w:color="auto"/>
                    <w:right w:val="none" w:sz="0" w:space="0" w:color="auto"/>
                  </w:divBdr>
                </w:div>
                <w:div w:id="1906063942">
                  <w:marLeft w:val="0"/>
                  <w:marRight w:val="0"/>
                  <w:marTop w:val="0"/>
                  <w:marBottom w:val="0"/>
                  <w:divBdr>
                    <w:top w:val="none" w:sz="0" w:space="0" w:color="auto"/>
                    <w:left w:val="none" w:sz="0" w:space="0" w:color="auto"/>
                    <w:bottom w:val="none" w:sz="0" w:space="0" w:color="auto"/>
                    <w:right w:val="none" w:sz="0" w:space="0" w:color="auto"/>
                  </w:divBdr>
                </w:div>
                <w:div w:id="447697671">
                  <w:marLeft w:val="0"/>
                  <w:marRight w:val="0"/>
                  <w:marTop w:val="0"/>
                  <w:marBottom w:val="0"/>
                  <w:divBdr>
                    <w:top w:val="none" w:sz="0" w:space="0" w:color="auto"/>
                    <w:left w:val="none" w:sz="0" w:space="0" w:color="auto"/>
                    <w:bottom w:val="none" w:sz="0" w:space="0" w:color="auto"/>
                    <w:right w:val="none" w:sz="0" w:space="0" w:color="auto"/>
                  </w:divBdr>
                </w:div>
                <w:div w:id="1144741098">
                  <w:marLeft w:val="0"/>
                  <w:marRight w:val="0"/>
                  <w:marTop w:val="0"/>
                  <w:marBottom w:val="0"/>
                  <w:divBdr>
                    <w:top w:val="none" w:sz="0" w:space="0" w:color="auto"/>
                    <w:left w:val="none" w:sz="0" w:space="0" w:color="auto"/>
                    <w:bottom w:val="none" w:sz="0" w:space="0" w:color="auto"/>
                    <w:right w:val="none" w:sz="0" w:space="0" w:color="auto"/>
                  </w:divBdr>
                </w:div>
                <w:div w:id="229653277">
                  <w:marLeft w:val="0"/>
                  <w:marRight w:val="0"/>
                  <w:marTop w:val="0"/>
                  <w:marBottom w:val="0"/>
                  <w:divBdr>
                    <w:top w:val="none" w:sz="0" w:space="0" w:color="auto"/>
                    <w:left w:val="none" w:sz="0" w:space="0" w:color="auto"/>
                    <w:bottom w:val="none" w:sz="0" w:space="0" w:color="auto"/>
                    <w:right w:val="none" w:sz="0" w:space="0" w:color="auto"/>
                  </w:divBdr>
                </w:div>
                <w:div w:id="1692488611">
                  <w:marLeft w:val="0"/>
                  <w:marRight w:val="0"/>
                  <w:marTop w:val="0"/>
                  <w:marBottom w:val="0"/>
                  <w:divBdr>
                    <w:top w:val="none" w:sz="0" w:space="0" w:color="auto"/>
                    <w:left w:val="none" w:sz="0" w:space="0" w:color="auto"/>
                    <w:bottom w:val="none" w:sz="0" w:space="0" w:color="auto"/>
                    <w:right w:val="none" w:sz="0" w:space="0" w:color="auto"/>
                  </w:divBdr>
                </w:div>
                <w:div w:id="1073434211">
                  <w:marLeft w:val="0"/>
                  <w:marRight w:val="0"/>
                  <w:marTop w:val="0"/>
                  <w:marBottom w:val="0"/>
                  <w:divBdr>
                    <w:top w:val="none" w:sz="0" w:space="0" w:color="auto"/>
                    <w:left w:val="none" w:sz="0" w:space="0" w:color="auto"/>
                    <w:bottom w:val="none" w:sz="0" w:space="0" w:color="auto"/>
                    <w:right w:val="none" w:sz="0" w:space="0" w:color="auto"/>
                  </w:divBdr>
                </w:div>
                <w:div w:id="1530873799">
                  <w:marLeft w:val="0"/>
                  <w:marRight w:val="0"/>
                  <w:marTop w:val="0"/>
                  <w:marBottom w:val="0"/>
                  <w:divBdr>
                    <w:top w:val="none" w:sz="0" w:space="0" w:color="auto"/>
                    <w:left w:val="none" w:sz="0" w:space="0" w:color="auto"/>
                    <w:bottom w:val="none" w:sz="0" w:space="0" w:color="auto"/>
                    <w:right w:val="none" w:sz="0" w:space="0" w:color="auto"/>
                  </w:divBdr>
                </w:div>
                <w:div w:id="1051922666">
                  <w:marLeft w:val="0"/>
                  <w:marRight w:val="0"/>
                  <w:marTop w:val="0"/>
                  <w:marBottom w:val="0"/>
                  <w:divBdr>
                    <w:top w:val="none" w:sz="0" w:space="0" w:color="auto"/>
                    <w:left w:val="none" w:sz="0" w:space="0" w:color="auto"/>
                    <w:bottom w:val="none" w:sz="0" w:space="0" w:color="auto"/>
                    <w:right w:val="none" w:sz="0" w:space="0" w:color="auto"/>
                  </w:divBdr>
                </w:div>
                <w:div w:id="1676612561">
                  <w:marLeft w:val="0"/>
                  <w:marRight w:val="0"/>
                  <w:marTop w:val="0"/>
                  <w:marBottom w:val="0"/>
                  <w:divBdr>
                    <w:top w:val="none" w:sz="0" w:space="0" w:color="auto"/>
                    <w:left w:val="none" w:sz="0" w:space="0" w:color="auto"/>
                    <w:bottom w:val="none" w:sz="0" w:space="0" w:color="auto"/>
                    <w:right w:val="none" w:sz="0" w:space="0" w:color="auto"/>
                  </w:divBdr>
                </w:div>
                <w:div w:id="867061746">
                  <w:marLeft w:val="0"/>
                  <w:marRight w:val="0"/>
                  <w:marTop w:val="0"/>
                  <w:marBottom w:val="0"/>
                  <w:divBdr>
                    <w:top w:val="none" w:sz="0" w:space="0" w:color="auto"/>
                    <w:left w:val="none" w:sz="0" w:space="0" w:color="auto"/>
                    <w:bottom w:val="none" w:sz="0" w:space="0" w:color="auto"/>
                    <w:right w:val="none" w:sz="0" w:space="0" w:color="auto"/>
                  </w:divBdr>
                </w:div>
                <w:div w:id="102961460">
                  <w:marLeft w:val="0"/>
                  <w:marRight w:val="0"/>
                  <w:marTop w:val="0"/>
                  <w:marBottom w:val="0"/>
                  <w:divBdr>
                    <w:top w:val="none" w:sz="0" w:space="0" w:color="auto"/>
                    <w:left w:val="none" w:sz="0" w:space="0" w:color="auto"/>
                    <w:bottom w:val="none" w:sz="0" w:space="0" w:color="auto"/>
                    <w:right w:val="none" w:sz="0" w:space="0" w:color="auto"/>
                  </w:divBdr>
                </w:div>
                <w:div w:id="319118811">
                  <w:marLeft w:val="0"/>
                  <w:marRight w:val="0"/>
                  <w:marTop w:val="0"/>
                  <w:marBottom w:val="0"/>
                  <w:divBdr>
                    <w:top w:val="none" w:sz="0" w:space="0" w:color="auto"/>
                    <w:left w:val="none" w:sz="0" w:space="0" w:color="auto"/>
                    <w:bottom w:val="none" w:sz="0" w:space="0" w:color="auto"/>
                    <w:right w:val="none" w:sz="0" w:space="0" w:color="auto"/>
                  </w:divBdr>
                </w:div>
                <w:div w:id="953287131">
                  <w:marLeft w:val="0"/>
                  <w:marRight w:val="0"/>
                  <w:marTop w:val="0"/>
                  <w:marBottom w:val="0"/>
                  <w:divBdr>
                    <w:top w:val="none" w:sz="0" w:space="0" w:color="auto"/>
                    <w:left w:val="none" w:sz="0" w:space="0" w:color="auto"/>
                    <w:bottom w:val="none" w:sz="0" w:space="0" w:color="auto"/>
                    <w:right w:val="none" w:sz="0" w:space="0" w:color="auto"/>
                  </w:divBdr>
                </w:div>
                <w:div w:id="1126657129">
                  <w:marLeft w:val="0"/>
                  <w:marRight w:val="0"/>
                  <w:marTop w:val="0"/>
                  <w:marBottom w:val="0"/>
                  <w:divBdr>
                    <w:top w:val="none" w:sz="0" w:space="0" w:color="auto"/>
                    <w:left w:val="none" w:sz="0" w:space="0" w:color="auto"/>
                    <w:bottom w:val="none" w:sz="0" w:space="0" w:color="auto"/>
                    <w:right w:val="none" w:sz="0" w:space="0" w:color="auto"/>
                  </w:divBdr>
                </w:div>
                <w:div w:id="254364369">
                  <w:marLeft w:val="0"/>
                  <w:marRight w:val="0"/>
                  <w:marTop w:val="0"/>
                  <w:marBottom w:val="0"/>
                  <w:divBdr>
                    <w:top w:val="none" w:sz="0" w:space="0" w:color="auto"/>
                    <w:left w:val="none" w:sz="0" w:space="0" w:color="auto"/>
                    <w:bottom w:val="none" w:sz="0" w:space="0" w:color="auto"/>
                    <w:right w:val="none" w:sz="0" w:space="0" w:color="auto"/>
                  </w:divBdr>
                </w:div>
                <w:div w:id="1078938929">
                  <w:marLeft w:val="0"/>
                  <w:marRight w:val="0"/>
                  <w:marTop w:val="0"/>
                  <w:marBottom w:val="0"/>
                  <w:divBdr>
                    <w:top w:val="none" w:sz="0" w:space="0" w:color="auto"/>
                    <w:left w:val="none" w:sz="0" w:space="0" w:color="auto"/>
                    <w:bottom w:val="none" w:sz="0" w:space="0" w:color="auto"/>
                    <w:right w:val="none" w:sz="0" w:space="0" w:color="auto"/>
                  </w:divBdr>
                </w:div>
                <w:div w:id="1883857844">
                  <w:marLeft w:val="0"/>
                  <w:marRight w:val="0"/>
                  <w:marTop w:val="0"/>
                  <w:marBottom w:val="0"/>
                  <w:divBdr>
                    <w:top w:val="none" w:sz="0" w:space="0" w:color="auto"/>
                    <w:left w:val="none" w:sz="0" w:space="0" w:color="auto"/>
                    <w:bottom w:val="none" w:sz="0" w:space="0" w:color="auto"/>
                    <w:right w:val="none" w:sz="0" w:space="0" w:color="auto"/>
                  </w:divBdr>
                </w:div>
                <w:div w:id="306208770">
                  <w:marLeft w:val="0"/>
                  <w:marRight w:val="0"/>
                  <w:marTop w:val="0"/>
                  <w:marBottom w:val="0"/>
                  <w:divBdr>
                    <w:top w:val="none" w:sz="0" w:space="0" w:color="auto"/>
                    <w:left w:val="none" w:sz="0" w:space="0" w:color="auto"/>
                    <w:bottom w:val="none" w:sz="0" w:space="0" w:color="auto"/>
                    <w:right w:val="none" w:sz="0" w:space="0" w:color="auto"/>
                  </w:divBdr>
                </w:div>
                <w:div w:id="1588072459">
                  <w:marLeft w:val="0"/>
                  <w:marRight w:val="0"/>
                  <w:marTop w:val="0"/>
                  <w:marBottom w:val="0"/>
                  <w:divBdr>
                    <w:top w:val="none" w:sz="0" w:space="0" w:color="auto"/>
                    <w:left w:val="none" w:sz="0" w:space="0" w:color="auto"/>
                    <w:bottom w:val="none" w:sz="0" w:space="0" w:color="auto"/>
                    <w:right w:val="none" w:sz="0" w:space="0" w:color="auto"/>
                  </w:divBdr>
                </w:div>
                <w:div w:id="80300624">
                  <w:marLeft w:val="0"/>
                  <w:marRight w:val="0"/>
                  <w:marTop w:val="0"/>
                  <w:marBottom w:val="0"/>
                  <w:divBdr>
                    <w:top w:val="none" w:sz="0" w:space="0" w:color="auto"/>
                    <w:left w:val="none" w:sz="0" w:space="0" w:color="auto"/>
                    <w:bottom w:val="none" w:sz="0" w:space="0" w:color="auto"/>
                    <w:right w:val="none" w:sz="0" w:space="0" w:color="auto"/>
                  </w:divBdr>
                </w:div>
                <w:div w:id="1882355891">
                  <w:marLeft w:val="0"/>
                  <w:marRight w:val="0"/>
                  <w:marTop w:val="0"/>
                  <w:marBottom w:val="0"/>
                  <w:divBdr>
                    <w:top w:val="none" w:sz="0" w:space="0" w:color="auto"/>
                    <w:left w:val="none" w:sz="0" w:space="0" w:color="auto"/>
                    <w:bottom w:val="none" w:sz="0" w:space="0" w:color="auto"/>
                    <w:right w:val="none" w:sz="0" w:space="0" w:color="auto"/>
                  </w:divBdr>
                </w:div>
                <w:div w:id="120417685">
                  <w:marLeft w:val="0"/>
                  <w:marRight w:val="0"/>
                  <w:marTop w:val="0"/>
                  <w:marBottom w:val="0"/>
                  <w:divBdr>
                    <w:top w:val="none" w:sz="0" w:space="0" w:color="auto"/>
                    <w:left w:val="none" w:sz="0" w:space="0" w:color="auto"/>
                    <w:bottom w:val="none" w:sz="0" w:space="0" w:color="auto"/>
                    <w:right w:val="none" w:sz="0" w:space="0" w:color="auto"/>
                  </w:divBdr>
                </w:div>
                <w:div w:id="262886152">
                  <w:marLeft w:val="0"/>
                  <w:marRight w:val="0"/>
                  <w:marTop w:val="0"/>
                  <w:marBottom w:val="0"/>
                  <w:divBdr>
                    <w:top w:val="none" w:sz="0" w:space="0" w:color="auto"/>
                    <w:left w:val="none" w:sz="0" w:space="0" w:color="auto"/>
                    <w:bottom w:val="none" w:sz="0" w:space="0" w:color="auto"/>
                    <w:right w:val="none" w:sz="0" w:space="0" w:color="auto"/>
                  </w:divBdr>
                </w:div>
                <w:div w:id="38092837">
                  <w:marLeft w:val="0"/>
                  <w:marRight w:val="0"/>
                  <w:marTop w:val="0"/>
                  <w:marBottom w:val="0"/>
                  <w:divBdr>
                    <w:top w:val="none" w:sz="0" w:space="0" w:color="auto"/>
                    <w:left w:val="none" w:sz="0" w:space="0" w:color="auto"/>
                    <w:bottom w:val="none" w:sz="0" w:space="0" w:color="auto"/>
                    <w:right w:val="none" w:sz="0" w:space="0" w:color="auto"/>
                  </w:divBdr>
                </w:div>
                <w:div w:id="1812668651">
                  <w:marLeft w:val="0"/>
                  <w:marRight w:val="0"/>
                  <w:marTop w:val="0"/>
                  <w:marBottom w:val="0"/>
                  <w:divBdr>
                    <w:top w:val="none" w:sz="0" w:space="0" w:color="auto"/>
                    <w:left w:val="none" w:sz="0" w:space="0" w:color="auto"/>
                    <w:bottom w:val="none" w:sz="0" w:space="0" w:color="auto"/>
                    <w:right w:val="none" w:sz="0" w:space="0" w:color="auto"/>
                  </w:divBdr>
                </w:div>
                <w:div w:id="1806698761">
                  <w:marLeft w:val="0"/>
                  <w:marRight w:val="0"/>
                  <w:marTop w:val="0"/>
                  <w:marBottom w:val="0"/>
                  <w:divBdr>
                    <w:top w:val="none" w:sz="0" w:space="0" w:color="auto"/>
                    <w:left w:val="none" w:sz="0" w:space="0" w:color="auto"/>
                    <w:bottom w:val="none" w:sz="0" w:space="0" w:color="auto"/>
                    <w:right w:val="none" w:sz="0" w:space="0" w:color="auto"/>
                  </w:divBdr>
                </w:div>
                <w:div w:id="390275653">
                  <w:marLeft w:val="0"/>
                  <w:marRight w:val="0"/>
                  <w:marTop w:val="0"/>
                  <w:marBottom w:val="0"/>
                  <w:divBdr>
                    <w:top w:val="none" w:sz="0" w:space="0" w:color="auto"/>
                    <w:left w:val="none" w:sz="0" w:space="0" w:color="auto"/>
                    <w:bottom w:val="none" w:sz="0" w:space="0" w:color="auto"/>
                    <w:right w:val="none" w:sz="0" w:space="0" w:color="auto"/>
                  </w:divBdr>
                </w:div>
                <w:div w:id="982122610">
                  <w:marLeft w:val="0"/>
                  <w:marRight w:val="0"/>
                  <w:marTop w:val="0"/>
                  <w:marBottom w:val="0"/>
                  <w:divBdr>
                    <w:top w:val="none" w:sz="0" w:space="0" w:color="auto"/>
                    <w:left w:val="none" w:sz="0" w:space="0" w:color="auto"/>
                    <w:bottom w:val="none" w:sz="0" w:space="0" w:color="auto"/>
                    <w:right w:val="none" w:sz="0" w:space="0" w:color="auto"/>
                  </w:divBdr>
                </w:div>
                <w:div w:id="275988507">
                  <w:marLeft w:val="0"/>
                  <w:marRight w:val="0"/>
                  <w:marTop w:val="0"/>
                  <w:marBottom w:val="0"/>
                  <w:divBdr>
                    <w:top w:val="none" w:sz="0" w:space="0" w:color="auto"/>
                    <w:left w:val="none" w:sz="0" w:space="0" w:color="auto"/>
                    <w:bottom w:val="none" w:sz="0" w:space="0" w:color="auto"/>
                    <w:right w:val="none" w:sz="0" w:space="0" w:color="auto"/>
                  </w:divBdr>
                </w:div>
                <w:div w:id="1553998060">
                  <w:marLeft w:val="0"/>
                  <w:marRight w:val="0"/>
                  <w:marTop w:val="0"/>
                  <w:marBottom w:val="0"/>
                  <w:divBdr>
                    <w:top w:val="none" w:sz="0" w:space="0" w:color="auto"/>
                    <w:left w:val="none" w:sz="0" w:space="0" w:color="auto"/>
                    <w:bottom w:val="none" w:sz="0" w:space="0" w:color="auto"/>
                    <w:right w:val="none" w:sz="0" w:space="0" w:color="auto"/>
                  </w:divBdr>
                </w:div>
                <w:div w:id="741840">
                  <w:marLeft w:val="0"/>
                  <w:marRight w:val="0"/>
                  <w:marTop w:val="0"/>
                  <w:marBottom w:val="0"/>
                  <w:divBdr>
                    <w:top w:val="none" w:sz="0" w:space="0" w:color="auto"/>
                    <w:left w:val="none" w:sz="0" w:space="0" w:color="auto"/>
                    <w:bottom w:val="none" w:sz="0" w:space="0" w:color="auto"/>
                    <w:right w:val="none" w:sz="0" w:space="0" w:color="auto"/>
                  </w:divBdr>
                </w:div>
                <w:div w:id="1067262192">
                  <w:marLeft w:val="0"/>
                  <w:marRight w:val="0"/>
                  <w:marTop w:val="0"/>
                  <w:marBottom w:val="0"/>
                  <w:divBdr>
                    <w:top w:val="none" w:sz="0" w:space="0" w:color="auto"/>
                    <w:left w:val="none" w:sz="0" w:space="0" w:color="auto"/>
                    <w:bottom w:val="none" w:sz="0" w:space="0" w:color="auto"/>
                    <w:right w:val="none" w:sz="0" w:space="0" w:color="auto"/>
                  </w:divBdr>
                </w:div>
                <w:div w:id="781998636">
                  <w:marLeft w:val="0"/>
                  <w:marRight w:val="0"/>
                  <w:marTop w:val="0"/>
                  <w:marBottom w:val="0"/>
                  <w:divBdr>
                    <w:top w:val="none" w:sz="0" w:space="0" w:color="auto"/>
                    <w:left w:val="none" w:sz="0" w:space="0" w:color="auto"/>
                    <w:bottom w:val="none" w:sz="0" w:space="0" w:color="auto"/>
                    <w:right w:val="none" w:sz="0" w:space="0" w:color="auto"/>
                  </w:divBdr>
                </w:div>
                <w:div w:id="1690330983">
                  <w:marLeft w:val="0"/>
                  <w:marRight w:val="0"/>
                  <w:marTop w:val="0"/>
                  <w:marBottom w:val="0"/>
                  <w:divBdr>
                    <w:top w:val="none" w:sz="0" w:space="0" w:color="auto"/>
                    <w:left w:val="none" w:sz="0" w:space="0" w:color="auto"/>
                    <w:bottom w:val="none" w:sz="0" w:space="0" w:color="auto"/>
                    <w:right w:val="none" w:sz="0" w:space="0" w:color="auto"/>
                  </w:divBdr>
                </w:div>
                <w:div w:id="1863860119">
                  <w:marLeft w:val="0"/>
                  <w:marRight w:val="0"/>
                  <w:marTop w:val="0"/>
                  <w:marBottom w:val="0"/>
                  <w:divBdr>
                    <w:top w:val="none" w:sz="0" w:space="0" w:color="auto"/>
                    <w:left w:val="none" w:sz="0" w:space="0" w:color="auto"/>
                    <w:bottom w:val="none" w:sz="0" w:space="0" w:color="auto"/>
                    <w:right w:val="none" w:sz="0" w:space="0" w:color="auto"/>
                  </w:divBdr>
                </w:div>
                <w:div w:id="602690464">
                  <w:marLeft w:val="0"/>
                  <w:marRight w:val="0"/>
                  <w:marTop w:val="0"/>
                  <w:marBottom w:val="0"/>
                  <w:divBdr>
                    <w:top w:val="none" w:sz="0" w:space="0" w:color="auto"/>
                    <w:left w:val="none" w:sz="0" w:space="0" w:color="auto"/>
                    <w:bottom w:val="none" w:sz="0" w:space="0" w:color="auto"/>
                    <w:right w:val="none" w:sz="0" w:space="0" w:color="auto"/>
                  </w:divBdr>
                </w:div>
                <w:div w:id="895311986">
                  <w:marLeft w:val="0"/>
                  <w:marRight w:val="0"/>
                  <w:marTop w:val="0"/>
                  <w:marBottom w:val="0"/>
                  <w:divBdr>
                    <w:top w:val="none" w:sz="0" w:space="0" w:color="auto"/>
                    <w:left w:val="none" w:sz="0" w:space="0" w:color="auto"/>
                    <w:bottom w:val="none" w:sz="0" w:space="0" w:color="auto"/>
                    <w:right w:val="none" w:sz="0" w:space="0" w:color="auto"/>
                  </w:divBdr>
                </w:div>
                <w:div w:id="643969435">
                  <w:marLeft w:val="0"/>
                  <w:marRight w:val="0"/>
                  <w:marTop w:val="0"/>
                  <w:marBottom w:val="0"/>
                  <w:divBdr>
                    <w:top w:val="none" w:sz="0" w:space="0" w:color="auto"/>
                    <w:left w:val="none" w:sz="0" w:space="0" w:color="auto"/>
                    <w:bottom w:val="none" w:sz="0" w:space="0" w:color="auto"/>
                    <w:right w:val="none" w:sz="0" w:space="0" w:color="auto"/>
                  </w:divBdr>
                </w:div>
                <w:div w:id="209928552">
                  <w:marLeft w:val="0"/>
                  <w:marRight w:val="0"/>
                  <w:marTop w:val="0"/>
                  <w:marBottom w:val="0"/>
                  <w:divBdr>
                    <w:top w:val="none" w:sz="0" w:space="0" w:color="auto"/>
                    <w:left w:val="none" w:sz="0" w:space="0" w:color="auto"/>
                    <w:bottom w:val="none" w:sz="0" w:space="0" w:color="auto"/>
                    <w:right w:val="none" w:sz="0" w:space="0" w:color="auto"/>
                  </w:divBdr>
                </w:div>
                <w:div w:id="997267678">
                  <w:marLeft w:val="0"/>
                  <w:marRight w:val="0"/>
                  <w:marTop w:val="0"/>
                  <w:marBottom w:val="0"/>
                  <w:divBdr>
                    <w:top w:val="none" w:sz="0" w:space="0" w:color="auto"/>
                    <w:left w:val="none" w:sz="0" w:space="0" w:color="auto"/>
                    <w:bottom w:val="none" w:sz="0" w:space="0" w:color="auto"/>
                    <w:right w:val="none" w:sz="0" w:space="0" w:color="auto"/>
                  </w:divBdr>
                </w:div>
                <w:div w:id="506755098">
                  <w:marLeft w:val="0"/>
                  <w:marRight w:val="0"/>
                  <w:marTop w:val="0"/>
                  <w:marBottom w:val="0"/>
                  <w:divBdr>
                    <w:top w:val="none" w:sz="0" w:space="0" w:color="auto"/>
                    <w:left w:val="none" w:sz="0" w:space="0" w:color="auto"/>
                    <w:bottom w:val="none" w:sz="0" w:space="0" w:color="auto"/>
                    <w:right w:val="none" w:sz="0" w:space="0" w:color="auto"/>
                  </w:divBdr>
                </w:div>
                <w:div w:id="793133558">
                  <w:marLeft w:val="0"/>
                  <w:marRight w:val="0"/>
                  <w:marTop w:val="0"/>
                  <w:marBottom w:val="0"/>
                  <w:divBdr>
                    <w:top w:val="none" w:sz="0" w:space="0" w:color="auto"/>
                    <w:left w:val="none" w:sz="0" w:space="0" w:color="auto"/>
                    <w:bottom w:val="none" w:sz="0" w:space="0" w:color="auto"/>
                    <w:right w:val="none" w:sz="0" w:space="0" w:color="auto"/>
                  </w:divBdr>
                </w:div>
                <w:div w:id="245461199">
                  <w:marLeft w:val="0"/>
                  <w:marRight w:val="0"/>
                  <w:marTop w:val="0"/>
                  <w:marBottom w:val="0"/>
                  <w:divBdr>
                    <w:top w:val="none" w:sz="0" w:space="0" w:color="auto"/>
                    <w:left w:val="none" w:sz="0" w:space="0" w:color="auto"/>
                    <w:bottom w:val="none" w:sz="0" w:space="0" w:color="auto"/>
                    <w:right w:val="none" w:sz="0" w:space="0" w:color="auto"/>
                  </w:divBdr>
                </w:div>
                <w:div w:id="1739404476">
                  <w:marLeft w:val="0"/>
                  <w:marRight w:val="0"/>
                  <w:marTop w:val="0"/>
                  <w:marBottom w:val="0"/>
                  <w:divBdr>
                    <w:top w:val="none" w:sz="0" w:space="0" w:color="auto"/>
                    <w:left w:val="none" w:sz="0" w:space="0" w:color="auto"/>
                    <w:bottom w:val="none" w:sz="0" w:space="0" w:color="auto"/>
                    <w:right w:val="none" w:sz="0" w:space="0" w:color="auto"/>
                  </w:divBdr>
                </w:div>
                <w:div w:id="876505033">
                  <w:marLeft w:val="0"/>
                  <w:marRight w:val="0"/>
                  <w:marTop w:val="0"/>
                  <w:marBottom w:val="0"/>
                  <w:divBdr>
                    <w:top w:val="none" w:sz="0" w:space="0" w:color="auto"/>
                    <w:left w:val="none" w:sz="0" w:space="0" w:color="auto"/>
                    <w:bottom w:val="none" w:sz="0" w:space="0" w:color="auto"/>
                    <w:right w:val="none" w:sz="0" w:space="0" w:color="auto"/>
                  </w:divBdr>
                </w:div>
                <w:div w:id="806818132">
                  <w:marLeft w:val="0"/>
                  <w:marRight w:val="0"/>
                  <w:marTop w:val="0"/>
                  <w:marBottom w:val="0"/>
                  <w:divBdr>
                    <w:top w:val="none" w:sz="0" w:space="0" w:color="auto"/>
                    <w:left w:val="none" w:sz="0" w:space="0" w:color="auto"/>
                    <w:bottom w:val="none" w:sz="0" w:space="0" w:color="auto"/>
                    <w:right w:val="none" w:sz="0" w:space="0" w:color="auto"/>
                  </w:divBdr>
                </w:div>
                <w:div w:id="1302611520">
                  <w:marLeft w:val="0"/>
                  <w:marRight w:val="0"/>
                  <w:marTop w:val="0"/>
                  <w:marBottom w:val="0"/>
                  <w:divBdr>
                    <w:top w:val="none" w:sz="0" w:space="0" w:color="auto"/>
                    <w:left w:val="none" w:sz="0" w:space="0" w:color="auto"/>
                    <w:bottom w:val="none" w:sz="0" w:space="0" w:color="auto"/>
                    <w:right w:val="none" w:sz="0" w:space="0" w:color="auto"/>
                  </w:divBdr>
                </w:div>
                <w:div w:id="283124224">
                  <w:marLeft w:val="0"/>
                  <w:marRight w:val="0"/>
                  <w:marTop w:val="0"/>
                  <w:marBottom w:val="0"/>
                  <w:divBdr>
                    <w:top w:val="none" w:sz="0" w:space="0" w:color="auto"/>
                    <w:left w:val="none" w:sz="0" w:space="0" w:color="auto"/>
                    <w:bottom w:val="none" w:sz="0" w:space="0" w:color="auto"/>
                    <w:right w:val="none" w:sz="0" w:space="0" w:color="auto"/>
                  </w:divBdr>
                </w:div>
                <w:div w:id="2126459742">
                  <w:marLeft w:val="0"/>
                  <w:marRight w:val="0"/>
                  <w:marTop w:val="0"/>
                  <w:marBottom w:val="0"/>
                  <w:divBdr>
                    <w:top w:val="none" w:sz="0" w:space="0" w:color="auto"/>
                    <w:left w:val="none" w:sz="0" w:space="0" w:color="auto"/>
                    <w:bottom w:val="none" w:sz="0" w:space="0" w:color="auto"/>
                    <w:right w:val="none" w:sz="0" w:space="0" w:color="auto"/>
                  </w:divBdr>
                </w:div>
                <w:div w:id="637883683">
                  <w:marLeft w:val="0"/>
                  <w:marRight w:val="0"/>
                  <w:marTop w:val="0"/>
                  <w:marBottom w:val="0"/>
                  <w:divBdr>
                    <w:top w:val="none" w:sz="0" w:space="0" w:color="auto"/>
                    <w:left w:val="none" w:sz="0" w:space="0" w:color="auto"/>
                    <w:bottom w:val="none" w:sz="0" w:space="0" w:color="auto"/>
                    <w:right w:val="none" w:sz="0" w:space="0" w:color="auto"/>
                  </w:divBdr>
                </w:div>
                <w:div w:id="1084570639">
                  <w:marLeft w:val="0"/>
                  <w:marRight w:val="0"/>
                  <w:marTop w:val="0"/>
                  <w:marBottom w:val="0"/>
                  <w:divBdr>
                    <w:top w:val="none" w:sz="0" w:space="0" w:color="auto"/>
                    <w:left w:val="none" w:sz="0" w:space="0" w:color="auto"/>
                    <w:bottom w:val="none" w:sz="0" w:space="0" w:color="auto"/>
                    <w:right w:val="none" w:sz="0" w:space="0" w:color="auto"/>
                  </w:divBdr>
                </w:div>
                <w:div w:id="473641590">
                  <w:marLeft w:val="0"/>
                  <w:marRight w:val="0"/>
                  <w:marTop w:val="0"/>
                  <w:marBottom w:val="0"/>
                  <w:divBdr>
                    <w:top w:val="none" w:sz="0" w:space="0" w:color="auto"/>
                    <w:left w:val="none" w:sz="0" w:space="0" w:color="auto"/>
                    <w:bottom w:val="none" w:sz="0" w:space="0" w:color="auto"/>
                    <w:right w:val="none" w:sz="0" w:space="0" w:color="auto"/>
                  </w:divBdr>
                </w:div>
                <w:div w:id="1691029910">
                  <w:marLeft w:val="0"/>
                  <w:marRight w:val="0"/>
                  <w:marTop w:val="0"/>
                  <w:marBottom w:val="0"/>
                  <w:divBdr>
                    <w:top w:val="none" w:sz="0" w:space="0" w:color="auto"/>
                    <w:left w:val="none" w:sz="0" w:space="0" w:color="auto"/>
                    <w:bottom w:val="none" w:sz="0" w:space="0" w:color="auto"/>
                    <w:right w:val="none" w:sz="0" w:space="0" w:color="auto"/>
                  </w:divBdr>
                </w:div>
                <w:div w:id="602689196">
                  <w:marLeft w:val="0"/>
                  <w:marRight w:val="0"/>
                  <w:marTop w:val="0"/>
                  <w:marBottom w:val="0"/>
                  <w:divBdr>
                    <w:top w:val="none" w:sz="0" w:space="0" w:color="auto"/>
                    <w:left w:val="none" w:sz="0" w:space="0" w:color="auto"/>
                    <w:bottom w:val="none" w:sz="0" w:space="0" w:color="auto"/>
                    <w:right w:val="none" w:sz="0" w:space="0" w:color="auto"/>
                  </w:divBdr>
                </w:div>
                <w:div w:id="964232062">
                  <w:marLeft w:val="0"/>
                  <w:marRight w:val="0"/>
                  <w:marTop w:val="0"/>
                  <w:marBottom w:val="0"/>
                  <w:divBdr>
                    <w:top w:val="none" w:sz="0" w:space="0" w:color="auto"/>
                    <w:left w:val="none" w:sz="0" w:space="0" w:color="auto"/>
                    <w:bottom w:val="none" w:sz="0" w:space="0" w:color="auto"/>
                    <w:right w:val="none" w:sz="0" w:space="0" w:color="auto"/>
                  </w:divBdr>
                </w:div>
                <w:div w:id="1986159225">
                  <w:marLeft w:val="0"/>
                  <w:marRight w:val="0"/>
                  <w:marTop w:val="0"/>
                  <w:marBottom w:val="0"/>
                  <w:divBdr>
                    <w:top w:val="none" w:sz="0" w:space="0" w:color="auto"/>
                    <w:left w:val="none" w:sz="0" w:space="0" w:color="auto"/>
                    <w:bottom w:val="none" w:sz="0" w:space="0" w:color="auto"/>
                    <w:right w:val="none" w:sz="0" w:space="0" w:color="auto"/>
                  </w:divBdr>
                </w:div>
                <w:div w:id="1516457792">
                  <w:marLeft w:val="0"/>
                  <w:marRight w:val="0"/>
                  <w:marTop w:val="0"/>
                  <w:marBottom w:val="0"/>
                  <w:divBdr>
                    <w:top w:val="none" w:sz="0" w:space="0" w:color="auto"/>
                    <w:left w:val="none" w:sz="0" w:space="0" w:color="auto"/>
                    <w:bottom w:val="none" w:sz="0" w:space="0" w:color="auto"/>
                    <w:right w:val="none" w:sz="0" w:space="0" w:color="auto"/>
                  </w:divBdr>
                </w:div>
                <w:div w:id="1465804495">
                  <w:marLeft w:val="0"/>
                  <w:marRight w:val="0"/>
                  <w:marTop w:val="0"/>
                  <w:marBottom w:val="0"/>
                  <w:divBdr>
                    <w:top w:val="none" w:sz="0" w:space="0" w:color="auto"/>
                    <w:left w:val="none" w:sz="0" w:space="0" w:color="auto"/>
                    <w:bottom w:val="none" w:sz="0" w:space="0" w:color="auto"/>
                    <w:right w:val="none" w:sz="0" w:space="0" w:color="auto"/>
                  </w:divBdr>
                </w:div>
                <w:div w:id="1284922722">
                  <w:marLeft w:val="0"/>
                  <w:marRight w:val="0"/>
                  <w:marTop w:val="0"/>
                  <w:marBottom w:val="0"/>
                  <w:divBdr>
                    <w:top w:val="none" w:sz="0" w:space="0" w:color="auto"/>
                    <w:left w:val="none" w:sz="0" w:space="0" w:color="auto"/>
                    <w:bottom w:val="none" w:sz="0" w:space="0" w:color="auto"/>
                    <w:right w:val="none" w:sz="0" w:space="0" w:color="auto"/>
                  </w:divBdr>
                </w:div>
                <w:div w:id="368844238">
                  <w:marLeft w:val="0"/>
                  <w:marRight w:val="0"/>
                  <w:marTop w:val="0"/>
                  <w:marBottom w:val="0"/>
                  <w:divBdr>
                    <w:top w:val="none" w:sz="0" w:space="0" w:color="auto"/>
                    <w:left w:val="none" w:sz="0" w:space="0" w:color="auto"/>
                    <w:bottom w:val="none" w:sz="0" w:space="0" w:color="auto"/>
                    <w:right w:val="none" w:sz="0" w:space="0" w:color="auto"/>
                  </w:divBdr>
                </w:div>
                <w:div w:id="102918616">
                  <w:marLeft w:val="0"/>
                  <w:marRight w:val="0"/>
                  <w:marTop w:val="0"/>
                  <w:marBottom w:val="0"/>
                  <w:divBdr>
                    <w:top w:val="none" w:sz="0" w:space="0" w:color="auto"/>
                    <w:left w:val="none" w:sz="0" w:space="0" w:color="auto"/>
                    <w:bottom w:val="none" w:sz="0" w:space="0" w:color="auto"/>
                    <w:right w:val="none" w:sz="0" w:space="0" w:color="auto"/>
                  </w:divBdr>
                </w:div>
                <w:div w:id="467625860">
                  <w:marLeft w:val="0"/>
                  <w:marRight w:val="0"/>
                  <w:marTop w:val="0"/>
                  <w:marBottom w:val="0"/>
                  <w:divBdr>
                    <w:top w:val="none" w:sz="0" w:space="0" w:color="auto"/>
                    <w:left w:val="none" w:sz="0" w:space="0" w:color="auto"/>
                    <w:bottom w:val="none" w:sz="0" w:space="0" w:color="auto"/>
                    <w:right w:val="none" w:sz="0" w:space="0" w:color="auto"/>
                  </w:divBdr>
                </w:div>
                <w:div w:id="1796095110">
                  <w:marLeft w:val="0"/>
                  <w:marRight w:val="0"/>
                  <w:marTop w:val="0"/>
                  <w:marBottom w:val="0"/>
                  <w:divBdr>
                    <w:top w:val="none" w:sz="0" w:space="0" w:color="auto"/>
                    <w:left w:val="none" w:sz="0" w:space="0" w:color="auto"/>
                    <w:bottom w:val="none" w:sz="0" w:space="0" w:color="auto"/>
                    <w:right w:val="none" w:sz="0" w:space="0" w:color="auto"/>
                  </w:divBdr>
                </w:div>
                <w:div w:id="2091004437">
                  <w:marLeft w:val="0"/>
                  <w:marRight w:val="0"/>
                  <w:marTop w:val="0"/>
                  <w:marBottom w:val="0"/>
                  <w:divBdr>
                    <w:top w:val="none" w:sz="0" w:space="0" w:color="auto"/>
                    <w:left w:val="none" w:sz="0" w:space="0" w:color="auto"/>
                    <w:bottom w:val="none" w:sz="0" w:space="0" w:color="auto"/>
                    <w:right w:val="none" w:sz="0" w:space="0" w:color="auto"/>
                  </w:divBdr>
                </w:div>
                <w:div w:id="1687094026">
                  <w:marLeft w:val="0"/>
                  <w:marRight w:val="0"/>
                  <w:marTop w:val="0"/>
                  <w:marBottom w:val="0"/>
                  <w:divBdr>
                    <w:top w:val="none" w:sz="0" w:space="0" w:color="auto"/>
                    <w:left w:val="none" w:sz="0" w:space="0" w:color="auto"/>
                    <w:bottom w:val="none" w:sz="0" w:space="0" w:color="auto"/>
                    <w:right w:val="none" w:sz="0" w:space="0" w:color="auto"/>
                  </w:divBdr>
                </w:div>
                <w:div w:id="213276273">
                  <w:marLeft w:val="0"/>
                  <w:marRight w:val="0"/>
                  <w:marTop w:val="0"/>
                  <w:marBottom w:val="0"/>
                  <w:divBdr>
                    <w:top w:val="none" w:sz="0" w:space="0" w:color="auto"/>
                    <w:left w:val="none" w:sz="0" w:space="0" w:color="auto"/>
                    <w:bottom w:val="none" w:sz="0" w:space="0" w:color="auto"/>
                    <w:right w:val="none" w:sz="0" w:space="0" w:color="auto"/>
                  </w:divBdr>
                </w:div>
                <w:div w:id="1384327659">
                  <w:marLeft w:val="0"/>
                  <w:marRight w:val="0"/>
                  <w:marTop w:val="0"/>
                  <w:marBottom w:val="0"/>
                  <w:divBdr>
                    <w:top w:val="none" w:sz="0" w:space="0" w:color="auto"/>
                    <w:left w:val="none" w:sz="0" w:space="0" w:color="auto"/>
                    <w:bottom w:val="none" w:sz="0" w:space="0" w:color="auto"/>
                    <w:right w:val="none" w:sz="0" w:space="0" w:color="auto"/>
                  </w:divBdr>
                </w:div>
                <w:div w:id="616840643">
                  <w:marLeft w:val="0"/>
                  <w:marRight w:val="0"/>
                  <w:marTop w:val="0"/>
                  <w:marBottom w:val="0"/>
                  <w:divBdr>
                    <w:top w:val="none" w:sz="0" w:space="0" w:color="auto"/>
                    <w:left w:val="none" w:sz="0" w:space="0" w:color="auto"/>
                    <w:bottom w:val="none" w:sz="0" w:space="0" w:color="auto"/>
                    <w:right w:val="none" w:sz="0" w:space="0" w:color="auto"/>
                  </w:divBdr>
                </w:div>
                <w:div w:id="1904831486">
                  <w:marLeft w:val="0"/>
                  <w:marRight w:val="0"/>
                  <w:marTop w:val="0"/>
                  <w:marBottom w:val="0"/>
                  <w:divBdr>
                    <w:top w:val="none" w:sz="0" w:space="0" w:color="auto"/>
                    <w:left w:val="none" w:sz="0" w:space="0" w:color="auto"/>
                    <w:bottom w:val="none" w:sz="0" w:space="0" w:color="auto"/>
                    <w:right w:val="none" w:sz="0" w:space="0" w:color="auto"/>
                  </w:divBdr>
                </w:div>
                <w:div w:id="172644616">
                  <w:marLeft w:val="0"/>
                  <w:marRight w:val="0"/>
                  <w:marTop w:val="0"/>
                  <w:marBottom w:val="0"/>
                  <w:divBdr>
                    <w:top w:val="none" w:sz="0" w:space="0" w:color="auto"/>
                    <w:left w:val="none" w:sz="0" w:space="0" w:color="auto"/>
                    <w:bottom w:val="none" w:sz="0" w:space="0" w:color="auto"/>
                    <w:right w:val="none" w:sz="0" w:space="0" w:color="auto"/>
                  </w:divBdr>
                </w:div>
                <w:div w:id="694424907">
                  <w:marLeft w:val="0"/>
                  <w:marRight w:val="0"/>
                  <w:marTop w:val="0"/>
                  <w:marBottom w:val="0"/>
                  <w:divBdr>
                    <w:top w:val="none" w:sz="0" w:space="0" w:color="auto"/>
                    <w:left w:val="none" w:sz="0" w:space="0" w:color="auto"/>
                    <w:bottom w:val="none" w:sz="0" w:space="0" w:color="auto"/>
                    <w:right w:val="none" w:sz="0" w:space="0" w:color="auto"/>
                  </w:divBdr>
                </w:div>
                <w:div w:id="2133206920">
                  <w:marLeft w:val="0"/>
                  <w:marRight w:val="0"/>
                  <w:marTop w:val="0"/>
                  <w:marBottom w:val="0"/>
                  <w:divBdr>
                    <w:top w:val="none" w:sz="0" w:space="0" w:color="auto"/>
                    <w:left w:val="none" w:sz="0" w:space="0" w:color="auto"/>
                    <w:bottom w:val="none" w:sz="0" w:space="0" w:color="auto"/>
                    <w:right w:val="none" w:sz="0" w:space="0" w:color="auto"/>
                  </w:divBdr>
                </w:div>
                <w:div w:id="463739823">
                  <w:marLeft w:val="0"/>
                  <w:marRight w:val="0"/>
                  <w:marTop w:val="0"/>
                  <w:marBottom w:val="0"/>
                  <w:divBdr>
                    <w:top w:val="none" w:sz="0" w:space="0" w:color="auto"/>
                    <w:left w:val="none" w:sz="0" w:space="0" w:color="auto"/>
                    <w:bottom w:val="none" w:sz="0" w:space="0" w:color="auto"/>
                    <w:right w:val="none" w:sz="0" w:space="0" w:color="auto"/>
                  </w:divBdr>
                </w:div>
                <w:div w:id="691957283">
                  <w:marLeft w:val="0"/>
                  <w:marRight w:val="0"/>
                  <w:marTop w:val="0"/>
                  <w:marBottom w:val="0"/>
                  <w:divBdr>
                    <w:top w:val="none" w:sz="0" w:space="0" w:color="auto"/>
                    <w:left w:val="none" w:sz="0" w:space="0" w:color="auto"/>
                    <w:bottom w:val="none" w:sz="0" w:space="0" w:color="auto"/>
                    <w:right w:val="none" w:sz="0" w:space="0" w:color="auto"/>
                  </w:divBdr>
                </w:div>
                <w:div w:id="1680309083">
                  <w:marLeft w:val="0"/>
                  <w:marRight w:val="0"/>
                  <w:marTop w:val="0"/>
                  <w:marBottom w:val="0"/>
                  <w:divBdr>
                    <w:top w:val="none" w:sz="0" w:space="0" w:color="auto"/>
                    <w:left w:val="none" w:sz="0" w:space="0" w:color="auto"/>
                    <w:bottom w:val="none" w:sz="0" w:space="0" w:color="auto"/>
                    <w:right w:val="none" w:sz="0" w:space="0" w:color="auto"/>
                  </w:divBdr>
                </w:div>
                <w:div w:id="35665427">
                  <w:marLeft w:val="0"/>
                  <w:marRight w:val="0"/>
                  <w:marTop w:val="0"/>
                  <w:marBottom w:val="0"/>
                  <w:divBdr>
                    <w:top w:val="none" w:sz="0" w:space="0" w:color="auto"/>
                    <w:left w:val="none" w:sz="0" w:space="0" w:color="auto"/>
                    <w:bottom w:val="none" w:sz="0" w:space="0" w:color="auto"/>
                    <w:right w:val="none" w:sz="0" w:space="0" w:color="auto"/>
                  </w:divBdr>
                </w:div>
                <w:div w:id="410781549">
                  <w:marLeft w:val="0"/>
                  <w:marRight w:val="0"/>
                  <w:marTop w:val="0"/>
                  <w:marBottom w:val="0"/>
                  <w:divBdr>
                    <w:top w:val="none" w:sz="0" w:space="0" w:color="auto"/>
                    <w:left w:val="none" w:sz="0" w:space="0" w:color="auto"/>
                    <w:bottom w:val="none" w:sz="0" w:space="0" w:color="auto"/>
                    <w:right w:val="none" w:sz="0" w:space="0" w:color="auto"/>
                  </w:divBdr>
                </w:div>
                <w:div w:id="1787432775">
                  <w:marLeft w:val="0"/>
                  <w:marRight w:val="0"/>
                  <w:marTop w:val="0"/>
                  <w:marBottom w:val="0"/>
                  <w:divBdr>
                    <w:top w:val="none" w:sz="0" w:space="0" w:color="auto"/>
                    <w:left w:val="none" w:sz="0" w:space="0" w:color="auto"/>
                    <w:bottom w:val="none" w:sz="0" w:space="0" w:color="auto"/>
                    <w:right w:val="none" w:sz="0" w:space="0" w:color="auto"/>
                  </w:divBdr>
                </w:div>
                <w:div w:id="455757942">
                  <w:marLeft w:val="0"/>
                  <w:marRight w:val="0"/>
                  <w:marTop w:val="0"/>
                  <w:marBottom w:val="0"/>
                  <w:divBdr>
                    <w:top w:val="none" w:sz="0" w:space="0" w:color="auto"/>
                    <w:left w:val="none" w:sz="0" w:space="0" w:color="auto"/>
                    <w:bottom w:val="none" w:sz="0" w:space="0" w:color="auto"/>
                    <w:right w:val="none" w:sz="0" w:space="0" w:color="auto"/>
                  </w:divBdr>
                </w:div>
                <w:div w:id="1682315205">
                  <w:marLeft w:val="0"/>
                  <w:marRight w:val="0"/>
                  <w:marTop w:val="0"/>
                  <w:marBottom w:val="0"/>
                  <w:divBdr>
                    <w:top w:val="none" w:sz="0" w:space="0" w:color="auto"/>
                    <w:left w:val="none" w:sz="0" w:space="0" w:color="auto"/>
                    <w:bottom w:val="none" w:sz="0" w:space="0" w:color="auto"/>
                    <w:right w:val="none" w:sz="0" w:space="0" w:color="auto"/>
                  </w:divBdr>
                </w:div>
                <w:div w:id="1785417086">
                  <w:marLeft w:val="0"/>
                  <w:marRight w:val="0"/>
                  <w:marTop w:val="0"/>
                  <w:marBottom w:val="0"/>
                  <w:divBdr>
                    <w:top w:val="none" w:sz="0" w:space="0" w:color="auto"/>
                    <w:left w:val="none" w:sz="0" w:space="0" w:color="auto"/>
                    <w:bottom w:val="none" w:sz="0" w:space="0" w:color="auto"/>
                    <w:right w:val="none" w:sz="0" w:space="0" w:color="auto"/>
                  </w:divBdr>
                </w:div>
                <w:div w:id="1744991215">
                  <w:marLeft w:val="0"/>
                  <w:marRight w:val="0"/>
                  <w:marTop w:val="0"/>
                  <w:marBottom w:val="0"/>
                  <w:divBdr>
                    <w:top w:val="none" w:sz="0" w:space="0" w:color="auto"/>
                    <w:left w:val="none" w:sz="0" w:space="0" w:color="auto"/>
                    <w:bottom w:val="none" w:sz="0" w:space="0" w:color="auto"/>
                    <w:right w:val="none" w:sz="0" w:space="0" w:color="auto"/>
                  </w:divBdr>
                </w:div>
                <w:div w:id="1105660799">
                  <w:marLeft w:val="0"/>
                  <w:marRight w:val="0"/>
                  <w:marTop w:val="0"/>
                  <w:marBottom w:val="0"/>
                  <w:divBdr>
                    <w:top w:val="none" w:sz="0" w:space="0" w:color="auto"/>
                    <w:left w:val="none" w:sz="0" w:space="0" w:color="auto"/>
                    <w:bottom w:val="none" w:sz="0" w:space="0" w:color="auto"/>
                    <w:right w:val="none" w:sz="0" w:space="0" w:color="auto"/>
                  </w:divBdr>
                </w:div>
                <w:div w:id="606348754">
                  <w:marLeft w:val="0"/>
                  <w:marRight w:val="0"/>
                  <w:marTop w:val="0"/>
                  <w:marBottom w:val="0"/>
                  <w:divBdr>
                    <w:top w:val="none" w:sz="0" w:space="0" w:color="auto"/>
                    <w:left w:val="none" w:sz="0" w:space="0" w:color="auto"/>
                    <w:bottom w:val="none" w:sz="0" w:space="0" w:color="auto"/>
                    <w:right w:val="none" w:sz="0" w:space="0" w:color="auto"/>
                  </w:divBdr>
                </w:div>
                <w:div w:id="2023505464">
                  <w:marLeft w:val="0"/>
                  <w:marRight w:val="0"/>
                  <w:marTop w:val="0"/>
                  <w:marBottom w:val="0"/>
                  <w:divBdr>
                    <w:top w:val="none" w:sz="0" w:space="0" w:color="auto"/>
                    <w:left w:val="none" w:sz="0" w:space="0" w:color="auto"/>
                    <w:bottom w:val="none" w:sz="0" w:space="0" w:color="auto"/>
                    <w:right w:val="none" w:sz="0" w:space="0" w:color="auto"/>
                  </w:divBdr>
                </w:div>
                <w:div w:id="1909682804">
                  <w:marLeft w:val="0"/>
                  <w:marRight w:val="0"/>
                  <w:marTop w:val="0"/>
                  <w:marBottom w:val="0"/>
                  <w:divBdr>
                    <w:top w:val="none" w:sz="0" w:space="0" w:color="auto"/>
                    <w:left w:val="none" w:sz="0" w:space="0" w:color="auto"/>
                    <w:bottom w:val="none" w:sz="0" w:space="0" w:color="auto"/>
                    <w:right w:val="none" w:sz="0" w:space="0" w:color="auto"/>
                  </w:divBdr>
                </w:div>
                <w:div w:id="1815560134">
                  <w:marLeft w:val="0"/>
                  <w:marRight w:val="0"/>
                  <w:marTop w:val="0"/>
                  <w:marBottom w:val="0"/>
                  <w:divBdr>
                    <w:top w:val="none" w:sz="0" w:space="0" w:color="auto"/>
                    <w:left w:val="none" w:sz="0" w:space="0" w:color="auto"/>
                    <w:bottom w:val="none" w:sz="0" w:space="0" w:color="auto"/>
                    <w:right w:val="none" w:sz="0" w:space="0" w:color="auto"/>
                  </w:divBdr>
                </w:div>
                <w:div w:id="742995046">
                  <w:marLeft w:val="0"/>
                  <w:marRight w:val="0"/>
                  <w:marTop w:val="0"/>
                  <w:marBottom w:val="0"/>
                  <w:divBdr>
                    <w:top w:val="none" w:sz="0" w:space="0" w:color="auto"/>
                    <w:left w:val="none" w:sz="0" w:space="0" w:color="auto"/>
                    <w:bottom w:val="none" w:sz="0" w:space="0" w:color="auto"/>
                    <w:right w:val="none" w:sz="0" w:space="0" w:color="auto"/>
                  </w:divBdr>
                </w:div>
                <w:div w:id="1376199239">
                  <w:marLeft w:val="0"/>
                  <w:marRight w:val="0"/>
                  <w:marTop w:val="0"/>
                  <w:marBottom w:val="0"/>
                  <w:divBdr>
                    <w:top w:val="none" w:sz="0" w:space="0" w:color="auto"/>
                    <w:left w:val="none" w:sz="0" w:space="0" w:color="auto"/>
                    <w:bottom w:val="none" w:sz="0" w:space="0" w:color="auto"/>
                    <w:right w:val="none" w:sz="0" w:space="0" w:color="auto"/>
                  </w:divBdr>
                </w:div>
                <w:div w:id="509757934">
                  <w:marLeft w:val="0"/>
                  <w:marRight w:val="0"/>
                  <w:marTop w:val="0"/>
                  <w:marBottom w:val="0"/>
                  <w:divBdr>
                    <w:top w:val="none" w:sz="0" w:space="0" w:color="auto"/>
                    <w:left w:val="none" w:sz="0" w:space="0" w:color="auto"/>
                    <w:bottom w:val="none" w:sz="0" w:space="0" w:color="auto"/>
                    <w:right w:val="none" w:sz="0" w:space="0" w:color="auto"/>
                  </w:divBdr>
                </w:div>
                <w:div w:id="1581015732">
                  <w:marLeft w:val="0"/>
                  <w:marRight w:val="0"/>
                  <w:marTop w:val="0"/>
                  <w:marBottom w:val="0"/>
                  <w:divBdr>
                    <w:top w:val="none" w:sz="0" w:space="0" w:color="auto"/>
                    <w:left w:val="none" w:sz="0" w:space="0" w:color="auto"/>
                    <w:bottom w:val="none" w:sz="0" w:space="0" w:color="auto"/>
                    <w:right w:val="none" w:sz="0" w:space="0" w:color="auto"/>
                  </w:divBdr>
                </w:div>
                <w:div w:id="1229151986">
                  <w:marLeft w:val="0"/>
                  <w:marRight w:val="0"/>
                  <w:marTop w:val="0"/>
                  <w:marBottom w:val="0"/>
                  <w:divBdr>
                    <w:top w:val="none" w:sz="0" w:space="0" w:color="auto"/>
                    <w:left w:val="none" w:sz="0" w:space="0" w:color="auto"/>
                    <w:bottom w:val="none" w:sz="0" w:space="0" w:color="auto"/>
                    <w:right w:val="none" w:sz="0" w:space="0" w:color="auto"/>
                  </w:divBdr>
                </w:div>
                <w:div w:id="446584364">
                  <w:marLeft w:val="0"/>
                  <w:marRight w:val="0"/>
                  <w:marTop w:val="0"/>
                  <w:marBottom w:val="0"/>
                  <w:divBdr>
                    <w:top w:val="none" w:sz="0" w:space="0" w:color="auto"/>
                    <w:left w:val="none" w:sz="0" w:space="0" w:color="auto"/>
                    <w:bottom w:val="none" w:sz="0" w:space="0" w:color="auto"/>
                    <w:right w:val="none" w:sz="0" w:space="0" w:color="auto"/>
                  </w:divBdr>
                </w:div>
                <w:div w:id="1847136906">
                  <w:marLeft w:val="0"/>
                  <w:marRight w:val="0"/>
                  <w:marTop w:val="0"/>
                  <w:marBottom w:val="0"/>
                  <w:divBdr>
                    <w:top w:val="none" w:sz="0" w:space="0" w:color="auto"/>
                    <w:left w:val="none" w:sz="0" w:space="0" w:color="auto"/>
                    <w:bottom w:val="none" w:sz="0" w:space="0" w:color="auto"/>
                    <w:right w:val="none" w:sz="0" w:space="0" w:color="auto"/>
                  </w:divBdr>
                </w:div>
                <w:div w:id="1442988105">
                  <w:marLeft w:val="0"/>
                  <w:marRight w:val="0"/>
                  <w:marTop w:val="0"/>
                  <w:marBottom w:val="0"/>
                  <w:divBdr>
                    <w:top w:val="none" w:sz="0" w:space="0" w:color="auto"/>
                    <w:left w:val="none" w:sz="0" w:space="0" w:color="auto"/>
                    <w:bottom w:val="none" w:sz="0" w:space="0" w:color="auto"/>
                    <w:right w:val="none" w:sz="0" w:space="0" w:color="auto"/>
                  </w:divBdr>
                </w:div>
                <w:div w:id="962610246">
                  <w:marLeft w:val="0"/>
                  <w:marRight w:val="0"/>
                  <w:marTop w:val="0"/>
                  <w:marBottom w:val="0"/>
                  <w:divBdr>
                    <w:top w:val="none" w:sz="0" w:space="0" w:color="auto"/>
                    <w:left w:val="none" w:sz="0" w:space="0" w:color="auto"/>
                    <w:bottom w:val="none" w:sz="0" w:space="0" w:color="auto"/>
                    <w:right w:val="none" w:sz="0" w:space="0" w:color="auto"/>
                  </w:divBdr>
                </w:div>
                <w:div w:id="1455906881">
                  <w:marLeft w:val="0"/>
                  <w:marRight w:val="0"/>
                  <w:marTop w:val="0"/>
                  <w:marBottom w:val="0"/>
                  <w:divBdr>
                    <w:top w:val="none" w:sz="0" w:space="0" w:color="auto"/>
                    <w:left w:val="none" w:sz="0" w:space="0" w:color="auto"/>
                    <w:bottom w:val="none" w:sz="0" w:space="0" w:color="auto"/>
                    <w:right w:val="none" w:sz="0" w:space="0" w:color="auto"/>
                  </w:divBdr>
                </w:div>
                <w:div w:id="956257410">
                  <w:marLeft w:val="0"/>
                  <w:marRight w:val="0"/>
                  <w:marTop w:val="0"/>
                  <w:marBottom w:val="0"/>
                  <w:divBdr>
                    <w:top w:val="none" w:sz="0" w:space="0" w:color="auto"/>
                    <w:left w:val="none" w:sz="0" w:space="0" w:color="auto"/>
                    <w:bottom w:val="none" w:sz="0" w:space="0" w:color="auto"/>
                    <w:right w:val="none" w:sz="0" w:space="0" w:color="auto"/>
                  </w:divBdr>
                </w:div>
                <w:div w:id="586768829">
                  <w:marLeft w:val="0"/>
                  <w:marRight w:val="0"/>
                  <w:marTop w:val="0"/>
                  <w:marBottom w:val="0"/>
                  <w:divBdr>
                    <w:top w:val="none" w:sz="0" w:space="0" w:color="auto"/>
                    <w:left w:val="none" w:sz="0" w:space="0" w:color="auto"/>
                    <w:bottom w:val="none" w:sz="0" w:space="0" w:color="auto"/>
                    <w:right w:val="none" w:sz="0" w:space="0" w:color="auto"/>
                  </w:divBdr>
                </w:div>
                <w:div w:id="894897073">
                  <w:marLeft w:val="0"/>
                  <w:marRight w:val="0"/>
                  <w:marTop w:val="0"/>
                  <w:marBottom w:val="0"/>
                  <w:divBdr>
                    <w:top w:val="none" w:sz="0" w:space="0" w:color="auto"/>
                    <w:left w:val="none" w:sz="0" w:space="0" w:color="auto"/>
                    <w:bottom w:val="none" w:sz="0" w:space="0" w:color="auto"/>
                    <w:right w:val="none" w:sz="0" w:space="0" w:color="auto"/>
                  </w:divBdr>
                </w:div>
                <w:div w:id="39787994">
                  <w:marLeft w:val="0"/>
                  <w:marRight w:val="0"/>
                  <w:marTop w:val="0"/>
                  <w:marBottom w:val="0"/>
                  <w:divBdr>
                    <w:top w:val="none" w:sz="0" w:space="0" w:color="auto"/>
                    <w:left w:val="none" w:sz="0" w:space="0" w:color="auto"/>
                    <w:bottom w:val="none" w:sz="0" w:space="0" w:color="auto"/>
                    <w:right w:val="none" w:sz="0" w:space="0" w:color="auto"/>
                  </w:divBdr>
                </w:div>
                <w:div w:id="1055422514">
                  <w:marLeft w:val="0"/>
                  <w:marRight w:val="0"/>
                  <w:marTop w:val="0"/>
                  <w:marBottom w:val="0"/>
                  <w:divBdr>
                    <w:top w:val="none" w:sz="0" w:space="0" w:color="auto"/>
                    <w:left w:val="none" w:sz="0" w:space="0" w:color="auto"/>
                    <w:bottom w:val="none" w:sz="0" w:space="0" w:color="auto"/>
                    <w:right w:val="none" w:sz="0" w:space="0" w:color="auto"/>
                  </w:divBdr>
                </w:div>
                <w:div w:id="788662627">
                  <w:marLeft w:val="0"/>
                  <w:marRight w:val="0"/>
                  <w:marTop w:val="0"/>
                  <w:marBottom w:val="0"/>
                  <w:divBdr>
                    <w:top w:val="none" w:sz="0" w:space="0" w:color="auto"/>
                    <w:left w:val="none" w:sz="0" w:space="0" w:color="auto"/>
                    <w:bottom w:val="none" w:sz="0" w:space="0" w:color="auto"/>
                    <w:right w:val="none" w:sz="0" w:space="0" w:color="auto"/>
                  </w:divBdr>
                </w:div>
                <w:div w:id="435486744">
                  <w:marLeft w:val="0"/>
                  <w:marRight w:val="0"/>
                  <w:marTop w:val="0"/>
                  <w:marBottom w:val="0"/>
                  <w:divBdr>
                    <w:top w:val="none" w:sz="0" w:space="0" w:color="auto"/>
                    <w:left w:val="none" w:sz="0" w:space="0" w:color="auto"/>
                    <w:bottom w:val="none" w:sz="0" w:space="0" w:color="auto"/>
                    <w:right w:val="none" w:sz="0" w:space="0" w:color="auto"/>
                  </w:divBdr>
                </w:div>
                <w:div w:id="827134566">
                  <w:marLeft w:val="0"/>
                  <w:marRight w:val="0"/>
                  <w:marTop w:val="0"/>
                  <w:marBottom w:val="0"/>
                  <w:divBdr>
                    <w:top w:val="none" w:sz="0" w:space="0" w:color="auto"/>
                    <w:left w:val="none" w:sz="0" w:space="0" w:color="auto"/>
                    <w:bottom w:val="none" w:sz="0" w:space="0" w:color="auto"/>
                    <w:right w:val="none" w:sz="0" w:space="0" w:color="auto"/>
                  </w:divBdr>
                </w:div>
                <w:div w:id="1435592079">
                  <w:marLeft w:val="0"/>
                  <w:marRight w:val="0"/>
                  <w:marTop w:val="0"/>
                  <w:marBottom w:val="0"/>
                  <w:divBdr>
                    <w:top w:val="none" w:sz="0" w:space="0" w:color="auto"/>
                    <w:left w:val="none" w:sz="0" w:space="0" w:color="auto"/>
                    <w:bottom w:val="none" w:sz="0" w:space="0" w:color="auto"/>
                    <w:right w:val="none" w:sz="0" w:space="0" w:color="auto"/>
                  </w:divBdr>
                </w:div>
                <w:div w:id="1348483577">
                  <w:marLeft w:val="0"/>
                  <w:marRight w:val="0"/>
                  <w:marTop w:val="0"/>
                  <w:marBottom w:val="0"/>
                  <w:divBdr>
                    <w:top w:val="none" w:sz="0" w:space="0" w:color="auto"/>
                    <w:left w:val="none" w:sz="0" w:space="0" w:color="auto"/>
                    <w:bottom w:val="none" w:sz="0" w:space="0" w:color="auto"/>
                    <w:right w:val="none" w:sz="0" w:space="0" w:color="auto"/>
                  </w:divBdr>
                </w:div>
                <w:div w:id="709457857">
                  <w:marLeft w:val="0"/>
                  <w:marRight w:val="0"/>
                  <w:marTop w:val="0"/>
                  <w:marBottom w:val="0"/>
                  <w:divBdr>
                    <w:top w:val="none" w:sz="0" w:space="0" w:color="auto"/>
                    <w:left w:val="none" w:sz="0" w:space="0" w:color="auto"/>
                    <w:bottom w:val="none" w:sz="0" w:space="0" w:color="auto"/>
                    <w:right w:val="none" w:sz="0" w:space="0" w:color="auto"/>
                  </w:divBdr>
                </w:div>
                <w:div w:id="1382705275">
                  <w:marLeft w:val="0"/>
                  <w:marRight w:val="0"/>
                  <w:marTop w:val="0"/>
                  <w:marBottom w:val="0"/>
                  <w:divBdr>
                    <w:top w:val="none" w:sz="0" w:space="0" w:color="auto"/>
                    <w:left w:val="none" w:sz="0" w:space="0" w:color="auto"/>
                    <w:bottom w:val="none" w:sz="0" w:space="0" w:color="auto"/>
                    <w:right w:val="none" w:sz="0" w:space="0" w:color="auto"/>
                  </w:divBdr>
                </w:div>
                <w:div w:id="1768114736">
                  <w:marLeft w:val="0"/>
                  <w:marRight w:val="0"/>
                  <w:marTop w:val="0"/>
                  <w:marBottom w:val="0"/>
                  <w:divBdr>
                    <w:top w:val="none" w:sz="0" w:space="0" w:color="auto"/>
                    <w:left w:val="none" w:sz="0" w:space="0" w:color="auto"/>
                    <w:bottom w:val="none" w:sz="0" w:space="0" w:color="auto"/>
                    <w:right w:val="none" w:sz="0" w:space="0" w:color="auto"/>
                  </w:divBdr>
                </w:div>
                <w:div w:id="1094589075">
                  <w:marLeft w:val="0"/>
                  <w:marRight w:val="0"/>
                  <w:marTop w:val="0"/>
                  <w:marBottom w:val="0"/>
                  <w:divBdr>
                    <w:top w:val="none" w:sz="0" w:space="0" w:color="auto"/>
                    <w:left w:val="none" w:sz="0" w:space="0" w:color="auto"/>
                    <w:bottom w:val="none" w:sz="0" w:space="0" w:color="auto"/>
                    <w:right w:val="none" w:sz="0" w:space="0" w:color="auto"/>
                  </w:divBdr>
                </w:div>
                <w:div w:id="281764060">
                  <w:marLeft w:val="0"/>
                  <w:marRight w:val="0"/>
                  <w:marTop w:val="0"/>
                  <w:marBottom w:val="0"/>
                  <w:divBdr>
                    <w:top w:val="none" w:sz="0" w:space="0" w:color="auto"/>
                    <w:left w:val="none" w:sz="0" w:space="0" w:color="auto"/>
                    <w:bottom w:val="none" w:sz="0" w:space="0" w:color="auto"/>
                    <w:right w:val="none" w:sz="0" w:space="0" w:color="auto"/>
                  </w:divBdr>
                </w:div>
                <w:div w:id="1956399843">
                  <w:marLeft w:val="0"/>
                  <w:marRight w:val="0"/>
                  <w:marTop w:val="0"/>
                  <w:marBottom w:val="0"/>
                  <w:divBdr>
                    <w:top w:val="none" w:sz="0" w:space="0" w:color="auto"/>
                    <w:left w:val="none" w:sz="0" w:space="0" w:color="auto"/>
                    <w:bottom w:val="none" w:sz="0" w:space="0" w:color="auto"/>
                    <w:right w:val="none" w:sz="0" w:space="0" w:color="auto"/>
                  </w:divBdr>
                </w:div>
                <w:div w:id="2078816560">
                  <w:marLeft w:val="0"/>
                  <w:marRight w:val="0"/>
                  <w:marTop w:val="0"/>
                  <w:marBottom w:val="0"/>
                  <w:divBdr>
                    <w:top w:val="none" w:sz="0" w:space="0" w:color="auto"/>
                    <w:left w:val="none" w:sz="0" w:space="0" w:color="auto"/>
                    <w:bottom w:val="none" w:sz="0" w:space="0" w:color="auto"/>
                    <w:right w:val="none" w:sz="0" w:space="0" w:color="auto"/>
                  </w:divBdr>
                </w:div>
                <w:div w:id="162673177">
                  <w:marLeft w:val="0"/>
                  <w:marRight w:val="0"/>
                  <w:marTop w:val="0"/>
                  <w:marBottom w:val="0"/>
                  <w:divBdr>
                    <w:top w:val="none" w:sz="0" w:space="0" w:color="auto"/>
                    <w:left w:val="none" w:sz="0" w:space="0" w:color="auto"/>
                    <w:bottom w:val="none" w:sz="0" w:space="0" w:color="auto"/>
                    <w:right w:val="none" w:sz="0" w:space="0" w:color="auto"/>
                  </w:divBdr>
                </w:div>
                <w:div w:id="143206439">
                  <w:marLeft w:val="0"/>
                  <w:marRight w:val="0"/>
                  <w:marTop w:val="0"/>
                  <w:marBottom w:val="0"/>
                  <w:divBdr>
                    <w:top w:val="none" w:sz="0" w:space="0" w:color="auto"/>
                    <w:left w:val="none" w:sz="0" w:space="0" w:color="auto"/>
                    <w:bottom w:val="none" w:sz="0" w:space="0" w:color="auto"/>
                    <w:right w:val="none" w:sz="0" w:space="0" w:color="auto"/>
                  </w:divBdr>
                </w:div>
                <w:div w:id="1646662067">
                  <w:marLeft w:val="0"/>
                  <w:marRight w:val="0"/>
                  <w:marTop w:val="0"/>
                  <w:marBottom w:val="0"/>
                  <w:divBdr>
                    <w:top w:val="none" w:sz="0" w:space="0" w:color="auto"/>
                    <w:left w:val="none" w:sz="0" w:space="0" w:color="auto"/>
                    <w:bottom w:val="none" w:sz="0" w:space="0" w:color="auto"/>
                    <w:right w:val="none" w:sz="0" w:space="0" w:color="auto"/>
                  </w:divBdr>
                </w:div>
                <w:div w:id="533612729">
                  <w:marLeft w:val="0"/>
                  <w:marRight w:val="0"/>
                  <w:marTop w:val="0"/>
                  <w:marBottom w:val="0"/>
                  <w:divBdr>
                    <w:top w:val="none" w:sz="0" w:space="0" w:color="auto"/>
                    <w:left w:val="none" w:sz="0" w:space="0" w:color="auto"/>
                    <w:bottom w:val="none" w:sz="0" w:space="0" w:color="auto"/>
                    <w:right w:val="none" w:sz="0" w:space="0" w:color="auto"/>
                  </w:divBdr>
                </w:div>
                <w:div w:id="179201599">
                  <w:marLeft w:val="0"/>
                  <w:marRight w:val="0"/>
                  <w:marTop w:val="0"/>
                  <w:marBottom w:val="0"/>
                  <w:divBdr>
                    <w:top w:val="none" w:sz="0" w:space="0" w:color="auto"/>
                    <w:left w:val="none" w:sz="0" w:space="0" w:color="auto"/>
                    <w:bottom w:val="none" w:sz="0" w:space="0" w:color="auto"/>
                    <w:right w:val="none" w:sz="0" w:space="0" w:color="auto"/>
                  </w:divBdr>
                </w:div>
                <w:div w:id="917204486">
                  <w:marLeft w:val="0"/>
                  <w:marRight w:val="0"/>
                  <w:marTop w:val="0"/>
                  <w:marBottom w:val="0"/>
                  <w:divBdr>
                    <w:top w:val="none" w:sz="0" w:space="0" w:color="auto"/>
                    <w:left w:val="none" w:sz="0" w:space="0" w:color="auto"/>
                    <w:bottom w:val="none" w:sz="0" w:space="0" w:color="auto"/>
                    <w:right w:val="none" w:sz="0" w:space="0" w:color="auto"/>
                  </w:divBdr>
                </w:div>
                <w:div w:id="3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3526">
          <w:marLeft w:val="0"/>
          <w:marRight w:val="0"/>
          <w:marTop w:val="0"/>
          <w:marBottom w:val="0"/>
          <w:divBdr>
            <w:top w:val="none" w:sz="0" w:space="0" w:color="auto"/>
            <w:left w:val="none" w:sz="0" w:space="0" w:color="auto"/>
            <w:bottom w:val="none" w:sz="0" w:space="0" w:color="auto"/>
            <w:right w:val="none" w:sz="0" w:space="0" w:color="auto"/>
          </w:divBdr>
          <w:divsChild>
            <w:div w:id="1406343349">
              <w:marLeft w:val="0"/>
              <w:marRight w:val="0"/>
              <w:marTop w:val="0"/>
              <w:marBottom w:val="0"/>
              <w:divBdr>
                <w:top w:val="none" w:sz="0" w:space="0" w:color="auto"/>
                <w:left w:val="none" w:sz="0" w:space="0" w:color="auto"/>
                <w:bottom w:val="none" w:sz="0" w:space="0" w:color="auto"/>
                <w:right w:val="none" w:sz="0" w:space="0" w:color="auto"/>
              </w:divBdr>
              <w:divsChild>
                <w:div w:id="194393865">
                  <w:marLeft w:val="0"/>
                  <w:marRight w:val="0"/>
                  <w:marTop w:val="0"/>
                  <w:marBottom w:val="0"/>
                  <w:divBdr>
                    <w:top w:val="none" w:sz="0" w:space="0" w:color="auto"/>
                    <w:left w:val="none" w:sz="0" w:space="0" w:color="auto"/>
                    <w:bottom w:val="none" w:sz="0" w:space="0" w:color="auto"/>
                    <w:right w:val="none" w:sz="0" w:space="0" w:color="auto"/>
                  </w:divBdr>
                </w:div>
                <w:div w:id="1620145049">
                  <w:marLeft w:val="0"/>
                  <w:marRight w:val="0"/>
                  <w:marTop w:val="0"/>
                  <w:marBottom w:val="0"/>
                  <w:divBdr>
                    <w:top w:val="none" w:sz="0" w:space="0" w:color="auto"/>
                    <w:left w:val="none" w:sz="0" w:space="0" w:color="auto"/>
                    <w:bottom w:val="none" w:sz="0" w:space="0" w:color="auto"/>
                    <w:right w:val="none" w:sz="0" w:space="0" w:color="auto"/>
                  </w:divBdr>
                </w:div>
                <w:div w:id="1280337868">
                  <w:marLeft w:val="0"/>
                  <w:marRight w:val="0"/>
                  <w:marTop w:val="0"/>
                  <w:marBottom w:val="0"/>
                  <w:divBdr>
                    <w:top w:val="none" w:sz="0" w:space="0" w:color="auto"/>
                    <w:left w:val="none" w:sz="0" w:space="0" w:color="auto"/>
                    <w:bottom w:val="none" w:sz="0" w:space="0" w:color="auto"/>
                    <w:right w:val="none" w:sz="0" w:space="0" w:color="auto"/>
                  </w:divBdr>
                </w:div>
                <w:div w:id="491456305">
                  <w:marLeft w:val="0"/>
                  <w:marRight w:val="0"/>
                  <w:marTop w:val="0"/>
                  <w:marBottom w:val="0"/>
                  <w:divBdr>
                    <w:top w:val="none" w:sz="0" w:space="0" w:color="auto"/>
                    <w:left w:val="none" w:sz="0" w:space="0" w:color="auto"/>
                    <w:bottom w:val="none" w:sz="0" w:space="0" w:color="auto"/>
                    <w:right w:val="none" w:sz="0" w:space="0" w:color="auto"/>
                  </w:divBdr>
                </w:div>
                <w:div w:id="1998873292">
                  <w:marLeft w:val="0"/>
                  <w:marRight w:val="0"/>
                  <w:marTop w:val="0"/>
                  <w:marBottom w:val="0"/>
                  <w:divBdr>
                    <w:top w:val="none" w:sz="0" w:space="0" w:color="auto"/>
                    <w:left w:val="none" w:sz="0" w:space="0" w:color="auto"/>
                    <w:bottom w:val="none" w:sz="0" w:space="0" w:color="auto"/>
                    <w:right w:val="none" w:sz="0" w:space="0" w:color="auto"/>
                  </w:divBdr>
                </w:div>
                <w:div w:id="1652715412">
                  <w:marLeft w:val="0"/>
                  <w:marRight w:val="0"/>
                  <w:marTop w:val="0"/>
                  <w:marBottom w:val="0"/>
                  <w:divBdr>
                    <w:top w:val="none" w:sz="0" w:space="0" w:color="auto"/>
                    <w:left w:val="none" w:sz="0" w:space="0" w:color="auto"/>
                    <w:bottom w:val="none" w:sz="0" w:space="0" w:color="auto"/>
                    <w:right w:val="none" w:sz="0" w:space="0" w:color="auto"/>
                  </w:divBdr>
                </w:div>
                <w:div w:id="673654895">
                  <w:marLeft w:val="0"/>
                  <w:marRight w:val="0"/>
                  <w:marTop w:val="0"/>
                  <w:marBottom w:val="0"/>
                  <w:divBdr>
                    <w:top w:val="none" w:sz="0" w:space="0" w:color="auto"/>
                    <w:left w:val="none" w:sz="0" w:space="0" w:color="auto"/>
                    <w:bottom w:val="none" w:sz="0" w:space="0" w:color="auto"/>
                    <w:right w:val="none" w:sz="0" w:space="0" w:color="auto"/>
                  </w:divBdr>
                </w:div>
                <w:div w:id="1090349065">
                  <w:marLeft w:val="0"/>
                  <w:marRight w:val="0"/>
                  <w:marTop w:val="0"/>
                  <w:marBottom w:val="0"/>
                  <w:divBdr>
                    <w:top w:val="none" w:sz="0" w:space="0" w:color="auto"/>
                    <w:left w:val="none" w:sz="0" w:space="0" w:color="auto"/>
                    <w:bottom w:val="none" w:sz="0" w:space="0" w:color="auto"/>
                    <w:right w:val="none" w:sz="0" w:space="0" w:color="auto"/>
                  </w:divBdr>
                </w:div>
                <w:div w:id="1303197044">
                  <w:marLeft w:val="0"/>
                  <w:marRight w:val="0"/>
                  <w:marTop w:val="0"/>
                  <w:marBottom w:val="0"/>
                  <w:divBdr>
                    <w:top w:val="none" w:sz="0" w:space="0" w:color="auto"/>
                    <w:left w:val="none" w:sz="0" w:space="0" w:color="auto"/>
                    <w:bottom w:val="none" w:sz="0" w:space="0" w:color="auto"/>
                    <w:right w:val="none" w:sz="0" w:space="0" w:color="auto"/>
                  </w:divBdr>
                </w:div>
                <w:div w:id="738480801">
                  <w:marLeft w:val="0"/>
                  <w:marRight w:val="0"/>
                  <w:marTop w:val="0"/>
                  <w:marBottom w:val="0"/>
                  <w:divBdr>
                    <w:top w:val="none" w:sz="0" w:space="0" w:color="auto"/>
                    <w:left w:val="none" w:sz="0" w:space="0" w:color="auto"/>
                    <w:bottom w:val="none" w:sz="0" w:space="0" w:color="auto"/>
                    <w:right w:val="none" w:sz="0" w:space="0" w:color="auto"/>
                  </w:divBdr>
                </w:div>
                <w:div w:id="2085104164">
                  <w:marLeft w:val="0"/>
                  <w:marRight w:val="0"/>
                  <w:marTop w:val="0"/>
                  <w:marBottom w:val="0"/>
                  <w:divBdr>
                    <w:top w:val="none" w:sz="0" w:space="0" w:color="auto"/>
                    <w:left w:val="none" w:sz="0" w:space="0" w:color="auto"/>
                    <w:bottom w:val="none" w:sz="0" w:space="0" w:color="auto"/>
                    <w:right w:val="none" w:sz="0" w:space="0" w:color="auto"/>
                  </w:divBdr>
                </w:div>
                <w:div w:id="1132165749">
                  <w:marLeft w:val="0"/>
                  <w:marRight w:val="0"/>
                  <w:marTop w:val="0"/>
                  <w:marBottom w:val="0"/>
                  <w:divBdr>
                    <w:top w:val="none" w:sz="0" w:space="0" w:color="auto"/>
                    <w:left w:val="none" w:sz="0" w:space="0" w:color="auto"/>
                    <w:bottom w:val="none" w:sz="0" w:space="0" w:color="auto"/>
                    <w:right w:val="none" w:sz="0" w:space="0" w:color="auto"/>
                  </w:divBdr>
                </w:div>
                <w:div w:id="2140293528">
                  <w:marLeft w:val="0"/>
                  <w:marRight w:val="0"/>
                  <w:marTop w:val="0"/>
                  <w:marBottom w:val="0"/>
                  <w:divBdr>
                    <w:top w:val="none" w:sz="0" w:space="0" w:color="auto"/>
                    <w:left w:val="none" w:sz="0" w:space="0" w:color="auto"/>
                    <w:bottom w:val="none" w:sz="0" w:space="0" w:color="auto"/>
                    <w:right w:val="none" w:sz="0" w:space="0" w:color="auto"/>
                  </w:divBdr>
                </w:div>
                <w:div w:id="1731805956">
                  <w:marLeft w:val="0"/>
                  <w:marRight w:val="0"/>
                  <w:marTop w:val="0"/>
                  <w:marBottom w:val="0"/>
                  <w:divBdr>
                    <w:top w:val="none" w:sz="0" w:space="0" w:color="auto"/>
                    <w:left w:val="none" w:sz="0" w:space="0" w:color="auto"/>
                    <w:bottom w:val="none" w:sz="0" w:space="0" w:color="auto"/>
                    <w:right w:val="none" w:sz="0" w:space="0" w:color="auto"/>
                  </w:divBdr>
                </w:div>
                <w:div w:id="73091887">
                  <w:marLeft w:val="0"/>
                  <w:marRight w:val="0"/>
                  <w:marTop w:val="0"/>
                  <w:marBottom w:val="0"/>
                  <w:divBdr>
                    <w:top w:val="none" w:sz="0" w:space="0" w:color="auto"/>
                    <w:left w:val="none" w:sz="0" w:space="0" w:color="auto"/>
                    <w:bottom w:val="none" w:sz="0" w:space="0" w:color="auto"/>
                    <w:right w:val="none" w:sz="0" w:space="0" w:color="auto"/>
                  </w:divBdr>
                </w:div>
                <w:div w:id="2054425886">
                  <w:marLeft w:val="0"/>
                  <w:marRight w:val="0"/>
                  <w:marTop w:val="0"/>
                  <w:marBottom w:val="0"/>
                  <w:divBdr>
                    <w:top w:val="none" w:sz="0" w:space="0" w:color="auto"/>
                    <w:left w:val="none" w:sz="0" w:space="0" w:color="auto"/>
                    <w:bottom w:val="none" w:sz="0" w:space="0" w:color="auto"/>
                    <w:right w:val="none" w:sz="0" w:space="0" w:color="auto"/>
                  </w:divBdr>
                </w:div>
                <w:div w:id="839734550">
                  <w:marLeft w:val="0"/>
                  <w:marRight w:val="0"/>
                  <w:marTop w:val="0"/>
                  <w:marBottom w:val="0"/>
                  <w:divBdr>
                    <w:top w:val="none" w:sz="0" w:space="0" w:color="auto"/>
                    <w:left w:val="none" w:sz="0" w:space="0" w:color="auto"/>
                    <w:bottom w:val="none" w:sz="0" w:space="0" w:color="auto"/>
                    <w:right w:val="none" w:sz="0" w:space="0" w:color="auto"/>
                  </w:divBdr>
                </w:div>
                <w:div w:id="1611859290">
                  <w:marLeft w:val="0"/>
                  <w:marRight w:val="0"/>
                  <w:marTop w:val="0"/>
                  <w:marBottom w:val="0"/>
                  <w:divBdr>
                    <w:top w:val="none" w:sz="0" w:space="0" w:color="auto"/>
                    <w:left w:val="none" w:sz="0" w:space="0" w:color="auto"/>
                    <w:bottom w:val="none" w:sz="0" w:space="0" w:color="auto"/>
                    <w:right w:val="none" w:sz="0" w:space="0" w:color="auto"/>
                  </w:divBdr>
                </w:div>
                <w:div w:id="1639649897">
                  <w:marLeft w:val="0"/>
                  <w:marRight w:val="0"/>
                  <w:marTop w:val="0"/>
                  <w:marBottom w:val="0"/>
                  <w:divBdr>
                    <w:top w:val="none" w:sz="0" w:space="0" w:color="auto"/>
                    <w:left w:val="none" w:sz="0" w:space="0" w:color="auto"/>
                    <w:bottom w:val="none" w:sz="0" w:space="0" w:color="auto"/>
                    <w:right w:val="none" w:sz="0" w:space="0" w:color="auto"/>
                  </w:divBdr>
                </w:div>
                <w:div w:id="1400127960">
                  <w:marLeft w:val="0"/>
                  <w:marRight w:val="0"/>
                  <w:marTop w:val="0"/>
                  <w:marBottom w:val="0"/>
                  <w:divBdr>
                    <w:top w:val="none" w:sz="0" w:space="0" w:color="auto"/>
                    <w:left w:val="none" w:sz="0" w:space="0" w:color="auto"/>
                    <w:bottom w:val="none" w:sz="0" w:space="0" w:color="auto"/>
                    <w:right w:val="none" w:sz="0" w:space="0" w:color="auto"/>
                  </w:divBdr>
                </w:div>
                <w:div w:id="107773761">
                  <w:marLeft w:val="0"/>
                  <w:marRight w:val="0"/>
                  <w:marTop w:val="0"/>
                  <w:marBottom w:val="0"/>
                  <w:divBdr>
                    <w:top w:val="none" w:sz="0" w:space="0" w:color="auto"/>
                    <w:left w:val="none" w:sz="0" w:space="0" w:color="auto"/>
                    <w:bottom w:val="none" w:sz="0" w:space="0" w:color="auto"/>
                    <w:right w:val="none" w:sz="0" w:space="0" w:color="auto"/>
                  </w:divBdr>
                </w:div>
                <w:div w:id="8340376">
                  <w:marLeft w:val="0"/>
                  <w:marRight w:val="0"/>
                  <w:marTop w:val="0"/>
                  <w:marBottom w:val="0"/>
                  <w:divBdr>
                    <w:top w:val="none" w:sz="0" w:space="0" w:color="auto"/>
                    <w:left w:val="none" w:sz="0" w:space="0" w:color="auto"/>
                    <w:bottom w:val="none" w:sz="0" w:space="0" w:color="auto"/>
                    <w:right w:val="none" w:sz="0" w:space="0" w:color="auto"/>
                  </w:divBdr>
                </w:div>
                <w:div w:id="863597718">
                  <w:marLeft w:val="0"/>
                  <w:marRight w:val="0"/>
                  <w:marTop w:val="0"/>
                  <w:marBottom w:val="0"/>
                  <w:divBdr>
                    <w:top w:val="none" w:sz="0" w:space="0" w:color="auto"/>
                    <w:left w:val="none" w:sz="0" w:space="0" w:color="auto"/>
                    <w:bottom w:val="none" w:sz="0" w:space="0" w:color="auto"/>
                    <w:right w:val="none" w:sz="0" w:space="0" w:color="auto"/>
                  </w:divBdr>
                </w:div>
                <w:div w:id="1431387303">
                  <w:marLeft w:val="0"/>
                  <w:marRight w:val="0"/>
                  <w:marTop w:val="0"/>
                  <w:marBottom w:val="0"/>
                  <w:divBdr>
                    <w:top w:val="none" w:sz="0" w:space="0" w:color="auto"/>
                    <w:left w:val="none" w:sz="0" w:space="0" w:color="auto"/>
                    <w:bottom w:val="none" w:sz="0" w:space="0" w:color="auto"/>
                    <w:right w:val="none" w:sz="0" w:space="0" w:color="auto"/>
                  </w:divBdr>
                </w:div>
                <w:div w:id="1502088544">
                  <w:marLeft w:val="0"/>
                  <w:marRight w:val="0"/>
                  <w:marTop w:val="0"/>
                  <w:marBottom w:val="0"/>
                  <w:divBdr>
                    <w:top w:val="none" w:sz="0" w:space="0" w:color="auto"/>
                    <w:left w:val="none" w:sz="0" w:space="0" w:color="auto"/>
                    <w:bottom w:val="none" w:sz="0" w:space="0" w:color="auto"/>
                    <w:right w:val="none" w:sz="0" w:space="0" w:color="auto"/>
                  </w:divBdr>
                </w:div>
                <w:div w:id="912394514">
                  <w:marLeft w:val="0"/>
                  <w:marRight w:val="0"/>
                  <w:marTop w:val="0"/>
                  <w:marBottom w:val="0"/>
                  <w:divBdr>
                    <w:top w:val="none" w:sz="0" w:space="0" w:color="auto"/>
                    <w:left w:val="none" w:sz="0" w:space="0" w:color="auto"/>
                    <w:bottom w:val="none" w:sz="0" w:space="0" w:color="auto"/>
                    <w:right w:val="none" w:sz="0" w:space="0" w:color="auto"/>
                  </w:divBdr>
                </w:div>
                <w:div w:id="2749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8818">
      <w:bodyDiv w:val="1"/>
      <w:marLeft w:val="0"/>
      <w:marRight w:val="0"/>
      <w:marTop w:val="0"/>
      <w:marBottom w:val="0"/>
      <w:divBdr>
        <w:top w:val="none" w:sz="0" w:space="0" w:color="auto"/>
        <w:left w:val="none" w:sz="0" w:space="0" w:color="auto"/>
        <w:bottom w:val="none" w:sz="0" w:space="0" w:color="auto"/>
        <w:right w:val="none" w:sz="0" w:space="0" w:color="auto"/>
      </w:divBdr>
    </w:div>
    <w:div w:id="2050255374">
      <w:bodyDiv w:val="1"/>
      <w:marLeft w:val="0"/>
      <w:marRight w:val="0"/>
      <w:marTop w:val="0"/>
      <w:marBottom w:val="0"/>
      <w:divBdr>
        <w:top w:val="none" w:sz="0" w:space="0" w:color="auto"/>
        <w:left w:val="none" w:sz="0" w:space="0" w:color="auto"/>
        <w:bottom w:val="none" w:sz="0" w:space="0" w:color="auto"/>
        <w:right w:val="none" w:sz="0" w:space="0" w:color="auto"/>
      </w:divBdr>
      <w:divsChild>
        <w:div w:id="2146577633">
          <w:marLeft w:val="0"/>
          <w:marRight w:val="0"/>
          <w:marTop w:val="0"/>
          <w:marBottom w:val="0"/>
          <w:divBdr>
            <w:top w:val="none" w:sz="0" w:space="0" w:color="auto"/>
            <w:left w:val="none" w:sz="0" w:space="0" w:color="auto"/>
            <w:bottom w:val="none" w:sz="0" w:space="0" w:color="auto"/>
            <w:right w:val="none" w:sz="0" w:space="0" w:color="auto"/>
          </w:divBdr>
        </w:div>
        <w:div w:id="1199779629">
          <w:marLeft w:val="0"/>
          <w:marRight w:val="0"/>
          <w:marTop w:val="0"/>
          <w:marBottom w:val="0"/>
          <w:divBdr>
            <w:top w:val="none" w:sz="0" w:space="0" w:color="auto"/>
            <w:left w:val="none" w:sz="0" w:space="0" w:color="auto"/>
            <w:bottom w:val="none" w:sz="0" w:space="0" w:color="auto"/>
            <w:right w:val="none" w:sz="0" w:space="0" w:color="auto"/>
          </w:divBdr>
        </w:div>
        <w:div w:id="2052419442">
          <w:marLeft w:val="0"/>
          <w:marRight w:val="0"/>
          <w:marTop w:val="0"/>
          <w:marBottom w:val="0"/>
          <w:divBdr>
            <w:top w:val="none" w:sz="0" w:space="0" w:color="auto"/>
            <w:left w:val="none" w:sz="0" w:space="0" w:color="auto"/>
            <w:bottom w:val="none" w:sz="0" w:space="0" w:color="auto"/>
            <w:right w:val="none" w:sz="0" w:space="0" w:color="auto"/>
          </w:divBdr>
        </w:div>
        <w:div w:id="450637833">
          <w:marLeft w:val="0"/>
          <w:marRight w:val="0"/>
          <w:marTop w:val="0"/>
          <w:marBottom w:val="0"/>
          <w:divBdr>
            <w:top w:val="none" w:sz="0" w:space="0" w:color="auto"/>
            <w:left w:val="none" w:sz="0" w:space="0" w:color="auto"/>
            <w:bottom w:val="none" w:sz="0" w:space="0" w:color="auto"/>
            <w:right w:val="none" w:sz="0" w:space="0" w:color="auto"/>
          </w:divBdr>
        </w:div>
        <w:div w:id="1805191849">
          <w:marLeft w:val="0"/>
          <w:marRight w:val="0"/>
          <w:marTop w:val="0"/>
          <w:marBottom w:val="0"/>
          <w:divBdr>
            <w:top w:val="none" w:sz="0" w:space="0" w:color="auto"/>
            <w:left w:val="none" w:sz="0" w:space="0" w:color="auto"/>
            <w:bottom w:val="none" w:sz="0" w:space="0" w:color="auto"/>
            <w:right w:val="none" w:sz="0" w:space="0" w:color="auto"/>
          </w:divBdr>
        </w:div>
        <w:div w:id="1865174371">
          <w:marLeft w:val="0"/>
          <w:marRight w:val="0"/>
          <w:marTop w:val="0"/>
          <w:marBottom w:val="0"/>
          <w:divBdr>
            <w:top w:val="none" w:sz="0" w:space="0" w:color="auto"/>
            <w:left w:val="none" w:sz="0" w:space="0" w:color="auto"/>
            <w:bottom w:val="none" w:sz="0" w:space="0" w:color="auto"/>
            <w:right w:val="none" w:sz="0" w:space="0" w:color="auto"/>
          </w:divBdr>
        </w:div>
        <w:div w:id="1573195852">
          <w:marLeft w:val="0"/>
          <w:marRight w:val="0"/>
          <w:marTop w:val="0"/>
          <w:marBottom w:val="0"/>
          <w:divBdr>
            <w:top w:val="none" w:sz="0" w:space="0" w:color="auto"/>
            <w:left w:val="none" w:sz="0" w:space="0" w:color="auto"/>
            <w:bottom w:val="none" w:sz="0" w:space="0" w:color="auto"/>
            <w:right w:val="none" w:sz="0" w:space="0" w:color="auto"/>
          </w:divBdr>
        </w:div>
        <w:div w:id="1234698392">
          <w:marLeft w:val="0"/>
          <w:marRight w:val="0"/>
          <w:marTop w:val="0"/>
          <w:marBottom w:val="0"/>
          <w:divBdr>
            <w:top w:val="none" w:sz="0" w:space="0" w:color="auto"/>
            <w:left w:val="none" w:sz="0" w:space="0" w:color="auto"/>
            <w:bottom w:val="none" w:sz="0" w:space="0" w:color="auto"/>
            <w:right w:val="none" w:sz="0" w:space="0" w:color="auto"/>
          </w:divBdr>
        </w:div>
        <w:div w:id="1545294252">
          <w:marLeft w:val="0"/>
          <w:marRight w:val="0"/>
          <w:marTop w:val="0"/>
          <w:marBottom w:val="0"/>
          <w:divBdr>
            <w:top w:val="none" w:sz="0" w:space="0" w:color="auto"/>
            <w:left w:val="none" w:sz="0" w:space="0" w:color="auto"/>
            <w:bottom w:val="none" w:sz="0" w:space="0" w:color="auto"/>
            <w:right w:val="none" w:sz="0" w:space="0" w:color="auto"/>
          </w:divBdr>
        </w:div>
        <w:div w:id="1258054801">
          <w:marLeft w:val="0"/>
          <w:marRight w:val="0"/>
          <w:marTop w:val="0"/>
          <w:marBottom w:val="0"/>
          <w:divBdr>
            <w:top w:val="none" w:sz="0" w:space="0" w:color="auto"/>
            <w:left w:val="none" w:sz="0" w:space="0" w:color="auto"/>
            <w:bottom w:val="none" w:sz="0" w:space="0" w:color="auto"/>
            <w:right w:val="none" w:sz="0" w:space="0" w:color="auto"/>
          </w:divBdr>
        </w:div>
        <w:div w:id="731776674">
          <w:marLeft w:val="0"/>
          <w:marRight w:val="0"/>
          <w:marTop w:val="0"/>
          <w:marBottom w:val="0"/>
          <w:divBdr>
            <w:top w:val="none" w:sz="0" w:space="0" w:color="auto"/>
            <w:left w:val="none" w:sz="0" w:space="0" w:color="auto"/>
            <w:bottom w:val="none" w:sz="0" w:space="0" w:color="auto"/>
            <w:right w:val="none" w:sz="0" w:space="0" w:color="auto"/>
          </w:divBdr>
        </w:div>
        <w:div w:id="75786843">
          <w:marLeft w:val="0"/>
          <w:marRight w:val="0"/>
          <w:marTop w:val="0"/>
          <w:marBottom w:val="0"/>
          <w:divBdr>
            <w:top w:val="none" w:sz="0" w:space="0" w:color="auto"/>
            <w:left w:val="none" w:sz="0" w:space="0" w:color="auto"/>
            <w:bottom w:val="none" w:sz="0" w:space="0" w:color="auto"/>
            <w:right w:val="none" w:sz="0" w:space="0" w:color="auto"/>
          </w:divBdr>
        </w:div>
        <w:div w:id="1489639567">
          <w:marLeft w:val="0"/>
          <w:marRight w:val="0"/>
          <w:marTop w:val="0"/>
          <w:marBottom w:val="0"/>
          <w:divBdr>
            <w:top w:val="none" w:sz="0" w:space="0" w:color="auto"/>
            <w:left w:val="none" w:sz="0" w:space="0" w:color="auto"/>
            <w:bottom w:val="none" w:sz="0" w:space="0" w:color="auto"/>
            <w:right w:val="none" w:sz="0" w:space="0" w:color="auto"/>
          </w:divBdr>
        </w:div>
        <w:div w:id="617176850">
          <w:marLeft w:val="0"/>
          <w:marRight w:val="0"/>
          <w:marTop w:val="0"/>
          <w:marBottom w:val="0"/>
          <w:divBdr>
            <w:top w:val="none" w:sz="0" w:space="0" w:color="auto"/>
            <w:left w:val="none" w:sz="0" w:space="0" w:color="auto"/>
            <w:bottom w:val="none" w:sz="0" w:space="0" w:color="auto"/>
            <w:right w:val="none" w:sz="0" w:space="0" w:color="auto"/>
          </w:divBdr>
        </w:div>
        <w:div w:id="1247298689">
          <w:marLeft w:val="0"/>
          <w:marRight w:val="0"/>
          <w:marTop w:val="0"/>
          <w:marBottom w:val="0"/>
          <w:divBdr>
            <w:top w:val="none" w:sz="0" w:space="0" w:color="auto"/>
            <w:left w:val="none" w:sz="0" w:space="0" w:color="auto"/>
            <w:bottom w:val="none" w:sz="0" w:space="0" w:color="auto"/>
            <w:right w:val="none" w:sz="0" w:space="0" w:color="auto"/>
          </w:divBdr>
        </w:div>
        <w:div w:id="794173752">
          <w:marLeft w:val="0"/>
          <w:marRight w:val="0"/>
          <w:marTop w:val="0"/>
          <w:marBottom w:val="0"/>
          <w:divBdr>
            <w:top w:val="none" w:sz="0" w:space="0" w:color="auto"/>
            <w:left w:val="none" w:sz="0" w:space="0" w:color="auto"/>
            <w:bottom w:val="none" w:sz="0" w:space="0" w:color="auto"/>
            <w:right w:val="none" w:sz="0" w:space="0" w:color="auto"/>
          </w:divBdr>
        </w:div>
        <w:div w:id="1901012043">
          <w:marLeft w:val="0"/>
          <w:marRight w:val="0"/>
          <w:marTop w:val="0"/>
          <w:marBottom w:val="0"/>
          <w:divBdr>
            <w:top w:val="none" w:sz="0" w:space="0" w:color="auto"/>
            <w:left w:val="none" w:sz="0" w:space="0" w:color="auto"/>
            <w:bottom w:val="none" w:sz="0" w:space="0" w:color="auto"/>
            <w:right w:val="none" w:sz="0" w:space="0" w:color="auto"/>
          </w:divBdr>
        </w:div>
        <w:div w:id="1606766383">
          <w:marLeft w:val="0"/>
          <w:marRight w:val="0"/>
          <w:marTop w:val="0"/>
          <w:marBottom w:val="0"/>
          <w:divBdr>
            <w:top w:val="none" w:sz="0" w:space="0" w:color="auto"/>
            <w:left w:val="none" w:sz="0" w:space="0" w:color="auto"/>
            <w:bottom w:val="none" w:sz="0" w:space="0" w:color="auto"/>
            <w:right w:val="none" w:sz="0" w:space="0" w:color="auto"/>
          </w:divBdr>
        </w:div>
        <w:div w:id="1443574492">
          <w:marLeft w:val="0"/>
          <w:marRight w:val="0"/>
          <w:marTop w:val="0"/>
          <w:marBottom w:val="0"/>
          <w:divBdr>
            <w:top w:val="none" w:sz="0" w:space="0" w:color="auto"/>
            <w:left w:val="none" w:sz="0" w:space="0" w:color="auto"/>
            <w:bottom w:val="none" w:sz="0" w:space="0" w:color="auto"/>
            <w:right w:val="none" w:sz="0" w:space="0" w:color="auto"/>
          </w:divBdr>
        </w:div>
        <w:div w:id="921330514">
          <w:marLeft w:val="0"/>
          <w:marRight w:val="0"/>
          <w:marTop w:val="0"/>
          <w:marBottom w:val="0"/>
          <w:divBdr>
            <w:top w:val="none" w:sz="0" w:space="0" w:color="auto"/>
            <w:left w:val="none" w:sz="0" w:space="0" w:color="auto"/>
            <w:bottom w:val="none" w:sz="0" w:space="0" w:color="auto"/>
            <w:right w:val="none" w:sz="0" w:space="0" w:color="auto"/>
          </w:divBdr>
        </w:div>
        <w:div w:id="1537615498">
          <w:marLeft w:val="0"/>
          <w:marRight w:val="0"/>
          <w:marTop w:val="0"/>
          <w:marBottom w:val="0"/>
          <w:divBdr>
            <w:top w:val="none" w:sz="0" w:space="0" w:color="auto"/>
            <w:left w:val="none" w:sz="0" w:space="0" w:color="auto"/>
            <w:bottom w:val="none" w:sz="0" w:space="0" w:color="auto"/>
            <w:right w:val="none" w:sz="0" w:space="0" w:color="auto"/>
          </w:divBdr>
        </w:div>
        <w:div w:id="497430557">
          <w:marLeft w:val="0"/>
          <w:marRight w:val="0"/>
          <w:marTop w:val="0"/>
          <w:marBottom w:val="0"/>
          <w:divBdr>
            <w:top w:val="none" w:sz="0" w:space="0" w:color="auto"/>
            <w:left w:val="none" w:sz="0" w:space="0" w:color="auto"/>
            <w:bottom w:val="none" w:sz="0" w:space="0" w:color="auto"/>
            <w:right w:val="none" w:sz="0" w:space="0" w:color="auto"/>
          </w:divBdr>
        </w:div>
        <w:div w:id="1749188046">
          <w:marLeft w:val="0"/>
          <w:marRight w:val="0"/>
          <w:marTop w:val="0"/>
          <w:marBottom w:val="0"/>
          <w:divBdr>
            <w:top w:val="none" w:sz="0" w:space="0" w:color="auto"/>
            <w:left w:val="none" w:sz="0" w:space="0" w:color="auto"/>
            <w:bottom w:val="none" w:sz="0" w:space="0" w:color="auto"/>
            <w:right w:val="none" w:sz="0" w:space="0" w:color="auto"/>
          </w:divBdr>
        </w:div>
      </w:divsChild>
    </w:div>
    <w:div w:id="2109426694">
      <w:bodyDiv w:val="1"/>
      <w:marLeft w:val="0"/>
      <w:marRight w:val="0"/>
      <w:marTop w:val="0"/>
      <w:marBottom w:val="0"/>
      <w:divBdr>
        <w:top w:val="none" w:sz="0" w:space="0" w:color="auto"/>
        <w:left w:val="none" w:sz="0" w:space="0" w:color="auto"/>
        <w:bottom w:val="none" w:sz="0" w:space="0" w:color="auto"/>
        <w:right w:val="none" w:sz="0" w:space="0" w:color="auto"/>
      </w:divBdr>
      <w:divsChild>
        <w:div w:id="262812314">
          <w:marLeft w:val="0"/>
          <w:marRight w:val="0"/>
          <w:marTop w:val="0"/>
          <w:marBottom w:val="0"/>
          <w:divBdr>
            <w:top w:val="none" w:sz="0" w:space="0" w:color="auto"/>
            <w:left w:val="none" w:sz="0" w:space="0" w:color="auto"/>
            <w:bottom w:val="none" w:sz="0" w:space="0" w:color="auto"/>
            <w:right w:val="none" w:sz="0" w:space="0" w:color="auto"/>
          </w:divBdr>
        </w:div>
        <w:div w:id="625357813">
          <w:marLeft w:val="0"/>
          <w:marRight w:val="0"/>
          <w:marTop w:val="0"/>
          <w:marBottom w:val="0"/>
          <w:divBdr>
            <w:top w:val="none" w:sz="0" w:space="0" w:color="auto"/>
            <w:left w:val="none" w:sz="0" w:space="0" w:color="auto"/>
            <w:bottom w:val="none" w:sz="0" w:space="0" w:color="auto"/>
            <w:right w:val="none" w:sz="0" w:space="0" w:color="auto"/>
          </w:divBdr>
          <w:divsChild>
            <w:div w:id="1966695108">
              <w:marLeft w:val="0"/>
              <w:marRight w:val="0"/>
              <w:marTop w:val="0"/>
              <w:marBottom w:val="0"/>
              <w:divBdr>
                <w:top w:val="none" w:sz="0" w:space="0" w:color="auto"/>
                <w:left w:val="none" w:sz="0" w:space="0" w:color="auto"/>
                <w:bottom w:val="none" w:sz="0" w:space="0" w:color="auto"/>
                <w:right w:val="none" w:sz="0" w:space="0" w:color="auto"/>
              </w:divBdr>
            </w:div>
          </w:divsChild>
        </w:div>
        <w:div w:id="1519927841">
          <w:marLeft w:val="0"/>
          <w:marRight w:val="0"/>
          <w:marTop w:val="0"/>
          <w:marBottom w:val="0"/>
          <w:divBdr>
            <w:top w:val="none" w:sz="0" w:space="0" w:color="auto"/>
            <w:left w:val="none" w:sz="0" w:space="0" w:color="auto"/>
            <w:bottom w:val="none" w:sz="0" w:space="0" w:color="auto"/>
            <w:right w:val="none" w:sz="0" w:space="0" w:color="auto"/>
          </w:divBdr>
        </w:div>
      </w:divsChild>
    </w:div>
    <w:div w:id="214480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uwf.edu/intered/usbrazilgrant/pdf/FinalPaperPrecciPrint2.pdf" TargetMode="External"/><Relationship Id="rId102" Type="http://schemas.openxmlformats.org/officeDocument/2006/relationships/hyperlink" Target="http://cornellsun.com/node/41208" TargetMode="External"/><Relationship Id="rId103" Type="http://schemas.openxmlformats.org/officeDocument/2006/relationships/hyperlink" Target="http://environs.law.ucdavis.edu/issues/36/2/specht.pdf" TargetMode="External"/><Relationship Id="rId104" Type="http://schemas.openxmlformats.org/officeDocument/2006/relationships/hyperlink" Target="http://environs.law.ucdavis.edu/issues/36/2/specht.pdf" TargetMode="External"/><Relationship Id="rId105" Type="http://schemas.openxmlformats.org/officeDocument/2006/relationships/hyperlink" Target="http://environs.law.ucdavis.edu/issues/36/2/specht.pdf" TargetMode="External"/><Relationship Id="rId106" Type="http://schemas.openxmlformats.org/officeDocument/2006/relationships/hyperlink" Target="http://environs.law.ucdavis.edu/issues/36/2/specht.pdf" TargetMode="External"/><Relationship Id="rId107" Type="http://schemas.openxmlformats.org/officeDocument/2006/relationships/hyperlink" Target="http://environs.law.ucdavis.edu/issues/36/2/specht.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8" Type="http://schemas.openxmlformats.org/officeDocument/2006/relationships/hyperlink" Target="http://environs.law.ucdavis.edu/issues/36/2/specht.pdf" TargetMode="External"/><Relationship Id="rId109" Type="http://schemas.openxmlformats.org/officeDocument/2006/relationships/fontTable" Target="fontTable.xml"/><Relationship Id="rId10" Type="http://schemas.openxmlformats.org/officeDocument/2006/relationships/endnotes" Target="endnotes.xml"/><Relationship Id="rId11" Type="http://schemas.openxmlformats.org/officeDocument/2006/relationships/hyperlink" Target="http://www.nytimes.com/2012/01/02/business/energy-environment/after-three-decades-federal-tax-credit-for-ethanol-expires.html?_r=2&amp;ref=automobiles&amp;" TargetMode="External"/><Relationship Id="rId12" Type="http://schemas.openxmlformats.org/officeDocument/2006/relationships/hyperlink" Target="http://www.iowacorn.org/" TargetMode="External"/><Relationship Id="rId13" Type="http://schemas.openxmlformats.org/officeDocument/2006/relationships/hyperlink" Target="http://topics.nytimes.com/top/reference/timestopics/subjects/b/biofuels/index.html?inline=nyt-classifier" TargetMode="External"/><Relationship Id="rId14" Type="http://schemas.openxmlformats.org/officeDocument/2006/relationships/hyperlink" Target="http://www.foe.org/news/news-releases/corn-ethanol-subsidy-defeated" TargetMode="External"/><Relationship Id="rId15" Type="http://schemas.openxmlformats.org/officeDocument/2006/relationships/hyperlink" Target="http://topics.nytimes.com/top/reference/timestopics/subjects/f/food_prices/index.html?inline=nyt-classifier" TargetMode="External"/><Relationship Id="rId16" Type="http://schemas.openxmlformats.org/officeDocument/2006/relationships/hyperlink" Target="http://www.ethanolrfa.org/" TargetMode="External"/><Relationship Id="rId17" Type="http://schemas.openxmlformats.org/officeDocument/2006/relationships/hyperlink" Target="http://topics.nytimes.com/topics/reference/timestopics/subjects/n/national_debt_us/index.html?inline=nyt-classifier" TargetMode="External"/><Relationship Id="rId18" Type="http://schemas.openxmlformats.org/officeDocument/2006/relationships/hyperlink" Target="http://topics.nytimes.com/top/reference/timestopics/subjects/f/farm_bill_us/index.html?inline=nyt-classifier" TargetMode="External"/><Relationship Id="rId19" Type="http://schemas.openxmlformats.org/officeDocument/2006/relationships/hyperlink" Target="http://cei.org/" TargetMode="External"/><Relationship Id="rId30" Type="http://schemas.openxmlformats.org/officeDocument/2006/relationships/hyperlink" Target="http://www.worldpoliticsreview.com/articles/9125/china-and-cuba-no-longer-separated-by-a-common-ideology" TargetMode="External"/><Relationship Id="rId31" Type="http://schemas.openxmlformats.org/officeDocument/2006/relationships/hyperlink" Target="http://www.isn.ethz.ch/Digital-Library/Publications/Detail/?ots591=0c54e3b3-1e9c-be1e-2c24-a6a8c7060233&amp;lng=en&amp;id=141204" TargetMode="External"/><Relationship Id="rId32" Type="http://schemas.openxmlformats.org/officeDocument/2006/relationships/hyperlink" Target="http://www.isn.ethz.ch/Digital-Library/Publications/Detail/?ots591=0c54e3b3-1e9c-be1e-2c24-a6a8c7060233&amp;lng=en&amp;id=141204" TargetMode="External"/><Relationship Id="rId33" Type="http://schemas.openxmlformats.org/officeDocument/2006/relationships/hyperlink" Target="http://cri.fiu.edu/research/commissioned-reports/cuba-china-hearn.pdf" TargetMode="External"/><Relationship Id="rId34" Type="http://schemas.openxmlformats.org/officeDocument/2006/relationships/hyperlink" Target="http://online.wsj.com/article/SB10001424052702303684004577508432963724246.html" TargetMode="External"/><Relationship Id="rId35" Type="http://schemas.openxmlformats.org/officeDocument/2006/relationships/hyperlink" Target="http://cri.fiu.edu/research/commissioned-reports/cuba-china-hearn.pdf" TargetMode="External"/><Relationship Id="rId36" Type="http://schemas.openxmlformats.org/officeDocument/2006/relationships/hyperlink" Target="http://www.haworthpressinc.com/store/product.asp?sku=J237" TargetMode="External"/><Relationship Id="rId37" Type="http://schemas.openxmlformats.org/officeDocument/2006/relationships/hyperlink" Target="http://www.countercurrents.org/clifford120108.htm" TargetMode="External"/><Relationship Id="rId38" Type="http://schemas.openxmlformats.org/officeDocument/2006/relationships/hyperlink" Target="http://www.cabdirect.org/abstracts/20083007258.html" TargetMode="External"/><Relationship Id="rId39" Type="http://schemas.openxmlformats.org/officeDocument/2006/relationships/hyperlink" Target="http://www.aei-ideas.org/2013/01/whats-to-like-about-ethanol-it-can-ruins-car-engines-its-bad-for-the-enivornment-and-it-rasises-taxes-gas-and-food-prices/" TargetMode="External"/><Relationship Id="rId50" Type="http://schemas.openxmlformats.org/officeDocument/2006/relationships/hyperlink" Target="http://blogs.the-american-interest.com/wrm/2013/01/07/clueless-greens-starving-the-worlds-poor/" TargetMode="External"/><Relationship Id="rId51" Type="http://schemas.openxmlformats.org/officeDocument/2006/relationships/hyperlink" Target="http://blogs.the-american-interest.com/wrm/2013/03/20/corn-ethanol-fuels-riots/" TargetMode="External"/><Relationship Id="rId52" Type="http://schemas.openxmlformats.org/officeDocument/2006/relationships/hyperlink" Target="http://blogs.the-american-interest.com/wrm/2013/03/07/biofuel-boondoggle-just-wont-quit/" TargetMode="External"/><Relationship Id="rId53" Type="http://schemas.openxmlformats.org/officeDocument/2006/relationships/hyperlink" Target="http://blogs.the-american-interest.com/wrm/2013/03/15/smells-like-progress-heres-a-biofuel-that-doesnt-stink/" TargetMode="External"/><Relationship Id="rId54" Type="http://schemas.openxmlformats.org/officeDocument/2006/relationships/hyperlink" Target="http://blogs.the-american-interest.com/wrm/2013/01/27/biofuel-boondoggle-continues/" TargetMode="External"/><Relationship Id="rId55" Type="http://schemas.openxmlformats.org/officeDocument/2006/relationships/hyperlink" Target="http://blogs.the-american-interest.com/wrm/2013/03/26/the-economist-indicts-corn-ethanol/" TargetMode="External"/><Relationship Id="rId56" Type="http://schemas.openxmlformats.org/officeDocument/2006/relationships/hyperlink" Target="http://www.usnews.com/opinion/blogs/on-energy/2012/08/28/congress-must-repeal-ethanol-mandates-in-farm-bill" TargetMode="External"/><Relationship Id="rId57" Type="http://schemas.openxmlformats.org/officeDocument/2006/relationships/hyperlink" Target="http://www.usnews.com/opinion/photos/global-warming-political-cartoons" TargetMode="External"/><Relationship Id="rId58" Type="http://schemas.openxmlformats.org/officeDocument/2006/relationships/hyperlink" Target="http://farm.ewg.org/region.php?fips=00000&amp;progcode=total&amp;yr=2011" TargetMode="External"/><Relationship Id="rId59" Type="http://schemas.openxmlformats.org/officeDocument/2006/relationships/hyperlink" Target="http://www.cattlenetwork.com/drovers/Unintended-consequences-of-RFS-195686501.html" TargetMode="External"/><Relationship Id="rId70" Type="http://schemas.openxmlformats.org/officeDocument/2006/relationships/hyperlink" Target="http://ethanolrfa.3cdn.net/77887e83d836a42343_pwm6iy3by.pdf" TargetMode="External"/><Relationship Id="rId71" Type="http://schemas.openxmlformats.org/officeDocument/2006/relationships/hyperlink" Target="http://online.wsj.com/article/SB10001424127887324323904578370170512486896.html" TargetMode="External"/><Relationship Id="rId72" Type="http://schemas.openxmlformats.org/officeDocument/2006/relationships/hyperlink" Target="http://www.epa.gov/otaq/regs/fuels/additive/e15/e15-mmp.htm" TargetMode="External"/><Relationship Id="rId73" Type="http://schemas.openxmlformats.org/officeDocument/2006/relationships/hyperlink" Target="http://www.api.org/Newsroom/upload/110715_LowerSulfur_LowerRVP_Final.pdf" TargetMode="External"/><Relationship Id="rId74" Type="http://schemas.openxmlformats.org/officeDocument/2006/relationships/hyperlink" Target="http://www.ogj.com/articles/2013/07/api-launches-fuel-for-thought-campaign-aimed-at-repealing-rfs.html" TargetMode="External"/><Relationship Id="rId75" Type="http://schemas.openxmlformats.org/officeDocument/2006/relationships/hyperlink" Target="http://www.forbes.com/sites/robertbradley/2013/04/17/its-time-to-repeal-the-renewable-fuel-standard/" TargetMode="External"/><Relationship Id="rId76" Type="http://schemas.openxmlformats.org/officeDocument/2006/relationships/hyperlink" Target="http://thehill.com/blogs/congress-blog/energy-a-environment/287653-renewable-fuels-due-for-a-reality-check" TargetMode="External"/><Relationship Id="rId77" Type="http://schemas.openxmlformats.org/officeDocument/2006/relationships/hyperlink" Target="http://www.toomey.senate.gov/?p=press_release&amp;id=1072" TargetMode="External"/><Relationship Id="rId78" Type="http://schemas.openxmlformats.org/officeDocument/2006/relationships/hyperlink" Target="http://www.thepigsite.com/swinenews/33598/livestock-poultry-groups-urge-congress-to-repeal-rfs" TargetMode="External"/><Relationship Id="rId79" Type="http://schemas.openxmlformats.org/officeDocument/2006/relationships/hyperlink" Target="http://www.nacsonline.com/News/Daily/Pages/ND0717131.aspx" TargetMode="External"/><Relationship Id="rId110" Type="http://schemas.openxmlformats.org/officeDocument/2006/relationships/theme" Target="theme/theme1.xml"/><Relationship Id="rId90" Type="http://schemas.openxmlformats.org/officeDocument/2006/relationships/hyperlink" Target="http://www.coha.org/cubas-sugarcane-ethanol-potential/" TargetMode="External"/><Relationship Id="rId91" Type="http://schemas.openxmlformats.org/officeDocument/2006/relationships/hyperlink" Target="http://www.google.com/url?sa=t&amp;rct=j&amp;q=&amp;esrc=s&amp;source=web&amp;cd=4&amp;ved=0CEMQFjAD&amp;url=http%3A%2F%2Fwww.researchgate.net%2Fpublication%2F228416916_Brazilian_structural_adjustment_to_rapid_growth_in_fuel_ethanol_demand%2Ffile%2F60b7d518bd329ab21d.pdf&amp;ei=ubDtUZ2qLK-14APhrYCIDA&amp;usg=AFQjCNEIrBcZulndHGRaWB0fISkVU0DX3g&amp;sig2=Z2RUja1mVtYq4kMLqkapiw" TargetMode="External"/><Relationship Id="rId92" Type="http://schemas.openxmlformats.org/officeDocument/2006/relationships/hyperlink" Target="http://www.ucmerced.edu/news/study-shows-sugarcane-ethanol-production-causes-air-pollution" TargetMode="External"/><Relationship Id="rId93" Type="http://schemas.openxmlformats.org/officeDocument/2006/relationships/hyperlink" Target="http://www.theatlantic.com/international/archive/2013/03/why-cuba-will-still-be-anti-american-after-castro/273680/" TargetMode="External"/><Relationship Id="rId94" Type="http://schemas.openxmlformats.org/officeDocument/2006/relationships/hyperlink" Target="http://environs.law.ucdavis.edu/issues/36/2/specht.pdf" TargetMode="External"/><Relationship Id="rId95" Type="http://schemas.openxmlformats.org/officeDocument/2006/relationships/hyperlink" Target="http://environs.law.ucdavis.edu/issues/36/2/specht.pdf" TargetMode="External"/><Relationship Id="rId96" Type="http://schemas.openxmlformats.org/officeDocument/2006/relationships/hyperlink" Target="http://www.reuters.com/article/2008/02/22/cuba-castro-ethanol-idUSN2261316320080222" TargetMode="External"/><Relationship Id="rId97" Type="http://schemas.openxmlformats.org/officeDocument/2006/relationships/hyperlink" Target="http://www.reuters.com/places/cuba?lc=int_mb_1001" TargetMode="External"/><Relationship Id="rId98" Type="http://schemas.openxmlformats.org/officeDocument/2006/relationships/hyperlink" Target="http://www.coha.org/cubas-sugarcane-ethanol-potential/" TargetMode="External"/><Relationship Id="rId99" Type="http://schemas.openxmlformats.org/officeDocument/2006/relationships/hyperlink" Target="http://www.coha.org/cubas-sugarcane-ethanol-potential/" TargetMode="External"/><Relationship Id="rId20" Type="http://schemas.openxmlformats.org/officeDocument/2006/relationships/hyperlink" Target="http://www.ethanolproducer.com/articles/8449/unica-applauds-ending-of-ethanol-import-tariff" TargetMode="External"/><Relationship Id="rId21" Type="http://schemas.openxmlformats.org/officeDocument/2006/relationships/hyperlink" Target="http://www.theglobalist.com/storyid.aspx?StoryId=9505" TargetMode="External"/><Relationship Id="rId22" Type="http://schemas.openxmlformats.org/officeDocument/2006/relationships/hyperlink" Target="http://www.taxpayer.net/images/uploads/downloads/Political_Footprint_of_the_Corn_Ethanol_Lobby_Final.pdf" TargetMode="External"/><Relationship Id="rId23" Type="http://schemas.openxmlformats.org/officeDocument/2006/relationships/hyperlink" Target="http://www.taxpayer.net/images/uploads/downloads/Political_Footprint_of_the_Corn_Ethanol_Lobby_Final.pdf" TargetMode="External"/><Relationship Id="rId24" Type="http://schemas.openxmlformats.org/officeDocument/2006/relationships/hyperlink" Target="http://www.taxpayer.net/images/uploads/downloads/Political_Footprint_of_the_Corn_Ethanol_Lobby_Final.pdf" TargetMode="External"/><Relationship Id="rId25" Type="http://schemas.openxmlformats.org/officeDocument/2006/relationships/hyperlink" Target="http://www.washingtonpost.com/blogs/right-turn/post/obamas-cuba-appeasement/2011/03/29/gIQAjuL2tL_blog.html" TargetMode="External"/><Relationship Id="rId26" Type="http://schemas.openxmlformats.org/officeDocument/2006/relationships/hyperlink" Target="http://www.uscubapolitics.com/2013/05/united-states-cuba-relations-why-us.html" TargetMode="External"/><Relationship Id="rId27" Type="http://schemas.openxmlformats.org/officeDocument/2006/relationships/hyperlink" Target="http://www.nypost.com/p/news/opinion/opedcolumnists/item_Oul9gWKYCFsACA0D6IVpvL;jsessionid=BDF887929F037274391935386FAD34FB" TargetMode="External"/><Relationship Id="rId28" Type="http://schemas.openxmlformats.org/officeDocument/2006/relationships/hyperlink" Target="http://www.washingtonpost.com/blogs/right-turn/post/obamas-cuba-appeasement/2011/03/29/gIQAjuL2tL_blog.html" TargetMode="External"/><Relationship Id="rId29" Type="http://schemas.openxmlformats.org/officeDocument/2006/relationships/hyperlink" Target="http://www.commentarymagazine.com/2008/02/20/in-defense-of-the-cuban-embargo/" TargetMode="External"/><Relationship Id="rId40" Type="http://schemas.openxmlformats.org/officeDocument/2006/relationships/hyperlink" Target="http://environs.law.ucdavis.edu/issues/36/2/specht.pdf" TargetMode="External"/><Relationship Id="rId41" Type="http://schemas.openxmlformats.org/officeDocument/2006/relationships/hyperlink" Target="http://www.biodieselmagazine.com/blog/article/2013/05/biodiesels-position-in-the-unfair-war-on-ethanol" TargetMode="External"/><Relationship Id="rId42" Type="http://schemas.openxmlformats.org/officeDocument/2006/relationships/hyperlink" Target="http://investorplace.com/2012/09/is-corn-based-ethanol-nearing-its-death/" TargetMode="External"/><Relationship Id="rId43" Type="http://schemas.openxmlformats.org/officeDocument/2006/relationships/hyperlink" Target="http://investorplace.com/2012/03/cellulosic-ethanol-the-fuel-of-the-future-cdxs-amrs/" TargetMode="External"/><Relationship Id="rId44" Type="http://schemas.openxmlformats.org/officeDocument/2006/relationships/hyperlink" Target="http://investorplace.com/2011/06/some-win-some-lose-on-ethanol-tax-break-talk/" TargetMode="External"/><Relationship Id="rId45" Type="http://schemas.openxmlformats.org/officeDocument/2006/relationships/hyperlink" Target="http://blogs.the-american-interest.com/wrm/2013/04/11/is-the-end-in-sight-for-americas-biofuel-boondoggle/" TargetMode="External"/><Relationship Id="rId46" Type="http://schemas.openxmlformats.org/officeDocument/2006/relationships/hyperlink" Target="http://www.reuters.com/article/2013/04/10/usa-ethanol-congress-idUSL2N0CX0XC20130410" TargetMode="External"/><Relationship Id="rId47" Type="http://schemas.openxmlformats.org/officeDocument/2006/relationships/hyperlink" Target="http://www.ers.usda.gov/media/866543/cornusetable.html" TargetMode="External"/><Relationship Id="rId48" Type="http://schemas.openxmlformats.org/officeDocument/2006/relationships/hyperlink" Target="http://www.ers.usda.gov/media/866543/cornusetable.html" TargetMode="External"/><Relationship Id="rId49" Type="http://schemas.openxmlformats.org/officeDocument/2006/relationships/hyperlink" Target="http://www.sciencedaily.com/releases/2011/11/111129123255.htm" TargetMode="External"/><Relationship Id="rId60" Type="http://schemas.openxmlformats.org/officeDocument/2006/relationships/hyperlink" Target="http://www.usda.gov/oce/reports/energy/EthanolSugarFeasibilityReport3.pdf" TargetMode="External"/><Relationship Id="rId61" Type="http://schemas.openxmlformats.org/officeDocument/2006/relationships/hyperlink" Target="http://environs.law.ucdavis.edu/issues/36/2/specht.pdf" TargetMode="External"/><Relationship Id="rId62" Type="http://schemas.openxmlformats.org/officeDocument/2006/relationships/hyperlink" Target="http://www.thepoultryfederation.com/news/must-read-article-on-corn-based-biofuel" TargetMode="External"/><Relationship Id="rId63" Type="http://schemas.openxmlformats.org/officeDocument/2006/relationships/hyperlink" Target="http://www.mlive.com/opinion/flint/index.ssf/2013/01/guest_view_of_mark_j_perry_pro.html" TargetMode="External"/><Relationship Id="rId64" Type="http://schemas.openxmlformats.org/officeDocument/2006/relationships/hyperlink" Target="http://www.forbes.com/sites/robertbradley/2013/04/17/its-time-to-repeal-the-renewable-fuel-standard/" TargetMode="External"/><Relationship Id="rId65" Type="http://schemas.openxmlformats.org/officeDocument/2006/relationships/hyperlink" Target="http://www.npr.org/2013/04/01/175871273/epas-push-for-more-ethanol-could-be-too-little-too-late" TargetMode="External"/><Relationship Id="rId66" Type="http://schemas.openxmlformats.org/officeDocument/2006/relationships/hyperlink" Target="http://www.forbes.com/sites/robertbradley/2013/04/17/its-time-to-repeal-the-renewable-fuel-standard/" TargetMode="External"/><Relationship Id="rId67" Type="http://schemas.openxmlformats.org/officeDocument/2006/relationships/hyperlink" Target="http://www.nytimes.com/2013/03/17/us/17ethanol.html?pagewanted=all&amp;_r=2&amp;" TargetMode="External"/><Relationship Id="rId68" Type="http://schemas.openxmlformats.org/officeDocument/2006/relationships/hyperlink" Target="http://www.nytimes.com/2013/01/06/science/earth/in-fields-and-markets-guatemalans-feel-squeeze-of-biofuel-demand.html?pagewanted=all" TargetMode="External"/><Relationship Id="rId69" Type="http://schemas.openxmlformats.org/officeDocument/2006/relationships/hyperlink" Target="http://www.businessweek.com/news/2012-10-17/european-union-seeks-to-cap-food-based-biofuel-production" TargetMode="External"/><Relationship Id="rId100" Type="http://schemas.openxmlformats.org/officeDocument/2006/relationships/hyperlink" Target="http://environs.law.ucdavis.edu/issues/36/2/specht.pdf" TargetMode="External"/><Relationship Id="rId80" Type="http://schemas.openxmlformats.org/officeDocument/2006/relationships/hyperlink" Target="http://energy.nationaljournal.com/2013/03/biofuels-mandate-defend-reform.php" TargetMode="External"/><Relationship Id="rId81" Type="http://schemas.openxmlformats.org/officeDocument/2006/relationships/hyperlink" Target="http://mobile.reuters.com/article/idUSTRE7BT0Z620111230" TargetMode="External"/><Relationship Id="rId82" Type="http://schemas.openxmlformats.org/officeDocument/2006/relationships/hyperlink" Target="http://www.sugaronline.com/website_contents/view/1200004" TargetMode="External"/><Relationship Id="rId83" Type="http://schemas.openxmlformats.org/officeDocument/2006/relationships/hyperlink" Target="http://environs.law.ucdavis.edu/issues/36/2/specht.pdf" TargetMode="External"/><Relationship Id="rId84" Type="http://schemas.openxmlformats.org/officeDocument/2006/relationships/hyperlink" Target="http://www.sciencedirect.com/science/article/pii/S0956053X06001498" TargetMode="External"/><Relationship Id="rId85" Type="http://schemas.openxmlformats.org/officeDocument/2006/relationships/hyperlink" Target="http://www.sciencedirect.com/science/article/pii/S0956053X06001498" TargetMode="External"/><Relationship Id="rId86" Type="http://schemas.openxmlformats.org/officeDocument/2006/relationships/hyperlink" Target="http://www.sciencedirect.com/science/article/pii/S0956053X06001498" TargetMode="External"/><Relationship Id="rId87" Type="http://schemas.openxmlformats.org/officeDocument/2006/relationships/hyperlink" Target="http://www.sciencedirect.com/science/article/pii/S0956053X06001498" TargetMode="External"/><Relationship Id="rId88" Type="http://schemas.openxmlformats.org/officeDocument/2006/relationships/hyperlink" Target="http://jacaranda.unab.cl/other/papernatureclimate.pdf" TargetMode="External"/><Relationship Id="rId89" Type="http://schemas.openxmlformats.org/officeDocument/2006/relationships/hyperlink" Target="http://www.google.com/url?sa=t&amp;rct=j&amp;q=&amp;esrc=s&amp;source=web&amp;cd=4&amp;ved=0CEMQFjAD&amp;url=http%3A%2F%2Fwww.researchgate.net%2Fpublication%2F228416916_Brazilian_structural_adjustment_to_rapid_growth_in_fuel_ethanol_demand%2Ffile%2F60b7d518bd329ab21d.pdf&amp;ei=ubDtUZ2qLK-14APhrYCIDA&amp;usg=AFQjCNEIrBcZulndHGRaWB0fISkVU0DX3g&amp;sig2=Z2RUja1mVtYq4kMLqkapi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63</Pages>
  <Words>19923</Words>
  <Characters>113564</Characters>
  <Application>Microsoft Macintosh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133221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Abla</cp:lastModifiedBy>
  <cp:revision>2</cp:revision>
  <dcterms:created xsi:type="dcterms:W3CDTF">2013-08-10T21:39:00Z</dcterms:created>
  <dcterms:modified xsi:type="dcterms:W3CDTF">2013-08-10T21:39:00Z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