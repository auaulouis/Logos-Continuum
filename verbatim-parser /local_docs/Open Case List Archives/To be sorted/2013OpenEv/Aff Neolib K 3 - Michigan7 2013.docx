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1A3509" w14:textId="0AAC51D0" w:rsidR="00B45FE9" w:rsidRPr="004D51D1" w:rsidRDefault="00B95FBE" w:rsidP="00717B60">
      <w:pPr>
        <w:pStyle w:val="Heading1"/>
        <w:rPr>
          <w:rFonts w:cs="Times New Roman"/>
        </w:rPr>
      </w:pPr>
      <w:proofErr w:type="spellStart"/>
      <w:r w:rsidRPr="004D51D1">
        <w:rPr>
          <w:rFonts w:cs="Times New Roman"/>
        </w:rPr>
        <w:t>Aff</w:t>
      </w:r>
      <w:proofErr w:type="spellEnd"/>
      <w:r w:rsidRPr="004D51D1">
        <w:rPr>
          <w:rFonts w:cs="Times New Roman"/>
        </w:rPr>
        <w:t xml:space="preserve"> AT: Neoliberalism </w:t>
      </w:r>
      <w:proofErr w:type="spellStart"/>
      <w:r w:rsidRPr="004D51D1">
        <w:rPr>
          <w:rFonts w:cs="Times New Roman"/>
        </w:rPr>
        <w:t>Kritik</w:t>
      </w:r>
      <w:proofErr w:type="spellEnd"/>
    </w:p>
    <w:p w14:paraId="174A29CC" w14:textId="081C9CB5" w:rsidR="00361189" w:rsidRPr="004D51D1" w:rsidRDefault="00361189" w:rsidP="00361189">
      <w:pPr>
        <w:pStyle w:val="Heading3"/>
      </w:pPr>
      <w:r w:rsidRPr="004D51D1">
        <w:lastRenderedPageBreak/>
        <w:t>Extinction First</w:t>
      </w:r>
    </w:p>
    <w:p w14:paraId="4CB491E3" w14:textId="359719BB" w:rsidR="00361189" w:rsidRPr="004D51D1" w:rsidRDefault="007F2366" w:rsidP="00361189">
      <w:pPr>
        <w:pStyle w:val="Heading4"/>
        <w:rPr>
          <w:rFonts w:cs="Times New Roman"/>
        </w:rPr>
      </w:pPr>
      <w:r w:rsidRPr="004D51D1">
        <w:rPr>
          <w:rFonts w:cs="Times New Roman"/>
        </w:rPr>
        <w:t>Extinction outweighs</w:t>
      </w:r>
    </w:p>
    <w:p w14:paraId="464D8BE7" w14:textId="77777777" w:rsidR="00361189" w:rsidRPr="004D51D1" w:rsidRDefault="00361189" w:rsidP="00361189">
      <w:pPr>
        <w:rPr>
          <w:rFonts w:cs="Times New Roman"/>
        </w:rPr>
      </w:pPr>
      <w:proofErr w:type="spellStart"/>
      <w:r w:rsidRPr="004D51D1">
        <w:rPr>
          <w:rStyle w:val="StyleStyleBold12pt"/>
          <w:rFonts w:cs="Times New Roman"/>
        </w:rPr>
        <w:t>Bostrom</w:t>
      </w:r>
      <w:proofErr w:type="spellEnd"/>
      <w:r w:rsidRPr="004D51D1">
        <w:rPr>
          <w:rStyle w:val="StyleStyleBold12pt"/>
          <w:rFonts w:cs="Times New Roman"/>
        </w:rPr>
        <w:t xml:space="preserve"> 12</w:t>
      </w:r>
      <w:r w:rsidRPr="004D51D1">
        <w:rPr>
          <w:rFonts w:cs="Times New Roman"/>
        </w:rPr>
        <w:t xml:space="preserve"> - Professor of Philosophy at Oxford</w:t>
      </w:r>
    </w:p>
    <w:p w14:paraId="27FCFFFA" w14:textId="6DF490A7" w:rsidR="00361189" w:rsidRPr="004D51D1" w:rsidRDefault="004D7C6E" w:rsidP="00361189">
      <w:pPr>
        <w:rPr>
          <w:rFonts w:cs="Times New Roman"/>
        </w:rPr>
      </w:pPr>
      <w:r w:rsidRPr="004D51D1">
        <w:rPr>
          <w:rFonts w:cs="Times New Roman"/>
        </w:rPr>
        <w:t>(</w:t>
      </w:r>
      <w:r w:rsidR="00361189" w:rsidRPr="004D51D1">
        <w:rPr>
          <w:rFonts w:cs="Times New Roman"/>
        </w:rPr>
        <w:t>Nick, directs Oxford's Future of Humanity Institute, Interview with Ross Andersen, correspondent at The Atlantic, 3/6, “We're Underestimating the Risk of Human Extinction”, http://www.theatlantic.com/technology/archive/2012/03/were-underestimating-the-risk-of-human-extinction/253821/</w:t>
      </w:r>
      <w:r w:rsidRPr="004D51D1">
        <w:rPr>
          <w:rFonts w:cs="Times New Roman"/>
        </w:rPr>
        <w:t>)//BB</w:t>
      </w:r>
    </w:p>
    <w:p w14:paraId="2FF4D23E" w14:textId="77777777" w:rsidR="00361189" w:rsidRPr="004D51D1" w:rsidRDefault="00361189" w:rsidP="00361189">
      <w:pPr>
        <w:pStyle w:val="card"/>
        <w:rPr>
          <w:szCs w:val="16"/>
        </w:rPr>
      </w:pPr>
      <w:proofErr w:type="spellStart"/>
      <w:r w:rsidRPr="004D51D1">
        <w:rPr>
          <w:szCs w:val="16"/>
        </w:rPr>
        <w:t>Bostrom</w:t>
      </w:r>
      <w:proofErr w:type="spellEnd"/>
      <w:r w:rsidRPr="004D51D1">
        <w:rPr>
          <w:szCs w:val="16"/>
        </w:rPr>
        <w:t xml:space="preserve">, who directs Oxford's Future of Humanity Institute, has argued over the course of several papers that human </w:t>
      </w:r>
      <w:r w:rsidRPr="004D51D1">
        <w:rPr>
          <w:rStyle w:val="StyleBoldUnderline"/>
        </w:rPr>
        <w:t>extinction risks are</w:t>
      </w:r>
      <w:r w:rsidRPr="004D51D1">
        <w:rPr>
          <w:szCs w:val="16"/>
        </w:rPr>
        <w:t xml:space="preserve"> poorly understood and, worse still, </w:t>
      </w:r>
      <w:r w:rsidRPr="004D51D1">
        <w:rPr>
          <w:rStyle w:val="Emphasis"/>
        </w:rPr>
        <w:t>severely underestimated</w:t>
      </w:r>
      <w:r w:rsidRPr="004D51D1">
        <w:rPr>
          <w:szCs w:val="16"/>
        </w:rPr>
        <w:t xml:space="preserve"> by society. Some of these existential risks are fairly well known, especially the natural ones. But others are obscure or even exotic. Most worrying to </w:t>
      </w:r>
      <w:proofErr w:type="spellStart"/>
      <w:r w:rsidRPr="004D51D1">
        <w:rPr>
          <w:szCs w:val="16"/>
        </w:rPr>
        <w:t>Bostrom</w:t>
      </w:r>
      <w:proofErr w:type="spellEnd"/>
      <w:r w:rsidRPr="004D51D1">
        <w:rPr>
          <w:szCs w:val="16"/>
        </w:rPr>
        <w:t xml:space="preserve"> is the subset of existential risks that arise from human technology, a subset that he expects to grow in number and potency over the next century</w:t>
      </w:r>
      <w:proofErr w:type="gramStart"/>
      <w:r w:rsidRPr="004D51D1">
        <w:rPr>
          <w:szCs w:val="16"/>
        </w:rPr>
        <w:t>.¶</w:t>
      </w:r>
      <w:proofErr w:type="gramEnd"/>
      <w:r w:rsidRPr="004D51D1">
        <w:rPr>
          <w:szCs w:val="16"/>
        </w:rPr>
        <w:t xml:space="preserve"> Despite his concerns about the risks posed to humans by technological progress, </w:t>
      </w:r>
      <w:proofErr w:type="spellStart"/>
      <w:r w:rsidRPr="004D51D1">
        <w:rPr>
          <w:szCs w:val="16"/>
        </w:rPr>
        <w:t>Bostrom</w:t>
      </w:r>
      <w:proofErr w:type="spellEnd"/>
      <w:r w:rsidRPr="004D51D1">
        <w:rPr>
          <w:szCs w:val="16"/>
        </w:rPr>
        <w:t xml:space="preserve"> is no luddite. In fact, he is a longtime advocate of </w:t>
      </w:r>
      <w:proofErr w:type="spellStart"/>
      <w:r w:rsidRPr="004D51D1">
        <w:rPr>
          <w:szCs w:val="16"/>
        </w:rPr>
        <w:t>transhumanism</w:t>
      </w:r>
      <w:proofErr w:type="spellEnd"/>
      <w:r w:rsidRPr="004D51D1">
        <w:rPr>
          <w:szCs w:val="16"/>
        </w:rPr>
        <w:t xml:space="preserve">---the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4D51D1">
        <w:rPr>
          <w:szCs w:val="16"/>
        </w:rPr>
        <w:t>Bostrom</w:t>
      </w:r>
      <w:proofErr w:type="spellEnd"/>
      <w:r w:rsidRPr="004D51D1">
        <w:rPr>
          <w:szCs w:val="16"/>
        </w:rPr>
        <w:t xml:space="preserve"> uses the tools of philosophy and mathematics, in particular probability theory, to try and determine how we as a species might achieve this safe passage. What follows is my conversation with </w:t>
      </w:r>
      <w:proofErr w:type="spellStart"/>
      <w:r w:rsidRPr="004D51D1">
        <w:rPr>
          <w:szCs w:val="16"/>
        </w:rPr>
        <w:t>Bostrom</w:t>
      </w:r>
      <w:proofErr w:type="spellEnd"/>
      <w:r w:rsidRPr="004D51D1">
        <w:rPr>
          <w:szCs w:val="16"/>
        </w:rPr>
        <w:t xml:space="preserve"> about some of the most interesting and worrying existential risks that humanity might encounter in the decades and centuries to come, and about what we can do to make sure we outlast them</w:t>
      </w:r>
      <w:proofErr w:type="gramStart"/>
      <w:r w:rsidRPr="004D51D1">
        <w:rPr>
          <w:szCs w:val="16"/>
        </w:rPr>
        <w:t>.¶</w:t>
      </w:r>
      <w:proofErr w:type="gramEnd"/>
      <w:r w:rsidRPr="004D51D1">
        <w:rPr>
          <w:szCs w:val="16"/>
        </w:rPr>
        <w:t xml:space="preserve"> Some have argued that we ought to be directing our resources toward humanity's existing problems, rather than future existential risks, because many of the latter are highly improbable. You have responded by suggesting that </w:t>
      </w:r>
      <w:r w:rsidRPr="004D51D1">
        <w:rPr>
          <w:rStyle w:val="StyleBoldUnderline"/>
        </w:rPr>
        <w:t>existential risk mitigation may</w:t>
      </w:r>
      <w:r w:rsidRPr="004D51D1">
        <w:rPr>
          <w:szCs w:val="16"/>
        </w:rPr>
        <w:t xml:space="preserve"> in fact </w:t>
      </w:r>
      <w:r w:rsidRPr="004D51D1">
        <w:rPr>
          <w:rStyle w:val="StyleBoldUnderline"/>
        </w:rPr>
        <w:t xml:space="preserve">be a </w:t>
      </w:r>
      <w:r w:rsidRPr="004D51D1">
        <w:rPr>
          <w:rStyle w:val="Emphasis"/>
        </w:rPr>
        <w:t>dominant moral priority</w:t>
      </w:r>
      <w:r w:rsidRPr="004D51D1">
        <w:rPr>
          <w:rStyle w:val="StyleBoldUnderline"/>
        </w:rPr>
        <w:t xml:space="preserve"> over</w:t>
      </w:r>
      <w:r w:rsidRPr="004D51D1">
        <w:rPr>
          <w:szCs w:val="16"/>
        </w:rPr>
        <w:t xml:space="preserve"> the </w:t>
      </w:r>
      <w:r w:rsidRPr="004D51D1">
        <w:rPr>
          <w:rStyle w:val="StyleBoldUnderline"/>
        </w:rPr>
        <w:t>alleviation of present suffering</w:t>
      </w:r>
      <w:r w:rsidRPr="004D51D1">
        <w:rPr>
          <w:szCs w:val="16"/>
        </w:rPr>
        <w:t xml:space="preserve">. Can you explain why? ¶ </w:t>
      </w:r>
      <w:proofErr w:type="spellStart"/>
      <w:r w:rsidRPr="004D51D1">
        <w:rPr>
          <w:szCs w:val="16"/>
        </w:rPr>
        <w:t>Bostrom</w:t>
      </w:r>
      <w:proofErr w:type="spellEnd"/>
      <w:r w:rsidRPr="004D51D1">
        <w:rPr>
          <w:szCs w:val="16"/>
        </w:rPr>
        <w:t xml:space="preserve">: Well suppose you have a moral view that counts future people as being worth as much as present people.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4D51D1">
        <w:rPr>
          <w:rStyle w:val="StyleBoldUnderline"/>
        </w:rPr>
        <w:t>A human life is a human life</w:t>
      </w:r>
      <w:r w:rsidRPr="004D51D1">
        <w:rPr>
          <w:szCs w:val="16"/>
        </w:rPr>
        <w:t xml:space="preserve">. If you have that moral point of view that </w:t>
      </w:r>
      <w:r w:rsidRPr="004D51D1">
        <w:rPr>
          <w:rStyle w:val="StyleBoldUnderline"/>
        </w:rPr>
        <w:t xml:space="preserve">future generations matter </w:t>
      </w:r>
      <w:r w:rsidRPr="004D51D1">
        <w:rPr>
          <w:szCs w:val="16"/>
        </w:rPr>
        <w:t>in proportion to their population numbers, then you get this very stark implication that</w:t>
      </w:r>
      <w:r w:rsidRPr="004D51D1">
        <w:rPr>
          <w:rStyle w:val="StyleBoldUnderline"/>
        </w:rPr>
        <w:t xml:space="preserve"> existential risk mitigation has a </w:t>
      </w:r>
      <w:r w:rsidRPr="004D51D1">
        <w:rPr>
          <w:rStyle w:val="Emphasis"/>
        </w:rPr>
        <w:t>much higher utility than</w:t>
      </w:r>
      <w:r w:rsidRPr="004D51D1">
        <w:rPr>
          <w:rStyle w:val="StyleBoldUnderline"/>
        </w:rPr>
        <w:t xml:space="preserve"> </w:t>
      </w:r>
      <w:r w:rsidRPr="004D51D1">
        <w:rPr>
          <w:szCs w:val="16"/>
        </w:rPr>
        <w:t>pretty much</w:t>
      </w:r>
      <w:r w:rsidRPr="004D51D1">
        <w:rPr>
          <w:rStyle w:val="StyleBoldUnderline"/>
        </w:rPr>
        <w:t xml:space="preserve"> </w:t>
      </w:r>
      <w:r w:rsidRPr="004D51D1">
        <w:rPr>
          <w:rStyle w:val="Emphasis"/>
        </w:rPr>
        <w:t>anything else</w:t>
      </w:r>
      <w:r w:rsidRPr="004D51D1">
        <w:rPr>
          <w:szCs w:val="16"/>
        </w:rPr>
        <w:t xml:space="preserve"> that you could do.</w:t>
      </w:r>
      <w:r w:rsidRPr="004D51D1">
        <w:rPr>
          <w:rStyle w:val="StyleBoldUnderline"/>
        </w:rPr>
        <w:t xml:space="preserve"> There are so many people that could come into existence in the future if humanity survives </w:t>
      </w:r>
      <w:r w:rsidRPr="004D51D1">
        <w:rPr>
          <w:szCs w:val="16"/>
        </w:rPr>
        <w:t>this critical period of time---we might live for billions of years, our descendants might colonize billions of solar systems, and there could be billions and billions times more people than exist currently. Therefore,</w:t>
      </w:r>
      <w:r w:rsidRPr="004D51D1">
        <w:rPr>
          <w:rStyle w:val="StyleBoldUnderline"/>
        </w:rPr>
        <w:t xml:space="preserve"> even a very small reduction in the probability of realizing this enormous good </w:t>
      </w:r>
      <w:r w:rsidRPr="004D51D1">
        <w:rPr>
          <w:rStyle w:val="Emphasis"/>
        </w:rPr>
        <w:t>will</w:t>
      </w:r>
      <w:r w:rsidRPr="004D51D1">
        <w:rPr>
          <w:rStyle w:val="StyleBoldUnderline"/>
        </w:rPr>
        <w:t xml:space="preserve"> tend to </w:t>
      </w:r>
      <w:r w:rsidRPr="004D51D1">
        <w:rPr>
          <w:rStyle w:val="Emphasis"/>
        </w:rPr>
        <w:t>outweigh</w:t>
      </w:r>
      <w:r w:rsidRPr="004D51D1">
        <w:rPr>
          <w:rStyle w:val="StyleBoldUnderline"/>
        </w:rPr>
        <w:t xml:space="preserve"> </w:t>
      </w:r>
      <w:r w:rsidRPr="004D51D1">
        <w:rPr>
          <w:szCs w:val="16"/>
        </w:rPr>
        <w:t>even immense benefits like</w:t>
      </w:r>
      <w:r w:rsidRPr="004D51D1">
        <w:rPr>
          <w:rStyle w:val="StyleBoldUnderline"/>
        </w:rPr>
        <w:t xml:space="preserve"> </w:t>
      </w:r>
      <w:r w:rsidRPr="004D51D1">
        <w:rPr>
          <w:rStyle w:val="Emphasis"/>
        </w:rPr>
        <w:t>eliminating poverty</w:t>
      </w:r>
      <w:r w:rsidRPr="004D51D1">
        <w:rPr>
          <w:rStyle w:val="StyleBoldUnderline"/>
        </w:rPr>
        <w:t xml:space="preserve"> or curing malaria</w:t>
      </w:r>
      <w:r w:rsidRPr="004D51D1">
        <w:t>, which would be tremendous under ordinary standards.</w:t>
      </w:r>
    </w:p>
    <w:p w14:paraId="133234B4" w14:textId="77777777" w:rsidR="00361189" w:rsidRPr="004D51D1" w:rsidRDefault="00361189" w:rsidP="00361189"/>
    <w:p w14:paraId="006F0B5C" w14:textId="0CC0B610" w:rsidR="00DE5B9A" w:rsidRPr="004D51D1" w:rsidRDefault="00DE5B9A" w:rsidP="00DE5B9A">
      <w:pPr>
        <w:pStyle w:val="Heading3"/>
        <w:rPr>
          <w:rFonts w:cs="Times New Roman"/>
        </w:rPr>
      </w:pPr>
      <w:r w:rsidRPr="004D51D1">
        <w:rPr>
          <w:rFonts w:cs="Times New Roman"/>
        </w:rPr>
        <w:t>FW</w:t>
      </w:r>
    </w:p>
    <w:p w14:paraId="3383EBA7" w14:textId="5D41F3CA" w:rsidR="00DE5B9A" w:rsidRPr="004D51D1" w:rsidRDefault="00DE5B9A" w:rsidP="00DE5B9A">
      <w:pPr>
        <w:pStyle w:val="Heading4"/>
        <w:rPr>
          <w:rFonts w:cs="Times New Roman"/>
        </w:rPr>
      </w:pPr>
      <w:r w:rsidRPr="004D51D1">
        <w:rPr>
          <w:rFonts w:cs="Times New Roman"/>
        </w:rPr>
        <w:t xml:space="preserve">Prefer specificity, </w:t>
      </w:r>
      <w:proofErr w:type="spellStart"/>
      <w:r w:rsidRPr="004D51D1">
        <w:rPr>
          <w:rFonts w:cs="Times New Roman"/>
        </w:rPr>
        <w:t>neolib</w:t>
      </w:r>
      <w:proofErr w:type="spellEnd"/>
      <w:r w:rsidRPr="004D51D1">
        <w:rPr>
          <w:rFonts w:cs="Times New Roman"/>
        </w:rPr>
        <w:t xml:space="preserve"> isn’t the root cause and utopian alternatives are educationally unproductive</w:t>
      </w:r>
    </w:p>
    <w:p w14:paraId="49BA6B79" w14:textId="48F04ABD" w:rsidR="00E441CB" w:rsidRPr="004D51D1" w:rsidRDefault="00E441CB" w:rsidP="00E441CB">
      <w:pPr>
        <w:rPr>
          <w:rFonts w:cs="Times New Roman"/>
        </w:rPr>
      </w:pPr>
      <w:r w:rsidRPr="004D51D1">
        <w:rPr>
          <w:rStyle w:val="StyleStyleBold12pt"/>
          <w:rFonts w:cs="Times New Roman"/>
        </w:rPr>
        <w:t>Giordano and Li 12</w:t>
      </w:r>
      <w:r w:rsidRPr="004D51D1">
        <w:rPr>
          <w:rFonts w:cs="Times New Roman"/>
        </w:rPr>
        <w:t xml:space="preserve"> - *Paolo, PhD in Economics from the </w:t>
      </w:r>
      <w:proofErr w:type="spellStart"/>
      <w:r w:rsidRPr="004D51D1">
        <w:rPr>
          <w:rFonts w:cs="Times New Roman"/>
        </w:rPr>
        <w:t>Institut</w:t>
      </w:r>
      <w:proofErr w:type="spellEnd"/>
      <w:r w:rsidRPr="004D51D1">
        <w:rPr>
          <w:rFonts w:cs="Times New Roman"/>
        </w:rPr>
        <w:t xml:space="preserve"> </w:t>
      </w:r>
      <w:proofErr w:type="spellStart"/>
      <w:r w:rsidRPr="004D51D1">
        <w:rPr>
          <w:rFonts w:cs="Times New Roman"/>
        </w:rPr>
        <w:t>d'Etudes</w:t>
      </w:r>
      <w:proofErr w:type="spellEnd"/>
      <w:r w:rsidRPr="004D51D1">
        <w:rPr>
          <w:rFonts w:cs="Times New Roman"/>
        </w:rPr>
        <w:t xml:space="preserve"> </w:t>
      </w:r>
      <w:proofErr w:type="spellStart"/>
      <w:r w:rsidRPr="004D51D1">
        <w:rPr>
          <w:rFonts w:cs="Times New Roman"/>
        </w:rPr>
        <w:t>Politiques</w:t>
      </w:r>
      <w:proofErr w:type="spellEnd"/>
      <w:r w:rsidRPr="004D51D1">
        <w:rPr>
          <w:rFonts w:cs="Times New Roman"/>
        </w:rPr>
        <w:t xml:space="preserve"> de Paris, Lead Economist @ the </w:t>
      </w:r>
      <w:proofErr w:type="spellStart"/>
      <w:r w:rsidRPr="004D51D1">
        <w:rPr>
          <w:rFonts w:cs="Times New Roman"/>
        </w:rPr>
        <w:t>Integratoin</w:t>
      </w:r>
      <w:proofErr w:type="spellEnd"/>
      <w:r w:rsidRPr="004D51D1">
        <w:rPr>
          <w:rFonts w:cs="Times New Roman"/>
        </w:rPr>
        <w:t xml:space="preserve"> and Trade Sector of the IADB, **Kun, Research Fellow @ IADB</w:t>
      </w:r>
    </w:p>
    <w:p w14:paraId="0FB9D94D" w14:textId="09DC1EA2" w:rsidR="00E441CB" w:rsidRPr="004D51D1" w:rsidRDefault="00E441CB" w:rsidP="00E441CB">
      <w:pPr>
        <w:rPr>
          <w:rFonts w:cs="Times New Roman"/>
        </w:rPr>
      </w:pPr>
      <w:r w:rsidRPr="004D51D1">
        <w:rPr>
          <w:rFonts w:cs="Times New Roman"/>
        </w:rPr>
        <w:t>(“An Updated Assessment of the Trade and Poverty Nexus in Latin America,” p. 375-377)//BB</w:t>
      </w:r>
    </w:p>
    <w:p w14:paraId="79CB0056" w14:textId="38D10C25" w:rsidR="00DE5B9A" w:rsidRPr="004D51D1" w:rsidRDefault="00DE5B9A" w:rsidP="00683106">
      <w:pPr>
        <w:pStyle w:val="card"/>
      </w:pPr>
      <w:r w:rsidRPr="004D51D1">
        <w:t xml:space="preserve">Despite the move towards more open trade regimes, Latin American economies are still </w:t>
      </w:r>
      <w:r w:rsidR="00683106" w:rsidRPr="004D51D1">
        <w:rPr>
          <w:sz w:val="12"/>
        </w:rPr>
        <w:t xml:space="preserve">¶ </w:t>
      </w:r>
      <w:r w:rsidRPr="004D51D1">
        <w:t xml:space="preserve">relatively closed to international trade. Under the pressure of </w:t>
      </w:r>
      <w:proofErr w:type="spellStart"/>
      <w:r w:rsidRPr="004D51D1">
        <w:t>globalisation</w:t>
      </w:r>
      <w:proofErr w:type="spellEnd"/>
      <w:r w:rsidRPr="004D51D1">
        <w:t xml:space="preserve">, it is likely that in the </w:t>
      </w:r>
      <w:r w:rsidR="00683106" w:rsidRPr="004D51D1">
        <w:rPr>
          <w:sz w:val="12"/>
        </w:rPr>
        <w:t xml:space="preserve">¶ </w:t>
      </w:r>
      <w:r w:rsidRPr="004D51D1">
        <w:t xml:space="preserve">coming years the region will need to open further and adjust to compete in an increasingly </w:t>
      </w:r>
      <w:r w:rsidR="00683106" w:rsidRPr="004D51D1">
        <w:rPr>
          <w:sz w:val="12"/>
        </w:rPr>
        <w:t xml:space="preserve">¶ </w:t>
      </w:r>
      <w:r w:rsidRPr="004D51D1">
        <w:t xml:space="preserve">challenging global environment. </w:t>
      </w:r>
      <w:r w:rsidRPr="004D51D1">
        <w:rPr>
          <w:rStyle w:val="StyleBoldUnderline"/>
        </w:rPr>
        <w:t xml:space="preserve">Latin America being one of the most unequal regions of the </w:t>
      </w:r>
      <w:r w:rsidR="00683106" w:rsidRPr="004D51D1">
        <w:rPr>
          <w:rStyle w:val="StyleBoldUnderline"/>
          <w:sz w:val="12"/>
        </w:rPr>
        <w:t xml:space="preserve">¶ </w:t>
      </w:r>
      <w:r w:rsidRPr="004D51D1">
        <w:rPr>
          <w:rStyle w:val="StyleBoldUnderline"/>
        </w:rPr>
        <w:t xml:space="preserve">world, the assessment of the trade and poverty nexus is crucial to devise policies aiming at </w:t>
      </w:r>
      <w:r w:rsidR="00683106" w:rsidRPr="004D51D1">
        <w:rPr>
          <w:rStyle w:val="StyleBoldUnderline"/>
          <w:sz w:val="12"/>
        </w:rPr>
        <w:t>¶</w:t>
      </w:r>
      <w:r w:rsidR="00683106" w:rsidRPr="004D51D1">
        <w:rPr>
          <w:sz w:val="12"/>
        </w:rPr>
        <w:t xml:space="preserve"> </w:t>
      </w:r>
      <w:r w:rsidRPr="004D51D1">
        <w:rPr>
          <w:rStyle w:val="StyleBoldUnderline"/>
        </w:rPr>
        <w:t>better distributing the gains from trade. Latin America-specific research</w:t>
      </w:r>
      <w:r w:rsidRPr="004D51D1">
        <w:t xml:space="preserve"> on this topic </w:t>
      </w:r>
      <w:r w:rsidRPr="004D51D1">
        <w:rPr>
          <w:rStyle w:val="StyleBoldUnderline"/>
        </w:rPr>
        <w:t>will</w:t>
      </w:r>
      <w:r w:rsidRPr="004D51D1">
        <w:t xml:space="preserve"> </w:t>
      </w:r>
      <w:r w:rsidR="00683106" w:rsidRPr="004D51D1">
        <w:rPr>
          <w:sz w:val="12"/>
        </w:rPr>
        <w:t xml:space="preserve">¶ </w:t>
      </w:r>
      <w:r w:rsidRPr="004D51D1">
        <w:rPr>
          <w:rStyle w:val="StyleBoldUnderline"/>
        </w:rPr>
        <w:t>provide policymakers</w:t>
      </w:r>
      <w:r w:rsidRPr="004D51D1">
        <w:t xml:space="preserve"> and stakeholders </w:t>
      </w:r>
      <w:r w:rsidRPr="004D51D1">
        <w:rPr>
          <w:rStyle w:val="StyleBoldUnderline"/>
        </w:rPr>
        <w:t>with evidence necessary to underpin a debate which</w:t>
      </w:r>
      <w:r w:rsidRPr="004D51D1">
        <w:t xml:space="preserve"> </w:t>
      </w:r>
      <w:r w:rsidR="00683106" w:rsidRPr="004D51D1">
        <w:rPr>
          <w:sz w:val="12"/>
        </w:rPr>
        <w:t xml:space="preserve">¶ </w:t>
      </w:r>
      <w:r w:rsidRPr="004D51D1">
        <w:rPr>
          <w:rStyle w:val="StyleBoldUnderline"/>
        </w:rPr>
        <w:t xml:space="preserve">seems to be nurtured more by </w:t>
      </w:r>
      <w:r w:rsidRPr="004D51D1">
        <w:rPr>
          <w:rStyle w:val="Emphasis"/>
        </w:rPr>
        <w:t>anxiety</w:t>
      </w:r>
      <w:r w:rsidRPr="004D51D1">
        <w:rPr>
          <w:rStyle w:val="StyleBoldUnderline"/>
        </w:rPr>
        <w:t xml:space="preserve"> than </w:t>
      </w:r>
      <w:r w:rsidRPr="004D51D1">
        <w:rPr>
          <w:rStyle w:val="Emphasis"/>
        </w:rPr>
        <w:t>rigorous knowledge</w:t>
      </w:r>
      <w:r w:rsidRPr="004D51D1">
        <w:t xml:space="preserve">. </w:t>
      </w:r>
      <w:r w:rsidR="00683106" w:rsidRPr="004D51D1">
        <w:rPr>
          <w:sz w:val="12"/>
        </w:rPr>
        <w:t xml:space="preserve">¶ </w:t>
      </w:r>
      <w:r w:rsidRPr="004D51D1">
        <w:t xml:space="preserve">In this light, </w:t>
      </w:r>
      <w:r w:rsidRPr="004D51D1">
        <w:rPr>
          <w:rStyle w:val="StyleBoldUnderline"/>
        </w:rPr>
        <w:t>it is useful to refer to</w:t>
      </w:r>
      <w:r w:rsidRPr="004D51D1">
        <w:t xml:space="preserve"> a few conclusions with the aim of building up a solid base </w:t>
      </w:r>
      <w:r w:rsidR="00683106" w:rsidRPr="004D51D1">
        <w:rPr>
          <w:sz w:val="12"/>
        </w:rPr>
        <w:t xml:space="preserve">¶ </w:t>
      </w:r>
      <w:r w:rsidRPr="004D51D1">
        <w:t xml:space="preserve">for </w:t>
      </w:r>
      <w:r w:rsidRPr="004D51D1">
        <w:rPr>
          <w:rStyle w:val="Emphasis"/>
        </w:rPr>
        <w:t>policy debates</w:t>
      </w:r>
      <w:r w:rsidRPr="004D51D1">
        <w:rPr>
          <w:rStyle w:val="StyleBoldUnderline"/>
        </w:rPr>
        <w:t xml:space="preserve"> and</w:t>
      </w:r>
      <w:r w:rsidRPr="004D51D1">
        <w:t xml:space="preserve"> future </w:t>
      </w:r>
      <w:r w:rsidRPr="004D51D1">
        <w:rPr>
          <w:rStyle w:val="Emphasis"/>
        </w:rPr>
        <w:t>research</w:t>
      </w:r>
      <w:proofErr w:type="gramStart"/>
      <w:r w:rsidRPr="004D51D1">
        <w:t>.</w:t>
      </w:r>
      <w:r w:rsidR="00683106" w:rsidRPr="004D51D1">
        <w:rPr>
          <w:sz w:val="12"/>
        </w:rPr>
        <w:t>¶</w:t>
      </w:r>
      <w:proofErr w:type="gramEnd"/>
      <w:r w:rsidR="00683106" w:rsidRPr="004D51D1">
        <w:rPr>
          <w:sz w:val="12"/>
        </w:rPr>
        <w:t xml:space="preserve"> </w:t>
      </w:r>
      <w:r w:rsidRPr="004D51D1">
        <w:t xml:space="preserve">There is a gap in the availability of methodologies to explore the link between macro policy </w:t>
      </w:r>
      <w:r w:rsidR="00683106" w:rsidRPr="004D51D1">
        <w:rPr>
          <w:sz w:val="12"/>
        </w:rPr>
        <w:t xml:space="preserve">¶ </w:t>
      </w:r>
      <w:r w:rsidRPr="004D51D1">
        <w:t xml:space="preserve">reforms like trade </w:t>
      </w:r>
      <w:proofErr w:type="spellStart"/>
      <w:r w:rsidRPr="004D51D1">
        <w:t>liberalisation</w:t>
      </w:r>
      <w:proofErr w:type="spellEnd"/>
      <w:r w:rsidRPr="004D51D1">
        <w:t xml:space="preserve"> and micro-economic determinants of welfare and poverty. </w:t>
      </w:r>
      <w:r w:rsidRPr="004D51D1">
        <w:rPr>
          <w:rStyle w:val="StyleBoldUnderline"/>
        </w:rPr>
        <w:t xml:space="preserve">It is </w:t>
      </w:r>
      <w:r w:rsidR="00683106" w:rsidRPr="004D51D1">
        <w:rPr>
          <w:sz w:val="12"/>
        </w:rPr>
        <w:t xml:space="preserve">¶ </w:t>
      </w:r>
      <w:r w:rsidRPr="004D51D1">
        <w:t xml:space="preserve">therefore </w:t>
      </w:r>
      <w:r w:rsidRPr="004D51D1">
        <w:rPr>
          <w:rStyle w:val="StyleBoldUnderline"/>
        </w:rPr>
        <w:t>crucial to invest in</w:t>
      </w:r>
      <w:r w:rsidRPr="004D51D1">
        <w:t xml:space="preserve"> the generation of </w:t>
      </w:r>
      <w:r w:rsidRPr="004D51D1">
        <w:rPr>
          <w:rStyle w:val="StyleBoldUnderline"/>
        </w:rPr>
        <w:t>data and research</w:t>
      </w:r>
      <w:r w:rsidRPr="004D51D1">
        <w:t xml:space="preserve"> techniques, to adapt the </w:t>
      </w:r>
      <w:r w:rsidR="00683106" w:rsidRPr="004D51D1">
        <w:rPr>
          <w:sz w:val="12"/>
        </w:rPr>
        <w:t xml:space="preserve">¶ </w:t>
      </w:r>
      <w:r w:rsidRPr="004D51D1">
        <w:t xml:space="preserve">research agenda </w:t>
      </w:r>
      <w:r w:rsidRPr="004D51D1">
        <w:rPr>
          <w:rStyle w:val="StyleBoldUnderline"/>
        </w:rPr>
        <w:t xml:space="preserve">to the </w:t>
      </w:r>
      <w:r w:rsidRPr="004D51D1">
        <w:rPr>
          <w:rStyle w:val="Emphasis"/>
        </w:rPr>
        <w:t>specificity</w:t>
      </w:r>
      <w:r w:rsidRPr="004D51D1">
        <w:rPr>
          <w:rStyle w:val="StyleBoldUnderline"/>
        </w:rPr>
        <w:t xml:space="preserve"> of Latin America</w:t>
      </w:r>
      <w:r w:rsidRPr="004D51D1">
        <w:t xml:space="preserve"> and to consider qualitative issues that are </w:t>
      </w:r>
      <w:r w:rsidR="00683106" w:rsidRPr="004D51D1">
        <w:rPr>
          <w:sz w:val="12"/>
        </w:rPr>
        <w:t xml:space="preserve">¶ </w:t>
      </w:r>
      <w:r w:rsidRPr="004D51D1">
        <w:t xml:space="preserve">difficult to measure. Meanwhile, normative statements referring to the trade policy nexus should </w:t>
      </w:r>
      <w:r w:rsidR="00683106" w:rsidRPr="004D51D1">
        <w:rPr>
          <w:sz w:val="12"/>
        </w:rPr>
        <w:t xml:space="preserve">¶ </w:t>
      </w:r>
      <w:r w:rsidRPr="004D51D1">
        <w:t>cautiously consider the limitations of current positive knowledge</w:t>
      </w:r>
      <w:proofErr w:type="gramStart"/>
      <w:r w:rsidRPr="004D51D1">
        <w:t>.</w:t>
      </w:r>
      <w:r w:rsidR="00683106" w:rsidRPr="004D51D1">
        <w:rPr>
          <w:sz w:val="12"/>
        </w:rPr>
        <w:t>¶</w:t>
      </w:r>
      <w:proofErr w:type="gramEnd"/>
      <w:r w:rsidR="00683106" w:rsidRPr="004D51D1">
        <w:rPr>
          <w:sz w:val="12"/>
        </w:rPr>
        <w:t xml:space="preserve"> </w:t>
      </w:r>
      <w:r w:rsidRPr="004D51D1">
        <w:rPr>
          <w:rStyle w:val="StyleBoldUnderline"/>
        </w:rPr>
        <w:t xml:space="preserve">Trade openness, inequality and poverty are wide multidimensional concepts. Measuring and </w:t>
      </w:r>
      <w:r w:rsidR="00683106" w:rsidRPr="004D51D1">
        <w:rPr>
          <w:rStyle w:val="StyleBoldUnderline"/>
          <w:sz w:val="12"/>
        </w:rPr>
        <w:t>¶</w:t>
      </w:r>
      <w:r w:rsidR="00683106" w:rsidRPr="004D51D1">
        <w:rPr>
          <w:sz w:val="12"/>
        </w:rPr>
        <w:t xml:space="preserve"> </w:t>
      </w:r>
      <w:r w:rsidRPr="004D51D1">
        <w:rPr>
          <w:rStyle w:val="StyleBoldUnderline"/>
        </w:rPr>
        <w:t>attributing causal relations among these variables without carefully qualifying</w:t>
      </w:r>
      <w:r w:rsidRPr="004D51D1">
        <w:t xml:space="preserve"> the specific </w:t>
      </w:r>
      <w:r w:rsidR="00683106" w:rsidRPr="004D51D1">
        <w:rPr>
          <w:sz w:val="12"/>
        </w:rPr>
        <w:t xml:space="preserve">¶ </w:t>
      </w:r>
      <w:r w:rsidRPr="004D51D1">
        <w:rPr>
          <w:rStyle w:val="StyleBoldUnderline"/>
        </w:rPr>
        <w:t>dimensions explored</w:t>
      </w:r>
      <w:r w:rsidRPr="004D51D1">
        <w:t xml:space="preserve"> or the particular transmission mechanisms at play </w:t>
      </w:r>
      <w:r w:rsidRPr="004D51D1">
        <w:rPr>
          <w:rStyle w:val="Emphasis"/>
        </w:rPr>
        <w:t>may be misleading</w:t>
      </w:r>
      <w:r w:rsidRPr="004D51D1">
        <w:t xml:space="preserve">. It is </w:t>
      </w:r>
      <w:r w:rsidR="00683106" w:rsidRPr="004D51D1">
        <w:rPr>
          <w:sz w:val="12"/>
        </w:rPr>
        <w:t xml:space="preserve">¶ </w:t>
      </w:r>
      <w:r w:rsidRPr="004D51D1">
        <w:t xml:space="preserve">important to disentangle the specific dimension of the trade and poverty nexus from the wider </w:t>
      </w:r>
      <w:r w:rsidR="00683106" w:rsidRPr="004D51D1">
        <w:rPr>
          <w:sz w:val="12"/>
        </w:rPr>
        <w:t xml:space="preserve">¶ </w:t>
      </w:r>
      <w:r w:rsidRPr="004D51D1">
        <w:t xml:space="preserve">debate on </w:t>
      </w:r>
      <w:proofErr w:type="spellStart"/>
      <w:r w:rsidRPr="004D51D1">
        <w:t>globalisation</w:t>
      </w:r>
      <w:proofErr w:type="spellEnd"/>
      <w:r w:rsidRPr="004D51D1">
        <w:t xml:space="preserve"> and financial integration, the competing concepts of relative and </w:t>
      </w:r>
      <w:r w:rsidR="00683106" w:rsidRPr="004D51D1">
        <w:rPr>
          <w:sz w:val="12"/>
        </w:rPr>
        <w:t xml:space="preserve">¶ </w:t>
      </w:r>
      <w:r w:rsidRPr="004D51D1">
        <w:t>absolute inequality and the objective and subjective dimension of poverty and deprivation</w:t>
      </w:r>
      <w:proofErr w:type="gramStart"/>
      <w:r w:rsidRPr="004D51D1">
        <w:t>.</w:t>
      </w:r>
      <w:r w:rsidR="00683106" w:rsidRPr="004D51D1">
        <w:rPr>
          <w:sz w:val="12"/>
        </w:rPr>
        <w:t>¶</w:t>
      </w:r>
      <w:proofErr w:type="gramEnd"/>
      <w:r w:rsidR="00683106" w:rsidRPr="004D51D1">
        <w:rPr>
          <w:sz w:val="12"/>
        </w:rPr>
        <w:t xml:space="preserve"> </w:t>
      </w:r>
      <w:r w:rsidRPr="004D51D1">
        <w:rPr>
          <w:rStyle w:val="StyleBoldUnderline"/>
        </w:rPr>
        <w:t>Despite the impossibility to</w:t>
      </w:r>
      <w:r w:rsidRPr="004D51D1">
        <w:t xml:space="preserve"> rigorously and </w:t>
      </w:r>
      <w:r w:rsidRPr="004D51D1">
        <w:rPr>
          <w:rStyle w:val="StyleBoldUnderline"/>
        </w:rPr>
        <w:t>unambiguously assert that trade openness is</w:t>
      </w:r>
      <w:r w:rsidRPr="004D51D1">
        <w:t xml:space="preserve"> </w:t>
      </w:r>
      <w:r w:rsidR="00683106" w:rsidRPr="004D51D1">
        <w:rPr>
          <w:sz w:val="12"/>
        </w:rPr>
        <w:t xml:space="preserve">¶ </w:t>
      </w:r>
      <w:r w:rsidRPr="004D51D1">
        <w:rPr>
          <w:rStyle w:val="StyleBoldUnderline"/>
        </w:rPr>
        <w:t>conducive to</w:t>
      </w:r>
      <w:r w:rsidRPr="004D51D1">
        <w:t xml:space="preserve"> growth and </w:t>
      </w:r>
      <w:r w:rsidRPr="004D51D1">
        <w:rPr>
          <w:rStyle w:val="StyleBoldUnderline"/>
        </w:rPr>
        <w:t xml:space="preserve">poverty reduction, the </w:t>
      </w:r>
      <w:r w:rsidRPr="004D51D1">
        <w:rPr>
          <w:rStyle w:val="Emphasis"/>
        </w:rPr>
        <w:t>preponderance of evidence</w:t>
      </w:r>
      <w:r w:rsidRPr="004D51D1">
        <w:rPr>
          <w:rStyle w:val="StyleBoldUnderline"/>
        </w:rPr>
        <w:t xml:space="preserve"> supports this </w:t>
      </w:r>
      <w:r w:rsidR="00683106" w:rsidRPr="004D51D1">
        <w:rPr>
          <w:rStyle w:val="StyleBoldUnderline"/>
          <w:sz w:val="12"/>
        </w:rPr>
        <w:t xml:space="preserve">¶ </w:t>
      </w:r>
      <w:r w:rsidRPr="004D51D1">
        <w:rPr>
          <w:rStyle w:val="StyleBoldUnderline"/>
        </w:rPr>
        <w:t>conclusion</w:t>
      </w:r>
      <w:r w:rsidRPr="004D51D1">
        <w:t xml:space="preserve">. However, the majority of empirical macro studies also show that the impact of trade </w:t>
      </w:r>
      <w:r w:rsidR="00683106" w:rsidRPr="004D51D1">
        <w:rPr>
          <w:sz w:val="12"/>
        </w:rPr>
        <w:t xml:space="preserve">¶ </w:t>
      </w:r>
      <w:r w:rsidRPr="004D51D1">
        <w:t xml:space="preserve">on growth and poverty is also generally small and that the causes of indigence are to be found </w:t>
      </w:r>
      <w:r w:rsidR="00683106" w:rsidRPr="004D51D1">
        <w:rPr>
          <w:sz w:val="12"/>
        </w:rPr>
        <w:t xml:space="preserve">¶ </w:t>
      </w:r>
      <w:r w:rsidRPr="004D51D1">
        <w:t xml:space="preserve">elsewhere. But </w:t>
      </w:r>
      <w:r w:rsidRPr="004D51D1">
        <w:rPr>
          <w:rStyle w:val="StyleBoldUnderline"/>
        </w:rPr>
        <w:t>it is</w:t>
      </w:r>
      <w:r w:rsidRPr="004D51D1">
        <w:t xml:space="preserve"> in fact </w:t>
      </w:r>
      <w:r w:rsidRPr="004D51D1">
        <w:rPr>
          <w:rStyle w:val="Emphasis"/>
        </w:rPr>
        <w:t>extremely arduous</w:t>
      </w:r>
      <w:r w:rsidRPr="004D51D1">
        <w:t xml:space="preserve"> </w:t>
      </w:r>
      <w:r w:rsidRPr="004D51D1">
        <w:rPr>
          <w:rStyle w:val="StyleBoldUnderline"/>
        </w:rPr>
        <w:t xml:space="preserve">to find evidence that supports the notion that trade </w:t>
      </w:r>
      <w:r w:rsidR="00683106" w:rsidRPr="004D51D1">
        <w:rPr>
          <w:rStyle w:val="StyleBoldUnderline"/>
          <w:sz w:val="12"/>
        </w:rPr>
        <w:t xml:space="preserve">¶ </w:t>
      </w:r>
      <w:r w:rsidRPr="004D51D1">
        <w:rPr>
          <w:rStyle w:val="StyleBoldUnderline"/>
        </w:rPr>
        <w:t xml:space="preserve">protection is good for the poor. The question is therefore how to </w:t>
      </w:r>
      <w:r w:rsidRPr="004D51D1">
        <w:rPr>
          <w:rStyle w:val="Emphasis"/>
        </w:rPr>
        <w:t xml:space="preserve">make trade and growth more </w:t>
      </w:r>
      <w:r w:rsidR="00683106" w:rsidRPr="004D51D1">
        <w:rPr>
          <w:rStyle w:val="Emphasis"/>
          <w:sz w:val="12"/>
        </w:rPr>
        <w:t xml:space="preserve">¶ </w:t>
      </w:r>
      <w:r w:rsidRPr="004D51D1">
        <w:rPr>
          <w:rStyle w:val="Emphasis"/>
        </w:rPr>
        <w:t>pro-poor</w:t>
      </w:r>
      <w:r w:rsidRPr="004D51D1">
        <w:rPr>
          <w:rStyle w:val="StyleBoldUnderline"/>
        </w:rPr>
        <w:t xml:space="preserve"> and </w:t>
      </w:r>
      <w:r w:rsidRPr="004D51D1">
        <w:rPr>
          <w:rStyle w:val="Emphasis"/>
        </w:rPr>
        <w:t>not</w:t>
      </w:r>
      <w:r w:rsidRPr="004D51D1">
        <w:rPr>
          <w:rStyle w:val="StyleBoldUnderline"/>
        </w:rPr>
        <w:t xml:space="preserve"> how to devise </w:t>
      </w:r>
      <w:r w:rsidRPr="004D51D1">
        <w:rPr>
          <w:rStyle w:val="Emphasis"/>
        </w:rPr>
        <w:t>improbable alternatives</w:t>
      </w:r>
      <w:r w:rsidRPr="004D51D1">
        <w:rPr>
          <w:rStyle w:val="StyleBoldUnderline"/>
        </w:rPr>
        <w:t xml:space="preserve"> to trade integration aiming at improving </w:t>
      </w:r>
      <w:r w:rsidR="00683106" w:rsidRPr="004D51D1">
        <w:rPr>
          <w:rStyle w:val="StyleBoldUnderline"/>
          <w:sz w:val="12"/>
        </w:rPr>
        <w:t xml:space="preserve">¶ </w:t>
      </w:r>
      <w:r w:rsidRPr="004D51D1">
        <w:rPr>
          <w:rStyle w:val="StyleBoldUnderline"/>
        </w:rPr>
        <w:t>the livelihood of the poor</w:t>
      </w:r>
      <w:proofErr w:type="gramStart"/>
      <w:r w:rsidRPr="004D51D1">
        <w:t>.</w:t>
      </w:r>
      <w:r w:rsidR="00683106" w:rsidRPr="004D51D1">
        <w:rPr>
          <w:sz w:val="12"/>
        </w:rPr>
        <w:t>¶</w:t>
      </w:r>
      <w:proofErr w:type="gramEnd"/>
      <w:r w:rsidR="00683106" w:rsidRPr="004D51D1">
        <w:rPr>
          <w:sz w:val="12"/>
        </w:rPr>
        <w:t xml:space="preserve"> </w:t>
      </w:r>
      <w:r w:rsidRPr="004D51D1">
        <w:t xml:space="preserve">Specific evidence on Latin America reveals that </w:t>
      </w:r>
      <w:r w:rsidRPr="004D51D1">
        <w:rPr>
          <w:rStyle w:val="Emphasis"/>
        </w:rPr>
        <w:t xml:space="preserve">deductive </w:t>
      </w:r>
      <w:proofErr w:type="spellStart"/>
      <w:r w:rsidRPr="004D51D1">
        <w:rPr>
          <w:rStyle w:val="Emphasis"/>
        </w:rPr>
        <w:t>generalisations</w:t>
      </w:r>
      <w:proofErr w:type="spellEnd"/>
      <w:r w:rsidRPr="004D51D1">
        <w:rPr>
          <w:rStyle w:val="StyleBoldUnderline"/>
        </w:rPr>
        <w:t xml:space="preserve"> of the </w:t>
      </w:r>
      <w:r w:rsidRPr="004D51D1">
        <w:rPr>
          <w:rStyle w:val="Emphasis"/>
        </w:rPr>
        <w:t>neoclassical</w:t>
      </w:r>
      <w:r w:rsidRPr="004D51D1">
        <w:t xml:space="preserve"> </w:t>
      </w:r>
      <w:r w:rsidR="00683106" w:rsidRPr="004D51D1">
        <w:rPr>
          <w:sz w:val="12"/>
        </w:rPr>
        <w:t xml:space="preserve">¶ </w:t>
      </w:r>
      <w:r w:rsidRPr="004D51D1">
        <w:rPr>
          <w:rStyle w:val="Emphasis"/>
        </w:rPr>
        <w:t>trade theory</w:t>
      </w:r>
      <w:r w:rsidRPr="004D51D1">
        <w:t xml:space="preserve"> and global cross-country empirical studies </w:t>
      </w:r>
      <w:r w:rsidRPr="004D51D1">
        <w:rPr>
          <w:rStyle w:val="StyleBoldUnderline"/>
        </w:rPr>
        <w:t xml:space="preserve">may be of </w:t>
      </w:r>
      <w:r w:rsidRPr="004D51D1">
        <w:rPr>
          <w:rStyle w:val="Emphasis"/>
        </w:rPr>
        <w:t>little help</w:t>
      </w:r>
      <w:r w:rsidRPr="004D51D1">
        <w:rPr>
          <w:rStyle w:val="StyleBoldUnderline"/>
        </w:rPr>
        <w:t xml:space="preserve"> in understanding </w:t>
      </w:r>
      <w:r w:rsidR="00683106" w:rsidRPr="004D51D1">
        <w:rPr>
          <w:rStyle w:val="StyleBoldUnderline"/>
          <w:sz w:val="12"/>
        </w:rPr>
        <w:t xml:space="preserve">¶ </w:t>
      </w:r>
      <w:r w:rsidRPr="004D51D1">
        <w:rPr>
          <w:rStyle w:val="StyleBoldUnderline"/>
        </w:rPr>
        <w:t xml:space="preserve">the trade and poverty nexus </w:t>
      </w:r>
      <w:r w:rsidRPr="004D51D1">
        <w:rPr>
          <w:rStyle w:val="Emphasis"/>
        </w:rPr>
        <w:t>in the region</w:t>
      </w:r>
      <w:r w:rsidRPr="004D51D1">
        <w:t xml:space="preserve">. Several factors may explain why the integration of </w:t>
      </w:r>
      <w:r w:rsidR="00683106" w:rsidRPr="004D51D1">
        <w:rPr>
          <w:sz w:val="12"/>
        </w:rPr>
        <w:t xml:space="preserve">¶ </w:t>
      </w:r>
      <w:r w:rsidRPr="004D51D1">
        <w:t xml:space="preserve">Latin America into the global economy may not necessarily bring about rising wages of </w:t>
      </w:r>
      <w:r w:rsidR="00683106" w:rsidRPr="004D51D1">
        <w:rPr>
          <w:sz w:val="12"/>
        </w:rPr>
        <w:t xml:space="preserve">¶ </w:t>
      </w:r>
      <w:r w:rsidRPr="004D51D1">
        <w:t xml:space="preserve">unskilled workers and poverty reduction. The most compelling arguments are related to the </w:t>
      </w:r>
      <w:r w:rsidR="00683106" w:rsidRPr="004D51D1">
        <w:rPr>
          <w:sz w:val="12"/>
        </w:rPr>
        <w:t xml:space="preserve">¶ </w:t>
      </w:r>
      <w:r w:rsidRPr="004D51D1">
        <w:t xml:space="preserve">existence of rigidities in the </w:t>
      </w:r>
      <w:proofErr w:type="spellStart"/>
      <w:r w:rsidRPr="004D51D1">
        <w:t>labour</w:t>
      </w:r>
      <w:proofErr w:type="spellEnd"/>
      <w:r w:rsidRPr="004D51D1">
        <w:t xml:space="preserve"> markets, the historical pattern of protection that created rents </w:t>
      </w:r>
      <w:r w:rsidR="00683106" w:rsidRPr="004D51D1">
        <w:rPr>
          <w:sz w:val="12"/>
        </w:rPr>
        <w:t xml:space="preserve">¶ </w:t>
      </w:r>
      <w:r w:rsidRPr="004D51D1">
        <w:t xml:space="preserve">in unskilled intensive sectors, the emergence of low wage countries such as China and India that </w:t>
      </w:r>
      <w:r w:rsidR="00683106" w:rsidRPr="004D51D1">
        <w:rPr>
          <w:sz w:val="12"/>
        </w:rPr>
        <w:t xml:space="preserve">¶ </w:t>
      </w:r>
      <w:r w:rsidRPr="004D51D1">
        <w:t xml:space="preserve">shifts the comparative advantage of Latin American economies, and institutional factors that </w:t>
      </w:r>
      <w:r w:rsidR="00683106" w:rsidRPr="004D51D1">
        <w:rPr>
          <w:sz w:val="12"/>
        </w:rPr>
        <w:t xml:space="preserve">¶ </w:t>
      </w:r>
      <w:r w:rsidRPr="004D51D1">
        <w:t>protract the effects of an initial unequal distribution of factor endowments against the poor</w:t>
      </w:r>
      <w:proofErr w:type="gramStart"/>
      <w:r w:rsidRPr="004D51D1">
        <w:t>.</w:t>
      </w:r>
      <w:r w:rsidR="00683106" w:rsidRPr="004D51D1">
        <w:rPr>
          <w:sz w:val="12"/>
        </w:rPr>
        <w:t>¶</w:t>
      </w:r>
      <w:proofErr w:type="gramEnd"/>
      <w:r w:rsidR="00683106" w:rsidRPr="004D51D1">
        <w:rPr>
          <w:sz w:val="12"/>
        </w:rPr>
        <w:t xml:space="preserve"> </w:t>
      </w:r>
      <w:r w:rsidRPr="004D51D1">
        <w:rPr>
          <w:rStyle w:val="StyleBoldUnderline"/>
        </w:rPr>
        <w:t xml:space="preserve">Trade </w:t>
      </w:r>
      <w:proofErr w:type="spellStart"/>
      <w:r w:rsidRPr="004D51D1">
        <w:rPr>
          <w:rStyle w:val="StyleBoldUnderline"/>
        </w:rPr>
        <w:t>liberalisation</w:t>
      </w:r>
      <w:proofErr w:type="spellEnd"/>
      <w:r w:rsidRPr="004D51D1">
        <w:rPr>
          <w:rStyle w:val="StyleBoldUnderline"/>
        </w:rPr>
        <w:t xml:space="preserve"> may </w:t>
      </w:r>
      <w:r w:rsidRPr="004D51D1">
        <w:t>in fact</w:t>
      </w:r>
      <w:r w:rsidRPr="004D51D1">
        <w:rPr>
          <w:rStyle w:val="StyleBoldUnderline"/>
        </w:rPr>
        <w:t xml:space="preserve"> be associated with </w:t>
      </w:r>
      <w:r w:rsidRPr="004D51D1">
        <w:t>rising</w:t>
      </w:r>
      <w:r w:rsidRPr="004D51D1">
        <w:rPr>
          <w:rStyle w:val="StyleBoldUnderline"/>
        </w:rPr>
        <w:t xml:space="preserve"> inequality. </w:t>
      </w:r>
      <w:r w:rsidRPr="004D51D1">
        <w:rPr>
          <w:rStyle w:val="Emphasis"/>
        </w:rPr>
        <w:t>But</w:t>
      </w:r>
      <w:r w:rsidRPr="004D51D1">
        <w:t xml:space="preserve"> </w:t>
      </w:r>
      <w:proofErr w:type="gramStart"/>
      <w:r w:rsidRPr="004D51D1">
        <w:t xml:space="preserve">country </w:t>
      </w:r>
      <w:r w:rsidRPr="004D51D1">
        <w:rPr>
          <w:rStyle w:val="StyleBoldUnderline"/>
        </w:rPr>
        <w:t>case studies</w:t>
      </w:r>
      <w:r w:rsidRPr="004D51D1">
        <w:t xml:space="preserve"> </w:t>
      </w:r>
      <w:r w:rsidR="00683106" w:rsidRPr="004D51D1">
        <w:rPr>
          <w:sz w:val="12"/>
        </w:rPr>
        <w:t xml:space="preserve">¶ </w:t>
      </w:r>
      <w:r w:rsidRPr="004D51D1">
        <w:rPr>
          <w:rStyle w:val="StyleBoldUnderline"/>
        </w:rPr>
        <w:t xml:space="preserve">present </w:t>
      </w:r>
      <w:r w:rsidRPr="004D51D1">
        <w:rPr>
          <w:rStyle w:val="Emphasis"/>
        </w:rPr>
        <w:t>contrasting indications</w:t>
      </w:r>
      <w:proofErr w:type="gramEnd"/>
      <w:r w:rsidRPr="004D51D1">
        <w:t xml:space="preserve">. Although there is some evidence of rising inequality in the </w:t>
      </w:r>
      <w:r w:rsidR="00683106" w:rsidRPr="004D51D1">
        <w:rPr>
          <w:sz w:val="12"/>
        </w:rPr>
        <w:t xml:space="preserve">¶ </w:t>
      </w:r>
      <w:r w:rsidRPr="004D51D1">
        <w:t xml:space="preserve">aftermath of trade opening, such as in the case of Mexico, Colombia, Argentina and Chile, it </w:t>
      </w:r>
      <w:r w:rsidR="00683106" w:rsidRPr="004D51D1">
        <w:rPr>
          <w:sz w:val="12"/>
        </w:rPr>
        <w:t xml:space="preserve">¶ </w:t>
      </w:r>
      <w:r w:rsidRPr="004D51D1">
        <w:t xml:space="preserve">seems that </w:t>
      </w:r>
      <w:r w:rsidRPr="004D51D1">
        <w:rPr>
          <w:rStyle w:val="StyleBoldUnderline"/>
        </w:rPr>
        <w:t xml:space="preserve">the specific effects of trade </w:t>
      </w:r>
      <w:proofErr w:type="spellStart"/>
      <w:r w:rsidRPr="004D51D1">
        <w:rPr>
          <w:rStyle w:val="StyleBoldUnderline"/>
        </w:rPr>
        <w:t>liberalisation</w:t>
      </w:r>
      <w:proofErr w:type="spellEnd"/>
      <w:r w:rsidRPr="004D51D1">
        <w:rPr>
          <w:rStyle w:val="StyleBoldUnderline"/>
        </w:rPr>
        <w:t xml:space="preserve"> are small or indirect. Skill-biased technical</w:t>
      </w:r>
      <w:r w:rsidRPr="004D51D1">
        <w:t xml:space="preserve"> </w:t>
      </w:r>
      <w:r w:rsidR="00683106" w:rsidRPr="004D51D1">
        <w:rPr>
          <w:sz w:val="12"/>
        </w:rPr>
        <w:t xml:space="preserve">¶ </w:t>
      </w:r>
      <w:r w:rsidRPr="004D51D1">
        <w:rPr>
          <w:rStyle w:val="StyleBoldUnderline"/>
        </w:rPr>
        <w:t>change</w:t>
      </w:r>
      <w:r w:rsidRPr="004D51D1">
        <w:t xml:space="preserve">, often directly related with the increase of foreign direct investment or with capital </w:t>
      </w:r>
      <w:r w:rsidR="00683106" w:rsidRPr="004D51D1">
        <w:rPr>
          <w:sz w:val="12"/>
        </w:rPr>
        <w:t xml:space="preserve">¶ </w:t>
      </w:r>
      <w:r w:rsidRPr="004D51D1">
        <w:t xml:space="preserve">account </w:t>
      </w:r>
      <w:proofErr w:type="spellStart"/>
      <w:r w:rsidRPr="004D51D1">
        <w:t>liberalisation</w:t>
      </w:r>
      <w:proofErr w:type="spellEnd"/>
      <w:r w:rsidRPr="004D51D1">
        <w:t xml:space="preserve">, </w:t>
      </w:r>
      <w:r w:rsidRPr="004D51D1">
        <w:rPr>
          <w:rStyle w:val="StyleBoldUnderline"/>
        </w:rPr>
        <w:t xml:space="preserve">seems to have a stronger explanatory power than trade </w:t>
      </w:r>
      <w:proofErr w:type="spellStart"/>
      <w:r w:rsidRPr="004D51D1">
        <w:rPr>
          <w:rStyle w:val="StyleBoldUnderline"/>
        </w:rPr>
        <w:t>liberalisation</w:t>
      </w:r>
      <w:proofErr w:type="spellEnd"/>
      <w:r w:rsidRPr="004D51D1">
        <w:t xml:space="preserve">. </w:t>
      </w:r>
      <w:r w:rsidR="00683106" w:rsidRPr="004D51D1">
        <w:rPr>
          <w:sz w:val="12"/>
        </w:rPr>
        <w:t xml:space="preserve">¶ </w:t>
      </w:r>
      <w:proofErr w:type="gramStart"/>
      <w:r w:rsidRPr="004D51D1">
        <w:t>There</w:t>
      </w:r>
      <w:proofErr w:type="gramEnd"/>
      <w:r w:rsidRPr="004D51D1">
        <w:t xml:space="preserve"> is also little evidence that trade opening has generated more informality. On the other </w:t>
      </w:r>
      <w:r w:rsidR="00683106" w:rsidRPr="004D51D1">
        <w:rPr>
          <w:sz w:val="12"/>
        </w:rPr>
        <w:t xml:space="preserve">¶ </w:t>
      </w:r>
      <w:r w:rsidRPr="004D51D1">
        <w:t xml:space="preserve">hand, </w:t>
      </w:r>
      <w:r w:rsidRPr="004D51D1">
        <w:rPr>
          <w:rStyle w:val="StyleBoldUnderline"/>
        </w:rPr>
        <w:t xml:space="preserve">the case of Brazil, where trade </w:t>
      </w:r>
      <w:proofErr w:type="spellStart"/>
      <w:r w:rsidRPr="004D51D1">
        <w:rPr>
          <w:rStyle w:val="StyleBoldUnderline"/>
        </w:rPr>
        <w:t>liberalisation</w:t>
      </w:r>
      <w:proofErr w:type="spellEnd"/>
      <w:r w:rsidRPr="004D51D1">
        <w:rPr>
          <w:rStyle w:val="StyleBoldUnderline"/>
        </w:rPr>
        <w:t xml:space="preserve"> seems to have contributed to the reduction of </w:t>
      </w:r>
      <w:r w:rsidR="00683106" w:rsidRPr="004D51D1">
        <w:rPr>
          <w:rStyle w:val="StyleBoldUnderline"/>
          <w:sz w:val="12"/>
        </w:rPr>
        <w:t>¶</w:t>
      </w:r>
      <w:r w:rsidR="00683106" w:rsidRPr="004D51D1">
        <w:rPr>
          <w:sz w:val="12"/>
        </w:rPr>
        <w:t xml:space="preserve"> </w:t>
      </w:r>
      <w:r w:rsidRPr="004D51D1">
        <w:rPr>
          <w:rStyle w:val="StyleBoldUnderline"/>
        </w:rPr>
        <w:t>wage inequality, is illustrative</w:t>
      </w:r>
      <w:r w:rsidRPr="004D51D1">
        <w:t xml:space="preserve"> of the conditions under which trade reforms may have </w:t>
      </w:r>
      <w:r w:rsidR="00683106" w:rsidRPr="004D51D1">
        <w:rPr>
          <w:sz w:val="12"/>
        </w:rPr>
        <w:t xml:space="preserve">¶ </w:t>
      </w:r>
      <w:r w:rsidRPr="004D51D1">
        <w:t>progressive distributive effects</w:t>
      </w:r>
      <w:r w:rsidR="00683106" w:rsidRPr="004D51D1">
        <w:rPr>
          <w:sz w:val="12"/>
        </w:rPr>
        <w:t xml:space="preserve">¶ </w:t>
      </w:r>
      <w:r w:rsidRPr="004D51D1">
        <w:t xml:space="preserve">The </w:t>
      </w:r>
      <w:r w:rsidRPr="004D51D1">
        <w:rPr>
          <w:rStyle w:val="StyleBoldUnderline"/>
        </w:rPr>
        <w:t>empirical analysis</w:t>
      </w:r>
      <w:r w:rsidRPr="004D51D1">
        <w:t xml:space="preserve"> addressing the direct effect of trade integration on poverty </w:t>
      </w:r>
      <w:r w:rsidRPr="004D51D1">
        <w:rPr>
          <w:rStyle w:val="StyleBoldUnderline"/>
        </w:rPr>
        <w:t>reveals</w:t>
      </w:r>
      <w:r w:rsidRPr="004D51D1">
        <w:t xml:space="preserve"> a </w:t>
      </w:r>
      <w:r w:rsidR="00683106" w:rsidRPr="004D51D1">
        <w:rPr>
          <w:sz w:val="12"/>
        </w:rPr>
        <w:t xml:space="preserve">¶ </w:t>
      </w:r>
      <w:r w:rsidRPr="004D51D1">
        <w:t xml:space="preserve">similar landscape. </w:t>
      </w:r>
      <w:r w:rsidRPr="004D51D1">
        <w:rPr>
          <w:rStyle w:val="StyleBoldUnderline"/>
        </w:rPr>
        <w:t xml:space="preserve">Trade integration seems to be </w:t>
      </w:r>
      <w:r w:rsidRPr="004D51D1">
        <w:rPr>
          <w:rStyle w:val="Emphasis"/>
        </w:rPr>
        <w:t>good for the poor</w:t>
      </w:r>
      <w:r w:rsidRPr="004D51D1">
        <w:t xml:space="preserve"> but the effects are small. </w:t>
      </w:r>
      <w:r w:rsidR="00683106" w:rsidRPr="004D51D1">
        <w:rPr>
          <w:sz w:val="12"/>
        </w:rPr>
        <w:t xml:space="preserve">¶ </w:t>
      </w:r>
      <w:proofErr w:type="spellStart"/>
      <w:r w:rsidRPr="004D51D1">
        <w:rPr>
          <w:rStyle w:val="StyleBoldUnderline"/>
        </w:rPr>
        <w:t>Generalisations</w:t>
      </w:r>
      <w:proofErr w:type="spellEnd"/>
      <w:r w:rsidRPr="004D51D1">
        <w:rPr>
          <w:rStyle w:val="StyleBoldUnderline"/>
        </w:rPr>
        <w:t xml:space="preserve"> should be taken with a great deal of caution</w:t>
      </w:r>
      <w:r w:rsidRPr="004D51D1">
        <w:t xml:space="preserve"> because this is a domain where data </w:t>
      </w:r>
      <w:r w:rsidR="00683106" w:rsidRPr="004D51D1">
        <w:rPr>
          <w:sz w:val="12"/>
        </w:rPr>
        <w:t xml:space="preserve">¶ </w:t>
      </w:r>
      <w:r w:rsidRPr="004D51D1">
        <w:t xml:space="preserve">may present considerable shortcomings. In any event it seems that foreign trade reforms are </w:t>
      </w:r>
      <w:r w:rsidR="00683106" w:rsidRPr="004D51D1">
        <w:rPr>
          <w:sz w:val="12"/>
        </w:rPr>
        <w:t xml:space="preserve">¶ </w:t>
      </w:r>
      <w:r w:rsidRPr="004D51D1">
        <w:t xml:space="preserve">more important for poverty reduction than unilateral ones or than the national component of </w:t>
      </w:r>
      <w:r w:rsidR="00683106" w:rsidRPr="004D51D1">
        <w:rPr>
          <w:sz w:val="12"/>
        </w:rPr>
        <w:t xml:space="preserve">¶ </w:t>
      </w:r>
      <w:r w:rsidRPr="004D51D1">
        <w:t xml:space="preserve">reciprocal trade reforms. The countries of the region may therefore expect further contributions </w:t>
      </w:r>
      <w:r w:rsidR="00683106" w:rsidRPr="004D51D1">
        <w:rPr>
          <w:sz w:val="12"/>
        </w:rPr>
        <w:t xml:space="preserve">¶ </w:t>
      </w:r>
      <w:r w:rsidRPr="004D51D1">
        <w:t xml:space="preserve">of trade integration to poverty reduction, particularly from the </w:t>
      </w:r>
      <w:proofErr w:type="spellStart"/>
      <w:r w:rsidRPr="004D51D1">
        <w:t>liberalisation</w:t>
      </w:r>
      <w:proofErr w:type="spellEnd"/>
      <w:r w:rsidRPr="004D51D1">
        <w:t xml:space="preserve"> of the agriculture </w:t>
      </w:r>
      <w:r w:rsidR="00683106" w:rsidRPr="004D51D1">
        <w:rPr>
          <w:sz w:val="12"/>
        </w:rPr>
        <w:t xml:space="preserve">¶ </w:t>
      </w:r>
      <w:r w:rsidRPr="004D51D1">
        <w:t xml:space="preserve">sector where the greatest pockets of residual protectionism are still concentrated. However, </w:t>
      </w:r>
      <w:r w:rsidR="00683106" w:rsidRPr="004D51D1">
        <w:rPr>
          <w:sz w:val="12"/>
        </w:rPr>
        <w:t xml:space="preserve">¶ </w:t>
      </w:r>
      <w:r w:rsidRPr="004D51D1">
        <w:rPr>
          <w:rStyle w:val="StyleBoldUnderline"/>
        </w:rPr>
        <w:t>predicting</w:t>
      </w:r>
      <w:r w:rsidRPr="004D51D1">
        <w:t xml:space="preserve"> ex ante the pro-poor </w:t>
      </w:r>
      <w:r w:rsidRPr="004D51D1">
        <w:rPr>
          <w:rStyle w:val="StyleBoldUnderline"/>
        </w:rPr>
        <w:t>effects</w:t>
      </w:r>
      <w:r w:rsidRPr="004D51D1">
        <w:t xml:space="preserve"> of trade reforms </w:t>
      </w:r>
      <w:r w:rsidRPr="004D51D1">
        <w:rPr>
          <w:rStyle w:val="StyleBoldUnderline"/>
        </w:rPr>
        <w:t>is</w:t>
      </w:r>
      <w:r w:rsidRPr="004D51D1">
        <w:t xml:space="preserve"> an extremely sensitive task highly</w:t>
      </w:r>
      <w:r w:rsidR="00683106" w:rsidRPr="004D51D1">
        <w:rPr>
          <w:sz w:val="12"/>
        </w:rPr>
        <w:t xml:space="preserve">¶ </w:t>
      </w:r>
      <w:r w:rsidRPr="004D51D1">
        <w:rPr>
          <w:rStyle w:val="StyleBoldUnderline"/>
        </w:rPr>
        <w:t>dependent on</w:t>
      </w:r>
      <w:r w:rsidRPr="004D51D1">
        <w:t xml:space="preserve"> the quality of the </w:t>
      </w:r>
      <w:r w:rsidRPr="004D51D1">
        <w:rPr>
          <w:rStyle w:val="Emphasis"/>
        </w:rPr>
        <w:t>data</w:t>
      </w:r>
      <w:r w:rsidRPr="004D51D1">
        <w:t xml:space="preserve"> </w:t>
      </w:r>
      <w:r w:rsidRPr="004D51D1">
        <w:rPr>
          <w:rStyle w:val="StyleBoldUnderline"/>
        </w:rPr>
        <w:t>and</w:t>
      </w:r>
      <w:r w:rsidRPr="004D51D1">
        <w:t xml:space="preserve"> the correct </w:t>
      </w:r>
      <w:r w:rsidRPr="004D51D1">
        <w:rPr>
          <w:rStyle w:val="Emphasis"/>
        </w:rPr>
        <w:t>specification</w:t>
      </w:r>
      <w:r w:rsidRPr="004D51D1">
        <w:t xml:space="preserve"> </w:t>
      </w:r>
      <w:r w:rsidRPr="004D51D1">
        <w:rPr>
          <w:rStyle w:val="Emphasis"/>
        </w:rPr>
        <w:t>of the simulation</w:t>
      </w:r>
      <w:r w:rsidRPr="004D51D1">
        <w:t xml:space="preserve"> instruments. </w:t>
      </w:r>
      <w:r w:rsidR="00683106" w:rsidRPr="004D51D1">
        <w:rPr>
          <w:sz w:val="12"/>
        </w:rPr>
        <w:t xml:space="preserve">¶ </w:t>
      </w:r>
      <w:proofErr w:type="gramStart"/>
      <w:r w:rsidRPr="004D51D1">
        <w:rPr>
          <w:rStyle w:val="StyleBoldUnderline"/>
        </w:rPr>
        <w:t>It</w:t>
      </w:r>
      <w:proofErr w:type="gramEnd"/>
      <w:r w:rsidRPr="004D51D1">
        <w:rPr>
          <w:rStyle w:val="StyleBoldUnderline"/>
        </w:rPr>
        <w:t xml:space="preserve"> is hard to overstate the importance of</w:t>
      </w:r>
      <w:r w:rsidRPr="004D51D1">
        <w:t xml:space="preserve"> strengthening the capacity of </w:t>
      </w:r>
      <w:r w:rsidRPr="004D51D1">
        <w:rPr>
          <w:rStyle w:val="StyleBoldUnderline"/>
        </w:rPr>
        <w:t>policymaking in this area</w:t>
      </w:r>
      <w:r w:rsidRPr="004D51D1">
        <w:t>.</w:t>
      </w:r>
    </w:p>
    <w:p w14:paraId="15F81B6A" w14:textId="4A861A16" w:rsidR="002D4F93" w:rsidRPr="004D51D1" w:rsidRDefault="002D4F93" w:rsidP="002D4F93">
      <w:pPr>
        <w:pStyle w:val="Heading4"/>
      </w:pPr>
      <w:r w:rsidRPr="004D51D1">
        <w:t>Experimentation is preferable to theoretical rejection – political pragmatism is key orient growth in pro-poor directions</w:t>
      </w:r>
    </w:p>
    <w:p w14:paraId="53BA4F93" w14:textId="4F2A0BC3" w:rsidR="002D4F93" w:rsidRPr="004D51D1" w:rsidRDefault="002D4F93" w:rsidP="002D4F93">
      <w:r w:rsidRPr="004D51D1">
        <w:rPr>
          <w:rStyle w:val="StyleStyleBold12pt"/>
        </w:rPr>
        <w:t>Ferguson 10</w:t>
      </w:r>
      <w:r w:rsidRPr="004D51D1">
        <w:t xml:space="preserve"> – Professor of Anthropology @ Stanford</w:t>
      </w:r>
    </w:p>
    <w:p w14:paraId="62019AD1" w14:textId="6181F521" w:rsidR="002D4F93" w:rsidRPr="004D51D1" w:rsidRDefault="002D4F93" w:rsidP="002D4F93">
      <w:r w:rsidRPr="004D51D1">
        <w:t>(James, “Toward a left art of</w:t>
      </w:r>
      <w:r w:rsidRPr="004D51D1">
        <w:rPr>
          <w:sz w:val="14"/>
        </w:rPr>
        <w:t xml:space="preserve"> </w:t>
      </w:r>
      <w:r w:rsidRPr="004D51D1">
        <w:t>government: from</w:t>
      </w:r>
      <w:r w:rsidRPr="004D51D1">
        <w:rPr>
          <w:sz w:val="14"/>
        </w:rPr>
        <w:t xml:space="preserve"> </w:t>
      </w:r>
      <w:r w:rsidRPr="004D51D1">
        <w:t>‘</w:t>
      </w:r>
      <w:proofErr w:type="spellStart"/>
      <w:r w:rsidRPr="004D51D1">
        <w:t>Foucauldian</w:t>
      </w:r>
      <w:proofErr w:type="spellEnd"/>
      <w:r w:rsidRPr="004D51D1">
        <w:t xml:space="preserve"> critique’</w:t>
      </w:r>
      <w:r w:rsidRPr="004D51D1">
        <w:rPr>
          <w:sz w:val="14"/>
        </w:rPr>
        <w:t xml:space="preserve"> </w:t>
      </w:r>
      <w:r w:rsidRPr="004D51D1">
        <w:t xml:space="preserve">to </w:t>
      </w:r>
      <w:proofErr w:type="spellStart"/>
      <w:r w:rsidRPr="004D51D1">
        <w:t>Foucauldian</w:t>
      </w:r>
      <w:proofErr w:type="spellEnd"/>
      <w:r w:rsidRPr="004D51D1">
        <w:t xml:space="preserve"> politics”, History of the Human Sciences, 24, SAGE)//BB</w:t>
      </w:r>
    </w:p>
    <w:p w14:paraId="08ED63AD" w14:textId="47974A4B" w:rsidR="002D4F93" w:rsidRPr="004D51D1" w:rsidRDefault="002D4F93" w:rsidP="00F869C4">
      <w:pPr>
        <w:pStyle w:val="card"/>
      </w:pPr>
      <w:r w:rsidRPr="004D51D1">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4D51D1">
        <w:rPr>
          <w:rStyle w:val="StyleBoldUnderline"/>
        </w:rPr>
        <w:t>. I will suggest</w:t>
      </w:r>
      <w:r w:rsidRPr="004D51D1">
        <w:t xml:space="preserve"> that </w:t>
      </w:r>
      <w:r w:rsidRPr="004D51D1">
        <w:rPr>
          <w:rStyle w:val="StyleBoldUnderline"/>
        </w:rPr>
        <w:t>the</w:t>
      </w:r>
      <w:r w:rsidRPr="004D51D1">
        <w:t xml:space="preserve"> strategy of using </w:t>
      </w:r>
      <w:proofErr w:type="spellStart"/>
      <w:r w:rsidRPr="004D51D1">
        <w:t>Foucauldian</w:t>
      </w:r>
      <w:proofErr w:type="spellEnd"/>
      <w:r w:rsidRPr="004D51D1">
        <w:t xml:space="preserve"> modes of </w:t>
      </w:r>
      <w:r w:rsidRPr="004D51D1">
        <w:rPr>
          <w:rStyle w:val="StyleBoldUnderline"/>
        </w:rPr>
        <w:t>analysis</w:t>
      </w:r>
      <w:r w:rsidRPr="004D51D1">
        <w:t xml:space="preserve"> </w:t>
      </w:r>
      <w:r w:rsidRPr="004D51D1">
        <w:rPr>
          <w:rStyle w:val="StyleBoldUnderline"/>
        </w:rPr>
        <w:t>to ‘critique power’</w:t>
      </w:r>
      <w:r w:rsidRPr="004D51D1">
        <w:t xml:space="preserve"> (as it is often put) </w:t>
      </w:r>
      <w:r w:rsidRPr="004D51D1">
        <w:rPr>
          <w:rStyle w:val="StyleBoldUnderline"/>
          <w:rFonts w:eastAsia="Calibri"/>
        </w:rPr>
        <w:t xml:space="preserve">has frequently led to a rather </w:t>
      </w:r>
      <w:r w:rsidRPr="004D51D1">
        <w:rPr>
          <w:rStyle w:val="Emphasis"/>
          <w:rFonts w:eastAsia="Calibri"/>
        </w:rPr>
        <w:t>sterile</w:t>
      </w:r>
      <w:r w:rsidRPr="004D51D1">
        <w:rPr>
          <w:rStyle w:val="StyleBoldUnderline"/>
          <w:rFonts w:eastAsia="Calibri"/>
        </w:rPr>
        <w:t xml:space="preserve"> form of political engagement</w:t>
      </w:r>
      <w:r w:rsidRPr="004D51D1">
        <w:rPr>
          <w:rStyle w:val="StyleBoldUnderline"/>
        </w:rPr>
        <w:t>.</w:t>
      </w:r>
      <w:r w:rsidRPr="004D51D1">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4D51D1">
        <w:rPr>
          <w:rStyle w:val="StyleBoldUnderline"/>
        </w:rPr>
        <w:t>the characteristic strategy is</w:t>
      </w:r>
      <w:r w:rsidRPr="004D51D1">
        <w:t xml:space="preserve"> to use </w:t>
      </w:r>
      <w:proofErr w:type="spellStart"/>
      <w:r w:rsidRPr="004D51D1">
        <w:t>Foucauldian</w:t>
      </w:r>
      <w:proofErr w:type="spellEnd"/>
      <w:r w:rsidRPr="004D51D1">
        <w:t xml:space="preserve"> analysis to </w:t>
      </w:r>
      <w:r w:rsidRPr="004D51D1">
        <w:rPr>
          <w:rStyle w:val="StyleBoldUnderline"/>
        </w:rPr>
        <w:t>reveal the way that</w:t>
      </w:r>
      <w:r w:rsidRPr="004D51D1">
        <w:t xml:space="preserve"> </w:t>
      </w:r>
      <w:r w:rsidRPr="004D51D1">
        <w:rPr>
          <w:rStyle w:val="StyleBoldUnderline"/>
        </w:rPr>
        <w:t>interventions</w:t>
      </w:r>
      <w:r w:rsidRPr="004D51D1">
        <w:t xml:space="preserve">, projects, etc., </w:t>
      </w:r>
      <w:r w:rsidRPr="004D51D1">
        <w:rPr>
          <w:rStyle w:val="StyleBoldUnderline"/>
        </w:rPr>
        <w:t>which claim</w:t>
      </w:r>
      <w:r w:rsidRPr="004D51D1">
        <w:t xml:space="preserve"> to be merely </w:t>
      </w:r>
      <w:r w:rsidRPr="004D51D1">
        <w:rPr>
          <w:rStyle w:val="StyleBoldUnderline"/>
        </w:rPr>
        <w:t>technical or benevolent</w:t>
      </w:r>
      <w:r w:rsidRPr="004D51D1">
        <w:t xml:space="preserve">, </w:t>
      </w:r>
      <w:r w:rsidRPr="004D51D1">
        <w:rPr>
          <w:rStyle w:val="StyleBoldUnderline"/>
        </w:rPr>
        <w:t>really involve relations of</w:t>
      </w:r>
      <w:r w:rsidRPr="004D51D1">
        <w:t xml:space="preserve"> power. This is a perfectly reasonable thing to do, but </w:t>
      </w:r>
      <w:r w:rsidRPr="004D51D1">
        <w:rPr>
          <w:rStyle w:val="StyleBoldUnderline"/>
        </w:rPr>
        <w:t>too often</w:t>
      </w:r>
      <w:r w:rsidRPr="004D51D1">
        <w:t xml:space="preserve">, in this field, </w:t>
      </w:r>
      <w:r w:rsidRPr="004D51D1">
        <w:rPr>
          <w:rStyle w:val="StyleBoldUnderline"/>
          <w:rFonts w:eastAsia="Calibri"/>
        </w:rPr>
        <w:t>such a simple demonstration is apparently seen as the end of the exercise</w:t>
      </w:r>
      <w:r w:rsidRPr="004D51D1">
        <w:rPr>
          <w:rStyle w:val="StyleBoldUnderline"/>
        </w:rPr>
        <w:t>. Power has been ‘critiqued’, an oppressive system has been exposed as such, and that seems to be taken as a satisfactory end to the matte</w:t>
      </w:r>
      <w:r w:rsidRPr="004D51D1">
        <w:t xml:space="preserve">r. This impasse in development studies and anthropology is related, I think, to a wider predicament that progressive or left politics seems to find itself in today. </w:t>
      </w:r>
      <w:r w:rsidRPr="004D51D1">
        <w:rPr>
          <w:rStyle w:val="StyleBoldUnderline"/>
        </w:rPr>
        <w:t>The predicament is that the left seems increasingly to be defined by a series of gestures of refusal – what I call ‘the antis’ (anti-globalization, anti-neo-liberalism</w:t>
      </w:r>
      <w:r w:rsidRPr="004D51D1">
        <w:t xml:space="preserve">, anti-privatization, anti-Bush, sometimes even anti-capitalism – but </w:t>
      </w:r>
      <w:r w:rsidRPr="004D51D1">
        <w:rPr>
          <w:rStyle w:val="StyleBoldUnderline"/>
          <w:rFonts w:eastAsia="Calibri"/>
        </w:rPr>
        <w:t>always ‘anti’, never ‘pro’).</w:t>
      </w:r>
      <w:r w:rsidRPr="004D51D1">
        <w:rPr>
          <w:rStyle w:val="StyleBoldUnderline"/>
        </w:rPr>
        <w:t xml:space="preserve"> </w:t>
      </w:r>
      <w:r w:rsidRPr="004D51D1">
        <w:t xml:space="preserve">The </w:t>
      </w:r>
      <w:r w:rsidRPr="004D51D1">
        <w:rPr>
          <w:rStyle w:val="StyleBoldUnderline"/>
        </w:rPr>
        <w:t>current world</w:t>
      </w:r>
      <w:r w:rsidRPr="004D51D1">
        <w:t xml:space="preserve"> system, the </w:t>
      </w:r>
      <w:r w:rsidRPr="004D51D1">
        <w:rPr>
          <w:rStyle w:val="StyleBoldUnderline"/>
        </w:rPr>
        <w:t>politics</w:t>
      </w:r>
      <w:r w:rsidRPr="004D51D1">
        <w:t xml:space="preserve"> of the ‘anti-’ points out, </w:t>
      </w:r>
      <w:r w:rsidRPr="004D51D1">
        <w:rPr>
          <w:rStyle w:val="StyleBoldUnderline"/>
        </w:rPr>
        <w:t>rests on inequality and exploitation</w:t>
      </w:r>
      <w:r w:rsidRPr="004D51D1">
        <w:t xml:space="preserve">. The global poor are being screwed, while the rich are benefiting. The powerless are getting the short end of the stick. </w:t>
      </w:r>
      <w:r w:rsidRPr="004D51D1">
        <w:rPr>
          <w:rStyle w:val="StyleBoldUnderline"/>
        </w:rPr>
        <w:t>This is</w:t>
      </w:r>
      <w:r w:rsidRPr="004D51D1">
        <w:t xml:space="preserve"> all perfectly </w:t>
      </w:r>
      <w:r w:rsidRPr="004D51D1">
        <w:rPr>
          <w:rStyle w:val="StyleBoldUnderline"/>
        </w:rPr>
        <w:t>true</w:t>
      </w:r>
      <w:r w:rsidRPr="004D51D1">
        <w:t xml:space="preserve">, of course, </w:t>
      </w:r>
      <w:r w:rsidRPr="004D51D1">
        <w:rPr>
          <w:rStyle w:val="StyleBoldUnderline"/>
          <w:rFonts w:eastAsia="Calibri"/>
        </w:rPr>
        <w:t>if not terribly illuminating</w:t>
      </w:r>
      <w:r w:rsidRPr="004D51D1">
        <w:rPr>
          <w:rStyle w:val="BoldUnderlineChar"/>
          <w:rFonts w:eastAsia="Calibri"/>
        </w:rPr>
        <w:t>.</w:t>
      </w:r>
      <w:r w:rsidRPr="004D51D1">
        <w:t xml:space="preserve"> But </w:t>
      </w:r>
      <w:r w:rsidRPr="004D51D1">
        <w:rPr>
          <w:rStyle w:val="StyleBoldUnderline"/>
        </w:rPr>
        <w:t xml:space="preserve">such lines of argument typically </w:t>
      </w:r>
      <w:r w:rsidRPr="004D51D1">
        <w:rPr>
          <w:rStyle w:val="StyleBoldUnderline"/>
          <w:rFonts w:eastAsia="Calibri"/>
        </w:rPr>
        <w:t xml:space="preserve">have very </w:t>
      </w:r>
      <w:r w:rsidRPr="004D51D1">
        <w:rPr>
          <w:rStyle w:val="Emphasis"/>
          <w:rFonts w:eastAsia="Calibri"/>
        </w:rPr>
        <w:t>little to propose</w:t>
      </w:r>
      <w:r w:rsidRPr="004D51D1">
        <w:rPr>
          <w:rStyle w:val="StyleBoldUnderline"/>
          <w:rFonts w:eastAsia="Calibri"/>
        </w:rPr>
        <w:t xml:space="preserve"> by way of an alternative ‘art of government’.</w:t>
      </w:r>
      <w:r w:rsidRPr="004D51D1">
        <w:rPr>
          <w:rStyle w:val="BoldUnderlineChar"/>
          <w:rFonts w:eastAsia="Calibri"/>
        </w:rPr>
        <w:t xml:space="preserve"> </w:t>
      </w:r>
      <w:r w:rsidRPr="004D51D1">
        <w:t xml:space="preserve">Governing is exercising power over others, which is what the powerful do to the downtrodden. </w:t>
      </w:r>
      <w:r w:rsidRPr="004D51D1">
        <w:rPr>
          <w:rStyle w:val="StyleBoldUnderline"/>
        </w:rPr>
        <w:t xml:space="preserve">It appears as something to be resisted or denounced, not improved or experimented with. </w:t>
      </w:r>
      <w:r w:rsidRPr="004D51D1">
        <w:t>My first observation about this sort of analysis is that it rests on what seems tome a very un-</w:t>
      </w:r>
      <w:proofErr w:type="spellStart"/>
      <w:r w:rsidRPr="004D51D1">
        <w:t>Foucauldian</w:t>
      </w:r>
      <w:proofErr w:type="spellEnd"/>
      <w:r w:rsidRPr="004D51D1">
        <w:t xml:space="preserve"> idea of the political. </w:t>
      </w:r>
      <w:r w:rsidRPr="004D51D1">
        <w:rPr>
          <w:rStyle w:val="StyleBoldUnderline"/>
        </w:rPr>
        <w:t xml:space="preserve">Foucault did, certainly, </w:t>
      </w:r>
      <w:proofErr w:type="gramStart"/>
      <w:r w:rsidRPr="004D51D1">
        <w:rPr>
          <w:rStyle w:val="StyleBoldUnderline"/>
        </w:rPr>
        <w:t>valorize</w:t>
      </w:r>
      <w:proofErr w:type="gramEnd"/>
      <w:r w:rsidRPr="004D51D1">
        <w:rPr>
          <w:rStyle w:val="StyleBoldUnderline"/>
        </w:rPr>
        <w:t xml:space="preserve"> certain forms of resistance, and worked tirelessly to undermine and denaturalize taken-for-granted arrangements of power. </w:t>
      </w:r>
      <w:r w:rsidRPr="004D51D1">
        <w:rPr>
          <w:rStyle w:val="StyleBoldUnderline"/>
          <w:rFonts w:eastAsia="Calibri"/>
        </w:rPr>
        <w:t>But he never suggested that power ought not be exercised</w:t>
      </w:r>
      <w:r w:rsidRPr="0004018C">
        <w:rPr>
          <w:rStyle w:val="StyleBoldUnderline"/>
          <w:sz w:val="16"/>
          <w:szCs w:val="16"/>
        </w:rPr>
        <w:t>,</w:t>
      </w:r>
      <w:r w:rsidRPr="0004018C">
        <w:rPr>
          <w:szCs w:val="16"/>
        </w:rPr>
        <w:t xml:space="preserve"> or that it was illegitimate for </w:t>
      </w:r>
      <w:proofErr w:type="spellStart"/>
      <w:r w:rsidRPr="0004018C">
        <w:rPr>
          <w:szCs w:val="16"/>
        </w:rPr>
        <w:t>someto</w:t>
      </w:r>
      <w:proofErr w:type="spellEnd"/>
      <w:r w:rsidRPr="0004018C">
        <w:rPr>
          <w:szCs w:val="16"/>
        </w:rPr>
        <w:t xml:space="preserve"> seek to govern the conduct of </w:t>
      </w:r>
      <w:proofErr w:type="spellStart"/>
      <w:proofErr w:type="gramStart"/>
      <w:r w:rsidRPr="0004018C">
        <w:rPr>
          <w:szCs w:val="16"/>
        </w:rPr>
        <w:t>others.On</w:t>
      </w:r>
      <w:proofErr w:type="spellEnd"/>
      <w:proofErr w:type="gramEnd"/>
      <w:r w:rsidRPr="0004018C">
        <w:rPr>
          <w:szCs w:val="16"/>
        </w:rPr>
        <w:t xml:space="preserve"> the contrary, he repeatedly insisted that it made no sense (in his scheme of things) to wish for a world without power.1 Naive readings of Foucault turned his skeptical analytics of power into a simple denunciation. Thus the question (once posed to him by an interviewer) of whether it would be an intolerable use of power for a parent to prevent a child from scribbling on the walls of a house.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04018C">
        <w:rPr>
          <w:szCs w:val="16"/>
        </w:rPr>
        <w:t>A relation in which one guides the behavior of others.</w:t>
      </w:r>
      <w:proofErr w:type="gramEnd"/>
      <w:r w:rsidRPr="0004018C">
        <w:rPr>
          <w:szCs w:val="16"/>
        </w:rPr>
        <w:t xml:space="preserve"> And there’s no reason why this manner of guiding the behavior of others should not ultimately have </w:t>
      </w:r>
      <w:proofErr w:type="gramStart"/>
      <w:r w:rsidRPr="0004018C">
        <w:rPr>
          <w:szCs w:val="16"/>
        </w:rPr>
        <w:t>results which</w:t>
      </w:r>
      <w:proofErr w:type="gramEnd"/>
      <w:r w:rsidRPr="0004018C">
        <w:rPr>
          <w:szCs w:val="16"/>
        </w:rPr>
        <w:t xml:space="preserve">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w:t>
      </w:r>
      <w:proofErr w:type="gramStart"/>
      <w:r w:rsidRPr="0004018C">
        <w:rPr>
          <w:szCs w:val="16"/>
        </w:rPr>
        <w:t>attitude.</w:t>
      </w:r>
      <w:proofErr w:type="gramEnd"/>
      <w:r w:rsidRPr="0004018C">
        <w:rPr>
          <w:szCs w:val="16"/>
        </w:rPr>
        <w:t xml:space="preserve"> . . . To question the relations of power in the most scrupulous and attentive manner possible, looking into all the domains of its exercise, that’s not the same thing as constructing a mythology of power as the beast of the apocalypse. (</w:t>
      </w:r>
      <w:proofErr w:type="gramStart"/>
      <w:r w:rsidRPr="0004018C">
        <w:rPr>
          <w:szCs w:val="16"/>
        </w:rPr>
        <w:t>ibid</w:t>
      </w:r>
      <w:proofErr w:type="gramEnd"/>
      <w:r w:rsidRPr="0004018C">
        <w:rPr>
          <w:szCs w:val="16"/>
        </w:rPr>
        <w:t>.: 11–13)</w:t>
      </w:r>
      <w:r w:rsidRPr="004D51D1">
        <w:t xml:space="preserve"> </w:t>
      </w:r>
      <w:r w:rsidRPr="004D51D1">
        <w:rPr>
          <w:rStyle w:val="StyleBoldUnderlin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4D51D1">
        <w:t xml:space="preserve">. Some </w:t>
      </w:r>
      <w:r w:rsidRPr="004D51D1">
        <w:rPr>
          <w:rStyle w:val="StyleBoldUnderline"/>
        </w:rPr>
        <w:t>contemporary practitioners</w:t>
      </w:r>
      <w:r w:rsidRPr="004D51D1">
        <w:t xml:space="preserve"> of what I have termed ‘</w:t>
      </w:r>
      <w:proofErr w:type="spellStart"/>
      <w:r w:rsidRPr="004D51D1">
        <w:t>Foucauldian</w:t>
      </w:r>
      <w:proofErr w:type="spellEnd"/>
      <w:r w:rsidRPr="004D51D1">
        <w:t xml:space="preserve"> critique’ seem to </w:t>
      </w:r>
      <w:r w:rsidRPr="004D51D1">
        <w:rPr>
          <w:rStyle w:val="StyleBoldUnderline"/>
        </w:rPr>
        <w:t>think</w:t>
      </w:r>
      <w:r w:rsidRPr="004D51D1">
        <w:t xml:space="preserve"> </w:t>
      </w:r>
      <w:r w:rsidRPr="004D51D1">
        <w:rPr>
          <w:rStyle w:val="StyleBoldUnderline"/>
        </w:rPr>
        <w:t>it is some sort of scandal that people should be governed at all</w:t>
      </w:r>
      <w:r w:rsidRPr="004D51D1">
        <w:t xml:space="preserve"> – supposing it to be somehow illegitimate that some should seek to guide the conduct of others. But Foucault took a deep and largely sympathetic interest in the development of what he called ‘arts of government’. Indeed, </w:t>
      </w:r>
      <w:r w:rsidRPr="004D51D1">
        <w:rPr>
          <w:rStyle w:val="StyleBoldUnderline"/>
        </w:rPr>
        <w:t>he once suggested</w:t>
      </w:r>
      <w:r w:rsidRPr="004D51D1">
        <w:t xml:space="preserve"> (in a provocative set of remarks on neo-liberalism) </w:t>
      </w:r>
      <w:r w:rsidRPr="004D51D1">
        <w:rPr>
          <w:rStyle w:val="StyleBoldUnderline"/>
        </w:rPr>
        <w:t>that while the right</w:t>
      </w:r>
      <w:r w:rsidRPr="004D51D1">
        <w:t xml:space="preserve"> had, in the mid- to late 20th century, </w:t>
      </w:r>
      <w:r w:rsidRPr="004D51D1">
        <w:rPr>
          <w:rStyle w:val="StyleBoldUnderline"/>
        </w:rPr>
        <w:t>invented powerful new arts of government</w:t>
      </w:r>
      <w:r w:rsidRPr="004D51D1">
        <w:t xml:space="preserve">, the </w:t>
      </w:r>
      <w:r w:rsidRPr="004D51D1">
        <w:rPr>
          <w:rStyle w:val="StyleBoldUnderline"/>
          <w:rFonts w:eastAsia="Calibri"/>
        </w:rPr>
        <w:t>left had suffered from the ‘absence of a socialist art of government’</w:t>
      </w:r>
      <w:r w:rsidRPr="004D51D1">
        <w:t xml:space="preserve">, and a historic failure to develop an ‘autonomous </w:t>
      </w:r>
      <w:proofErr w:type="spellStart"/>
      <w:r w:rsidRPr="004D51D1">
        <w:t>governmentality</w:t>
      </w:r>
      <w:proofErr w:type="spellEnd"/>
      <w:r w:rsidRPr="004D51D1">
        <w:t>’ comparable to liberalism (Foucault, 2008: 93–4). This observation leads to a question that must be a central one for what I am here terming ‘</w:t>
      </w:r>
      <w:proofErr w:type="spellStart"/>
      <w:r w:rsidRPr="004D51D1">
        <w:t>Foucauldian</w:t>
      </w:r>
      <w:proofErr w:type="spellEnd"/>
      <w:r w:rsidRPr="004D51D1">
        <w:t xml:space="preserve"> politics’. That is</w:t>
      </w:r>
      <w:r w:rsidRPr="004D51D1">
        <w:rPr>
          <w:rStyle w:val="StyleBoldUnderline"/>
        </w:rPr>
        <w:t>: What might a genuinely ‘left’ art of government look like? And where might we find the specific governmental techniques and rationalities that might enable such an art</w:t>
      </w:r>
      <w:r w:rsidRPr="004D51D1">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4D51D1">
        <w:rPr>
          <w:rStyle w:val="StyleBoldUnderline"/>
        </w:rPr>
        <w:t>First, in much of the world</w:t>
      </w:r>
      <w:r w:rsidRPr="004D51D1">
        <w:t xml:space="preserve"> (and especially in the poorest parts of it), </w:t>
      </w:r>
      <w:r w:rsidRPr="004D51D1">
        <w:rPr>
          <w:rStyle w:val="StyleBoldUnderline"/>
        </w:rPr>
        <w:t>formal wage labor does not play the central role that so much left thought ascribes to it</w:t>
      </w:r>
      <w:r w:rsidRPr="004D51D1">
        <w:t xml:space="preserve">. </w:t>
      </w:r>
      <w:r w:rsidRPr="0004018C">
        <w:rPr>
          <w:szCs w:val="16"/>
        </w:rPr>
        <w:t xml:space="preserve">The </w:t>
      </w:r>
      <w:proofErr w:type="spellStart"/>
      <w:r w:rsidRPr="0004018C">
        <w:rPr>
          <w:szCs w:val="16"/>
        </w:rPr>
        <w:t>semimythical</w:t>
      </w:r>
      <w:proofErr w:type="spellEnd"/>
      <w:r w:rsidRPr="0004018C">
        <w:rPr>
          <w:szCs w:val="16"/>
        </w:rPr>
        <w:t xml:space="preserve">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4D51D1">
        <w:t xml:space="preserve">. </w:t>
      </w:r>
      <w:r w:rsidRPr="004D51D1">
        <w:rPr>
          <w:rStyle w:val="StyleBoldUnderline"/>
        </w:rPr>
        <w:t>And it applies even less well today, when economic restructuring and de-industrialization have meant that formal wage employment is ever more the exception than the rule.</w:t>
      </w:r>
      <w:r w:rsidRPr="004D51D1">
        <w:t xml:space="preserve"> </w:t>
      </w:r>
      <w:r w:rsidRPr="004D51D1">
        <w:rPr>
          <w:sz w:val="8"/>
          <w:szCs w:val="8"/>
        </w:rPr>
        <w:t xml:space="preserve">In the rapidly expanding cities of today’s Africa, the great mass of the population is not ‘employed’ in the usual sense of the word, and increasingly lacks connections (or rights) to land as well. Neither workers nor peasants, they dwell in the </w:t>
      </w:r>
      <w:proofErr w:type="spellStart"/>
      <w:r w:rsidRPr="004D51D1">
        <w:rPr>
          <w:sz w:val="8"/>
          <w:szCs w:val="8"/>
        </w:rPr>
        <w:t>socalled</w:t>
      </w:r>
      <w:proofErr w:type="spellEnd"/>
      <w:r w:rsidRPr="004D51D1">
        <w:rPr>
          <w:sz w:val="8"/>
          <w:szCs w:val="8"/>
        </w:rPr>
        <w:t xml:space="preserve"> ‘informal economy’, </w:t>
      </w:r>
      <w:r w:rsidRPr="0004018C">
        <w:rPr>
          <w:szCs w:val="16"/>
        </w:rPr>
        <w:t xml:space="preserve">eking out a </w:t>
      </w:r>
      <w:proofErr w:type="spellStart"/>
      <w:r w:rsidRPr="0004018C">
        <w:rPr>
          <w:szCs w:val="16"/>
        </w:rPr>
        <w:t>meagre</w:t>
      </w:r>
      <w:proofErr w:type="spellEnd"/>
      <w:r w:rsidRPr="0004018C">
        <w:rPr>
          <w:szCs w:val="16"/>
        </w:rPr>
        <w:t xml:space="preserve"> survival through an impressive range of improvised bits of this and that (cf. Davis, 2007). The poverty of our analytical vocabulary in describing such people and their way of life (Are they ‘the </w:t>
      </w:r>
      <w:proofErr w:type="spellStart"/>
      <w:r w:rsidRPr="0004018C">
        <w:rPr>
          <w:szCs w:val="16"/>
        </w:rPr>
        <w:t>lumpen</w:t>
      </w:r>
      <w:proofErr w:type="spellEnd"/>
      <w:r w:rsidRPr="0004018C">
        <w:rPr>
          <w:szCs w:val="16"/>
        </w:rPr>
        <w:t xml:space="preserve">’? </w:t>
      </w:r>
      <w:proofErr w:type="gramStart"/>
      <w:r w:rsidRPr="0004018C">
        <w:rPr>
          <w:szCs w:val="16"/>
        </w:rPr>
        <w:t>‘The youth’?</w:t>
      </w:r>
      <w:proofErr w:type="gramEnd"/>
      <w:r w:rsidRPr="0004018C">
        <w:rPr>
          <w:szCs w:val="16"/>
        </w:rPr>
        <w:t xml:space="preserve"> ‘The informal’ – whatever that means?) </w:t>
      </w:r>
      <w:proofErr w:type="spellStart"/>
      <w:proofErr w:type="gramStart"/>
      <w:r w:rsidRPr="0004018C">
        <w:rPr>
          <w:szCs w:val="16"/>
        </w:rPr>
        <w:t>ismatched</w:t>
      </w:r>
      <w:proofErr w:type="spellEnd"/>
      <w:proofErr w:type="gramEnd"/>
      <w:r w:rsidRPr="0004018C">
        <w:rPr>
          <w:szCs w:val="16"/>
        </w:rPr>
        <w:t xml:space="preserve"> by our inability to conceive of forms of politics that would given them a central place. Certainly, the old left strategy of dismissing such people as a residual and degenerate fringe (Marx’s ‘</w:t>
      </w:r>
      <w:proofErr w:type="spellStart"/>
      <w:r w:rsidRPr="0004018C">
        <w:rPr>
          <w:szCs w:val="16"/>
        </w:rPr>
        <w:t>lumpenproletariat</w:t>
      </w:r>
      <w:proofErr w:type="spellEnd"/>
      <w:r w:rsidRPr="0004018C">
        <w:rPr>
          <w:szCs w:val="16"/>
        </w:rPr>
        <w:t>’) can hardly suffice when we are talking (as we often are today) about the majority of the population.</w:t>
      </w:r>
      <w:r w:rsidRPr="004D51D1">
        <w:t xml:space="preserve"> </w:t>
      </w:r>
      <w:r w:rsidRPr="004D51D1">
        <w:rPr>
          <w:rStyle w:val="StyleBoldUnderline"/>
        </w:rPr>
        <w:t>The second challenge I wish to note to conventional left thinking is the rise of forms of social assistance that bypass nation</w:t>
      </w:r>
      <w:r w:rsidRPr="004D51D1">
        <w:t>-</w:t>
      </w:r>
      <w:r w:rsidRPr="004D51D1">
        <w:rPr>
          <w:rStyle w:val="StyleBoldUnderline"/>
        </w:rPr>
        <w:t>states</w:t>
      </w:r>
      <w:r w:rsidRPr="004D51D1">
        <w:t xml:space="preserve">. </w:t>
      </w:r>
      <w:r w:rsidRPr="004D51D1">
        <w:rPr>
          <w:sz w:val="8"/>
          <w:szCs w:val="8"/>
        </w:rPr>
        <w:t xml:space="preserve">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w:t>
      </w:r>
      <w:proofErr w:type="spellStart"/>
      <w:r w:rsidRPr="004D51D1">
        <w:rPr>
          <w:sz w:val="8"/>
          <w:szCs w:val="8"/>
        </w:rPr>
        <w:t>eceiving</w:t>
      </w:r>
      <w:proofErr w:type="spellEnd"/>
      <w:r w:rsidRPr="004D51D1">
        <w:rPr>
          <w:sz w:val="8"/>
          <w:szCs w:val="8"/>
        </w:rPr>
        <w:t xml:space="preserve"> Africans have are not with state bureaucracies, but with NGOs funded by transnational philanthropic foundations</w:t>
      </w:r>
      <w:r w:rsidRPr="004D51D1">
        <w:t xml:space="preserve">. </w:t>
      </w:r>
      <w:r w:rsidRPr="004D51D1">
        <w:rPr>
          <w:rStyle w:val="StyleBoldUnderline"/>
        </w:rPr>
        <w:t xml:space="preserve">The most common left response to this </w:t>
      </w:r>
      <w:proofErr w:type="spellStart"/>
      <w:r w:rsidRPr="004D51D1">
        <w:rPr>
          <w:rStyle w:val="StyleBoldUnderline"/>
        </w:rPr>
        <w:t>transnationalization</w:t>
      </w:r>
      <w:proofErr w:type="spellEnd"/>
      <w:r w:rsidRPr="004D51D1">
        <w:rPr>
          <w:rStyle w:val="StyleBoldUnderline"/>
        </w:rPr>
        <w:t xml:space="preserve"> of ‘the social’ has been to oppose such developments (again, the ‘anti’), and to defend the sovereignty o</w:t>
      </w:r>
      <w:r w:rsidRPr="004D51D1">
        <w:t xml:space="preserve">f African </w:t>
      </w:r>
      <w:r w:rsidRPr="004D51D1">
        <w:rPr>
          <w:rStyle w:val="StyleBoldUnderline"/>
        </w:rPr>
        <w:t>states</w:t>
      </w:r>
      <w:r w:rsidRPr="004D51D1">
        <w:t xml:space="preserve">, which are imagined as being (at least potentially) the agents of development and resistors of imperialism. </w:t>
      </w:r>
      <w:r w:rsidRPr="004D51D1">
        <w:rPr>
          <w:rStyle w:val="StyleBoldUnderline"/>
          <w:rFonts w:eastAsia="Calibri"/>
        </w:rPr>
        <w:t xml:space="preserve">Such stances have sometimes been justified, but they have </w:t>
      </w:r>
      <w:r w:rsidRPr="004D51D1">
        <w:rPr>
          <w:rStyle w:val="Emphasis"/>
          <w:rFonts w:eastAsia="Calibri"/>
        </w:rPr>
        <w:t xml:space="preserve">not led to </w:t>
      </w:r>
      <w:r w:rsidRPr="004D51D1">
        <w:rPr>
          <w:rFonts w:eastAsia="Calibri"/>
        </w:rPr>
        <w:t>very</w:t>
      </w:r>
      <w:r w:rsidRPr="004D51D1">
        <w:rPr>
          <w:rStyle w:val="Emphasis"/>
          <w:rFonts w:eastAsia="Calibri"/>
        </w:rPr>
        <w:t xml:space="preserve"> effective forms of politics</w:t>
      </w:r>
      <w:r w:rsidRPr="004D51D1">
        <w:rPr>
          <w:rStyle w:val="StyleBoldUnderline"/>
        </w:rPr>
        <w:t xml:space="preserve">. Might another sort of left politics not be possible – one that would look forward and try to identify new possibilities and openings in the current transnational regime, </w:t>
      </w:r>
      <w:r w:rsidRPr="004D51D1">
        <w:rPr>
          <w:rStyle w:val="StyleBoldUnderline"/>
          <w:rFonts w:eastAsia="Calibri"/>
        </w:rPr>
        <w:t>instead of looking back to an (often misremembered or idealized) era of sovereign ‘developmental states’</w:t>
      </w:r>
      <w:r w:rsidRPr="004D51D1">
        <w:rPr>
          <w:rStyle w:val="StyleBoldUnderline"/>
        </w:rPr>
        <w:t>? And (crucially for my purposes here), might it not be possible to identify or discover new ‘arts of government’ that might take advantage of (rather than simply fighting against) recent transformations in the spatial organization of government and social assistance?</w:t>
      </w:r>
      <w:r w:rsidRPr="004D51D1">
        <w:t xml:space="preserve"> This is the sort of rethinking that will be necessary if we are to get beyond the politics of the ‘anti’ and arrive at a convincing response to Foucault’s challenge to develop a true left art of government. </w:t>
      </w:r>
      <w:r w:rsidRPr="004D51D1">
        <w:rPr>
          <w:rStyle w:val="StyleBoldUnderline"/>
        </w:rPr>
        <w:t xml:space="preserve">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states. </w:t>
      </w:r>
      <w:r w:rsidRPr="004D51D1">
        <w:rPr>
          <w:rStyle w:val="StyleBoldUnderline"/>
          <w:rFonts w:eastAsia="Calibri"/>
        </w:rPr>
        <w:t>In such circumstances, simply attacking ‘neo-liberalism’</w:t>
      </w:r>
      <w:r w:rsidRPr="004D51D1">
        <w:rPr>
          <w:rStyle w:val="StyleBoldUnderline"/>
        </w:rPr>
        <w:t xml:space="preserve"> </w:t>
      </w:r>
      <w:r w:rsidRPr="004D51D1">
        <w:t xml:space="preserve">and defending ‘the welfare state’ </w:t>
      </w:r>
      <w:r w:rsidRPr="004D51D1">
        <w:rPr>
          <w:rStyle w:val="Emphasis"/>
          <w:rFonts w:eastAsia="Calibri"/>
        </w:rPr>
        <w:t>is not terribly helpful</w:t>
      </w:r>
      <w:r w:rsidRPr="004D51D1">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w:t>
      </w:r>
      <w:proofErr w:type="spellStart"/>
      <w:r w:rsidRPr="004D51D1">
        <w:t>Beveridge</w:t>
      </w:r>
      <w:proofErr w:type="spellEnd"/>
      <w:r w:rsidRPr="004D51D1">
        <w:t xml:space="preserv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proofErr w:type="gramStart"/>
      <w:r w:rsidRPr="004D51D1">
        <w:rPr>
          <w:rStyle w:val="StyleBoldUnderline"/>
        </w:rPr>
        <w:t>Perhaps the most provocative finding to date is that some of the most interesting and promising new forms of government being devised seem to be taking market mechanisms that we are used to associating with neo-liberalism</w:t>
      </w:r>
      <w:r w:rsidRPr="004D51D1">
        <w:t xml:space="preserve">, </w:t>
      </w:r>
      <w:r w:rsidRPr="004D51D1">
        <w:rPr>
          <w:rStyle w:val="StyleBoldUnderline"/>
        </w:rPr>
        <w:t xml:space="preserve">and putting them to </w:t>
      </w:r>
      <w:r w:rsidRPr="004D51D1">
        <w:rPr>
          <w:rStyle w:val="Emphasis"/>
        </w:rPr>
        <w:t>new political uses</w:t>
      </w:r>
      <w:r w:rsidRPr="0004018C">
        <w:rPr>
          <w:szCs w:val="16"/>
        </w:rPr>
        <w:t>.</w:t>
      </w:r>
      <w:proofErr w:type="gramEnd"/>
      <w:r w:rsidRPr="0004018C">
        <w:rPr>
          <w:szCs w:val="16"/>
        </w:rPr>
        <w:t xml:space="preserve"> 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w:t>
      </w:r>
      <w:proofErr w:type="spellStart"/>
      <w:r w:rsidRPr="0004018C">
        <w:rPr>
          <w:szCs w:val="16"/>
        </w:rPr>
        <w:t>Fiszbein</w:t>
      </w:r>
      <w:proofErr w:type="spellEnd"/>
      <w:r w:rsidRPr="0004018C">
        <w:rPr>
          <w:szCs w:val="16"/>
        </w:rPr>
        <w:t xml:space="preserve"> and </w:t>
      </w:r>
      <w:proofErr w:type="spellStart"/>
      <w:r w:rsidRPr="0004018C">
        <w:rPr>
          <w:szCs w:val="16"/>
        </w:rPr>
        <w:t>Schady</w:t>
      </w:r>
      <w:proofErr w:type="spellEnd"/>
      <w:r w:rsidRPr="0004018C">
        <w:rPr>
          <w:szCs w:val="16"/>
        </w:rPr>
        <w:t>,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04018C">
        <w:rPr>
          <w:szCs w:val="16"/>
        </w:rPr>
        <w:t>You</w:t>
      </w:r>
      <w:proofErr w:type="gramEnd"/>
      <w:r w:rsidRPr="0004018C">
        <w:rPr>
          <w:szCs w:val="16"/>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w:t>
      </w:r>
      <w:proofErr w:type="spellStart"/>
      <w:r w:rsidRPr="0004018C">
        <w:rPr>
          <w:szCs w:val="16"/>
        </w:rPr>
        <w:t>familistic</w:t>
      </w:r>
      <w:proofErr w:type="spellEnd"/>
      <w:r w:rsidRPr="0004018C">
        <w:rPr>
          <w:szCs w:val="16"/>
        </w:rPr>
        <w:t xml:space="preserve">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w:t>
      </w:r>
      <w:proofErr w:type="spellStart"/>
      <w:r w:rsidRPr="0004018C">
        <w:rPr>
          <w:szCs w:val="16"/>
        </w:rPr>
        <w:t>Barchiesi</w:t>
      </w:r>
      <w:proofErr w:type="spellEnd"/>
      <w:r w:rsidRPr="0004018C">
        <w:rPr>
          <w:szCs w:val="16"/>
        </w:rPr>
        <w:t xml:space="preserve">, 20007; Ferguson, 2007.)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w:t>
      </w:r>
      <w:proofErr w:type="spellStart"/>
      <w:r w:rsidRPr="0004018C">
        <w:rPr>
          <w:szCs w:val="16"/>
        </w:rPr>
        <w:t>Amartya</w:t>
      </w:r>
      <w:proofErr w:type="spellEnd"/>
      <w:r w:rsidRPr="0004018C">
        <w:rPr>
          <w:szCs w:val="16"/>
        </w:rPr>
        <w:t xml:space="preserve"> </w:t>
      </w:r>
      <w:proofErr w:type="spellStart"/>
      <w:r w:rsidRPr="0004018C">
        <w:rPr>
          <w:szCs w:val="16"/>
        </w:rPr>
        <w:t>Sen</w:t>
      </w:r>
      <w:proofErr w:type="spellEnd"/>
      <w:r w:rsidRPr="0004018C">
        <w:rPr>
          <w:szCs w:val="16"/>
        </w:rPr>
        <w:t xml:space="preserve">,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w:t>
      </w:r>
      <w:proofErr w:type="spellStart"/>
      <w:r w:rsidRPr="0004018C">
        <w:rPr>
          <w:szCs w:val="16"/>
        </w:rPr>
        <w:t>Sen’s</w:t>
      </w:r>
      <w:proofErr w:type="spellEnd"/>
      <w:r w:rsidRPr="0004018C">
        <w:rPr>
          <w:szCs w:val="16"/>
        </w:rPr>
        <w:t xml:space="preserve"> followers have pushed for cash payments to be made directly to those at risk of food deficit. People with money in their pockets, </w:t>
      </w:r>
      <w:proofErr w:type="spellStart"/>
      <w:r w:rsidRPr="0004018C">
        <w:rPr>
          <w:szCs w:val="16"/>
        </w:rPr>
        <w:t>Sen</w:t>
      </w:r>
      <w:proofErr w:type="spellEnd"/>
      <w:r w:rsidRPr="0004018C">
        <w:rPr>
          <w:szCs w:val="16"/>
        </w:rPr>
        <w:t xml:space="preserve"> points out, do not starve. And the economic chain of events that is set in motion by boosting purchasing power leads (through market forces) to increased capacity for local production and distribution (</w:t>
      </w:r>
      <w:proofErr w:type="spellStart"/>
      <w:r w:rsidRPr="0004018C">
        <w:rPr>
          <w:szCs w:val="16"/>
        </w:rPr>
        <w:t>Sen</w:t>
      </w:r>
      <w:proofErr w:type="spellEnd"/>
      <w:r w:rsidRPr="0004018C">
        <w:rPr>
          <w:szCs w:val="16"/>
        </w:rPr>
        <w:t xml:space="preserve">, 1983; </w:t>
      </w:r>
      <w:proofErr w:type="spellStart"/>
      <w:r w:rsidRPr="0004018C">
        <w:rPr>
          <w:szCs w:val="16"/>
        </w:rPr>
        <w:t>Dreze</w:t>
      </w:r>
      <w:proofErr w:type="spellEnd"/>
      <w:r w:rsidRPr="0004018C">
        <w:rPr>
          <w:szCs w:val="16"/>
        </w:rPr>
        <w:t xml:space="preserve"> and </w:t>
      </w:r>
      <w:proofErr w:type="spellStart"/>
      <w:r w:rsidRPr="0004018C">
        <w:rPr>
          <w:szCs w:val="16"/>
        </w:rPr>
        <w:t>Sen</w:t>
      </w:r>
      <w:proofErr w:type="spellEnd"/>
      <w:r w:rsidRPr="0004018C">
        <w:rPr>
          <w:szCs w:val="16"/>
        </w:rPr>
        <w:t xml:space="preserve">, 1991). The argument recalls Jane </w:t>
      </w:r>
      <w:proofErr w:type="spellStart"/>
      <w:r w:rsidRPr="0004018C">
        <w:rPr>
          <w:szCs w:val="16"/>
        </w:rPr>
        <w:t>Guyer’s</w:t>
      </w:r>
      <w:proofErr w:type="spellEnd"/>
      <w:r w:rsidRPr="0004018C">
        <w:rPr>
          <w:szCs w:val="16"/>
        </w:rPr>
        <w:t xml:space="preserve"> groundbreaking work on feeding African cities (1989). Consider, </w:t>
      </w:r>
      <w:proofErr w:type="spellStart"/>
      <w:r w:rsidRPr="0004018C">
        <w:rPr>
          <w:szCs w:val="16"/>
        </w:rPr>
        <w:t>Guyer</w:t>
      </w:r>
      <w:proofErr w:type="spellEnd"/>
      <w:r w:rsidRPr="0004018C">
        <w:rPr>
          <w:szCs w:val="16"/>
        </w:rPr>
        <w:t xml:space="preserve"> suggests, how food ends up in bellies in the vast mega-cities of West Africa such as Lagos. The logistical task of moving thousands of tons of food each day </w:t>
      </w:r>
      <w:proofErr w:type="spellStart"/>
      <w:r w:rsidRPr="0004018C">
        <w:rPr>
          <w:szCs w:val="16"/>
        </w:rPr>
        <w:t>fromthousands</w:t>
      </w:r>
      <w:proofErr w:type="spellEnd"/>
      <w:r w:rsidRPr="0004018C">
        <w:rPr>
          <w:szCs w:val="16"/>
        </w:rPr>
        <w:t xml:space="preserve"> of local producers to millions of urban </w:t>
      </w:r>
      <w:proofErr w:type="spellStart"/>
      <w:r w:rsidRPr="0004018C">
        <w:rPr>
          <w:szCs w:val="16"/>
        </w:rPr>
        <w:t>consumerswould</w:t>
      </w:r>
      <w:proofErr w:type="spellEnd"/>
      <w:r w:rsidRPr="0004018C">
        <w:rPr>
          <w:szCs w:val="16"/>
        </w:rPr>
        <w:t xml:space="preserve">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w:t>
      </w:r>
      <w:r w:rsidRPr="004D51D1">
        <w:t xml:space="preserve"> </w:t>
      </w:r>
      <w:r w:rsidRPr="004D51D1">
        <w:rPr>
          <w:rStyle w:val="StyleBoldUnderline"/>
        </w:rPr>
        <w:t xml:space="preserve">Why should relying on this sort of mechanism be inherently </w:t>
      </w:r>
      <w:proofErr w:type="gramStart"/>
      <w:r w:rsidRPr="004D51D1">
        <w:rPr>
          <w:rStyle w:val="StyleBoldUnderline"/>
        </w:rPr>
        <w:t>right-wing</w:t>
      </w:r>
      <w:proofErr w:type="gramEnd"/>
      <w:r w:rsidRPr="004D51D1">
        <w:rPr>
          <w:rStyle w:val="StyleBoldUnderline"/>
        </w:rPr>
        <w:t>?</w:t>
      </w:r>
      <w:r w:rsidRPr="004D51D1">
        <w:t xml:space="preserve"> Well, the answer is obvious: </w:t>
      </w:r>
      <w:r w:rsidRPr="004D51D1">
        <w:rPr>
          <w:rStyle w:val="StyleBoldUnderline"/>
        </w:rPr>
        <w:t xml:space="preserve">markets serve only those with purchasing power. </w:t>
      </w:r>
      <w:r w:rsidRPr="004D51D1">
        <w:t xml:space="preserve">But </w:t>
      </w:r>
      <w:r w:rsidRPr="004D51D1">
        <w:rPr>
          <w:rStyle w:val="StyleBoldUnderline"/>
        </w:rPr>
        <w:t xml:space="preserve">the food aid example shows a way of </w:t>
      </w:r>
      <w:r w:rsidRPr="004D51D1">
        <w:rPr>
          <w:rStyle w:val="Emphasis"/>
        </w:rPr>
        <w:t>redirecting markets</w:t>
      </w:r>
      <w:r w:rsidRPr="004D51D1">
        <w:rPr>
          <w:rStyle w:val="StyleBoldUnderline"/>
        </w:rPr>
        <w:t xml:space="preserve"> toward the poor</w:t>
      </w:r>
      <w:r w:rsidRPr="004D51D1">
        <w:t xml:space="preserve">, by intervening not to restrict the market, but to boost purchasing power. </w:t>
      </w:r>
      <w:r w:rsidRPr="004D51D1">
        <w:rPr>
          <w:rStyle w:val="StyleBoldUnderline"/>
        </w:rPr>
        <w:t xml:space="preserve">I have become convinced that (at least in the case of food aid) this is </w:t>
      </w:r>
      <w:r w:rsidRPr="004D51D1">
        <w:rPr>
          <w:rStyle w:val="Emphasis"/>
        </w:rPr>
        <w:t>good public policy</w:t>
      </w:r>
      <w:r w:rsidRPr="004D51D1">
        <w:rPr>
          <w:rStyle w:val="StyleBoldUnderline"/>
        </w:rPr>
        <w:t>. Is it also neo-liberal? Perhaps that is not the right question</w:t>
      </w:r>
      <w:r w:rsidRPr="004D51D1">
        <w:t xml:space="preserve">. Let us rather ask: </w:t>
      </w:r>
      <w:r w:rsidRPr="004D51D1">
        <w:rPr>
          <w:rStyle w:val="StyleBoldUnderline"/>
        </w:rPr>
        <w:t>Are there specific sorts of social policy that might draw on characteristic neo-liberal ‘moves’</w:t>
      </w:r>
      <w:r w:rsidRPr="004D51D1">
        <w:t xml:space="preserve"> (like using markets to deliver services) </w:t>
      </w:r>
      <w:r w:rsidRPr="004D51D1">
        <w:rPr>
          <w:rStyle w:val="StyleBoldUnderline"/>
        </w:rPr>
        <w:t>that would also be genuinely pro-poor</w:t>
      </w:r>
      <w:r w:rsidRPr="004D51D1">
        <w:t xml:space="preserve">? That seems to me a question worth asking. </w:t>
      </w:r>
      <w:r w:rsidRPr="004D51D1">
        <w:rPr>
          <w:rStyle w:val="StyleBoldUnderline"/>
        </w:rPr>
        <w:t>It seems clear that the governmental programs I have discussed here do draw on recognizably neo-liberal elements</w:t>
      </w:r>
      <w:r w:rsidRPr="004D51D1">
        <w:t xml:space="preserve"> (including the valorization of market efficiency, individual choice and autonomy; themes of entrepreneurship; and skepticism about the state as a service provider)</w:t>
      </w:r>
      <w:proofErr w:type="gramStart"/>
      <w:r w:rsidRPr="004D51D1">
        <w:t>.2</w:t>
      </w:r>
      <w:proofErr w:type="gramEnd"/>
      <w:r w:rsidRPr="004D51D1">
        <w:t xml:space="preserve"> </w:t>
      </w:r>
      <w:r w:rsidRPr="004D51D1">
        <w:rPr>
          <w:rStyle w:val="StyleBoldUnderline"/>
        </w:rPr>
        <w:t>But those who advocate and fight for these policies would insist that they are, in fact ‘pro-poor’</w:t>
      </w:r>
      <w:r w:rsidRPr="004D51D1">
        <w:t xml:space="preserve">, and that they are ways of fighting against (rather than capitulating to) the growing inequality that recent ‘neo-liberal’ economic restructuring has produced. These claims, I think, are not easily dismissed. </w:t>
      </w:r>
      <w:r w:rsidRPr="004D51D1">
        <w:rPr>
          <w:rStyle w:val="StyleBoldUnderline"/>
          <w:rFonts w:eastAsia="Calibri"/>
        </w:rPr>
        <w:t xml:space="preserve">And this, in turn, raises the fascinating possibility that the ‘neo-liberal’ and the ‘pro-poor’ may not be </w:t>
      </w:r>
      <w:r w:rsidRPr="004D51D1">
        <w:rPr>
          <w:rStyle w:val="Emphasis"/>
          <w:rFonts w:eastAsia="Calibri"/>
        </w:rPr>
        <w:t>so automatically opposed as we are used to supposing</w:t>
      </w:r>
      <w:r w:rsidRPr="004D51D1">
        <w:rPr>
          <w:rStyle w:val="StyleBoldUnderline"/>
        </w:rPr>
        <w:t>.</w:t>
      </w:r>
      <w:r w:rsidRPr="004D51D1">
        <w:t xml:space="preserve"> What is </w:t>
      </w:r>
      <w:r w:rsidRPr="004D51D1">
        <w:rPr>
          <w:rStyle w:val="StyleBoldUnderline"/>
        </w:rPr>
        <w:t>of special interest here is the way that certain sorts of new progressive initiatives may involve not simply ‘opposing the neo-liberal project’, but appropriating key mechanisms of neo-liberal government for different ends</w:t>
      </w:r>
      <w:r w:rsidRPr="004D51D1">
        <w:t xml:space="preserve">. This does not mean that these political projects are therefore suspect – ‘contaminated’ by their association with neo-liberal rationality. </w:t>
      </w:r>
      <w:r w:rsidRPr="004D51D1">
        <w:rPr>
          <w:rStyle w:val="StyleBoldUnderline"/>
        </w:rPr>
        <w:t>Rather, it means that they are appropriating certain characteristic neo-liberal ‘moves’</w:t>
      </w:r>
      <w:r w:rsidRPr="004D51D1">
        <w:t xml:space="preserve"> (and I think of these discursive and programmatic moves as analogous to the moves one might make in a game) </w:t>
      </w:r>
      <w:r w:rsidRPr="004D51D1">
        <w:rPr>
          <w:rStyle w:val="StyleBoldUnderline"/>
        </w:rPr>
        <w:t xml:space="preserve">that while recognizably ‘neo-liberal’, can be used for quite different purposes than that term usually implies. </w:t>
      </w:r>
      <w:r w:rsidRPr="004D51D1">
        <w:rPr>
          <w:sz w:val="8"/>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w:t>
      </w:r>
      <w:proofErr w:type="spellStart"/>
      <w:r w:rsidRPr="004D51D1">
        <w:rPr>
          <w:sz w:val="8"/>
          <w:szCs w:val="8"/>
        </w:rPr>
        <w:t>Ewald</w:t>
      </w:r>
      <w:proofErr w:type="spellEnd"/>
      <w:r w:rsidRPr="004D51D1">
        <w:rPr>
          <w:sz w:val="8"/>
          <w:szCs w:val="8"/>
        </w:rPr>
        <w:t>,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4D51D1">
        <w:t xml:space="preserve">. </w:t>
      </w:r>
      <w:r w:rsidRPr="004D51D1">
        <w:rPr>
          <w:rStyle w:val="StyleBoldUnderline"/>
        </w:rPr>
        <w:t>To be sure: we need to be skeptical about the facile idea that problems of poor people can be solved simply by inviting them to participate in markets and enterprise</w:t>
      </w:r>
      <w:r w:rsidRPr="004D51D1">
        <w:t xml:space="preserve">. Such claims (which often ascribe almost magical transformative powers to such unlikely vehicles as ‘social entrepreneurship’ or ‘microcredit’) are almost always misleading, and often fraudulent. But </w:t>
      </w:r>
      <w:r w:rsidRPr="004D51D1">
        <w:rPr>
          <w:rStyle w:val="StyleBoldUnderline"/>
        </w:rPr>
        <w:t>it would be a mistake to dismiss the coupling of pro-poor social policy with market mechanisms out of hand, out of a reflexive sense that the latter are ‘neo-liberal’ and thus ‘bad’</w:t>
      </w:r>
      <w:r w:rsidRPr="004D51D1">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4D51D1">
        <w:rPr>
          <w:rStyle w:val="StyleBoldUnderline"/>
        </w:rPr>
        <w:t xml:space="preserve">If so, some emergent political initiatives that might appear at first blush to be worryingly ‘neo-liberal’ may, on closer inspection, amount to something a good deal more hopeful. </w:t>
      </w:r>
      <w:r w:rsidRPr="004D51D1">
        <w:rPr>
          <w:rStyle w:val="StyleBoldUnderline"/>
          <w:rFonts w:eastAsia="Calibri"/>
        </w:rPr>
        <w:t xml:space="preserve">This leaves us with a politics that requires </w:t>
      </w:r>
      <w:r w:rsidRPr="004D51D1">
        <w:rPr>
          <w:rStyle w:val="Emphasis"/>
          <w:rFonts w:eastAsia="Calibri"/>
        </w:rPr>
        <w:t>more of us than</w:t>
      </w:r>
      <w:r w:rsidRPr="004D51D1">
        <w:rPr>
          <w:rStyle w:val="StyleBoldUnderline"/>
          <w:rFonts w:eastAsia="Calibri"/>
        </w:rPr>
        <w:t xml:space="preserve"> simply </w:t>
      </w:r>
      <w:r w:rsidRPr="004D51D1">
        <w:rPr>
          <w:rStyle w:val="Emphasis"/>
          <w:rFonts w:eastAsia="Calibri"/>
        </w:rPr>
        <w:t>denouncing neo-liberalism</w:t>
      </w:r>
      <w:r w:rsidRPr="009149B4">
        <w:rPr>
          <w:szCs w:val="16"/>
        </w:rPr>
        <w:t xml:space="preserve">. 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9149B4">
        <w:rPr>
          <w:szCs w:val="16"/>
        </w:rPr>
        <w:t>effects</w:t>
      </w:r>
      <w:proofErr w:type="gramEnd"/>
      <w:r w:rsidRPr="009149B4">
        <w:rPr>
          <w:szCs w:val="16"/>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w:t>
      </w:r>
      <w:proofErr w:type="spellStart"/>
      <w:r w:rsidRPr="009149B4">
        <w:rPr>
          <w:szCs w:val="16"/>
        </w:rPr>
        <w:t>decommodification</w:t>
      </w:r>
      <w:proofErr w:type="spellEnd"/>
      <w:r w:rsidRPr="009149B4">
        <w:rPr>
          <w:szCs w:val="16"/>
        </w:rPr>
        <w:t>? This is not a question to be answered theoretically or ideologically; the only answer that really convinces is the empirical and</w:t>
      </w:r>
      <w:bookmarkStart w:id="0" w:name="_GoBack"/>
      <w:bookmarkEnd w:id="0"/>
      <w:r w:rsidRPr="009149B4">
        <w:rPr>
          <w:szCs w:val="16"/>
        </w:rPr>
        <w:t xml:space="preserve"> experimental one: Let us find out! Such a stance, I suggest, brings us much closer toward a truly </w:t>
      </w:r>
      <w:proofErr w:type="spellStart"/>
      <w:r w:rsidRPr="009149B4">
        <w:rPr>
          <w:szCs w:val="16"/>
        </w:rPr>
        <w:t>Foucauldian</w:t>
      </w:r>
      <w:proofErr w:type="spellEnd"/>
      <w:r w:rsidRPr="009149B4">
        <w:rPr>
          <w:szCs w:val="16"/>
        </w:rPr>
        <w:t xml:space="preserve"> politics.</w:t>
      </w:r>
      <w:r w:rsidRPr="004D51D1">
        <w:t xml:space="preserve"> </w:t>
      </w:r>
      <w:r w:rsidRPr="004D51D1">
        <w:rPr>
          <w:rStyle w:val="StyleBoldUnderline"/>
        </w:rPr>
        <w:t>For politics, for Foucault, was always more about experimentation than denunciation</w:t>
      </w:r>
      <w:r w:rsidRPr="004D51D1">
        <w:t xml:space="preserve">. In an interview on social security, Foucault insisted that what was required for a progressive rethinking of social policy was not a theoretically derived ‘line’, </w:t>
      </w:r>
      <w:proofErr w:type="gramStart"/>
      <w:r w:rsidRPr="004D51D1">
        <w:t>but,</w:t>
      </w:r>
      <w:proofErr w:type="gramEnd"/>
      <w:r w:rsidRPr="004D51D1">
        <w:t xml:space="preserve"> as he put it, ‘a certain empiricism’. We have to transform the field of social institutions into a vast experimental field, in such a way as to decide which taps need turning, which bolts need to be loosened here or there, to get the desired </w:t>
      </w:r>
      <w:proofErr w:type="gramStart"/>
      <w:r w:rsidRPr="004D51D1">
        <w:t>change.</w:t>
      </w:r>
      <w:proofErr w:type="gramEnd"/>
      <w:r w:rsidRPr="004D51D1">
        <w:t xml:space="preserve"> . . . What we have to do . . . is to increase the experiments wherever possible in this particularly interesting and important area of social life. (Foucault, 1988b: 165) </w:t>
      </w:r>
      <w:r w:rsidRPr="004D51D1">
        <w:rPr>
          <w:rStyle w:val="StyleBoldUnderline"/>
          <w:rFonts w:eastAsia="Calibri"/>
        </w:rPr>
        <w:t xml:space="preserve">What this implies is a form of politics that has less to do with critique and denunciation than with </w:t>
      </w:r>
      <w:r w:rsidRPr="004D51D1">
        <w:rPr>
          <w:rStyle w:val="Emphasis"/>
          <w:rFonts w:eastAsia="Calibri"/>
        </w:rPr>
        <w:t>experimentation</w:t>
      </w:r>
      <w:r w:rsidRPr="004D51D1">
        <w:rPr>
          <w:rStyle w:val="StyleBoldUnderline"/>
          <w:rFonts w:eastAsia="Calibri"/>
        </w:rPr>
        <w:t xml:space="preserve"> and </w:t>
      </w:r>
      <w:r w:rsidRPr="004D51D1">
        <w:rPr>
          <w:rStyle w:val="Emphasis"/>
          <w:rFonts w:eastAsia="Calibri"/>
        </w:rPr>
        <w:t>assessment</w:t>
      </w:r>
      <w:r w:rsidRPr="004D51D1">
        <w:t>. It is a matter not of refusing power, but rather exercising it in a way that would be provisional, reversible, and open to surprise</w:t>
      </w:r>
      <w:r w:rsidRPr="004D51D1">
        <w:rPr>
          <w:rStyle w:val="StyleBoldUnderline"/>
        </w:rPr>
        <w:t xml:space="preserve">. 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 To </w:t>
      </w:r>
      <w:r w:rsidRPr="004D51D1">
        <w:rPr>
          <w:rStyle w:val="StyleBoldUnderline"/>
          <w:rFonts w:eastAsia="Calibri"/>
        </w:rPr>
        <w:t xml:space="preserve">do this, we will need to forgo the pleasures of the </w:t>
      </w:r>
      <w:r w:rsidRPr="004D51D1">
        <w:rPr>
          <w:rStyle w:val="Emphasis"/>
          <w:rFonts w:eastAsia="Calibri"/>
        </w:rPr>
        <w:t>easy</w:t>
      </w:r>
      <w:r w:rsidRPr="004D51D1">
        <w:rPr>
          <w:rStyle w:val="StyleBoldUnderline"/>
          <w:rFonts w:eastAsia="Calibri"/>
        </w:rPr>
        <w:t xml:space="preserve">, </w:t>
      </w:r>
      <w:r w:rsidRPr="004D51D1">
        <w:rPr>
          <w:rStyle w:val="Emphasis"/>
          <w:rFonts w:eastAsia="Calibri"/>
        </w:rPr>
        <w:t>dismissive critique</w:t>
      </w:r>
      <w:r w:rsidRPr="004D51D1">
        <w:rPr>
          <w:rStyle w:val="StyleBoldUnderline"/>
          <w:rFonts w:eastAsia="Calibri"/>
        </w:rPr>
        <w:t xml:space="preserve">, and instead turn a keen and sympathetic eye toward the rich world of actual </w:t>
      </w:r>
      <w:r w:rsidRPr="004D51D1">
        <w:rPr>
          <w:rStyle w:val="Emphasis"/>
          <w:rFonts w:eastAsia="Calibri"/>
        </w:rPr>
        <w:t>social and political practice</w:t>
      </w:r>
      <w:r w:rsidRPr="004D51D1">
        <w:rPr>
          <w:rStyle w:val="StyleBoldUnderline"/>
        </w:rPr>
        <w:t>,</w:t>
      </w:r>
      <w:r w:rsidRPr="004D51D1">
        <w:t xml:space="preserve"> the world of tap-turning and experimentation. That is a world still full of invention and surprise, where the landscape of political possibility and constraint that we have come to take for granted is being redrawn, even as we speak. </w:t>
      </w:r>
    </w:p>
    <w:p w14:paraId="7CA6BFBF" w14:textId="77777777" w:rsidR="007B11BD" w:rsidRPr="004D51D1" w:rsidRDefault="007B11BD" w:rsidP="007B11BD">
      <w:pPr>
        <w:pStyle w:val="Heading4"/>
        <w:rPr>
          <w:rFonts w:cs="Times New Roman"/>
        </w:rPr>
      </w:pPr>
      <w:r w:rsidRPr="004D51D1">
        <w:rPr>
          <w:rFonts w:cs="Times New Roman"/>
        </w:rPr>
        <w:t>Institutional solutions that limit the negative effects of trade are COMPARATIVELY more productive than wishing away globalization</w:t>
      </w:r>
    </w:p>
    <w:p w14:paraId="24170045" w14:textId="77777777" w:rsidR="007B11BD" w:rsidRPr="004D51D1" w:rsidRDefault="007B11BD" w:rsidP="007B11BD">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2172108A" w14:textId="77777777" w:rsidR="007B11BD" w:rsidRPr="004D51D1" w:rsidRDefault="007B11BD" w:rsidP="007B11BD">
      <w:pPr>
        <w:rPr>
          <w:rFonts w:cs="Times New Roman"/>
        </w:rPr>
      </w:pPr>
      <w:r w:rsidRPr="004D51D1">
        <w:rPr>
          <w:rFonts w:cs="Times New Roman"/>
        </w:rPr>
        <w:t>(“Neoliberalism and the Environment in Latin America,” Annual Review of Environment and Resources, vol. 31, Web of Sciences)//BB</w:t>
      </w:r>
    </w:p>
    <w:p w14:paraId="5C3C73A6" w14:textId="2E2F90AE" w:rsidR="00D71C36" w:rsidRPr="004D51D1" w:rsidRDefault="007B11BD" w:rsidP="0004018C">
      <w:pPr>
        <w:pStyle w:val="card"/>
      </w:pPr>
      <w:r w:rsidRPr="004D51D1">
        <w:rPr>
          <w:rStyle w:val="StyleBoldUnderline"/>
        </w:rPr>
        <w:t xml:space="preserve">Despite the surge in </w:t>
      </w:r>
      <w:proofErr w:type="spellStart"/>
      <w:r w:rsidRPr="004D51D1">
        <w:rPr>
          <w:rStyle w:val="StyleBoldUnderline"/>
        </w:rPr>
        <w:t>antineoliberal</w:t>
      </w:r>
      <w:proofErr w:type="spellEnd"/>
      <w:r w:rsidRPr="004D51D1">
        <w:rPr>
          <w:rStyle w:val="StyleBoldUnderline"/>
        </w:rPr>
        <w:t xml:space="preserve"> sentiment in Latin America, it is </w:t>
      </w:r>
      <w:r w:rsidRPr="004D51D1">
        <w:rPr>
          <w:rStyle w:val="Emphasis"/>
        </w:rPr>
        <w:t>unlikely</w:t>
      </w:r>
      <w:r w:rsidRPr="004D51D1">
        <w:rPr>
          <w:rStyle w:val="StyleBoldUnderline"/>
        </w:rPr>
        <w:t xml:space="preserve"> that many</w:t>
      </w:r>
      <w:r w:rsidRPr="004D51D1">
        <w:t xml:space="preserve"> environmentally </w:t>
      </w:r>
      <w:r w:rsidRPr="004D51D1">
        <w:rPr>
          <w:rStyle w:val="StyleBoldUnderline"/>
        </w:rPr>
        <w:t>significant neoliberal policies will be reversed because governments do not have the</w:t>
      </w:r>
      <w:r w:rsidRPr="004D51D1">
        <w:t xml:space="preserve"> financial </w:t>
      </w:r>
      <w:r w:rsidRPr="004D51D1">
        <w:rPr>
          <w:rStyle w:val="StyleBoldUnderline"/>
        </w:rPr>
        <w:t xml:space="preserve">resources to reinstate subsidies and renationalize land and water and are </w:t>
      </w:r>
      <w:r w:rsidRPr="004D51D1">
        <w:rPr>
          <w:rStyle w:val="Emphasis"/>
        </w:rPr>
        <w:t>unlikely to disengage</w:t>
      </w:r>
      <w:r w:rsidRPr="004D51D1">
        <w:rPr>
          <w:rStyle w:val="StyleBoldUnderline"/>
        </w:rPr>
        <w:t xml:space="preserve"> from the global trading system. More probable is a search for </w:t>
      </w:r>
      <w:r w:rsidRPr="004D51D1">
        <w:rPr>
          <w:rStyle w:val="Emphasis"/>
        </w:rPr>
        <w:t>institutional solutions</w:t>
      </w:r>
      <w:r w:rsidRPr="004D51D1">
        <w:rPr>
          <w:rStyle w:val="StyleBoldUnderline"/>
        </w:rPr>
        <w:t xml:space="preserve"> that mediate the most negative social and ecological effects of free trade and less government. This might include</w:t>
      </w:r>
      <w:r w:rsidRPr="004D51D1">
        <w:t xml:space="preserve"> stronger oversight of private water and fisheries, enforceable standards for forest use and industrial activities, and </w:t>
      </w:r>
      <w:r w:rsidRPr="004D51D1">
        <w:rPr>
          <w:rStyle w:val="StyleBoldUnderline"/>
        </w:rPr>
        <w:t>targeted financial assistance from government</w:t>
      </w:r>
      <w:r w:rsidRPr="004D51D1">
        <w:t xml:space="preserve">, international </w:t>
      </w:r>
      <w:r w:rsidRPr="004D51D1">
        <w:rPr>
          <w:rStyle w:val="StyleBoldUnderline"/>
        </w:rPr>
        <w:t>institutions</w:t>
      </w:r>
      <w:r w:rsidRPr="004D51D1">
        <w:t xml:space="preserve">, and nongovernmental organizations </w:t>
      </w:r>
      <w:r w:rsidRPr="004D51D1">
        <w:rPr>
          <w:rStyle w:val="StyleBoldUnderline"/>
        </w:rPr>
        <w:t>to certain</w:t>
      </w:r>
      <w:r w:rsidRPr="004D51D1">
        <w:t xml:space="preserve"> ecological regions or social </w:t>
      </w:r>
      <w:r w:rsidRPr="004D51D1">
        <w:rPr>
          <w:rStyle w:val="StyleBoldUnderline"/>
        </w:rPr>
        <w:t>groups. This suggests a need for more empirical</w:t>
      </w:r>
      <w:r w:rsidRPr="004D51D1">
        <w:t xml:space="preserve"> and comparative </w:t>
      </w:r>
      <w:r w:rsidRPr="004D51D1">
        <w:rPr>
          <w:rStyle w:val="StyleBoldUnderline"/>
        </w:rPr>
        <w:t>studies that assess</w:t>
      </w:r>
      <w:r w:rsidRPr="004D51D1">
        <w:t xml:space="preserve"> what </w:t>
      </w:r>
      <w:r w:rsidRPr="004D51D1">
        <w:rPr>
          <w:rStyle w:val="Emphasis"/>
        </w:rPr>
        <w:t>policies and institutions</w:t>
      </w:r>
      <w:r w:rsidRPr="004D51D1">
        <w:t xml:space="preserve"> best sustain landscapes and livelihoods in particular places, especially under pressures of global integration and </w:t>
      </w:r>
      <w:r w:rsidRPr="004D51D1">
        <w:rPr>
          <w:rStyle w:val="StyleBoldUnderline"/>
        </w:rPr>
        <w:t>in the context of local conditions</w:t>
      </w:r>
      <w:r w:rsidRPr="004D51D1">
        <w:t>.</w:t>
      </w:r>
    </w:p>
    <w:p w14:paraId="66CA46E0" w14:textId="0CBDECA2" w:rsidR="00C541F0" w:rsidRPr="004D51D1" w:rsidRDefault="00C541F0" w:rsidP="00C541F0">
      <w:pPr>
        <w:pStyle w:val="Heading3"/>
      </w:pPr>
      <w:r w:rsidRPr="004D51D1">
        <w:t>FW – Defense of Representations</w:t>
      </w:r>
    </w:p>
    <w:p w14:paraId="5AFD71A9" w14:textId="2BB6D205" w:rsidR="00C541F0" w:rsidRPr="004D51D1" w:rsidRDefault="00C541F0" w:rsidP="00C541F0">
      <w:pPr>
        <w:pStyle w:val="Heading4"/>
      </w:pPr>
      <w:r w:rsidRPr="004D51D1">
        <w:t>Our RHETORICAL d</w:t>
      </w:r>
      <w:r w:rsidR="001124D6" w:rsidRPr="004D51D1">
        <w:t xml:space="preserve">efense of free trade is a valuable counter to anti-globalization </w:t>
      </w:r>
      <w:r w:rsidR="00622FF2" w:rsidRPr="004D51D1">
        <w:t>indignation</w:t>
      </w:r>
    </w:p>
    <w:p w14:paraId="47FE3B95" w14:textId="77777777" w:rsidR="00C541F0" w:rsidRPr="004D51D1" w:rsidRDefault="00C541F0" w:rsidP="00C541F0">
      <w:r w:rsidRPr="004D51D1">
        <w:rPr>
          <w:rStyle w:val="StyleStyleBold12pt"/>
        </w:rPr>
        <w:t>Chen 2k</w:t>
      </w:r>
      <w:r w:rsidRPr="004D51D1">
        <w:t xml:space="preserve"> – Professor of Law @ U Minnesota</w:t>
      </w:r>
    </w:p>
    <w:p w14:paraId="7F409F23" w14:textId="77777777" w:rsidR="00C541F0" w:rsidRPr="004D51D1" w:rsidRDefault="00C541F0" w:rsidP="00C541F0">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6674E27F" w14:textId="6E7F4F1E" w:rsidR="00C541F0" w:rsidRPr="004D51D1" w:rsidRDefault="00C541F0" w:rsidP="001124D6">
      <w:pPr>
        <w:pStyle w:val="card"/>
      </w:pPr>
      <w:r w:rsidRPr="004D51D1">
        <w:rPr>
          <w:rStyle w:val="StyleBoldUnderline"/>
        </w:rPr>
        <w:t>Despite their impressive m</w:t>
      </w:r>
      <w:r w:rsidR="001124D6" w:rsidRPr="004D51D1">
        <w:rPr>
          <w:rStyle w:val="StyleBoldUnderline"/>
        </w:rPr>
        <w:t>agnitude, gains from globaliza</w:t>
      </w:r>
      <w:r w:rsidRPr="004D51D1">
        <w:rPr>
          <w:rStyle w:val="StyleBoldUnderline"/>
        </w:rPr>
        <w:t xml:space="preserve">tion attract scant scholarly notice and even less </w:t>
      </w:r>
      <w:r w:rsidR="001124D6" w:rsidRPr="004D51D1">
        <w:rPr>
          <w:rStyle w:val="StyleBoldUnderline"/>
        </w:rPr>
        <w:t>popular atten</w:t>
      </w:r>
      <w:r w:rsidRPr="004D51D1">
        <w:rPr>
          <w:rStyle w:val="StyleBoldUnderline"/>
        </w:rPr>
        <w:t>tion. Globalization's benefits are distributed among too many people and across too much geographic space to compete for attention in an affluent but self-absorbed First World</w:t>
      </w:r>
      <w:r w:rsidRPr="004D51D1">
        <w:t xml:space="preserve">.20 4 Why indeed were the demonstrators who swamped the WTO in Seat- </w:t>
      </w:r>
      <w:proofErr w:type="spellStart"/>
      <w:r w:rsidRPr="004D51D1">
        <w:t>tle</w:t>
      </w:r>
      <w:proofErr w:type="spellEnd"/>
      <w:r w:rsidRPr="004D51D1">
        <w:t xml:space="preserve"> "overwhelmingly Anglo?" 20 5 By contrast, </w:t>
      </w:r>
      <w:r w:rsidRPr="004D51D1">
        <w:rPr>
          <w:rStyle w:val="StyleBoldUnderline"/>
        </w:rPr>
        <w:t>real and imagined</w:t>
      </w:r>
      <w:r w:rsidR="001124D6" w:rsidRPr="004D51D1">
        <w:rPr>
          <w:sz w:val="12"/>
        </w:rPr>
        <w:t xml:space="preserve">¶ </w:t>
      </w:r>
      <w:r w:rsidRPr="004D51D1">
        <w:rPr>
          <w:rStyle w:val="StyleBoldUnderline"/>
        </w:rPr>
        <w:t xml:space="preserve">job losses from globalization easily captivate a First World </w:t>
      </w:r>
      <w:proofErr w:type="spellStart"/>
      <w:r w:rsidRPr="004D51D1">
        <w:rPr>
          <w:rStyle w:val="StyleBoldUnderline"/>
        </w:rPr>
        <w:t>popu</w:t>
      </w:r>
      <w:proofErr w:type="spellEnd"/>
      <w:r w:rsidRPr="004D51D1">
        <w:rPr>
          <w:rStyle w:val="StyleBoldUnderline"/>
        </w:rPr>
        <w:t>- lace</w:t>
      </w:r>
      <w:r w:rsidRPr="004D51D1">
        <w:t xml:space="preserve"> that sympathizes much more readily with relatively wealthy, media-savvy First World workers than with any group in develop- </w:t>
      </w:r>
      <w:proofErr w:type="spellStart"/>
      <w:r w:rsidRPr="004D51D1">
        <w:t>ing</w:t>
      </w:r>
      <w:proofErr w:type="spellEnd"/>
      <w:r w:rsidRPr="004D51D1">
        <w:t xml:space="preserve"> or formerly socialist countries. "If patriotism is . . . the last refuge of the scoundrel, wrapping outdated industry in the man- </w:t>
      </w:r>
      <w:proofErr w:type="spellStart"/>
      <w:r w:rsidRPr="004D51D1">
        <w:t>tle</w:t>
      </w:r>
      <w:proofErr w:type="spellEnd"/>
      <w:r w:rsidRPr="004D51D1">
        <w:t xml:space="preserve"> of national interest is the last refuge of the economically dis- possessed."20 ' </w:t>
      </w:r>
      <w:proofErr w:type="gramStart"/>
      <w:r w:rsidRPr="004D51D1">
        <w:t>And</w:t>
      </w:r>
      <w:proofErr w:type="gramEnd"/>
      <w:r w:rsidRPr="004D51D1">
        <w:t xml:space="preserve"> </w:t>
      </w:r>
      <w:r w:rsidRPr="004D51D1">
        <w:rPr>
          <w:rStyle w:val="StyleBoldUnderline"/>
        </w:rPr>
        <w:t xml:space="preserve">given the human propensity to notice strife over serenity, it hardly surprises that </w:t>
      </w:r>
      <w:r w:rsidRPr="004D51D1">
        <w:rPr>
          <w:rStyle w:val="Emphasis"/>
        </w:rPr>
        <w:t>one bad week in Seattle</w:t>
      </w:r>
      <w:r w:rsidRPr="004D51D1">
        <w:rPr>
          <w:rStyle w:val="StyleBoldUnderline"/>
        </w:rPr>
        <w:t xml:space="preserve"> has overshadowed </w:t>
      </w:r>
      <w:r w:rsidRPr="004D51D1">
        <w:rPr>
          <w:rStyle w:val="Emphasis"/>
        </w:rPr>
        <w:t>half a century</w:t>
      </w:r>
      <w:r w:rsidR="001124D6" w:rsidRPr="004D51D1">
        <w:rPr>
          <w:rStyle w:val="StyleBoldUnderline"/>
        </w:rPr>
        <w:t xml:space="preserve"> of earnest work toward </w:t>
      </w:r>
      <w:proofErr w:type="spellStart"/>
      <w:r w:rsidR="001124D6" w:rsidRPr="004D51D1">
        <w:rPr>
          <w:rStyle w:val="StyleBoldUnderline"/>
        </w:rPr>
        <w:t>pax</w:t>
      </w:r>
      <w:proofErr w:type="spellEnd"/>
      <w:r w:rsidR="001124D6" w:rsidRPr="004D51D1">
        <w:rPr>
          <w:rStyle w:val="StyleBoldUnderline"/>
        </w:rPr>
        <w:t xml:space="preserve"> </w:t>
      </w:r>
      <w:proofErr w:type="spellStart"/>
      <w:r w:rsidR="001124D6" w:rsidRPr="004D51D1">
        <w:rPr>
          <w:rStyle w:val="StyleBoldUnderline"/>
        </w:rPr>
        <w:t>mer</w:t>
      </w:r>
      <w:r w:rsidRPr="004D51D1">
        <w:rPr>
          <w:rStyle w:val="StyleBoldUnderline"/>
        </w:rPr>
        <w:t>catoria</w:t>
      </w:r>
      <w:proofErr w:type="spellEnd"/>
      <w:r w:rsidRPr="004D51D1">
        <w:t>. "</w:t>
      </w:r>
      <w:r w:rsidRPr="004D51D1">
        <w:rPr>
          <w:rStyle w:val="StyleBoldUnderline"/>
        </w:rPr>
        <w:t xml:space="preserve">To attain any genuine measure of social justice on a global scale, we must eliminate </w:t>
      </w:r>
      <w:r w:rsidRPr="004D51D1">
        <w:t xml:space="preserve">First World </w:t>
      </w:r>
      <w:r w:rsidRPr="004D51D1">
        <w:rPr>
          <w:rStyle w:val="StyleBoldUnderline"/>
        </w:rPr>
        <w:t>localism</w:t>
      </w:r>
      <w:r w:rsidRPr="004D51D1">
        <w:t xml:space="preserve">. '20 7 </w:t>
      </w:r>
      <w:proofErr w:type="gramStart"/>
      <w:r w:rsidRPr="004D51D1">
        <w:rPr>
          <w:rStyle w:val="StyleBoldUnderline"/>
        </w:rPr>
        <w:t>We</w:t>
      </w:r>
      <w:proofErr w:type="gramEnd"/>
      <w:r w:rsidRPr="004D51D1">
        <w:rPr>
          <w:rStyle w:val="StyleBoldUnderline"/>
        </w:rPr>
        <w:t xml:space="preserve"> must fight it </w:t>
      </w:r>
      <w:r w:rsidRPr="004D51D1">
        <w:rPr>
          <w:rStyle w:val="Emphasis"/>
        </w:rPr>
        <w:t>in the hills</w:t>
      </w:r>
      <w:r w:rsidRPr="004D51D1">
        <w:rPr>
          <w:rStyle w:val="StyleBoldUnderline"/>
        </w:rPr>
        <w:t xml:space="preserve">, we must fight it </w:t>
      </w:r>
      <w:r w:rsidRPr="004D51D1">
        <w:rPr>
          <w:rStyle w:val="Emphasis"/>
        </w:rPr>
        <w:t>in the streets</w:t>
      </w:r>
      <w:r w:rsidRPr="004D51D1">
        <w:rPr>
          <w:rStyle w:val="StyleBoldUnderline"/>
        </w:rPr>
        <w:t xml:space="preserve">, we must fight it </w:t>
      </w:r>
      <w:r w:rsidRPr="004D51D1">
        <w:t>even</w:t>
      </w:r>
      <w:r w:rsidRPr="004D51D1">
        <w:rPr>
          <w:rStyle w:val="StyleBoldUnderline"/>
        </w:rPr>
        <w:t xml:space="preserve"> </w:t>
      </w:r>
      <w:r w:rsidRPr="004D51D1">
        <w:rPr>
          <w:rStyle w:val="Emphasis"/>
        </w:rPr>
        <w:t>in the law reviews</w:t>
      </w:r>
      <w:r w:rsidRPr="004D51D1">
        <w:t>.</w:t>
      </w:r>
    </w:p>
    <w:p w14:paraId="599EF866" w14:textId="77777777" w:rsidR="00D222B4" w:rsidRPr="004D51D1" w:rsidRDefault="00D222B4" w:rsidP="00D222B4">
      <w:pPr>
        <w:pStyle w:val="Heading4"/>
      </w:pPr>
      <w:r w:rsidRPr="004D51D1">
        <w:t>Their protest legitimates protectionism – our impact turns are a DA even if “the debate doesn’t leave the room”</w:t>
      </w:r>
    </w:p>
    <w:p w14:paraId="42AC4DB3" w14:textId="77777777" w:rsidR="00D222B4" w:rsidRPr="004D51D1" w:rsidRDefault="00D222B4" w:rsidP="00D222B4">
      <w:r w:rsidRPr="004D51D1">
        <w:rPr>
          <w:rStyle w:val="StyleStyleBold12pt"/>
        </w:rPr>
        <w:t>Wolf, 04</w:t>
      </w:r>
      <w:r w:rsidRPr="004D51D1">
        <w:t xml:space="preserve"> (Martin, Honorary doctor of Economics from the University of London and winner of the </w:t>
      </w:r>
      <w:proofErr w:type="spellStart"/>
      <w:r w:rsidRPr="004D51D1">
        <w:t>Wincott</w:t>
      </w:r>
      <w:proofErr w:type="spellEnd"/>
      <w:r w:rsidRPr="004D51D1">
        <w:t xml:space="preserve"> Foundation senior prize for excellence in financial journalism in 1989 and 1997, 2004, </w:t>
      </w:r>
      <w:r w:rsidRPr="004D51D1">
        <w:rPr>
          <w:i/>
        </w:rPr>
        <w:t>Why Globalization Works</w:t>
      </w:r>
      <w:r w:rsidRPr="004D51D1">
        <w:t xml:space="preserve">, </w:t>
      </w:r>
      <w:proofErr w:type="spellStart"/>
      <w:r w:rsidRPr="004D51D1">
        <w:t>pg</w:t>
      </w:r>
      <w:proofErr w:type="spellEnd"/>
      <w:r w:rsidRPr="004D51D1">
        <w:t xml:space="preserve"> 317-320)//DH</w:t>
      </w:r>
    </w:p>
    <w:p w14:paraId="31E281EC" w14:textId="643F3BF1" w:rsidR="00D222B4" w:rsidRPr="004D51D1" w:rsidRDefault="00D222B4" w:rsidP="00D222B4">
      <w:pPr>
        <w:pStyle w:val="card"/>
      </w:pPr>
      <w:r w:rsidRPr="004D51D1">
        <w:t>How are we to reconcile the reality of a world divided into unequal sovereignties</w:t>
      </w:r>
      <w:r w:rsidR="00F869C4" w:rsidRPr="004D51D1">
        <w:rPr>
          <w:sz w:val="12"/>
        </w:rPr>
        <w:t>¶</w:t>
      </w:r>
      <w:r w:rsidRPr="004D51D1">
        <w:rPr>
          <w:sz w:val="12"/>
        </w:rPr>
        <w:t xml:space="preserve"> </w:t>
      </w:r>
      <w:r w:rsidRPr="004D51D1">
        <w:t>with exploitation of the opportunities offered by international</w:t>
      </w:r>
      <w:r w:rsidR="00F869C4" w:rsidRPr="004D51D1">
        <w:rPr>
          <w:sz w:val="12"/>
        </w:rPr>
        <w:t>¶</w:t>
      </w:r>
      <w:r w:rsidRPr="004D51D1">
        <w:rPr>
          <w:sz w:val="12"/>
        </w:rPr>
        <w:t xml:space="preserve"> </w:t>
      </w:r>
      <w:r w:rsidRPr="004D51D1">
        <w:t xml:space="preserve">economic integration? That is the challenge we confront. </w:t>
      </w:r>
      <w:r w:rsidRPr="004D51D1">
        <w:rPr>
          <w:rStyle w:val="StyleBoldUnderline"/>
        </w:rPr>
        <w:t>How far, in turn, do</w:t>
      </w:r>
      <w:r w:rsidR="00F869C4" w:rsidRPr="004D51D1">
        <w:rPr>
          <w:rStyle w:val="StyleBoldUnderline"/>
          <w:sz w:val="12"/>
          <w:u w:val="none"/>
        </w:rPr>
        <w:t>¶</w:t>
      </w:r>
      <w:r w:rsidRPr="004D51D1">
        <w:rPr>
          <w:rStyle w:val="StyleBoldUnderline"/>
        </w:rPr>
        <w:t xml:space="preserve"> the critics of market-led globalization help us to answer this question?</w:t>
      </w:r>
      <w:r w:rsidRPr="004D51D1">
        <w:t xml:space="preserve"> The</w:t>
      </w:r>
      <w:r w:rsidR="00F869C4" w:rsidRPr="004D51D1">
        <w:rPr>
          <w:sz w:val="12"/>
        </w:rPr>
        <w:t>¶</w:t>
      </w:r>
      <w:r w:rsidRPr="004D51D1">
        <w:rPr>
          <w:sz w:val="12"/>
        </w:rPr>
        <w:t xml:space="preserve"> </w:t>
      </w:r>
      <w:r w:rsidRPr="004D51D1">
        <w:t>answer is:</w:t>
      </w:r>
      <w:r w:rsidRPr="004D51D1">
        <w:rPr>
          <w:rStyle w:val="StyleBoldUnderline"/>
        </w:rPr>
        <w:t xml:space="preserve"> hardly at all,</w:t>
      </w:r>
      <w:r w:rsidRPr="004D51D1">
        <w:t xml:space="preserve"> </w:t>
      </w:r>
      <w:r w:rsidRPr="004D51D1">
        <w:rPr>
          <w:rStyle w:val="StyleBoldUnderline"/>
        </w:rPr>
        <w:t>partly because of the divergence of opinions they offer</w:t>
      </w:r>
      <w:r w:rsidR="00F869C4" w:rsidRPr="004D51D1">
        <w:rPr>
          <w:rStyle w:val="StyleBoldUnderline"/>
          <w:sz w:val="12"/>
          <w:u w:val="none"/>
        </w:rPr>
        <w:t>¶</w:t>
      </w:r>
      <w:r w:rsidRPr="004D51D1">
        <w:rPr>
          <w:rStyle w:val="StyleBoldUnderline"/>
        </w:rPr>
        <w:t xml:space="preserve"> and partly because many live in a fantasy world</w:t>
      </w:r>
      <w:r w:rsidRPr="004D51D1">
        <w:t>. Anarchists, for example</w:t>
      </w:r>
      <w:proofErr w:type="gramStart"/>
      <w:r w:rsidRPr="004D51D1">
        <w:t>,</w:t>
      </w:r>
      <w:r w:rsidR="00F869C4" w:rsidRPr="004D51D1">
        <w:rPr>
          <w:sz w:val="12"/>
        </w:rPr>
        <w:t>¶</w:t>
      </w:r>
      <w:proofErr w:type="gramEnd"/>
      <w:r w:rsidRPr="004D51D1">
        <w:rPr>
          <w:sz w:val="12"/>
        </w:rPr>
        <w:t xml:space="preserve"> </w:t>
      </w:r>
      <w:r w:rsidRPr="004D51D1">
        <w:t>believe in the possibility of a society without government and coercion. But</w:t>
      </w:r>
      <w:r w:rsidR="00F869C4" w:rsidRPr="004D51D1">
        <w:rPr>
          <w:sz w:val="12"/>
        </w:rPr>
        <w:t>¶</w:t>
      </w:r>
      <w:r w:rsidRPr="004D51D1">
        <w:rPr>
          <w:sz w:val="12"/>
        </w:rPr>
        <w:t xml:space="preserve"> </w:t>
      </w:r>
      <w:r w:rsidRPr="004D51D1">
        <w:t>without a state, power rests with gangsters: Sierra Leone is hardly a model on</w:t>
      </w:r>
      <w:proofErr w:type="gramStart"/>
      <w:r w:rsidR="00F869C4" w:rsidRPr="004D51D1">
        <w:rPr>
          <w:sz w:val="12"/>
        </w:rPr>
        <w:t>¶</w:t>
      </w:r>
      <w:r w:rsidRPr="004D51D1">
        <w:rPr>
          <w:sz w:val="12"/>
        </w:rPr>
        <w:t xml:space="preserve"> </w:t>
      </w:r>
      <w:r w:rsidRPr="004D51D1">
        <w:t>which</w:t>
      </w:r>
      <w:proofErr w:type="gramEnd"/>
      <w:r w:rsidRPr="004D51D1">
        <w:t xml:space="preserve"> the world can - or should - be expected to build. Tho</w:t>
      </w:r>
      <w:r w:rsidRPr="004D51D1">
        <w:rPr>
          <w:rStyle w:val="StyleBoldUnderline"/>
        </w:rPr>
        <w:t xml:space="preserve">se in </w:t>
      </w:r>
      <w:proofErr w:type="spellStart"/>
      <w:r w:rsidRPr="004D51D1">
        <w:rPr>
          <w:rStyle w:val="StyleBoldUnderline"/>
        </w:rPr>
        <w:t>favour</w:t>
      </w:r>
      <w:proofErr w:type="spellEnd"/>
      <w:r w:rsidRPr="004D51D1">
        <w:rPr>
          <w:rStyle w:val="StyleBoldUnderline"/>
        </w:rPr>
        <w:t xml:space="preserve"> of</w:t>
      </w:r>
      <w:r w:rsidR="00F869C4" w:rsidRPr="004D51D1">
        <w:rPr>
          <w:rStyle w:val="StyleBoldUnderline"/>
          <w:sz w:val="12"/>
          <w:u w:val="none"/>
        </w:rPr>
        <w:t>¶</w:t>
      </w:r>
      <w:r w:rsidRPr="004D51D1">
        <w:rPr>
          <w:rStyle w:val="StyleBoldUnderline"/>
        </w:rPr>
        <w:t xml:space="preserve"> economic localization apparently believe the power of corporations would be</w:t>
      </w:r>
      <w:r w:rsidR="00F869C4" w:rsidRPr="004D51D1">
        <w:rPr>
          <w:rStyle w:val="StyleBoldUnderline"/>
          <w:sz w:val="12"/>
          <w:u w:val="none"/>
        </w:rPr>
        <w:t>¶</w:t>
      </w:r>
      <w:r w:rsidRPr="004D51D1">
        <w:rPr>
          <w:rStyle w:val="StyleBoldUnderline"/>
        </w:rPr>
        <w:t xml:space="preserve"> smaller if they were freed from the pressures of global competition</w:t>
      </w:r>
      <w:r w:rsidRPr="004D51D1">
        <w:t>. Again</w:t>
      </w:r>
      <w:proofErr w:type="gramStart"/>
      <w:r w:rsidRPr="004D51D1">
        <w:t>,</w:t>
      </w:r>
      <w:r w:rsidR="00F869C4" w:rsidRPr="004D51D1">
        <w:rPr>
          <w:sz w:val="12"/>
        </w:rPr>
        <w:t>¶</w:t>
      </w:r>
      <w:proofErr w:type="gramEnd"/>
      <w:r w:rsidRPr="004D51D1">
        <w:rPr>
          <w:sz w:val="12"/>
        </w:rPr>
        <w:t xml:space="preserve"> </w:t>
      </w:r>
      <w:r w:rsidRPr="004D51D1">
        <w:rPr>
          <w:rStyle w:val="StyleBoldUnderline"/>
        </w:rPr>
        <w:t>deep greens want to halt economic advance</w:t>
      </w:r>
      <w:r w:rsidRPr="004D51D1">
        <w:t>, whatever the wishes of humanity.</w:t>
      </w:r>
      <w:r w:rsidR="00F869C4" w:rsidRPr="004D51D1">
        <w:rPr>
          <w:sz w:val="12"/>
        </w:rPr>
        <w:t>¶</w:t>
      </w:r>
      <w:r w:rsidRPr="004D51D1">
        <w:rPr>
          <w:rStyle w:val="StyleBoldUnderline"/>
        </w:rPr>
        <w:t xml:space="preserve"> </w:t>
      </w:r>
      <w:r w:rsidRPr="004D51D1">
        <w:rPr>
          <w:rStyle w:val="Emphasis"/>
        </w:rPr>
        <w:t>Protest may be</w:t>
      </w:r>
      <w:r w:rsidRPr="004D51D1">
        <w:rPr>
          <w:rStyle w:val="StyleBoldUnderline"/>
        </w:rPr>
        <w:t xml:space="preserve"> fun. But it is a basis for neither effective policy nor mature</w:t>
      </w:r>
      <w:r w:rsidR="00F869C4" w:rsidRPr="004D51D1">
        <w:rPr>
          <w:rStyle w:val="StyleBoldUnderline"/>
          <w:sz w:val="12"/>
          <w:u w:val="none"/>
        </w:rPr>
        <w:t>¶</w:t>
      </w:r>
      <w:r w:rsidRPr="004D51D1">
        <w:rPr>
          <w:rStyle w:val="StyleBoldUnderline"/>
        </w:rPr>
        <w:t xml:space="preserve"> politics</w:t>
      </w:r>
      <w:proofErr w:type="gramStart"/>
      <w:r w:rsidRPr="004D51D1">
        <w:t>.</w:t>
      </w:r>
      <w:r w:rsidR="00F869C4" w:rsidRPr="004D51D1">
        <w:rPr>
          <w:sz w:val="12"/>
        </w:rPr>
        <w:t>¶</w:t>
      </w:r>
      <w:proofErr w:type="gramEnd"/>
      <w:r w:rsidRPr="004D51D1">
        <w:rPr>
          <w:sz w:val="12"/>
        </w:rPr>
        <w:t xml:space="preserve"> </w:t>
      </w:r>
      <w:r w:rsidRPr="004D51D1">
        <w:t>Many of the critics argue that more sovereign discretion should be granted</w:t>
      </w:r>
      <w:r w:rsidR="00F869C4" w:rsidRPr="004D51D1">
        <w:rPr>
          <w:sz w:val="12"/>
        </w:rPr>
        <w:t>¶</w:t>
      </w:r>
      <w:r w:rsidRPr="004D51D1">
        <w:rPr>
          <w:sz w:val="12"/>
        </w:rPr>
        <w:t xml:space="preserve"> </w:t>
      </w:r>
      <w:r w:rsidRPr="004D51D1">
        <w:t>to countries than at present, particularly in relation to the World Bank and</w:t>
      </w:r>
      <w:r w:rsidR="00F869C4" w:rsidRPr="004D51D1">
        <w:rPr>
          <w:sz w:val="12"/>
        </w:rPr>
        <w:t>¶</w:t>
      </w:r>
      <w:r w:rsidRPr="004D51D1">
        <w:rPr>
          <w:sz w:val="12"/>
        </w:rPr>
        <w:t xml:space="preserve"> </w:t>
      </w:r>
      <w:r w:rsidRPr="004D51D1">
        <w:t>International Monetary Fund, but also in relation to the rules of the World</w:t>
      </w:r>
      <w:r w:rsidR="00F869C4" w:rsidRPr="004D51D1">
        <w:rPr>
          <w:sz w:val="12"/>
        </w:rPr>
        <w:t>¶</w:t>
      </w:r>
      <w:r w:rsidRPr="004D51D1">
        <w:rPr>
          <w:sz w:val="12"/>
        </w:rPr>
        <w:t xml:space="preserve"> </w:t>
      </w:r>
      <w:r w:rsidRPr="004D51D1">
        <w:t>Trade Organization. Yet many - sometimes even the same people - argue that</w:t>
      </w:r>
      <w:r w:rsidR="00F869C4" w:rsidRPr="004D51D1">
        <w:rPr>
          <w:sz w:val="12"/>
        </w:rPr>
        <w:t>¶</w:t>
      </w:r>
      <w:r w:rsidRPr="004D51D1">
        <w:rPr>
          <w:sz w:val="12"/>
        </w:rPr>
        <w:t xml:space="preserve"> </w:t>
      </w:r>
      <w:r w:rsidRPr="004D51D1">
        <w:t>such discretion should be limited in order to ensure environmental protection. The argument then is not about the principle of sovereign autonomy, but</w:t>
      </w:r>
      <w:r w:rsidR="00F869C4" w:rsidRPr="004D51D1">
        <w:rPr>
          <w:sz w:val="12"/>
        </w:rPr>
        <w:t>¶</w:t>
      </w:r>
      <w:r w:rsidRPr="004D51D1">
        <w:rPr>
          <w:sz w:val="12"/>
        </w:rPr>
        <w:t xml:space="preserve"> </w:t>
      </w:r>
      <w:r w:rsidRPr="004D51D1">
        <w:t>rather about what countries should be required to do and not to do. Yet others</w:t>
      </w:r>
      <w:r w:rsidR="00F869C4" w:rsidRPr="004D51D1">
        <w:rPr>
          <w:sz w:val="12"/>
        </w:rPr>
        <w:t>¶</w:t>
      </w:r>
      <w:r w:rsidRPr="004D51D1">
        <w:rPr>
          <w:sz w:val="12"/>
        </w:rPr>
        <w:t xml:space="preserve"> </w:t>
      </w:r>
      <w:r w:rsidRPr="004D51D1">
        <w:t xml:space="preserve">argue in </w:t>
      </w:r>
      <w:proofErr w:type="spellStart"/>
      <w:r w:rsidRPr="004D51D1">
        <w:t>favour</w:t>
      </w:r>
      <w:proofErr w:type="spellEnd"/>
      <w:r w:rsidRPr="004D51D1">
        <w:t xml:space="preserve"> of autonomy for developing countries to pursue the strategies</w:t>
      </w:r>
      <w:r w:rsidR="00F869C4" w:rsidRPr="004D51D1">
        <w:rPr>
          <w:sz w:val="12"/>
        </w:rPr>
        <w:t>¶</w:t>
      </w:r>
      <w:r w:rsidRPr="004D51D1">
        <w:rPr>
          <w:sz w:val="12"/>
        </w:rPr>
        <w:t xml:space="preserve"> </w:t>
      </w:r>
      <w:r w:rsidRPr="004D51D1">
        <w:t>they desire, while expecting high-income countries to maintain open borders</w:t>
      </w:r>
      <w:r w:rsidR="00F869C4" w:rsidRPr="004D51D1">
        <w:rPr>
          <w:sz w:val="12"/>
        </w:rPr>
        <w:t>¶</w:t>
      </w:r>
      <w:r w:rsidRPr="004D51D1">
        <w:rPr>
          <w:sz w:val="12"/>
        </w:rPr>
        <w:t xml:space="preserve"> </w:t>
      </w:r>
      <w:r w:rsidRPr="004D51D1">
        <w:t xml:space="preserve">and provide more development assistance. Others, in turn, argue that </w:t>
      </w:r>
      <w:proofErr w:type="spellStart"/>
      <w:r w:rsidRPr="004D51D1">
        <w:t>highincome</w:t>
      </w:r>
      <w:proofErr w:type="spellEnd"/>
      <w:r w:rsidR="00F869C4" w:rsidRPr="004D51D1">
        <w:rPr>
          <w:sz w:val="12"/>
        </w:rPr>
        <w:t>¶</w:t>
      </w:r>
      <w:r w:rsidRPr="004D51D1">
        <w:rPr>
          <w:sz w:val="12"/>
        </w:rPr>
        <w:t xml:space="preserve"> </w:t>
      </w:r>
      <w:r w:rsidRPr="004D51D1">
        <w:t>countries should be free to protect their workers from unfair competition</w:t>
      </w:r>
      <w:r w:rsidR="00F869C4" w:rsidRPr="004D51D1">
        <w:rPr>
          <w:sz w:val="12"/>
        </w:rPr>
        <w:t>¶</w:t>
      </w:r>
      <w:r w:rsidRPr="004D51D1">
        <w:rPr>
          <w:sz w:val="12"/>
        </w:rPr>
        <w:t xml:space="preserve"> </w:t>
      </w:r>
      <w:r w:rsidRPr="004D51D1">
        <w:t>from developing countries, while forcing developing countries to accept</w:t>
      </w:r>
      <w:r w:rsidR="00F869C4" w:rsidRPr="004D51D1">
        <w:rPr>
          <w:sz w:val="12"/>
        </w:rPr>
        <w:t>¶</w:t>
      </w:r>
      <w:r w:rsidRPr="004D51D1">
        <w:rPr>
          <w:sz w:val="12"/>
        </w:rPr>
        <w:t xml:space="preserve"> </w:t>
      </w:r>
      <w:r w:rsidRPr="004D51D1">
        <w:t xml:space="preserve">minimum environmental and </w:t>
      </w:r>
      <w:proofErr w:type="spellStart"/>
      <w:r w:rsidRPr="004D51D1">
        <w:t>labour</w:t>
      </w:r>
      <w:proofErr w:type="spellEnd"/>
      <w:r w:rsidRPr="004D51D1">
        <w:t xml:space="preserve"> standards. This is a cacophony, with loud</w:t>
      </w:r>
      <w:r w:rsidR="00F869C4" w:rsidRPr="004D51D1">
        <w:rPr>
          <w:sz w:val="12"/>
        </w:rPr>
        <w:t>¶</w:t>
      </w:r>
      <w:r w:rsidRPr="004D51D1">
        <w:rPr>
          <w:sz w:val="12"/>
        </w:rPr>
        <w:t xml:space="preserve"> </w:t>
      </w:r>
      <w:r w:rsidRPr="004D51D1">
        <w:t>disagreements over whether countries should be free to do as they wish, over</w:t>
      </w:r>
      <w:r w:rsidR="00F869C4" w:rsidRPr="004D51D1">
        <w:rPr>
          <w:sz w:val="12"/>
        </w:rPr>
        <w:t>¶</w:t>
      </w:r>
      <w:r w:rsidRPr="004D51D1">
        <w:rPr>
          <w:sz w:val="12"/>
        </w:rPr>
        <w:t xml:space="preserve"> </w:t>
      </w:r>
      <w:r w:rsidRPr="004D51D1">
        <w:t>which countries should enjoy such freedom, and over what areas of policy they</w:t>
      </w:r>
      <w:r w:rsidR="00F869C4" w:rsidRPr="004D51D1">
        <w:rPr>
          <w:sz w:val="12"/>
        </w:rPr>
        <w:t>¶</w:t>
      </w:r>
      <w:r w:rsidRPr="004D51D1">
        <w:rPr>
          <w:sz w:val="12"/>
        </w:rPr>
        <w:t xml:space="preserve"> </w:t>
      </w:r>
      <w:r w:rsidRPr="004D51D1">
        <w:t>should be allowed to choose</w:t>
      </w:r>
      <w:proofErr w:type="gramStart"/>
      <w:r w:rsidRPr="004D51D1">
        <w:t>.</w:t>
      </w:r>
      <w:r w:rsidR="00F869C4" w:rsidRPr="004D51D1">
        <w:rPr>
          <w:sz w:val="12"/>
        </w:rPr>
        <w:t>¶</w:t>
      </w:r>
      <w:proofErr w:type="gramEnd"/>
      <w:r w:rsidRPr="004D51D1">
        <w:rPr>
          <w:sz w:val="12"/>
        </w:rPr>
        <w:t xml:space="preserve"> </w:t>
      </w:r>
      <w:r w:rsidRPr="004D51D1">
        <w:t xml:space="preserve">A narrower set of questions is how far the specific criticisms </w:t>
      </w:r>
      <w:proofErr w:type="spellStart"/>
      <w:r w:rsidRPr="004D51D1">
        <w:t>analysed</w:t>
      </w:r>
      <w:proofErr w:type="spellEnd"/>
      <w:r w:rsidRPr="004D51D1">
        <w:t xml:space="preserve"> in Part</w:t>
      </w:r>
      <w:r w:rsidR="00F869C4" w:rsidRPr="004D51D1">
        <w:rPr>
          <w:sz w:val="12"/>
        </w:rPr>
        <w:t>¶</w:t>
      </w:r>
      <w:r w:rsidRPr="004D51D1">
        <w:rPr>
          <w:sz w:val="12"/>
        </w:rPr>
        <w:t xml:space="preserve"> </w:t>
      </w:r>
      <w:r w:rsidRPr="004D51D1">
        <w:t>IV should inform our ideas about the appropriate direction for reform. The</w:t>
      </w:r>
      <w:r w:rsidR="00F869C4" w:rsidRPr="004D51D1">
        <w:rPr>
          <w:sz w:val="12"/>
        </w:rPr>
        <w:t>¶</w:t>
      </w:r>
      <w:r w:rsidRPr="004D51D1">
        <w:rPr>
          <w:sz w:val="12"/>
        </w:rPr>
        <w:t xml:space="preserve"> </w:t>
      </w:r>
      <w:r w:rsidRPr="004D51D1">
        <w:t>analysis suggests that at least some of the points that critics have made do need</w:t>
      </w:r>
      <w:r w:rsidR="00F869C4" w:rsidRPr="004D51D1">
        <w:rPr>
          <w:sz w:val="12"/>
        </w:rPr>
        <w:t>¶</w:t>
      </w:r>
      <w:r w:rsidRPr="004D51D1">
        <w:rPr>
          <w:sz w:val="12"/>
        </w:rPr>
        <w:t xml:space="preserve"> </w:t>
      </w:r>
      <w:r w:rsidRPr="004D51D1">
        <w:t>to be taken into account. Among the most important are</w:t>
      </w:r>
      <w:proofErr w:type="gramStart"/>
      <w:r w:rsidRPr="004D51D1">
        <w:t>:</w:t>
      </w:r>
      <w:r w:rsidR="00F869C4" w:rsidRPr="004D51D1">
        <w:rPr>
          <w:sz w:val="12"/>
        </w:rPr>
        <w:t>¶</w:t>
      </w:r>
      <w:proofErr w:type="gramEnd"/>
      <w:r w:rsidRPr="004D51D1">
        <w:rPr>
          <w:sz w:val="12"/>
        </w:rPr>
        <w:t xml:space="preserve"> </w:t>
      </w:r>
      <w:r w:rsidRPr="004D51D1">
        <w:t>• the case for permitting infant industry promotion (though not necessarily</w:t>
      </w:r>
      <w:r w:rsidR="00F869C4" w:rsidRPr="004D51D1">
        <w:rPr>
          <w:sz w:val="12"/>
        </w:rPr>
        <w:t>¶</w:t>
      </w:r>
      <w:r w:rsidRPr="004D51D1">
        <w:rPr>
          <w:sz w:val="12"/>
        </w:rPr>
        <w:t xml:space="preserve"> </w:t>
      </w:r>
      <w:r w:rsidRPr="004D51D1">
        <w:t>protection) in developing countries;</w:t>
      </w:r>
      <w:r w:rsidR="00F869C4" w:rsidRPr="004D51D1">
        <w:rPr>
          <w:sz w:val="12"/>
        </w:rPr>
        <w:t>¶</w:t>
      </w:r>
      <w:r w:rsidRPr="004D51D1">
        <w:rPr>
          <w:sz w:val="12"/>
        </w:rPr>
        <w:t xml:space="preserve"> </w:t>
      </w:r>
      <w:r w:rsidRPr="004D51D1">
        <w:t xml:space="preserve">• the arguments for high-income countries to open their markets in </w:t>
      </w:r>
      <w:proofErr w:type="spellStart"/>
      <w:r w:rsidRPr="004D51D1">
        <w:t>favour</w:t>
      </w:r>
      <w:proofErr w:type="spellEnd"/>
      <w:r w:rsidRPr="004D51D1">
        <w:t xml:space="preserve"> of</w:t>
      </w:r>
      <w:r w:rsidR="00F869C4" w:rsidRPr="004D51D1">
        <w:rPr>
          <w:sz w:val="12"/>
        </w:rPr>
        <w:t>¶</w:t>
      </w:r>
      <w:r w:rsidRPr="004D51D1">
        <w:rPr>
          <w:sz w:val="12"/>
        </w:rPr>
        <w:t xml:space="preserve"> </w:t>
      </w:r>
      <w:r w:rsidRPr="004D51D1">
        <w:t>exports from developing countries;</w:t>
      </w:r>
      <w:r w:rsidR="00F869C4" w:rsidRPr="004D51D1">
        <w:rPr>
          <w:sz w:val="12"/>
        </w:rPr>
        <w:t>¶</w:t>
      </w:r>
      <w:r w:rsidRPr="004D51D1">
        <w:rPr>
          <w:sz w:val="12"/>
        </w:rPr>
        <w:t xml:space="preserve"> </w:t>
      </w:r>
      <w:r w:rsidRPr="004D51D1">
        <w:t>• the need to be aware of the risks of mismanaged liberalization of capital</w:t>
      </w:r>
      <w:r w:rsidR="00F869C4" w:rsidRPr="004D51D1">
        <w:rPr>
          <w:sz w:val="12"/>
        </w:rPr>
        <w:t>¶</w:t>
      </w:r>
      <w:r w:rsidRPr="004D51D1">
        <w:rPr>
          <w:sz w:val="12"/>
        </w:rPr>
        <w:t xml:space="preserve"> </w:t>
      </w:r>
      <w:r w:rsidRPr="004D51D1">
        <w:t>controls;</w:t>
      </w:r>
      <w:r w:rsidR="00F869C4" w:rsidRPr="004D51D1">
        <w:rPr>
          <w:sz w:val="12"/>
        </w:rPr>
        <w:t>¶</w:t>
      </w:r>
      <w:r w:rsidRPr="004D51D1">
        <w:rPr>
          <w:sz w:val="12"/>
        </w:rPr>
        <w:t xml:space="preserve"> </w:t>
      </w:r>
      <w:r w:rsidRPr="004D51D1">
        <w:t>• the risk that institutions might be captured by special interests, as was the</w:t>
      </w:r>
      <w:r w:rsidR="00F869C4" w:rsidRPr="004D51D1">
        <w:rPr>
          <w:sz w:val="12"/>
        </w:rPr>
        <w:t>¶</w:t>
      </w:r>
      <w:r w:rsidRPr="004D51D1">
        <w:rPr>
          <w:sz w:val="12"/>
        </w:rPr>
        <w:t xml:space="preserve"> </w:t>
      </w:r>
      <w:r w:rsidRPr="004D51D1">
        <w:t>case for the agreement on trade-related intellectual property in the Uruguay</w:t>
      </w:r>
      <w:r w:rsidR="00F869C4" w:rsidRPr="004D51D1">
        <w:rPr>
          <w:sz w:val="12"/>
        </w:rPr>
        <w:t>¶</w:t>
      </w:r>
      <w:r w:rsidRPr="004D51D1">
        <w:rPr>
          <w:sz w:val="12"/>
        </w:rPr>
        <w:t xml:space="preserve"> </w:t>
      </w:r>
      <w:r w:rsidRPr="004D51D1">
        <w:t>Round;</w:t>
      </w:r>
      <w:r w:rsidR="00F869C4" w:rsidRPr="004D51D1">
        <w:rPr>
          <w:sz w:val="12"/>
        </w:rPr>
        <w:t>¶</w:t>
      </w:r>
      <w:r w:rsidRPr="004D51D1">
        <w:rPr>
          <w:sz w:val="12"/>
        </w:rPr>
        <w:t xml:space="preserve"> </w:t>
      </w:r>
      <w:r w:rsidRPr="004D51D1">
        <w:t>• the case for international regimes that deal with global environmental</w:t>
      </w:r>
      <w:r w:rsidR="00F869C4" w:rsidRPr="004D51D1">
        <w:rPr>
          <w:sz w:val="12"/>
        </w:rPr>
        <w:t>¶</w:t>
      </w:r>
      <w:r w:rsidRPr="004D51D1">
        <w:rPr>
          <w:sz w:val="12"/>
        </w:rPr>
        <w:t xml:space="preserve"> </w:t>
      </w:r>
      <w:r w:rsidRPr="004D51D1">
        <w:t>challenges;</w:t>
      </w:r>
      <w:r w:rsidR="00F869C4" w:rsidRPr="004D51D1">
        <w:rPr>
          <w:sz w:val="12"/>
        </w:rPr>
        <w:t>¶</w:t>
      </w:r>
      <w:r w:rsidRPr="004D51D1">
        <w:rPr>
          <w:sz w:val="12"/>
        </w:rPr>
        <w:t xml:space="preserve"> </w:t>
      </w:r>
      <w:r w:rsidRPr="004D51D1">
        <w:t>• the need to set the argument for international economic integration</w:t>
      </w:r>
      <w:r w:rsidR="00F869C4" w:rsidRPr="004D51D1">
        <w:rPr>
          <w:sz w:val="12"/>
        </w:rPr>
        <w:t>¶</w:t>
      </w:r>
      <w:r w:rsidRPr="004D51D1">
        <w:rPr>
          <w:sz w:val="12"/>
        </w:rPr>
        <w:t xml:space="preserve"> </w:t>
      </w:r>
      <w:r w:rsidRPr="004D51D1">
        <w:t>together with those for sound public finances, macroeconomic stability,</w:t>
      </w:r>
      <w:r w:rsidR="00F869C4" w:rsidRPr="004D51D1">
        <w:rPr>
          <w:sz w:val="12"/>
        </w:rPr>
        <w:t>¶</w:t>
      </w:r>
      <w:r w:rsidRPr="004D51D1">
        <w:rPr>
          <w:sz w:val="12"/>
        </w:rPr>
        <w:t xml:space="preserve"> </w:t>
      </w:r>
      <w:r w:rsidRPr="004D51D1">
        <w:t>financial stability, adequate investment in education, health and infrastructure,</w:t>
      </w:r>
      <w:r w:rsidR="00F869C4" w:rsidRPr="004D51D1">
        <w:rPr>
          <w:sz w:val="12"/>
        </w:rPr>
        <w:t>¶</w:t>
      </w:r>
      <w:r w:rsidRPr="004D51D1">
        <w:rPr>
          <w:sz w:val="12"/>
        </w:rPr>
        <w:t xml:space="preserve"> </w:t>
      </w:r>
      <w:r w:rsidRPr="004D51D1">
        <w:t>encouragement for innovation and, above all, the rule of law.</w:t>
      </w:r>
      <w:r w:rsidR="00F869C4" w:rsidRPr="004D51D1">
        <w:rPr>
          <w:sz w:val="12"/>
        </w:rPr>
        <w:t>¶</w:t>
      </w:r>
      <w:r w:rsidRPr="004D51D1">
        <w:rPr>
          <w:sz w:val="12"/>
        </w:rPr>
        <w:t xml:space="preserve"> </w:t>
      </w:r>
      <w:r w:rsidRPr="004D51D1">
        <w:t xml:space="preserve">These are legitimate, albeit limited, concerns. But the more </w:t>
      </w:r>
      <w:r w:rsidRPr="004D51D1">
        <w:rPr>
          <w:rStyle w:val="StyleBoldUnderline"/>
        </w:rPr>
        <w:t>hysterical</w:t>
      </w:r>
      <w:r w:rsidR="00F869C4" w:rsidRPr="004D51D1">
        <w:rPr>
          <w:sz w:val="12"/>
        </w:rPr>
        <w:t>¶</w:t>
      </w:r>
      <w:r w:rsidRPr="004D51D1">
        <w:rPr>
          <w:sz w:val="12"/>
        </w:rPr>
        <w:t xml:space="preserve"> </w:t>
      </w:r>
      <w:r w:rsidRPr="004D51D1">
        <w:rPr>
          <w:rStyle w:val="StyleBoldUnderline"/>
        </w:rPr>
        <w:t xml:space="preserve">complaints of the critics of international economic integration are </w:t>
      </w:r>
      <w:r w:rsidRPr="004D51D1">
        <w:rPr>
          <w:rStyle w:val="Emphasis"/>
        </w:rPr>
        <w:t>nonsense</w:t>
      </w:r>
      <w:proofErr w:type="gramStart"/>
      <w:r w:rsidRPr="004D51D1">
        <w:t>.</w:t>
      </w:r>
      <w:r w:rsidR="00F869C4" w:rsidRPr="004D51D1">
        <w:rPr>
          <w:sz w:val="12"/>
        </w:rPr>
        <w:t>¶</w:t>
      </w:r>
      <w:proofErr w:type="gramEnd"/>
      <w:r w:rsidRPr="004D51D1">
        <w:rPr>
          <w:sz w:val="12"/>
        </w:rPr>
        <w:t xml:space="preserve"> </w:t>
      </w:r>
      <w:r w:rsidRPr="004D51D1">
        <w:rPr>
          <w:rStyle w:val="StyleBoldUnderline"/>
        </w:rPr>
        <w:t>Transnational companies do not rule the world. Neither the WTO nor the IMF</w:t>
      </w:r>
      <w:r w:rsidR="00F869C4" w:rsidRPr="004D51D1">
        <w:rPr>
          <w:rStyle w:val="StyleBoldUnderline"/>
          <w:sz w:val="12"/>
          <w:u w:val="none"/>
        </w:rPr>
        <w:t>¶</w:t>
      </w:r>
      <w:r w:rsidRPr="004D51D1">
        <w:rPr>
          <w:rStyle w:val="StyleBoldUnderline"/>
        </w:rPr>
        <w:t xml:space="preserve"> can force countries to do what they would prefer not to do. Crises do not afflict</w:t>
      </w:r>
      <w:r w:rsidR="00F869C4" w:rsidRPr="004D51D1">
        <w:rPr>
          <w:rStyle w:val="StyleBoldUnderline"/>
          <w:sz w:val="12"/>
          <w:u w:val="none"/>
        </w:rPr>
        <w:t>¶</w:t>
      </w:r>
      <w:r w:rsidRPr="004D51D1">
        <w:rPr>
          <w:rStyle w:val="StyleBoldUnderline"/>
        </w:rPr>
        <w:t xml:space="preserve"> sound financial systems. Global economic integration </w:t>
      </w:r>
      <w:r w:rsidRPr="004D51D1">
        <w:rPr>
          <w:rStyle w:val="Emphasis"/>
        </w:rPr>
        <w:t>does not render states</w:t>
      </w:r>
      <w:r w:rsidR="00F869C4" w:rsidRPr="004D51D1">
        <w:rPr>
          <w:rStyle w:val="Emphasis"/>
          <w:b w:val="0"/>
          <w:sz w:val="12"/>
          <w:u w:val="none"/>
        </w:rPr>
        <w:t>¶</w:t>
      </w:r>
      <w:r w:rsidRPr="004D51D1">
        <w:rPr>
          <w:rStyle w:val="Emphasis"/>
        </w:rPr>
        <w:t xml:space="preserve"> helpless</w:t>
      </w:r>
      <w:r w:rsidRPr="004D51D1">
        <w:t xml:space="preserve">. </w:t>
      </w:r>
      <w:r w:rsidRPr="004D51D1">
        <w:rPr>
          <w:rStyle w:val="StyleBoldUnderline"/>
        </w:rPr>
        <w:t>Nor has it created unprecedented poverty and inequality. The critics</w:t>
      </w:r>
      <w:r w:rsidR="00F869C4" w:rsidRPr="004D51D1">
        <w:rPr>
          <w:rStyle w:val="StyleBoldUnderline"/>
          <w:sz w:val="12"/>
          <w:u w:val="none"/>
        </w:rPr>
        <w:t>¶</w:t>
      </w:r>
      <w:r w:rsidRPr="004D51D1">
        <w:rPr>
          <w:rStyle w:val="StyleBoldUnderline"/>
        </w:rPr>
        <w:t xml:space="preserve"> represent the latest - and </w:t>
      </w:r>
      <w:r w:rsidRPr="004D51D1">
        <w:rPr>
          <w:rStyle w:val="Emphasis"/>
        </w:rPr>
        <w:t>least intellectually impressive</w:t>
      </w:r>
      <w:r w:rsidRPr="004D51D1">
        <w:rPr>
          <w:rStyle w:val="StyleBoldUnderline"/>
        </w:rPr>
        <w:t xml:space="preserve"> - of a long series of</w:t>
      </w:r>
      <w:r w:rsidR="00F869C4" w:rsidRPr="004D51D1">
        <w:rPr>
          <w:rStyle w:val="StyleBoldUnderline"/>
          <w:sz w:val="12"/>
          <w:u w:val="none"/>
        </w:rPr>
        <w:t>¶</w:t>
      </w:r>
      <w:r w:rsidRPr="004D51D1">
        <w:rPr>
          <w:rStyle w:val="StyleBoldUnderline"/>
        </w:rPr>
        <w:t xml:space="preserve"> assaults on the market economy</w:t>
      </w:r>
      <w:r w:rsidRPr="004D51D1">
        <w:t xml:space="preserve">. Yet, </w:t>
      </w:r>
      <w:r w:rsidRPr="004D51D1">
        <w:rPr>
          <w:rStyle w:val="StyleBoldUnderline"/>
        </w:rPr>
        <w:t>however unimpressive their arguments</w:t>
      </w:r>
      <w:proofErr w:type="gramStart"/>
      <w:r w:rsidRPr="004D51D1">
        <w:rPr>
          <w:rStyle w:val="StyleBoldUnderline"/>
        </w:rPr>
        <w:t>,</w:t>
      </w:r>
      <w:r w:rsidR="00F869C4" w:rsidRPr="004D51D1">
        <w:rPr>
          <w:rStyle w:val="StyleBoldUnderline"/>
          <w:sz w:val="12"/>
          <w:u w:val="none"/>
        </w:rPr>
        <w:t>¶</w:t>
      </w:r>
      <w:proofErr w:type="gramEnd"/>
      <w:r w:rsidRPr="004D51D1">
        <w:rPr>
          <w:rStyle w:val="StyleBoldUnderline"/>
        </w:rPr>
        <w:t xml:space="preserve"> these </w:t>
      </w:r>
      <w:r w:rsidRPr="004D51D1">
        <w:rPr>
          <w:rStyle w:val="Emphasis"/>
        </w:rPr>
        <w:t>critics are</w:t>
      </w:r>
      <w:r w:rsidRPr="004D51D1">
        <w:rPr>
          <w:rStyle w:val="StyleBoldUnderline"/>
        </w:rPr>
        <w:t xml:space="preserve"> </w:t>
      </w:r>
      <w:r w:rsidRPr="004D51D1">
        <w:rPr>
          <w:rStyle w:val="Emphasis"/>
        </w:rPr>
        <w:t>dangerous</w:t>
      </w:r>
      <w:r w:rsidRPr="004D51D1">
        <w:rPr>
          <w:rStyle w:val="StyleBoldUnderline"/>
        </w:rPr>
        <w:t xml:space="preserve">, because they can give </w:t>
      </w:r>
      <w:r w:rsidRPr="004D51D1">
        <w:rPr>
          <w:rStyle w:val="Emphasis"/>
        </w:rPr>
        <w:t>protectionist interests legitimacy</w:t>
      </w:r>
      <w:r w:rsidRPr="004D51D1">
        <w:t>.</w:t>
      </w:r>
      <w:r w:rsidR="00F869C4" w:rsidRPr="004D51D1">
        <w:rPr>
          <w:sz w:val="12"/>
        </w:rPr>
        <w:t>¶</w:t>
      </w:r>
      <w:r w:rsidRPr="004D51D1">
        <w:rPr>
          <w:sz w:val="12"/>
        </w:rPr>
        <w:t xml:space="preserve"> </w:t>
      </w:r>
      <w:r w:rsidRPr="004D51D1">
        <w:t>The critique allows protectionists to claim that they benefit the poor</w:t>
      </w:r>
      <w:r w:rsidR="00F869C4" w:rsidRPr="004D51D1">
        <w:rPr>
          <w:sz w:val="12"/>
        </w:rPr>
        <w:t>¶</w:t>
      </w:r>
      <w:r w:rsidRPr="004D51D1">
        <w:rPr>
          <w:sz w:val="12"/>
        </w:rPr>
        <w:t xml:space="preserve"> </w:t>
      </w:r>
      <w:r w:rsidRPr="004D51D1">
        <w:t>of the world as they deprive them of the opportunity to earn their living on</w:t>
      </w:r>
      <w:r w:rsidR="00F869C4" w:rsidRPr="004D51D1">
        <w:rPr>
          <w:sz w:val="12"/>
        </w:rPr>
        <w:t>¶</w:t>
      </w:r>
      <w:r w:rsidRPr="004D51D1">
        <w:rPr>
          <w:sz w:val="12"/>
        </w:rPr>
        <w:t xml:space="preserve"> </w:t>
      </w:r>
      <w:r w:rsidRPr="004D51D1">
        <w:t>world markets.</w:t>
      </w:r>
      <w:r w:rsidR="00F869C4" w:rsidRPr="004D51D1">
        <w:rPr>
          <w:sz w:val="12"/>
        </w:rPr>
        <w:t>¶</w:t>
      </w:r>
      <w:r w:rsidRPr="004D51D1">
        <w:rPr>
          <w:sz w:val="12"/>
        </w:rPr>
        <w:t xml:space="preserve"> </w:t>
      </w:r>
      <w:r w:rsidRPr="004D51D1">
        <w:t>What sort of world should people who understand the power of market forces</w:t>
      </w:r>
      <w:r w:rsidR="00F869C4" w:rsidRPr="004D51D1">
        <w:rPr>
          <w:sz w:val="12"/>
        </w:rPr>
        <w:t>¶</w:t>
      </w:r>
      <w:r w:rsidRPr="004D51D1">
        <w:rPr>
          <w:sz w:val="12"/>
        </w:rPr>
        <w:t xml:space="preserve"> </w:t>
      </w:r>
      <w:r w:rsidRPr="004D51D1">
        <w:t>for human betterment now support? What role should international institutions</w:t>
      </w:r>
      <w:r w:rsidR="00F869C4" w:rsidRPr="004D51D1">
        <w:rPr>
          <w:sz w:val="12"/>
        </w:rPr>
        <w:t>¶</w:t>
      </w:r>
      <w:r w:rsidRPr="004D51D1">
        <w:rPr>
          <w:sz w:val="12"/>
        </w:rPr>
        <w:t xml:space="preserve"> </w:t>
      </w:r>
      <w:r w:rsidRPr="004D51D1">
        <w:t>play? And what are the proper limits of national sovereignty? None of</w:t>
      </w:r>
      <w:r w:rsidR="00F869C4" w:rsidRPr="004D51D1">
        <w:rPr>
          <w:sz w:val="12"/>
        </w:rPr>
        <w:t>¶</w:t>
      </w:r>
      <w:r w:rsidRPr="004D51D1">
        <w:rPr>
          <w:sz w:val="12"/>
        </w:rPr>
        <w:t xml:space="preserve"> </w:t>
      </w:r>
      <w:r w:rsidRPr="004D51D1">
        <w:t>these are simple questions. Difficult choices arise. There is no one set of right</w:t>
      </w:r>
      <w:r w:rsidR="00F869C4" w:rsidRPr="004D51D1">
        <w:rPr>
          <w:sz w:val="12"/>
        </w:rPr>
        <w:t>¶</w:t>
      </w:r>
      <w:r w:rsidRPr="004D51D1">
        <w:rPr>
          <w:sz w:val="12"/>
        </w:rPr>
        <w:t xml:space="preserve"> </w:t>
      </w:r>
      <w:r w:rsidRPr="004D51D1">
        <w:t>answers. My suggestions come in 'ten commandments of globalization'</w:t>
      </w:r>
      <w:proofErr w:type="gramStart"/>
      <w:r w:rsidRPr="004D51D1">
        <w:t>.</w:t>
      </w:r>
      <w:r w:rsidR="00F869C4" w:rsidRPr="004D51D1">
        <w:rPr>
          <w:sz w:val="12"/>
        </w:rPr>
        <w:t>¶</w:t>
      </w:r>
      <w:proofErr w:type="gramEnd"/>
      <w:r w:rsidRPr="004D51D1">
        <w:rPr>
          <w:sz w:val="12"/>
        </w:rPr>
        <w:t xml:space="preserve"> </w:t>
      </w:r>
      <w:r w:rsidRPr="004D51D1">
        <w:t xml:space="preserve">First, </w:t>
      </w:r>
      <w:r w:rsidRPr="004D51D1">
        <w:rPr>
          <w:rStyle w:val="StyleBoldUnderline"/>
        </w:rPr>
        <w:t>the market economy is the only arrangement capable of generating</w:t>
      </w:r>
      <w:r w:rsidR="00F869C4" w:rsidRPr="004D51D1">
        <w:rPr>
          <w:rStyle w:val="StyleBoldUnderline"/>
          <w:sz w:val="12"/>
          <w:u w:val="none"/>
        </w:rPr>
        <w:t>¶</w:t>
      </w:r>
      <w:r w:rsidRPr="004D51D1">
        <w:rPr>
          <w:rStyle w:val="StyleBoldUnderline"/>
        </w:rPr>
        <w:t xml:space="preserve"> sustained increases in prosperity, providing the underpinnings of stable liberal</w:t>
      </w:r>
      <w:r w:rsidR="00F869C4" w:rsidRPr="004D51D1">
        <w:rPr>
          <w:rStyle w:val="StyleBoldUnderline"/>
          <w:sz w:val="12"/>
          <w:u w:val="none"/>
        </w:rPr>
        <w:t>¶</w:t>
      </w:r>
      <w:r w:rsidRPr="004D51D1">
        <w:rPr>
          <w:rStyle w:val="StyleBoldUnderline"/>
        </w:rPr>
        <w:t xml:space="preserve"> democracies and giving individual human beings the opportunity to seek what</w:t>
      </w:r>
      <w:r w:rsidR="00F869C4" w:rsidRPr="004D51D1">
        <w:rPr>
          <w:rStyle w:val="StyleBoldUnderline"/>
          <w:sz w:val="12"/>
          <w:u w:val="none"/>
        </w:rPr>
        <w:t>¶</w:t>
      </w:r>
      <w:r w:rsidRPr="004D51D1">
        <w:rPr>
          <w:rStyle w:val="StyleBoldUnderline"/>
        </w:rPr>
        <w:t xml:space="preserve"> they desire in life.</w:t>
      </w:r>
      <w:r w:rsidR="00F869C4" w:rsidRPr="004D51D1">
        <w:rPr>
          <w:sz w:val="12"/>
        </w:rPr>
        <w:t>¶</w:t>
      </w:r>
      <w:r w:rsidRPr="004D51D1">
        <w:rPr>
          <w:sz w:val="12"/>
        </w:rPr>
        <w:t xml:space="preserve"> </w:t>
      </w:r>
      <w:r w:rsidRPr="004D51D1">
        <w:t>Second, individual states remain the locus of political debate and legitimacy.</w:t>
      </w:r>
      <w:r w:rsidR="00F869C4" w:rsidRPr="004D51D1">
        <w:rPr>
          <w:sz w:val="12"/>
        </w:rPr>
        <w:t>¶</w:t>
      </w:r>
      <w:r w:rsidRPr="004D51D1">
        <w:rPr>
          <w:sz w:val="12"/>
        </w:rPr>
        <w:t xml:space="preserve"> </w:t>
      </w:r>
      <w:r w:rsidRPr="004D51D1">
        <w:t>Supranational institutions gain their legitimacy and authority from the states</w:t>
      </w:r>
      <w:r w:rsidR="00F869C4" w:rsidRPr="004D51D1">
        <w:rPr>
          <w:sz w:val="12"/>
        </w:rPr>
        <w:t>¶</w:t>
      </w:r>
      <w:r w:rsidRPr="004D51D1">
        <w:rPr>
          <w:sz w:val="12"/>
        </w:rPr>
        <w:t xml:space="preserve"> </w:t>
      </w:r>
      <w:r w:rsidRPr="004D51D1">
        <w:t>that belong to them.</w:t>
      </w:r>
      <w:r w:rsidR="00F869C4" w:rsidRPr="004D51D1">
        <w:rPr>
          <w:sz w:val="12"/>
        </w:rPr>
        <w:t>¶</w:t>
      </w:r>
      <w:r w:rsidRPr="004D51D1">
        <w:rPr>
          <w:sz w:val="12"/>
        </w:rPr>
        <w:t xml:space="preserve"> </w:t>
      </w:r>
      <w:r w:rsidRPr="004D51D1">
        <w:t>Third, it is in the interest of both states and their citizens to participate in</w:t>
      </w:r>
      <w:r w:rsidR="00F869C4" w:rsidRPr="004D51D1">
        <w:rPr>
          <w:sz w:val="12"/>
        </w:rPr>
        <w:t>¶</w:t>
      </w:r>
      <w:r w:rsidRPr="004D51D1">
        <w:rPr>
          <w:sz w:val="12"/>
        </w:rPr>
        <w:t xml:space="preserve"> </w:t>
      </w:r>
      <w:r w:rsidRPr="004D51D1">
        <w:t>international treaty-based regimes and institutions that deliver global public</w:t>
      </w:r>
      <w:r w:rsidR="00F869C4" w:rsidRPr="004D51D1">
        <w:rPr>
          <w:sz w:val="12"/>
        </w:rPr>
        <w:t>¶</w:t>
      </w:r>
      <w:r w:rsidRPr="004D51D1">
        <w:rPr>
          <w:sz w:val="12"/>
        </w:rPr>
        <w:t xml:space="preserve"> </w:t>
      </w:r>
      <w:r w:rsidRPr="004D51D1">
        <w:t>goods, including open markets, environmental protection, health and international</w:t>
      </w:r>
      <w:r w:rsidR="00F869C4" w:rsidRPr="004D51D1">
        <w:rPr>
          <w:sz w:val="12"/>
        </w:rPr>
        <w:t>¶</w:t>
      </w:r>
      <w:r w:rsidRPr="004D51D1">
        <w:rPr>
          <w:sz w:val="12"/>
        </w:rPr>
        <w:t xml:space="preserve"> </w:t>
      </w:r>
      <w:r w:rsidRPr="004D51D1">
        <w:t>security.</w:t>
      </w:r>
      <w:r w:rsidR="00F869C4" w:rsidRPr="004D51D1">
        <w:rPr>
          <w:sz w:val="12"/>
        </w:rPr>
        <w:t>¶</w:t>
      </w:r>
      <w:r w:rsidRPr="004D51D1">
        <w:rPr>
          <w:sz w:val="12"/>
        </w:rPr>
        <w:t xml:space="preserve"> </w:t>
      </w:r>
      <w:r w:rsidRPr="004D51D1">
        <w:t>Fourth, such regimes need to be specific, focused and enforceable.</w:t>
      </w:r>
      <w:r w:rsidR="00F869C4" w:rsidRPr="004D51D1">
        <w:rPr>
          <w:sz w:val="12"/>
        </w:rPr>
        <w:t>¶</w:t>
      </w:r>
      <w:r w:rsidRPr="004D51D1">
        <w:rPr>
          <w:sz w:val="12"/>
        </w:rPr>
        <w:t xml:space="preserve"> </w:t>
      </w:r>
      <w:r w:rsidRPr="004D51D1">
        <w:t>Fifth, the WTO, though enormously successful, has already strayed too far</w:t>
      </w:r>
      <w:r w:rsidR="00F869C4" w:rsidRPr="004D51D1">
        <w:rPr>
          <w:sz w:val="12"/>
        </w:rPr>
        <w:t>¶</w:t>
      </w:r>
      <w:r w:rsidRPr="004D51D1">
        <w:rPr>
          <w:sz w:val="12"/>
        </w:rPr>
        <w:t xml:space="preserve"> </w:t>
      </w:r>
      <w:r w:rsidRPr="004D51D1">
        <w:t>from its primary function of promoting trade liberalization. The arguments</w:t>
      </w:r>
      <w:r w:rsidR="00F869C4" w:rsidRPr="004D51D1">
        <w:rPr>
          <w:sz w:val="12"/>
        </w:rPr>
        <w:t>¶</w:t>
      </w:r>
      <w:r w:rsidRPr="004D51D1">
        <w:rPr>
          <w:sz w:val="12"/>
        </w:rPr>
        <w:t xml:space="preserve"> </w:t>
      </w:r>
      <w:r w:rsidRPr="004D51D1">
        <w:t>for a single undertaking that binds all members need to be reconsidered, since</w:t>
      </w:r>
      <w:r w:rsidR="00F869C4" w:rsidRPr="004D51D1">
        <w:rPr>
          <w:sz w:val="12"/>
        </w:rPr>
        <w:t>¶</w:t>
      </w:r>
      <w:r w:rsidRPr="004D51D1">
        <w:rPr>
          <w:sz w:val="12"/>
        </w:rPr>
        <w:t xml:space="preserve"> </w:t>
      </w:r>
      <w:r w:rsidRPr="004D51D1">
        <w:t>that brings into the negotiations a large number of small countries with negligible</w:t>
      </w:r>
      <w:r w:rsidR="00F869C4" w:rsidRPr="004D51D1">
        <w:rPr>
          <w:sz w:val="12"/>
        </w:rPr>
        <w:t>¶</w:t>
      </w:r>
      <w:r w:rsidRPr="004D51D1">
        <w:rPr>
          <w:sz w:val="12"/>
        </w:rPr>
        <w:t xml:space="preserve"> </w:t>
      </w:r>
      <w:r w:rsidRPr="004D51D1">
        <w:t>impact on world trade and gives them disproportionate power</w:t>
      </w:r>
      <w:proofErr w:type="gramStart"/>
      <w:r w:rsidRPr="004D51D1">
        <w:t>.</w:t>
      </w:r>
      <w:r w:rsidR="00F869C4" w:rsidRPr="004D51D1">
        <w:rPr>
          <w:sz w:val="12"/>
        </w:rPr>
        <w:t>¶</w:t>
      </w:r>
      <w:proofErr w:type="gramEnd"/>
      <w:r w:rsidRPr="004D51D1">
        <w:rPr>
          <w:sz w:val="12"/>
        </w:rPr>
        <w:t xml:space="preserve"> </w:t>
      </w:r>
      <w:r w:rsidRPr="004D51D1">
        <w:t>Sixth, the case for regimes covering investment and global competition is</w:t>
      </w:r>
      <w:r w:rsidR="00F869C4" w:rsidRPr="004D51D1">
        <w:rPr>
          <w:sz w:val="12"/>
        </w:rPr>
        <w:t>¶</w:t>
      </w:r>
      <w:r w:rsidRPr="004D51D1">
        <w:rPr>
          <w:sz w:val="12"/>
        </w:rPr>
        <w:t xml:space="preserve"> </w:t>
      </w:r>
      <w:r w:rsidRPr="004D51D1">
        <w:t>strong. But it would be best to create regimes that include fewer countries, but</w:t>
      </w:r>
      <w:r w:rsidR="00F869C4" w:rsidRPr="004D51D1">
        <w:rPr>
          <w:sz w:val="12"/>
        </w:rPr>
        <w:t>¶</w:t>
      </w:r>
      <w:r w:rsidRPr="004D51D1">
        <w:rPr>
          <w:sz w:val="12"/>
        </w:rPr>
        <w:t xml:space="preserve"> </w:t>
      </w:r>
      <w:r w:rsidRPr="004D51D1">
        <w:t>contain higher standards</w:t>
      </w:r>
      <w:proofErr w:type="gramStart"/>
      <w:r w:rsidRPr="004D51D1">
        <w:t>.</w:t>
      </w:r>
      <w:r w:rsidR="00F869C4" w:rsidRPr="004D51D1">
        <w:rPr>
          <w:sz w:val="12"/>
        </w:rPr>
        <w:t>¶</w:t>
      </w:r>
      <w:proofErr w:type="gramEnd"/>
      <w:r w:rsidRPr="004D51D1">
        <w:rPr>
          <w:sz w:val="12"/>
        </w:rPr>
        <w:t xml:space="preserve"> </w:t>
      </w:r>
      <w:r w:rsidRPr="004D51D1">
        <w:t>Seventh, it is in the long-run interest of countries to integrate into global</w:t>
      </w:r>
      <w:r w:rsidR="00F869C4" w:rsidRPr="004D51D1">
        <w:rPr>
          <w:sz w:val="12"/>
        </w:rPr>
        <w:t>¶</w:t>
      </w:r>
      <w:r w:rsidRPr="004D51D1">
        <w:rPr>
          <w:sz w:val="12"/>
        </w:rPr>
        <w:t xml:space="preserve"> </w:t>
      </w:r>
      <w:r w:rsidRPr="004D51D1">
        <w:t>financial markets. But they should do so carefully, in full understanding of the</w:t>
      </w:r>
      <w:r w:rsidR="00F869C4" w:rsidRPr="004D51D1">
        <w:rPr>
          <w:sz w:val="12"/>
        </w:rPr>
        <w:t>¶</w:t>
      </w:r>
      <w:r w:rsidRPr="004D51D1">
        <w:rPr>
          <w:sz w:val="12"/>
        </w:rPr>
        <w:t xml:space="preserve"> </w:t>
      </w:r>
      <w:r w:rsidRPr="004D51D1">
        <w:t>risks</w:t>
      </w:r>
      <w:proofErr w:type="gramStart"/>
      <w:r w:rsidRPr="004D51D1">
        <w:t>.</w:t>
      </w:r>
      <w:r w:rsidR="00F869C4" w:rsidRPr="004D51D1">
        <w:rPr>
          <w:sz w:val="12"/>
        </w:rPr>
        <w:t>¶</w:t>
      </w:r>
      <w:proofErr w:type="gramEnd"/>
      <w:r w:rsidRPr="004D51D1">
        <w:rPr>
          <w:sz w:val="12"/>
        </w:rPr>
        <w:t xml:space="preserve"> </w:t>
      </w:r>
      <w:r w:rsidRPr="004D51D1">
        <w:t>Eighth, in the absence of a global lender of last resort, it is necessary to</w:t>
      </w:r>
      <w:r w:rsidR="00F869C4" w:rsidRPr="004D51D1">
        <w:rPr>
          <w:sz w:val="12"/>
        </w:rPr>
        <w:t>¶</w:t>
      </w:r>
      <w:r w:rsidRPr="004D51D1">
        <w:rPr>
          <w:sz w:val="12"/>
        </w:rPr>
        <w:t xml:space="preserve"> </w:t>
      </w:r>
      <w:r w:rsidRPr="004D51D1">
        <w:t>accept standstills and renegotiation of sovereign debt.</w:t>
      </w:r>
      <w:r w:rsidR="00F869C4" w:rsidRPr="004D51D1">
        <w:rPr>
          <w:sz w:val="12"/>
        </w:rPr>
        <w:t>¶</w:t>
      </w:r>
      <w:r w:rsidRPr="004D51D1">
        <w:rPr>
          <w:sz w:val="12"/>
        </w:rPr>
        <w:t xml:space="preserve"> </w:t>
      </w:r>
      <w:r w:rsidRPr="004D51D1">
        <w:t>Ninth, official development assistance is far from a guarantee of successful</w:t>
      </w:r>
      <w:r w:rsidR="00F869C4" w:rsidRPr="004D51D1">
        <w:rPr>
          <w:sz w:val="12"/>
        </w:rPr>
        <w:t>¶</w:t>
      </w:r>
      <w:r w:rsidRPr="004D51D1">
        <w:rPr>
          <w:sz w:val="12"/>
        </w:rPr>
        <w:t xml:space="preserve"> </w:t>
      </w:r>
      <w:r w:rsidRPr="004D51D1">
        <w:t>development. But the sums now provided are so small, just over a fifth of a per</w:t>
      </w:r>
      <w:r w:rsidR="00F869C4" w:rsidRPr="004D51D1">
        <w:rPr>
          <w:sz w:val="12"/>
        </w:rPr>
        <w:t>¶</w:t>
      </w:r>
      <w:r w:rsidRPr="004D51D1">
        <w:rPr>
          <w:sz w:val="12"/>
        </w:rPr>
        <w:t xml:space="preserve"> </w:t>
      </w:r>
      <w:r w:rsidRPr="004D51D1">
        <w:t>cent of the gross domestic product of the donor countries, that more would</w:t>
      </w:r>
      <w:r w:rsidR="00F869C4" w:rsidRPr="004D51D1">
        <w:rPr>
          <w:sz w:val="12"/>
        </w:rPr>
        <w:t>¶</w:t>
      </w:r>
      <w:r w:rsidRPr="004D51D1">
        <w:rPr>
          <w:sz w:val="12"/>
        </w:rPr>
        <w:t xml:space="preserve"> </w:t>
      </w:r>
      <w:r w:rsidRPr="004D51D1">
        <w:t>help if given to countries with reasonably sound policy regimes. But aid should</w:t>
      </w:r>
      <w:r w:rsidR="00F869C4" w:rsidRPr="004D51D1">
        <w:rPr>
          <w:sz w:val="12"/>
        </w:rPr>
        <w:t>¶</w:t>
      </w:r>
      <w:r w:rsidRPr="004D51D1">
        <w:rPr>
          <w:sz w:val="12"/>
        </w:rPr>
        <w:t xml:space="preserve"> </w:t>
      </w:r>
      <w:r w:rsidRPr="004D51D1">
        <w:t>never be so large that it frees a government from the need to raise most of its</w:t>
      </w:r>
      <w:r w:rsidR="00F869C4" w:rsidRPr="004D51D1">
        <w:rPr>
          <w:sz w:val="12"/>
        </w:rPr>
        <w:t>¶</w:t>
      </w:r>
      <w:r w:rsidRPr="004D51D1">
        <w:rPr>
          <w:sz w:val="12"/>
        </w:rPr>
        <w:t xml:space="preserve"> </w:t>
      </w:r>
      <w:r w:rsidRPr="004D51D1">
        <w:t>money from its own people</w:t>
      </w:r>
      <w:proofErr w:type="gramStart"/>
      <w:r w:rsidRPr="004D51D1">
        <w:t>.</w:t>
      </w:r>
      <w:r w:rsidR="00F869C4" w:rsidRPr="004D51D1">
        <w:rPr>
          <w:sz w:val="12"/>
        </w:rPr>
        <w:t>¶</w:t>
      </w:r>
      <w:proofErr w:type="gramEnd"/>
      <w:r w:rsidRPr="004D51D1">
        <w:rPr>
          <w:sz w:val="12"/>
        </w:rPr>
        <w:t xml:space="preserve"> </w:t>
      </w:r>
      <w:r w:rsidRPr="004D51D1">
        <w:t>Tenth, countries should learn from their own mistakes. But the global</w:t>
      </w:r>
      <w:r w:rsidR="00F869C4" w:rsidRPr="004D51D1">
        <w:rPr>
          <w:sz w:val="12"/>
        </w:rPr>
        <w:t>¶</w:t>
      </w:r>
      <w:r w:rsidRPr="004D51D1">
        <w:rPr>
          <w:sz w:val="12"/>
        </w:rPr>
        <w:t xml:space="preserve"> </w:t>
      </w:r>
      <w:r w:rsidRPr="004D51D1">
        <w:t>community also needs the capacity and will to intervene where states have</w:t>
      </w:r>
      <w:r w:rsidR="00F869C4" w:rsidRPr="004D51D1">
        <w:rPr>
          <w:sz w:val="12"/>
        </w:rPr>
        <w:t>¶</w:t>
      </w:r>
      <w:r w:rsidRPr="004D51D1">
        <w:rPr>
          <w:sz w:val="12"/>
        </w:rPr>
        <w:t xml:space="preserve"> </w:t>
      </w:r>
      <w:r w:rsidRPr="004D51D1">
        <w:t>failed altogether</w:t>
      </w:r>
      <w:proofErr w:type="gramStart"/>
      <w:r w:rsidRPr="004D51D1">
        <w:t>.</w:t>
      </w:r>
      <w:r w:rsidR="00F869C4" w:rsidRPr="004D51D1">
        <w:rPr>
          <w:sz w:val="12"/>
        </w:rPr>
        <w:t>¶</w:t>
      </w:r>
      <w:proofErr w:type="gramEnd"/>
      <w:r w:rsidRPr="004D51D1">
        <w:rPr>
          <w:sz w:val="12"/>
        </w:rPr>
        <w:t xml:space="preserve"> </w:t>
      </w:r>
      <w:r w:rsidRPr="004D51D1">
        <w:t>All these commandments matter. But the first two are the most important</w:t>
      </w:r>
      <w:proofErr w:type="gramStart"/>
      <w:r w:rsidRPr="004D51D1">
        <w:t>.</w:t>
      </w:r>
      <w:r w:rsidR="00F869C4" w:rsidRPr="004D51D1">
        <w:rPr>
          <w:sz w:val="12"/>
        </w:rPr>
        <w:t>¶</w:t>
      </w:r>
      <w:proofErr w:type="gramEnd"/>
      <w:r w:rsidRPr="004D51D1">
        <w:rPr>
          <w:sz w:val="12"/>
        </w:rPr>
        <w:t xml:space="preserve"> </w:t>
      </w:r>
      <w:r w:rsidRPr="004D51D1">
        <w:rPr>
          <w:rStyle w:val="StyleBoldUnderline"/>
        </w:rPr>
        <w:t>The view that states and markets are in opposition to one another is the</w:t>
      </w:r>
      <w:r w:rsidR="00F869C4" w:rsidRPr="004D51D1">
        <w:rPr>
          <w:rStyle w:val="StyleBoldUnderline"/>
          <w:sz w:val="12"/>
          <w:u w:val="none"/>
        </w:rPr>
        <w:t>¶</w:t>
      </w:r>
      <w:r w:rsidRPr="004D51D1">
        <w:rPr>
          <w:rStyle w:val="StyleBoldUnderline"/>
        </w:rPr>
        <w:t xml:space="preserve"> obverse of the truth. The world needs more globalization, not less. But we will</w:t>
      </w:r>
      <w:r w:rsidR="00F869C4" w:rsidRPr="004D51D1">
        <w:rPr>
          <w:rStyle w:val="StyleBoldUnderline"/>
          <w:sz w:val="12"/>
          <w:u w:val="none"/>
        </w:rPr>
        <w:t>¶</w:t>
      </w:r>
      <w:r w:rsidRPr="004D51D1">
        <w:rPr>
          <w:rStyle w:val="StyleBoldUnderline"/>
        </w:rPr>
        <w:t xml:space="preserve"> only have more and better globalization if we have better states.</w:t>
      </w:r>
      <w:r w:rsidRPr="004D51D1">
        <w:t xml:space="preserve"> Above all, we</w:t>
      </w:r>
      <w:r w:rsidR="00F869C4" w:rsidRPr="004D51D1">
        <w:rPr>
          <w:sz w:val="12"/>
        </w:rPr>
        <w:t>¶</w:t>
      </w:r>
      <w:r w:rsidRPr="004D51D1">
        <w:rPr>
          <w:sz w:val="12"/>
        </w:rPr>
        <w:t xml:space="preserve"> </w:t>
      </w:r>
      <w:r w:rsidRPr="004D51D1">
        <w:t xml:space="preserve">must recognize that </w:t>
      </w:r>
      <w:r w:rsidRPr="004D51D1">
        <w:rPr>
          <w:rStyle w:val="StyleBoldUnderline"/>
        </w:rPr>
        <w:t>inequality and persistent poverty are the consequence not</w:t>
      </w:r>
      <w:r w:rsidR="00F869C4" w:rsidRPr="004D51D1">
        <w:rPr>
          <w:rStyle w:val="StyleBoldUnderline"/>
          <w:sz w:val="12"/>
          <w:u w:val="none"/>
        </w:rPr>
        <w:t>¶</w:t>
      </w:r>
      <w:r w:rsidRPr="004D51D1">
        <w:rPr>
          <w:rStyle w:val="StyleBoldUnderline"/>
        </w:rPr>
        <w:t xml:space="preserve"> of the still limited integration of the world's economy but of its political</w:t>
      </w:r>
      <w:r w:rsidR="00F869C4" w:rsidRPr="004D51D1">
        <w:rPr>
          <w:rStyle w:val="StyleBoldUnderline"/>
          <w:sz w:val="12"/>
          <w:u w:val="none"/>
        </w:rPr>
        <w:t>¶</w:t>
      </w:r>
      <w:r w:rsidRPr="004D51D1">
        <w:rPr>
          <w:rStyle w:val="StyleBoldUnderline"/>
        </w:rPr>
        <w:t xml:space="preserve"> fragmentation. If we wish to make our world a better place, we must look not</w:t>
      </w:r>
      <w:r w:rsidR="00F869C4" w:rsidRPr="004D51D1">
        <w:rPr>
          <w:rStyle w:val="StyleBoldUnderline"/>
          <w:sz w:val="12"/>
          <w:u w:val="none"/>
        </w:rPr>
        <w:t>¶</w:t>
      </w:r>
      <w:r w:rsidRPr="004D51D1">
        <w:rPr>
          <w:rStyle w:val="StyleBoldUnderline"/>
        </w:rPr>
        <w:t xml:space="preserve"> at the failures of the market economy, but at the hypocrisy, greed and stupidity</w:t>
      </w:r>
      <w:r w:rsidR="00F869C4" w:rsidRPr="004D51D1">
        <w:rPr>
          <w:rStyle w:val="StyleBoldUnderline"/>
          <w:sz w:val="12"/>
          <w:u w:val="none"/>
        </w:rPr>
        <w:t>¶</w:t>
      </w:r>
      <w:r w:rsidRPr="004D51D1">
        <w:rPr>
          <w:rStyle w:val="StyleBoldUnderline"/>
        </w:rPr>
        <w:t xml:space="preserve"> that so often mar our politics</w:t>
      </w:r>
      <w:r w:rsidRPr="004D51D1">
        <w:t>, in both developing and developed countries</w:t>
      </w:r>
      <w:proofErr w:type="gramStart"/>
      <w:r w:rsidRPr="004D51D1">
        <w:t>.</w:t>
      </w:r>
      <w:r w:rsidR="00F869C4" w:rsidRPr="004D51D1">
        <w:rPr>
          <w:sz w:val="12"/>
        </w:rPr>
        <w:t>¶</w:t>
      </w:r>
      <w:proofErr w:type="gramEnd"/>
      <w:r w:rsidRPr="004D51D1">
        <w:rPr>
          <w:sz w:val="12"/>
        </w:rPr>
        <w:t xml:space="preserve"> </w:t>
      </w:r>
      <w:r w:rsidRPr="004D51D1">
        <w:rPr>
          <w:rStyle w:val="StyleBoldUnderline"/>
        </w:rPr>
        <w:t>The sight of the affluent young of the west wishing to protect the poor of</w:t>
      </w:r>
      <w:r w:rsidR="00F869C4" w:rsidRPr="004D51D1">
        <w:rPr>
          <w:rStyle w:val="StyleBoldUnderline"/>
          <w:sz w:val="12"/>
          <w:u w:val="none"/>
        </w:rPr>
        <w:t>¶</w:t>
      </w:r>
      <w:r w:rsidRPr="004D51D1">
        <w:rPr>
          <w:rStyle w:val="StyleBoldUnderline"/>
        </w:rPr>
        <w:t xml:space="preserve"> the world from the processes that delivered their own remarkable prosperity is</w:t>
      </w:r>
      <w:r w:rsidR="00F869C4" w:rsidRPr="004D51D1">
        <w:rPr>
          <w:rStyle w:val="StyleBoldUnderline"/>
          <w:sz w:val="12"/>
          <w:u w:val="none"/>
        </w:rPr>
        <w:t>¶</w:t>
      </w:r>
      <w:r w:rsidRPr="004D51D1">
        <w:rPr>
          <w:rStyle w:val="StyleBoldUnderline"/>
        </w:rPr>
        <w:t xml:space="preserve"> </w:t>
      </w:r>
      <w:r w:rsidRPr="004D51D1">
        <w:rPr>
          <w:rStyle w:val="Emphasis"/>
        </w:rPr>
        <w:t>depressing</w:t>
      </w:r>
      <w:r w:rsidRPr="004D51D1">
        <w:rPr>
          <w:rStyle w:val="StyleBoldUnderline"/>
        </w:rPr>
        <w:t xml:space="preserve">. So, too, is the return of all the old anti-capitalist </w:t>
      </w:r>
      <w:proofErr w:type="spellStart"/>
      <w:r w:rsidRPr="004D51D1">
        <w:rPr>
          <w:rStyle w:val="StyleBoldUnderline"/>
        </w:rPr>
        <w:t>cliches</w:t>
      </w:r>
      <w:proofErr w:type="spellEnd"/>
      <w:r w:rsidRPr="004D51D1">
        <w:rPr>
          <w:rStyle w:val="StyleBoldUnderline"/>
        </w:rPr>
        <w:t xml:space="preserve"> is as if the</w:t>
      </w:r>
      <w:r w:rsidR="00F869C4" w:rsidRPr="004D51D1">
        <w:rPr>
          <w:rStyle w:val="StyleBoldUnderline"/>
          <w:sz w:val="12"/>
          <w:u w:val="none"/>
        </w:rPr>
        <w:t>¶</w:t>
      </w:r>
      <w:r w:rsidRPr="004D51D1">
        <w:rPr>
          <w:rStyle w:val="StyleBoldUnderline"/>
        </w:rPr>
        <w:t xml:space="preserve"> collapse of Soviet communism had </w:t>
      </w:r>
      <w:r w:rsidRPr="004D51D1">
        <w:rPr>
          <w:rStyle w:val="Emphasis"/>
        </w:rPr>
        <w:t xml:space="preserve">never </w:t>
      </w:r>
      <w:proofErr w:type="gramStart"/>
      <w:r w:rsidRPr="004D51D1">
        <w:rPr>
          <w:rStyle w:val="Emphasis"/>
        </w:rPr>
        <w:t>happened</w:t>
      </w:r>
      <w:r w:rsidRPr="004D51D1">
        <w:t>.</w:t>
      </w:r>
      <w:proofErr w:type="gramEnd"/>
      <w:r w:rsidRPr="004D51D1">
        <w:t xml:space="preserve"> </w:t>
      </w:r>
      <w:r w:rsidRPr="004D51D1">
        <w:rPr>
          <w:rStyle w:val="StyleBoldUnderline"/>
        </w:rPr>
        <w:t>We must, and can, make</w:t>
      </w:r>
      <w:r w:rsidR="00F869C4" w:rsidRPr="004D51D1">
        <w:rPr>
          <w:rStyle w:val="StyleBoldUnderline"/>
          <w:sz w:val="12"/>
          <w:u w:val="none"/>
        </w:rPr>
        <w:t>¶</w:t>
      </w:r>
      <w:r w:rsidRPr="004D51D1">
        <w:rPr>
          <w:rStyle w:val="StyleBoldUnderline"/>
        </w:rPr>
        <w:t xml:space="preserve"> the world a better place to live in. But we will do so only by ignoring these siren</w:t>
      </w:r>
      <w:r w:rsidR="00F869C4" w:rsidRPr="004D51D1">
        <w:rPr>
          <w:rStyle w:val="StyleBoldUnderline"/>
          <w:sz w:val="12"/>
          <w:u w:val="none"/>
        </w:rPr>
        <w:t>¶</w:t>
      </w:r>
      <w:r w:rsidRPr="004D51D1">
        <w:rPr>
          <w:rStyle w:val="StyleBoldUnderline"/>
        </w:rPr>
        <w:t xml:space="preserve"> voices. The open society has, as always, its enemies both within and without</w:t>
      </w:r>
      <w:proofErr w:type="gramStart"/>
      <w:r w:rsidRPr="004D51D1">
        <w:rPr>
          <w:rStyle w:val="StyleBoldUnderline"/>
        </w:rPr>
        <w:t>.</w:t>
      </w:r>
      <w:r w:rsidR="00F869C4" w:rsidRPr="004D51D1">
        <w:rPr>
          <w:rStyle w:val="StyleBoldUnderline"/>
          <w:sz w:val="12"/>
          <w:u w:val="none"/>
        </w:rPr>
        <w:t>¶</w:t>
      </w:r>
      <w:proofErr w:type="gramEnd"/>
      <w:r w:rsidRPr="004D51D1">
        <w:rPr>
          <w:rStyle w:val="StyleBoldUnderline"/>
        </w:rPr>
        <w:t xml:space="preserve"> Our time is no exception. We owe it to posterity to ensure that they do not</w:t>
      </w:r>
      <w:r w:rsidR="00F869C4" w:rsidRPr="004D51D1">
        <w:rPr>
          <w:rStyle w:val="StyleBoldUnderline"/>
          <w:sz w:val="12"/>
          <w:u w:val="none"/>
        </w:rPr>
        <w:t>¶</w:t>
      </w:r>
      <w:r w:rsidRPr="004D51D1">
        <w:rPr>
          <w:rStyle w:val="StyleBoldUnderline"/>
        </w:rPr>
        <w:t xml:space="preserve"> triumph</w:t>
      </w:r>
      <w:proofErr w:type="gramStart"/>
      <w:r w:rsidRPr="004D51D1">
        <w:t>.</w:t>
      </w:r>
      <w:r w:rsidR="00F869C4" w:rsidRPr="004D51D1">
        <w:rPr>
          <w:sz w:val="12"/>
        </w:rPr>
        <w:t>¶</w:t>
      </w:r>
      <w:proofErr w:type="gramEnd"/>
      <w:r w:rsidRPr="004D51D1">
        <w:rPr>
          <w:sz w:val="12"/>
        </w:rPr>
        <w:t xml:space="preserve"> </w:t>
      </w:r>
    </w:p>
    <w:p w14:paraId="1B8D0223" w14:textId="77777777" w:rsidR="002F4656" w:rsidRPr="004D51D1" w:rsidRDefault="002F4656" w:rsidP="002F4656">
      <w:pPr>
        <w:pStyle w:val="Heading3"/>
        <w:rPr>
          <w:rFonts w:cs="Times New Roman"/>
        </w:rPr>
      </w:pPr>
      <w:r w:rsidRPr="004D51D1">
        <w:rPr>
          <w:rFonts w:cs="Times New Roman"/>
        </w:rPr>
        <w:t>Uniqueness</w:t>
      </w:r>
    </w:p>
    <w:p w14:paraId="0B97A8D3" w14:textId="77777777" w:rsidR="002F4656" w:rsidRPr="004D51D1" w:rsidRDefault="002F4656" w:rsidP="002F4656">
      <w:pPr>
        <w:pStyle w:val="Heading4"/>
        <w:rPr>
          <w:rFonts w:cs="Times New Roman"/>
        </w:rPr>
      </w:pPr>
      <w:r w:rsidRPr="004D51D1">
        <w:rPr>
          <w:rFonts w:cs="Times New Roman"/>
        </w:rPr>
        <w:t>Absolute poverty declining now due to liberalization and interdependence – continued liberal trajectory COMPLETELY wipes it out</w:t>
      </w:r>
    </w:p>
    <w:p w14:paraId="54344B4B" w14:textId="77777777" w:rsidR="002F4656" w:rsidRPr="004D51D1" w:rsidRDefault="002F4656" w:rsidP="002F4656">
      <w:pPr>
        <w:rPr>
          <w:rFonts w:cs="Times New Roman"/>
        </w:rPr>
      </w:pPr>
      <w:r w:rsidRPr="004D51D1">
        <w:rPr>
          <w:rStyle w:val="StyleStyleBold12pt"/>
          <w:rFonts w:cs="Times New Roman"/>
        </w:rPr>
        <w:t>Kenny 13</w:t>
      </w:r>
      <w:r w:rsidRPr="004D51D1">
        <w:rPr>
          <w:rFonts w:cs="Times New Roman"/>
        </w:rPr>
        <w:t xml:space="preserve"> - Senior Fellow at the Center for Global Development, MA in International Economics and Development Studies</w:t>
      </w:r>
    </w:p>
    <w:p w14:paraId="75394F44" w14:textId="77777777" w:rsidR="002F4656" w:rsidRPr="004D51D1" w:rsidRDefault="002F4656" w:rsidP="002F4656">
      <w:pPr>
        <w:rPr>
          <w:rFonts w:cs="Times New Roman"/>
        </w:rPr>
      </w:pPr>
      <w:r w:rsidRPr="004D51D1">
        <w:rPr>
          <w:rFonts w:cs="Times New Roman"/>
        </w:rPr>
        <w:t>(Charles, “The end of absolute poverty is closer than you think,” Globe and Mail, http://www.theglobeandmail.com/commentary/the-end-of-absolute-poverty-is-closer-than-you-think/article8374398/)//BB</w:t>
      </w:r>
    </w:p>
    <w:p w14:paraId="32A2C76F" w14:textId="77777777" w:rsidR="002F4656" w:rsidRPr="004D51D1" w:rsidRDefault="002F4656" w:rsidP="002F4656">
      <w:pPr>
        <w:pStyle w:val="card"/>
      </w:pPr>
      <w:r w:rsidRPr="004D51D1">
        <w:t xml:space="preserve">While the world’s rich countries have been wallowing in stagnation and growing inequality over the past few years, the good news is that the </w:t>
      </w:r>
      <w:r w:rsidRPr="004D51D1">
        <w:rPr>
          <w:rStyle w:val="StyleBoldUnderline"/>
        </w:rPr>
        <w:t>poor countries have been experiencing economic growth</w:t>
      </w:r>
      <w:r w:rsidRPr="004D51D1">
        <w:t xml:space="preserve"> – </w:t>
      </w:r>
      <w:r w:rsidRPr="004D51D1">
        <w:rPr>
          <w:rStyle w:val="StyleBoldUnderline"/>
        </w:rPr>
        <w:t xml:space="preserve">and making </w:t>
      </w:r>
      <w:r w:rsidRPr="004D51D1">
        <w:rPr>
          <w:rStyle w:val="Emphasis"/>
        </w:rPr>
        <w:t>incredibly rapid progress</w:t>
      </w:r>
      <w:r w:rsidRPr="004D51D1">
        <w:rPr>
          <w:rStyle w:val="StyleBoldUnderline"/>
        </w:rPr>
        <w:t xml:space="preserve"> in the fight against absolute poverty</w:t>
      </w:r>
      <w:r w:rsidRPr="004D51D1">
        <w:t xml:space="preserve">. A new report by a World Bank economist projects that </w:t>
      </w:r>
      <w:r w:rsidRPr="004D51D1">
        <w:rPr>
          <w:rStyle w:val="StyleBoldUnderline"/>
        </w:rPr>
        <w:t>another billion people can be raised out of</w:t>
      </w:r>
      <w:r w:rsidRPr="004D51D1">
        <w:t xml:space="preserve"> absolute </w:t>
      </w:r>
      <w:r w:rsidRPr="004D51D1">
        <w:rPr>
          <w:rStyle w:val="StyleBoldUnderline"/>
        </w:rPr>
        <w:t>poverty over the next 12</w:t>
      </w:r>
      <w:r w:rsidRPr="004D51D1">
        <w:t xml:space="preserve"> to 17 </w:t>
      </w:r>
      <w:r w:rsidRPr="004D51D1">
        <w:rPr>
          <w:rStyle w:val="StyleBoldUnderline"/>
        </w:rPr>
        <w:t>years</w:t>
      </w:r>
      <w:r w:rsidRPr="004D51D1">
        <w:t xml:space="preserve"> – in effect almost </w:t>
      </w:r>
      <w:r w:rsidRPr="004D51D1">
        <w:rPr>
          <w:rStyle w:val="Emphasis"/>
        </w:rPr>
        <w:t>wiping out</w:t>
      </w:r>
      <w:r w:rsidRPr="004D51D1">
        <w:rPr>
          <w:rStyle w:val="StyleBoldUnderline"/>
        </w:rPr>
        <w:t xml:space="preserve"> absolute poverty by 2030</w:t>
      </w:r>
      <w:proofErr w:type="gramStart"/>
      <w:r w:rsidRPr="004D51D1">
        <w:t>.</w:t>
      </w:r>
      <w:r w:rsidRPr="004D51D1">
        <w:rPr>
          <w:sz w:val="12"/>
        </w:rPr>
        <w:t>¶</w:t>
      </w:r>
      <w:proofErr w:type="gramEnd"/>
      <w:r w:rsidRPr="004D51D1">
        <w:rPr>
          <w:sz w:val="12"/>
        </w:rPr>
        <w:t xml:space="preserve"> </w:t>
      </w:r>
      <w:r w:rsidRPr="004D51D1">
        <w:rPr>
          <w:rStyle w:val="StyleBoldUnderline"/>
        </w:rPr>
        <w:t xml:space="preserve">That’s </w:t>
      </w:r>
      <w:r w:rsidRPr="004D51D1">
        <w:rPr>
          <w:rStyle w:val="Emphasis"/>
        </w:rPr>
        <w:t>great news</w:t>
      </w:r>
      <w:r w:rsidRPr="004D51D1">
        <w:rPr>
          <w:rStyle w:val="StyleBoldUnderline"/>
        </w:rPr>
        <w:t xml:space="preserve"> for the world’s poorest people</w:t>
      </w:r>
      <w:r w:rsidRPr="004D51D1">
        <w:t xml:space="preserve">. But </w:t>
      </w:r>
      <w:proofErr w:type="spellStart"/>
      <w:r w:rsidRPr="004D51D1">
        <w:t>but</w:t>
      </w:r>
      <w:proofErr w:type="spellEnd"/>
      <w:r w:rsidRPr="004D51D1">
        <w:t xml:space="preserve"> ensuring that these projections become reality should be a priority for the rich world’s policy makers</w:t>
      </w:r>
      <w:proofErr w:type="gramStart"/>
      <w:r w:rsidRPr="004D51D1">
        <w:t>.</w:t>
      </w:r>
      <w:r w:rsidRPr="004D51D1">
        <w:rPr>
          <w:sz w:val="12"/>
        </w:rPr>
        <w:t>¶</w:t>
      </w:r>
      <w:proofErr w:type="gramEnd"/>
      <w:r w:rsidRPr="004D51D1">
        <w:rPr>
          <w:sz w:val="12"/>
        </w:rPr>
        <w:t xml:space="preserve"> </w:t>
      </w:r>
      <w:r w:rsidRPr="004D51D1">
        <w:t xml:space="preserve">The planet’s ‘absolute poverty line’ is $1.25 a day. That’s around one-tenth of the value of the poverty line in the United States. People in absolute poverty spend the considerable majority of that income on buying the calories necessary just to stay alive. Everything else – including shelter, clothing, medicines, education, communication and transport – gets a budget of maybe 30 or 40 cents a day. Not surprisingly, </w:t>
      </w:r>
      <w:r w:rsidRPr="004D51D1">
        <w:rPr>
          <w:rStyle w:val="StyleBoldUnderline"/>
        </w:rPr>
        <w:t xml:space="preserve">the absolute poor die younger, are less likely to be literate or numerate, and more likely to be victims of violence and crime </w:t>
      </w:r>
      <w:r w:rsidRPr="004D51D1">
        <w:t>than richer people in the same country or across the world. And every day presents agonizing choices – buy pills to treat a child’s sickness or a bus ticket to look for work, shell out for a school textbook or buy a few fresh vegetables</w:t>
      </w:r>
      <w:proofErr w:type="gramStart"/>
      <w:r w:rsidRPr="004D51D1">
        <w:t>.</w:t>
      </w:r>
      <w:r w:rsidRPr="004D51D1">
        <w:rPr>
          <w:sz w:val="12"/>
        </w:rPr>
        <w:t>¶</w:t>
      </w:r>
      <w:proofErr w:type="gramEnd"/>
      <w:r w:rsidRPr="004D51D1">
        <w:rPr>
          <w:sz w:val="12"/>
        </w:rPr>
        <w:t xml:space="preserve"> </w:t>
      </w:r>
      <w:r w:rsidRPr="004D51D1">
        <w:rPr>
          <w:rStyle w:val="StyleBoldUnderline"/>
        </w:rPr>
        <w:t xml:space="preserve">So it is </w:t>
      </w:r>
      <w:r w:rsidRPr="004D51D1">
        <w:rPr>
          <w:rStyle w:val="Emphasis"/>
        </w:rPr>
        <w:t>wonderful news</w:t>
      </w:r>
      <w:r w:rsidRPr="004D51D1">
        <w:rPr>
          <w:rStyle w:val="StyleBoldUnderline"/>
        </w:rPr>
        <w:t xml:space="preserve"> for humanity that the number of people living on less than $1.25 a day has been </w:t>
      </w:r>
      <w:r w:rsidRPr="004D51D1">
        <w:rPr>
          <w:rStyle w:val="Emphasis"/>
        </w:rPr>
        <w:t>plummeting worldwide</w:t>
      </w:r>
      <w:r w:rsidRPr="004D51D1">
        <w:t xml:space="preserve">. According to a recent paper by Martin </w:t>
      </w:r>
      <w:proofErr w:type="spellStart"/>
      <w:r w:rsidRPr="004D51D1">
        <w:t>Ravallion</w:t>
      </w:r>
      <w:proofErr w:type="spellEnd"/>
      <w:r w:rsidRPr="004D51D1">
        <w:t xml:space="preserve">, former director of the World Bank’s research department, 43 per cent of the population of the developing world lived in absolute poverty in 1990. By 2010 that had dropped to 21 per cent – it had more than halved. </w:t>
      </w:r>
      <w:r w:rsidRPr="004D51D1">
        <w:rPr>
          <w:rStyle w:val="StyleBoldUnderline"/>
        </w:rPr>
        <w:t>Behind that performance is the historically unprecedented growth</w:t>
      </w:r>
      <w:r w:rsidRPr="004D51D1">
        <w:t xml:space="preserve"> performance of China over the past two decades, but also rapid economic growth across the rest of Asia, African and Latin America. Over the last decade, GDP growth rates in the developing world as a whole have averaged 6 per cent. Thanks to more rapid progress against poverty in developing countries other than China since 2000, 280 million more people have been lifted above the absolute poverty line</w:t>
      </w:r>
      <w:proofErr w:type="gramStart"/>
      <w:r w:rsidRPr="004D51D1">
        <w:t>.</w:t>
      </w:r>
      <w:r w:rsidRPr="004D51D1">
        <w:rPr>
          <w:sz w:val="12"/>
        </w:rPr>
        <w:t>¶</w:t>
      </w:r>
      <w:proofErr w:type="gramEnd"/>
      <w:r w:rsidRPr="004D51D1">
        <w:rPr>
          <w:sz w:val="12"/>
        </w:rPr>
        <w:t xml:space="preserve"> </w:t>
      </w:r>
      <w:r w:rsidRPr="004D51D1">
        <w:t xml:space="preserve">Still, as many as 1.2 billion people worldwide lived on less than $1.25 a day in 2010. And </w:t>
      </w:r>
      <w:r w:rsidRPr="004D51D1">
        <w:rPr>
          <w:rStyle w:val="StyleBoldUnderline"/>
        </w:rPr>
        <w:t>how fast that number drops depends on continuing economic growth across the developing world</w:t>
      </w:r>
      <w:r w:rsidRPr="004D51D1">
        <w:t xml:space="preserve">. Assuming China continues to see robust GDP per capita performance over the next twenty years, there will be close to zero absolutely poor in that country. Mr. </w:t>
      </w:r>
      <w:proofErr w:type="spellStart"/>
      <w:r w:rsidRPr="004D51D1">
        <w:t>Ravallion</w:t>
      </w:r>
      <w:proofErr w:type="spellEnd"/>
      <w:r w:rsidRPr="004D51D1">
        <w:t xml:space="preserve"> estimates that if the rest of the developing world continues to perform as well as it has in the first decade of the new millennium, as many as one billion people will be lifted out of absolute poverty worldwide by 2027. The global proportion of people in complete deprivation would be 3 per cent in that year. If economic performance lagged in the developing world outside China, Mr. </w:t>
      </w:r>
      <w:proofErr w:type="spellStart"/>
      <w:r w:rsidRPr="004D51D1">
        <w:t>Ravallion</w:t>
      </w:r>
      <w:proofErr w:type="spellEnd"/>
      <w:r w:rsidRPr="004D51D1">
        <w:t xml:space="preserve"> estimates the global absolute poverty rate would remain as high as 12 per cent by 2030</w:t>
      </w:r>
      <w:proofErr w:type="gramStart"/>
      <w:r w:rsidRPr="004D51D1">
        <w:t>.</w:t>
      </w:r>
      <w:r w:rsidRPr="004D51D1">
        <w:rPr>
          <w:sz w:val="12"/>
        </w:rPr>
        <w:t>¶</w:t>
      </w:r>
      <w:proofErr w:type="gramEnd"/>
      <w:r w:rsidRPr="004D51D1">
        <w:rPr>
          <w:sz w:val="12"/>
        </w:rPr>
        <w:t xml:space="preserve"> </w:t>
      </w:r>
      <w:r w:rsidRPr="004D51D1">
        <w:t xml:space="preserve">Mr. </w:t>
      </w:r>
      <w:proofErr w:type="spellStart"/>
      <w:r w:rsidRPr="004D51D1">
        <w:t>Ravallion’s</w:t>
      </w:r>
      <w:proofErr w:type="spellEnd"/>
      <w:r w:rsidRPr="004D51D1">
        <w:t xml:space="preserve"> numbers jibe with forecasts in a 2012 paper that I wrote with Andy Sumner and Jonathan </w:t>
      </w:r>
      <w:proofErr w:type="spellStart"/>
      <w:r w:rsidRPr="004D51D1">
        <w:t>Karver</w:t>
      </w:r>
      <w:proofErr w:type="spellEnd"/>
      <w:r w:rsidRPr="004D51D1">
        <w:t xml:space="preserve">, colleagues at the Center for Global Development. Using a different forecasting approach, we suggested that on a pessimistic scenario, 8 per cent of the world’s population would live on less than $1.25 a day in 2030, and under an optimistic scenario that proportion would drop to 2.8 per cent. Both Mr. </w:t>
      </w:r>
      <w:proofErr w:type="spellStart"/>
      <w:r w:rsidRPr="004D51D1">
        <w:t>Ravallion’s</w:t>
      </w:r>
      <w:proofErr w:type="spellEnd"/>
      <w:r w:rsidRPr="004D51D1">
        <w:t xml:space="preserve"> and our estimates suggest the world could be within striking distance of wiping out absolute deprivation by 2030</w:t>
      </w:r>
      <w:proofErr w:type="gramStart"/>
      <w:r w:rsidRPr="004D51D1">
        <w:t>.</w:t>
      </w:r>
      <w:r w:rsidRPr="004D51D1">
        <w:rPr>
          <w:sz w:val="12"/>
        </w:rPr>
        <w:t>¶</w:t>
      </w:r>
      <w:proofErr w:type="gramEnd"/>
      <w:r w:rsidRPr="004D51D1">
        <w:rPr>
          <w:sz w:val="12"/>
        </w:rPr>
        <w:t xml:space="preserve"> </w:t>
      </w:r>
      <w:r w:rsidRPr="004D51D1">
        <w:t xml:space="preserve">So what can the </w:t>
      </w:r>
      <w:r w:rsidRPr="004D51D1">
        <w:rPr>
          <w:rStyle w:val="StyleBoldUnderline"/>
        </w:rPr>
        <w:t>rich countries</w:t>
      </w:r>
      <w:r w:rsidRPr="004D51D1">
        <w:t xml:space="preserve"> of the world to </w:t>
      </w:r>
      <w:r w:rsidRPr="004D51D1">
        <w:rPr>
          <w:rStyle w:val="StyleBoldUnderline"/>
        </w:rPr>
        <w:t>help</w:t>
      </w:r>
      <w:r w:rsidRPr="004D51D1">
        <w:t xml:space="preserve"> ensure we do actually lift a billion or more out of absolute poverty by 2030? </w:t>
      </w:r>
      <w:r w:rsidRPr="004D51D1">
        <w:rPr>
          <w:rStyle w:val="StyleBoldUnderline"/>
        </w:rPr>
        <w:t>Aid can play a role</w:t>
      </w:r>
      <w:r w:rsidRPr="004D51D1">
        <w:t xml:space="preserve">. The </w:t>
      </w:r>
      <w:proofErr w:type="spellStart"/>
      <w:r w:rsidRPr="004D51D1">
        <w:t>Bolsa</w:t>
      </w:r>
      <w:proofErr w:type="spellEnd"/>
      <w:r w:rsidRPr="004D51D1">
        <w:t xml:space="preserve"> </w:t>
      </w:r>
      <w:proofErr w:type="spellStart"/>
      <w:r w:rsidRPr="004D51D1">
        <w:t>Familia</w:t>
      </w:r>
      <w:proofErr w:type="spellEnd"/>
      <w:r w:rsidRPr="004D51D1">
        <w:t xml:space="preserve"> program in Brazil targets poor families with cash transfers, conditional on parents sending their kids to school and getting them vaccinated. Such programs target poverty directly, but also help ensure the next generation has the health and education to keep </w:t>
      </w:r>
      <w:proofErr w:type="gramStart"/>
      <w:r w:rsidRPr="004D51D1">
        <w:t>themselves</w:t>
      </w:r>
      <w:proofErr w:type="gramEnd"/>
      <w:r w:rsidRPr="004D51D1">
        <w:t xml:space="preserve"> above the poverty line. </w:t>
      </w:r>
      <w:r w:rsidRPr="004D51D1">
        <w:rPr>
          <w:rStyle w:val="StyleBoldUnderline"/>
        </w:rPr>
        <w:t>Aid</w:t>
      </w:r>
      <w:r w:rsidRPr="004D51D1">
        <w:t xml:space="preserve"> already supports similar programs in other countries – but they </w:t>
      </w:r>
      <w:r w:rsidRPr="004D51D1">
        <w:rPr>
          <w:rStyle w:val="StyleBoldUnderline"/>
        </w:rPr>
        <w:t>could be dramatically scaled up</w:t>
      </w:r>
      <w:proofErr w:type="gramStart"/>
      <w:r w:rsidRPr="004D51D1">
        <w:t>.</w:t>
      </w:r>
      <w:r w:rsidRPr="004D51D1">
        <w:rPr>
          <w:sz w:val="12"/>
        </w:rPr>
        <w:t>¶</w:t>
      </w:r>
      <w:proofErr w:type="gramEnd"/>
      <w:r w:rsidRPr="004D51D1">
        <w:rPr>
          <w:sz w:val="12"/>
        </w:rPr>
        <w:t xml:space="preserve"> </w:t>
      </w:r>
      <w:r w:rsidRPr="004D51D1">
        <w:t xml:space="preserve">Beyond aid </w:t>
      </w:r>
      <w:r w:rsidRPr="004D51D1">
        <w:rPr>
          <w:rStyle w:val="StyleBoldUnderline"/>
        </w:rPr>
        <w:t>there’s a far larger agenda</w:t>
      </w:r>
      <w:r w:rsidRPr="004D51D1">
        <w:t xml:space="preserve"> – not least </w:t>
      </w:r>
      <w:r w:rsidRPr="004D51D1">
        <w:rPr>
          <w:rStyle w:val="Emphasis"/>
        </w:rPr>
        <w:t>reducing barriers</w:t>
      </w:r>
      <w:r w:rsidRPr="004D51D1">
        <w:t xml:space="preserve"> </w:t>
      </w:r>
      <w:r w:rsidRPr="004D51D1">
        <w:rPr>
          <w:rStyle w:val="Emphasis"/>
        </w:rPr>
        <w:t>on imports</w:t>
      </w:r>
      <w:r w:rsidRPr="004D51D1">
        <w:t xml:space="preserve"> from poor countries, </w:t>
      </w:r>
      <w:r w:rsidRPr="004D51D1">
        <w:rPr>
          <w:rStyle w:val="StyleBoldUnderline"/>
        </w:rPr>
        <w:t>encouraging</w:t>
      </w:r>
      <w:r w:rsidRPr="004D51D1">
        <w:t xml:space="preserve"> Canadian </w:t>
      </w:r>
      <w:r w:rsidRPr="004D51D1">
        <w:rPr>
          <w:rStyle w:val="StyleBoldUnderline"/>
        </w:rPr>
        <w:t>companies to invest</w:t>
      </w:r>
      <w:r w:rsidRPr="004D51D1">
        <w:t xml:space="preserve"> in Africa, increasing the proportion of immigrants that the country admits each year that come from low-income countries </w:t>
      </w:r>
      <w:r w:rsidRPr="004D51D1">
        <w:rPr>
          <w:rStyle w:val="StyleBoldUnderline"/>
        </w:rPr>
        <w:t xml:space="preserve">and supporting the development of </w:t>
      </w:r>
      <w:r w:rsidRPr="004D51D1">
        <w:rPr>
          <w:rStyle w:val="Emphasis"/>
        </w:rPr>
        <w:t>new technologies</w:t>
      </w:r>
      <w:r w:rsidRPr="004D51D1">
        <w:t xml:space="preserve"> – from malaria vaccines to cheap solar cells – that </w:t>
      </w:r>
      <w:r w:rsidRPr="004D51D1">
        <w:rPr>
          <w:rStyle w:val="StyleBoldUnderline"/>
        </w:rPr>
        <w:t xml:space="preserve">could benefit poor people </w:t>
      </w:r>
      <w:r w:rsidRPr="004D51D1">
        <w:rPr>
          <w:rStyle w:val="Emphasis"/>
        </w:rPr>
        <w:t>worldwide</w:t>
      </w:r>
      <w:r w:rsidRPr="004D51D1">
        <w:t xml:space="preserve">. Together, </w:t>
      </w:r>
      <w:r w:rsidRPr="004D51D1">
        <w:rPr>
          <w:rStyle w:val="StyleBoldUnderline"/>
        </w:rPr>
        <w:t xml:space="preserve">these pro-poor policies could have a </w:t>
      </w:r>
      <w:r w:rsidRPr="004D51D1">
        <w:rPr>
          <w:rStyle w:val="Emphasis"/>
        </w:rPr>
        <w:t>huge impact</w:t>
      </w:r>
      <w:r w:rsidRPr="004D51D1">
        <w:rPr>
          <w:rStyle w:val="StyleBoldUnderline"/>
        </w:rPr>
        <w:t xml:space="preserve"> on sustaining the global fight against absolute deprivation</w:t>
      </w:r>
      <w:proofErr w:type="gramStart"/>
      <w:r w:rsidRPr="004D51D1">
        <w:t>.</w:t>
      </w:r>
      <w:r w:rsidRPr="004D51D1">
        <w:rPr>
          <w:sz w:val="12"/>
        </w:rPr>
        <w:t>¶</w:t>
      </w:r>
      <w:proofErr w:type="gramEnd"/>
      <w:r w:rsidRPr="004D51D1">
        <w:rPr>
          <w:sz w:val="12"/>
        </w:rPr>
        <w:t xml:space="preserve"> </w:t>
      </w:r>
      <w:r w:rsidRPr="004D51D1">
        <w:t xml:space="preserve">The battle against global poverty still won’t be won if we wipe out absolute deprivation by 2030. People on an income of $1.25 have far too little income to afford a good quality of life. People on four or five times that amount earn an income that would be unacceptable in the West. But it would be a start. And for all we in </w:t>
      </w:r>
      <w:r w:rsidRPr="004D51D1">
        <w:rPr>
          <w:rStyle w:val="StyleBoldUnderline"/>
        </w:rPr>
        <w:t>North America</w:t>
      </w:r>
      <w:r w:rsidRPr="004D51D1">
        <w:t xml:space="preserve"> are mired in stagnation, we </w:t>
      </w:r>
      <w:r w:rsidRPr="004D51D1">
        <w:rPr>
          <w:rStyle w:val="StyleBoldUnderline"/>
        </w:rPr>
        <w:t>should play our part making sure it happens</w:t>
      </w:r>
      <w:r w:rsidRPr="004D51D1">
        <w:t>.</w:t>
      </w:r>
    </w:p>
    <w:p w14:paraId="29C9BE2C" w14:textId="77777777" w:rsidR="002F4656" w:rsidRPr="004D51D1" w:rsidRDefault="002F4656" w:rsidP="002F4656">
      <w:pPr>
        <w:pStyle w:val="Heading4"/>
        <w:rPr>
          <w:rFonts w:cs="Times New Roman"/>
        </w:rPr>
      </w:pPr>
      <w:r w:rsidRPr="004D51D1">
        <w:rPr>
          <w:rFonts w:cs="Times New Roman"/>
        </w:rPr>
        <w:t>Quality of life is skyrocketing worldwide by all measures</w:t>
      </w:r>
    </w:p>
    <w:p w14:paraId="3B917773" w14:textId="77777777" w:rsidR="002F4656" w:rsidRPr="004D51D1" w:rsidRDefault="002F4656" w:rsidP="002F4656">
      <w:r w:rsidRPr="004D51D1">
        <w:rPr>
          <w:rStyle w:val="StyleStyleBold12pt"/>
        </w:rPr>
        <w:t>Ridley 10</w:t>
      </w:r>
      <w:r w:rsidRPr="004D51D1">
        <w:t xml:space="preserve"> – professor at Cold Spring Harbor Laboratory</w:t>
      </w:r>
    </w:p>
    <w:p w14:paraId="56A04BF8" w14:textId="19EBC039" w:rsidR="002F4656" w:rsidRPr="004D51D1" w:rsidRDefault="00183565" w:rsidP="002F4656">
      <w:r w:rsidRPr="004D51D1">
        <w:t>(</w:t>
      </w:r>
      <w:r w:rsidR="002F4656" w:rsidRPr="004D51D1">
        <w:t>Matt, The Rational Optimist, pg. 13-15</w:t>
      </w:r>
      <w:r w:rsidRPr="004D51D1">
        <w:t>)//BB</w:t>
      </w:r>
    </w:p>
    <w:p w14:paraId="5E8F5716" w14:textId="77777777" w:rsidR="002F4656" w:rsidRPr="004D51D1" w:rsidRDefault="002F4656" w:rsidP="002F4656">
      <w:pPr>
        <w:pStyle w:val="card"/>
        <w:rPr>
          <w:szCs w:val="16"/>
        </w:rPr>
      </w:pPr>
      <w:r w:rsidRPr="004D51D1">
        <w:rPr>
          <w:szCs w:val="16"/>
        </w:rPr>
        <w:t xml:space="preserve">If my fictional family is not to your taste, perhaps you prefer statistics. </w:t>
      </w:r>
      <w:r w:rsidRPr="004D51D1">
        <w:rPr>
          <w:rStyle w:val="StyleBoldUnderline"/>
        </w:rPr>
        <w:t xml:space="preserve">Since 1800, the population of the world has </w:t>
      </w:r>
      <w:r w:rsidRPr="004D51D1">
        <w:rPr>
          <w:rStyle w:val="Emphasis"/>
        </w:rPr>
        <w:t>multiplied six times</w:t>
      </w:r>
      <w:r w:rsidRPr="004D51D1">
        <w:rPr>
          <w:rStyle w:val="StyleBoldUnderline"/>
        </w:rPr>
        <w:t xml:space="preserve">, yet average life expectancy has more than doubled and real income has risen more than </w:t>
      </w:r>
      <w:r w:rsidRPr="004D51D1">
        <w:rPr>
          <w:rStyle w:val="Emphasis"/>
        </w:rPr>
        <w:t>nine times</w:t>
      </w:r>
      <w:r w:rsidRPr="004D51D1">
        <w:rPr>
          <w:rStyle w:val="StyleBoldUnderline"/>
        </w:rPr>
        <w:t xml:space="preserve">. </w:t>
      </w:r>
      <w:r w:rsidRPr="004D51D1">
        <w:rPr>
          <w:szCs w:val="16"/>
        </w:rPr>
        <w:t>Taking a shorter perspective, in 2005, compared with 1955,</w:t>
      </w:r>
      <w:r w:rsidRPr="004D51D1">
        <w:rPr>
          <w:rStyle w:val="StyleBoldUnderline"/>
        </w:rPr>
        <w:t xml:space="preserve"> the average human </w:t>
      </w:r>
      <w:r w:rsidRPr="004D51D1">
        <w:rPr>
          <w:szCs w:val="16"/>
        </w:rPr>
        <w:t>being on Planet Earth earned nearly three times as much money (corrected for inflation), ate one-third more calories of food, buried one-third as many of her children and could expect to live one-third longer. She</w:t>
      </w:r>
      <w:r w:rsidRPr="004D51D1">
        <w:rPr>
          <w:rStyle w:val="StyleBoldUnderline"/>
        </w:rPr>
        <w:t xml:space="preserve"> was less likely to die as a result of war, murder, childbirth, accidents, tornadoes, flooding, famine, whooping cough, tuberculosis, malaria, diphtheria, typhus, typhoid, measles, smallpox, scurvy or polio.</w:t>
      </w:r>
      <w:r w:rsidRPr="004D51D1">
        <w:rPr>
          <w:szCs w:val="16"/>
        </w:rPr>
        <w:t xml:space="preserve"> She was less likely, at any given age, to get cancer, heart disease or stroke. </w:t>
      </w:r>
      <w:r w:rsidRPr="004D51D1">
        <w:rPr>
          <w:rStyle w:val="StyleBoldUnderline"/>
        </w:rPr>
        <w:t>She was more likely to be literate</w:t>
      </w:r>
      <w:r w:rsidRPr="004D51D1">
        <w:rPr>
          <w:szCs w:val="16"/>
        </w:rPr>
        <w:t xml:space="preserve"> and to have finished school. She was more likely to own a telephone, a flush toilet, a refrigerator and a bicycle. All this during a half-century when the world population has more than doubled, so that </w:t>
      </w:r>
      <w:r w:rsidRPr="004D51D1">
        <w:rPr>
          <w:rStyle w:val="StyleBoldUnderline"/>
        </w:rPr>
        <w:t>far from being rationed by population pressure, the goods and services</w:t>
      </w:r>
      <w:r w:rsidRPr="004D51D1">
        <w:rPr>
          <w:szCs w:val="16"/>
        </w:rPr>
        <w:t xml:space="preserve"> available to the people of the world </w:t>
      </w:r>
      <w:r w:rsidRPr="004D51D1">
        <w:rPr>
          <w:rStyle w:val="StyleBoldUnderline"/>
        </w:rPr>
        <w:t>have expanded.</w:t>
      </w:r>
      <w:r w:rsidRPr="004D51D1">
        <w:rPr>
          <w:szCs w:val="16"/>
        </w:rPr>
        <w:t xml:space="preserve"> It is, by any standard, an astonishing human achievement. Averages conceal a lot. But even </w:t>
      </w:r>
      <w:r w:rsidRPr="004D51D1">
        <w:rPr>
          <w:rStyle w:val="StyleBoldUnderline"/>
        </w:rPr>
        <w:t xml:space="preserve">if you break down the world into bits, it is </w:t>
      </w:r>
      <w:r w:rsidRPr="004D51D1">
        <w:rPr>
          <w:rStyle w:val="Emphasis"/>
        </w:rPr>
        <w:t>hard to find any region</w:t>
      </w:r>
      <w:r w:rsidRPr="004D51D1">
        <w:rPr>
          <w:rStyle w:val="StyleBoldUnderline"/>
        </w:rPr>
        <w:t xml:space="preserve"> that was </w:t>
      </w:r>
      <w:r w:rsidRPr="004D51D1">
        <w:rPr>
          <w:rStyle w:val="Emphasis"/>
        </w:rPr>
        <w:t xml:space="preserve">worse off </w:t>
      </w:r>
      <w:r w:rsidRPr="004D51D1">
        <w:rPr>
          <w:szCs w:val="16"/>
        </w:rPr>
        <w:t xml:space="preserve">in 2005 than it was in 1955. Over that half-century, real income per head ended a little lower in only six countries (Afghanistan, Haiti, Congo, Liberia, Sierra Leone and Somalia), life expectancy in three (Russia, Swaziland and Zimbabwe), and infant survival in none. In the rest they have rocketed upward. Africa’s rate of improvement has been distressingly slow and patchy compared with the rest of the world, and many southern African countries saw life expectancy plunge in the 1990s as the AIDS epidemic took hold (before recovering in recent years). There were also moments in the half-century when you could have caught countries in episodes of dreadful deterioration of living standards or life chances – China in the 1960s, Cambodia in the 1970s, Ethiopia in the 1980s, Rwanda in the 1990s, Congo in the 2000s, North Korea throughout. Argentina had a disappointingly stagnant twentieth century. But overall, after fifty years, the outcome for the world is remarkably, astonishingly, dramatically positive. The average South Korean lives twenty-six more years and earns fifteen times as much income each year as he did in 1955 (and earns fifteen times as much as his North Korean counter part). The average Mexican lives longer now than the average Briton did in 1955. The average </w:t>
      </w:r>
      <w:proofErr w:type="spellStart"/>
      <w:r w:rsidRPr="004D51D1">
        <w:rPr>
          <w:szCs w:val="16"/>
        </w:rPr>
        <w:t>Botswanan</w:t>
      </w:r>
      <w:proofErr w:type="spellEnd"/>
      <w:r w:rsidRPr="004D51D1">
        <w:rPr>
          <w:szCs w:val="16"/>
        </w:rPr>
        <w:t xml:space="preserve"> earns more than the average Finn did in 1955. </w:t>
      </w:r>
      <w:r w:rsidRPr="004D51D1">
        <w:rPr>
          <w:rStyle w:val="StyleBoldUnderline"/>
        </w:rPr>
        <w:t>Infant mortality is lower today in Nepal than it was in Italy</w:t>
      </w:r>
      <w:r w:rsidRPr="004D51D1">
        <w:rPr>
          <w:szCs w:val="16"/>
        </w:rPr>
        <w:t xml:space="preserve"> in 1951. The proportion of Vietnamese living on less than $2 a day has dropped from 90 per cent to 30 per cent in twenty years. </w:t>
      </w:r>
      <w:r w:rsidRPr="004D51D1">
        <w:rPr>
          <w:rStyle w:val="StyleBoldUnderline"/>
        </w:rPr>
        <w:t>The rich have got richer, but the poor</w:t>
      </w:r>
      <w:r w:rsidRPr="004D51D1">
        <w:rPr>
          <w:szCs w:val="16"/>
        </w:rPr>
        <w:t xml:space="preserve"> have done even better. The poor in the developing world </w:t>
      </w:r>
      <w:r w:rsidRPr="004D51D1">
        <w:rPr>
          <w:rStyle w:val="Emphasis"/>
        </w:rPr>
        <w:t>grew their consumption twice</w:t>
      </w:r>
      <w:r w:rsidRPr="004D51D1">
        <w:rPr>
          <w:rStyle w:val="StyleBoldUnderline"/>
        </w:rPr>
        <w:t xml:space="preserve"> as </w:t>
      </w:r>
      <w:r w:rsidRPr="004D51D1">
        <w:rPr>
          <w:rStyle w:val="Emphasis"/>
        </w:rPr>
        <w:t>fast as the world as a whole</w:t>
      </w:r>
      <w:r w:rsidRPr="004D51D1">
        <w:rPr>
          <w:szCs w:val="16"/>
        </w:rPr>
        <w:t xml:space="preserve"> between 1980 and 2000. The Chinese are ten times as rich, one-third as fecund and twenty-eight years longer-lived than they were fifty years ago. Even Nigerians are twice as rich, 25 per cent less fecund and nine years longer-lived than they were in 1955. </w:t>
      </w:r>
      <w:r w:rsidRPr="004D51D1">
        <w:rPr>
          <w:rStyle w:val="StyleBoldUnderline"/>
        </w:rPr>
        <w:t xml:space="preserve">Despite a doubling of the world population, even the raw number of people living in </w:t>
      </w:r>
      <w:r w:rsidRPr="004D51D1">
        <w:rPr>
          <w:rStyle w:val="Emphasis"/>
        </w:rPr>
        <w:t>absolute poverty</w:t>
      </w:r>
      <w:r w:rsidRPr="004D51D1">
        <w:rPr>
          <w:rStyle w:val="StyleBoldUnderline"/>
        </w:rPr>
        <w:t xml:space="preserve"> (</w:t>
      </w:r>
      <w:r w:rsidRPr="004D51D1">
        <w:rPr>
          <w:szCs w:val="16"/>
        </w:rPr>
        <w:t>defined as less than a 1985 dollar a day)</w:t>
      </w:r>
      <w:r w:rsidRPr="004D51D1">
        <w:rPr>
          <w:rStyle w:val="StyleBoldUnderline"/>
        </w:rPr>
        <w:t xml:space="preserve"> </w:t>
      </w:r>
      <w:r w:rsidRPr="004D51D1">
        <w:rPr>
          <w:rStyle w:val="Emphasis"/>
        </w:rPr>
        <w:t>has fallen</w:t>
      </w:r>
      <w:r w:rsidRPr="004D51D1">
        <w:rPr>
          <w:szCs w:val="16"/>
        </w:rPr>
        <w:t xml:space="preserve"> since the 1950s. The percentage living in such absolute poverty has dropped by more than half – to less than 18 per cent. That number is, of course, still all too horribly high, but the trend is hardly a cause for despair: at the current rate of decline, it would hit zero around 2035 – though it probably won’t. The United Nations estimates that poverty was reduced more in the last fifty years than in the previous 500.  </w:t>
      </w:r>
    </w:p>
    <w:p w14:paraId="3C0CD9B5" w14:textId="77777777" w:rsidR="002F4656" w:rsidRPr="004D51D1" w:rsidRDefault="002F4656" w:rsidP="002F4656">
      <w:pPr>
        <w:pStyle w:val="Heading4"/>
        <w:rPr>
          <w:rFonts w:cs="Times New Roman"/>
        </w:rPr>
      </w:pPr>
      <w:r w:rsidRPr="004D51D1">
        <w:rPr>
          <w:rFonts w:cs="Times New Roman"/>
        </w:rPr>
        <w:t>Broader trends outweigh income inequality – tech and genius have lowered cost of living</w:t>
      </w:r>
    </w:p>
    <w:p w14:paraId="5408D21D" w14:textId="77777777" w:rsidR="002F4656" w:rsidRPr="004D51D1" w:rsidRDefault="002F4656" w:rsidP="002F4656">
      <w:pPr>
        <w:rPr>
          <w:rFonts w:cs="Times New Roman"/>
        </w:rPr>
      </w:pPr>
      <w:r w:rsidRPr="004D51D1">
        <w:rPr>
          <w:rStyle w:val="StyleStyleBold12pt"/>
        </w:rPr>
        <w:t>Kenny</w:t>
      </w:r>
      <w:r w:rsidRPr="004D51D1">
        <w:rPr>
          <w:rFonts w:cs="Times New Roman"/>
        </w:rPr>
        <w:t xml:space="preserve"> </w:t>
      </w:r>
      <w:r w:rsidRPr="004D51D1">
        <w:rPr>
          <w:rStyle w:val="StyleStyleBold12pt"/>
        </w:rPr>
        <w:t>11</w:t>
      </w:r>
      <w:r w:rsidRPr="004D51D1">
        <w:rPr>
          <w:rFonts w:cs="Times New Roman"/>
        </w:rPr>
        <w:t xml:space="preserve"> – fellow at the New America Foundation and Center for Global Development</w:t>
      </w:r>
    </w:p>
    <w:p w14:paraId="717188CF" w14:textId="4400B2E5" w:rsidR="002F4656" w:rsidRPr="004D51D1" w:rsidRDefault="00183565" w:rsidP="002F4656">
      <w:r w:rsidRPr="004D51D1">
        <w:t>(</w:t>
      </w:r>
      <w:r w:rsidR="002F4656" w:rsidRPr="004D51D1">
        <w:t>Charles, also a senior economist at the World Bank, Getting Better, pg. 10-11</w:t>
      </w:r>
      <w:r w:rsidRPr="004D51D1">
        <w:t>)//BB</w:t>
      </w:r>
    </w:p>
    <w:p w14:paraId="2B9A6B15" w14:textId="77777777" w:rsidR="002F4656" w:rsidRPr="004D51D1" w:rsidRDefault="002F4656" w:rsidP="002F4656">
      <w:pPr>
        <w:pStyle w:val="card"/>
        <w:rPr>
          <w:szCs w:val="16"/>
        </w:rPr>
      </w:pPr>
      <w:r w:rsidRPr="004D51D1">
        <w:rPr>
          <w:rStyle w:val="StyleBoldUnderline"/>
        </w:rPr>
        <w:t xml:space="preserve">How can we reconcile the evidence of income stagnation </w:t>
      </w:r>
      <w:r w:rsidRPr="004D51D1">
        <w:rPr>
          <w:szCs w:val="16"/>
        </w:rPr>
        <w:t>in many of the world’s poorest countries</w:t>
      </w:r>
      <w:r w:rsidRPr="004D51D1">
        <w:rPr>
          <w:rStyle w:val="StyleBoldUnderline"/>
        </w:rPr>
        <w:t xml:space="preserve"> with evidence of dramatic advances in quality of life</w:t>
      </w:r>
      <w:r w:rsidRPr="004D51D1">
        <w:rPr>
          <w:szCs w:val="16"/>
        </w:rPr>
        <w:t xml:space="preserve"> even for people stuck in those stagnant economies? And what accounts for the comparatively weak link between </w:t>
      </w:r>
      <w:proofErr w:type="gramStart"/>
      <w:r w:rsidRPr="004D51D1">
        <w:rPr>
          <w:szCs w:val="16"/>
        </w:rPr>
        <w:t>growth</w:t>
      </w:r>
      <w:proofErr w:type="gramEnd"/>
      <w:r w:rsidRPr="004D51D1">
        <w:rPr>
          <w:szCs w:val="16"/>
        </w:rPr>
        <w:t xml:space="preserve"> in GDP per capita and rates of improvement in quality of life? The short answer is that </w:t>
      </w:r>
      <w:r w:rsidRPr="004D51D1">
        <w:rPr>
          <w:rStyle w:val="StyleBoldUnderline"/>
        </w:rPr>
        <w:t xml:space="preserve">the biggest success of development has not been making people richer but, rather, has been making </w:t>
      </w:r>
      <w:r w:rsidRPr="004D51D1">
        <w:rPr>
          <w:szCs w:val="16"/>
        </w:rPr>
        <w:t>the things that really matter—things like</w:t>
      </w:r>
      <w:r w:rsidRPr="004D51D1">
        <w:rPr>
          <w:rStyle w:val="StyleBoldUnderline"/>
        </w:rPr>
        <w:t xml:space="preserve"> </w:t>
      </w:r>
      <w:r w:rsidRPr="004D51D1">
        <w:rPr>
          <w:szCs w:val="16"/>
        </w:rPr>
        <w:t>health and education—cheaper and more widely available. It is the invention and spread of</w:t>
      </w:r>
      <w:r w:rsidRPr="004D51D1">
        <w:rPr>
          <w:rStyle w:val="StyleBoldUnderline"/>
        </w:rPr>
        <w:t xml:space="preserve"> </w:t>
      </w:r>
      <w:r w:rsidRPr="004D51D1">
        <w:rPr>
          <w:rStyle w:val="Emphasis"/>
        </w:rPr>
        <w:t>tech</w:t>
      </w:r>
      <w:r w:rsidRPr="004D51D1">
        <w:rPr>
          <w:rStyle w:val="StyleBoldUnderline"/>
        </w:rPr>
        <w:t xml:space="preserve">nology and </w:t>
      </w:r>
      <w:r w:rsidRPr="004D51D1">
        <w:rPr>
          <w:rStyle w:val="Emphasis"/>
        </w:rPr>
        <w:t>ideas</w:t>
      </w:r>
      <w:r w:rsidRPr="004D51D1">
        <w:rPr>
          <w:rStyle w:val="StyleBoldUnderline"/>
        </w:rPr>
        <w:t xml:space="preserve"> that have, literally, reduced the cost of living</w:t>
      </w:r>
      <w:r w:rsidRPr="004D51D1">
        <w:rPr>
          <w:szCs w:val="16"/>
        </w:rPr>
        <w:t xml:space="preserve">. A considerable majority of people worldwide have benefited more in terms of quality of life from technological change and the spread of ideas than they have from income growth. </w:t>
      </w:r>
      <w:r w:rsidRPr="004D51D1">
        <w:rPr>
          <w:rStyle w:val="StyleBoldUnderline"/>
        </w:rPr>
        <w:t xml:space="preserve">Even people today who remain as poor as their parents, grandparents, and ancestors back through time have seen quality-of-life </w:t>
      </w:r>
      <w:r w:rsidRPr="004D51D1">
        <w:rPr>
          <w:rStyle w:val="Emphasis"/>
        </w:rPr>
        <w:t>improvements</w:t>
      </w:r>
      <w:r w:rsidRPr="004D51D1">
        <w:rPr>
          <w:rStyle w:val="StyleBoldUnderline"/>
        </w:rPr>
        <w:t xml:space="preserve"> that </w:t>
      </w:r>
      <w:r w:rsidRPr="004D51D1">
        <w:rPr>
          <w:szCs w:val="16"/>
        </w:rPr>
        <w:t>would astound their grandparents and, in many cases, would have been beyond the reach of their ancestors, however rich they might have been. For example, probably</w:t>
      </w:r>
      <w:r w:rsidRPr="004D51D1">
        <w:rPr>
          <w:rStyle w:val="StyleBoldUnderline"/>
        </w:rPr>
        <w:t xml:space="preserve"> no country in the world saw much more than 90 percent of children survive their first year of life in 1900. It did not matter how rich the parents; </w:t>
      </w:r>
      <w:r w:rsidRPr="004D51D1">
        <w:rPr>
          <w:szCs w:val="16"/>
        </w:rPr>
        <w:t>the state of health technology placed a significant upper limit on an infant’s chance of survival.</w:t>
      </w:r>
      <w:r w:rsidRPr="004D51D1">
        <w:rPr>
          <w:rStyle w:val="StyleBoldUnderline"/>
        </w:rPr>
        <w:t xml:space="preserve"> The </w:t>
      </w:r>
      <w:r w:rsidRPr="004D51D1">
        <w:rPr>
          <w:rStyle w:val="StyleBoldUnderline"/>
          <w:rFonts w:eastAsiaTheme="majorEastAsia"/>
        </w:rPr>
        <w:t>U</w:t>
      </w:r>
      <w:r w:rsidRPr="004D51D1">
        <w:rPr>
          <w:rStyle w:val="StyleBoldUnderline"/>
        </w:rPr>
        <w:t xml:space="preserve">nited </w:t>
      </w:r>
      <w:r w:rsidRPr="004D51D1">
        <w:rPr>
          <w:rStyle w:val="StyleBoldUnderline"/>
          <w:rFonts w:eastAsiaTheme="majorEastAsia"/>
        </w:rPr>
        <w:t>S</w:t>
      </w:r>
      <w:r w:rsidRPr="004D51D1">
        <w:rPr>
          <w:rStyle w:val="StyleBoldUnderline"/>
        </w:rPr>
        <w:t>tates saw an infant mortality rate of nearly 15 percent, despite an average income that was one of the highest in the world</w:t>
      </w:r>
      <w:r w:rsidRPr="004D51D1">
        <w:rPr>
          <w:szCs w:val="16"/>
        </w:rPr>
        <w:t xml:space="preserve"> at the time—a little above $4,000 measured in today’s dollars. In this first decade of the twenty-first century, the country with the highest recorded infant mortality in the world is Sierra Leone, whose mortality rate is only 2 percent higher than the rate in the United States a century earlier—17 percent. Yet income per person in Sierra Leone has dipped as low as $404 in the recent past, or one-tenth the level of the United States a century ago. Countries as poor and wretched as Haiti, Burma, and the Congo have infant mortality rates today that are lower than those that any country in the world achieved in 1900.  </w:t>
      </w:r>
    </w:p>
    <w:p w14:paraId="5E0ABE19" w14:textId="77777777" w:rsidR="002F4656" w:rsidRPr="004D51D1" w:rsidRDefault="002F4656" w:rsidP="002F4656">
      <w:pPr>
        <w:pStyle w:val="Heading4"/>
        <w:rPr>
          <w:rFonts w:cs="Times New Roman"/>
        </w:rPr>
      </w:pPr>
      <w:r w:rsidRPr="004D51D1">
        <w:rPr>
          <w:rFonts w:cs="Times New Roman"/>
        </w:rPr>
        <w:t>Life expectancy increasing</w:t>
      </w:r>
    </w:p>
    <w:p w14:paraId="5D2BAB22" w14:textId="77777777" w:rsidR="002F4656" w:rsidRPr="004D51D1" w:rsidRDefault="002F4656" w:rsidP="002F4656">
      <w:pPr>
        <w:rPr>
          <w:rStyle w:val="StyleStyleBold12pt"/>
          <w:rFonts w:cs="Times New Roman"/>
        </w:rPr>
      </w:pPr>
      <w:r w:rsidRPr="004D51D1">
        <w:rPr>
          <w:rStyle w:val="StyleStyleBold12pt"/>
          <w:rFonts w:cs="Times New Roman"/>
        </w:rPr>
        <w:t xml:space="preserve">Richards 9 </w:t>
      </w:r>
      <w:r w:rsidRPr="004D51D1">
        <w:rPr>
          <w:rFonts w:cs="Times New Roman"/>
        </w:rPr>
        <w:t>– PhD in Philosophy @ Princeton</w:t>
      </w:r>
    </w:p>
    <w:p w14:paraId="6F512053" w14:textId="77777777" w:rsidR="002F4656" w:rsidRPr="004D51D1" w:rsidRDefault="002F4656" w:rsidP="002F4656">
      <w:pPr>
        <w:rPr>
          <w:rFonts w:cs="Times New Roman"/>
        </w:rPr>
      </w:pPr>
      <w:r w:rsidRPr="004D51D1">
        <w:rPr>
          <w:rFonts w:cs="Times New Roman"/>
        </w:rPr>
        <w:t>(Jay Richards, PhD with honors in Philosophy and Theology from Princeton, “Money, Greed, and God: Why Capitalism Is the Solution and Not the Problem,” pg. 200)//BB</w:t>
      </w:r>
    </w:p>
    <w:p w14:paraId="1651FC5A" w14:textId="77777777" w:rsidR="002F4656" w:rsidRPr="004D51D1" w:rsidRDefault="002F4656" w:rsidP="002F4656">
      <w:pPr>
        <w:pStyle w:val="card"/>
      </w:pPr>
      <w:r w:rsidRPr="004D51D1">
        <w:rPr>
          <w:rStyle w:val="StyleBoldUnderline"/>
        </w:rPr>
        <w:t>Long-term trends in life expectancy—surely an important indicator of environmental health—are good, not bad. Those trends are the result of human innovations made possible by</w:t>
      </w:r>
      <w:r w:rsidRPr="004D51D1">
        <w:t xml:space="preserve"> societies that enjoy </w:t>
      </w:r>
      <w:r w:rsidRPr="004D51D1">
        <w:rPr>
          <w:rStyle w:val="Emphasis"/>
        </w:rPr>
        <w:t>political and economic freedom</w:t>
      </w:r>
      <w:r w:rsidRPr="004D51D1">
        <w:rPr>
          <w:rStyle w:val="StyleBoldUnderline"/>
        </w:rPr>
        <w:t xml:space="preserve">. Life expectancy has gone up worldwide in the last fifty years, even in poor countries. </w:t>
      </w:r>
      <w:r w:rsidRPr="004D51D1">
        <w:t xml:space="preserve">The trends go down only in countries with widespread war and extremely corrupt and despotic governments.29 </w:t>
      </w:r>
      <w:proofErr w:type="gramStart"/>
      <w:r w:rsidRPr="004D51D1">
        <w:t>Before</w:t>
      </w:r>
      <w:proofErr w:type="gramEnd"/>
      <w:r w:rsidRPr="004D51D1">
        <w:t xml:space="preserve"> listing its litany of traditional complaints, </w:t>
      </w:r>
      <w:r w:rsidRPr="004D51D1">
        <w:rPr>
          <w:rStyle w:val="StyleBoldUnderline"/>
        </w:rPr>
        <w:t>even the United Nations admitted as much</w:t>
      </w:r>
      <w:r w:rsidRPr="004D51D1">
        <w:t>. Its unreported 2007 document titled “State of the Future” began: “</w:t>
      </w:r>
      <w:r w:rsidRPr="004D51D1">
        <w:rPr>
          <w:rStyle w:val="StyleBoldUnderline"/>
        </w:rPr>
        <w:t xml:space="preserve">People around the world are becoming </w:t>
      </w:r>
      <w:r w:rsidRPr="004D51D1">
        <w:rPr>
          <w:rStyle w:val="Emphasis"/>
        </w:rPr>
        <w:t>healthier</w:t>
      </w:r>
      <w:r w:rsidRPr="004D51D1">
        <w:rPr>
          <w:rStyle w:val="StyleBoldUnderline"/>
        </w:rPr>
        <w:t xml:space="preserve">, </w:t>
      </w:r>
      <w:r w:rsidRPr="004D51D1">
        <w:rPr>
          <w:rStyle w:val="Emphasis"/>
        </w:rPr>
        <w:t>wealthier</w:t>
      </w:r>
      <w:r w:rsidRPr="004D51D1">
        <w:rPr>
          <w:rStyle w:val="StyleBoldUnderline"/>
        </w:rPr>
        <w:t xml:space="preserve">, </w:t>
      </w:r>
      <w:r w:rsidRPr="004D51D1">
        <w:rPr>
          <w:rStyle w:val="Emphasis"/>
        </w:rPr>
        <w:t>better educated</w:t>
      </w:r>
      <w:r w:rsidRPr="004D51D1">
        <w:rPr>
          <w:rStyle w:val="StyleBoldUnderline"/>
        </w:rPr>
        <w:t xml:space="preserve">, more </w:t>
      </w:r>
      <w:r w:rsidRPr="004D51D1">
        <w:rPr>
          <w:rStyle w:val="Emphasis"/>
        </w:rPr>
        <w:t>peaceful</w:t>
      </w:r>
      <w:r w:rsidRPr="004D51D1">
        <w:rPr>
          <w:rStyle w:val="StyleBoldUnderline"/>
        </w:rPr>
        <w:t xml:space="preserve">, more </w:t>
      </w:r>
      <w:r w:rsidRPr="004D51D1">
        <w:rPr>
          <w:rStyle w:val="Emphasis"/>
        </w:rPr>
        <w:t>connected</w:t>
      </w:r>
      <w:r w:rsidRPr="004D51D1">
        <w:rPr>
          <w:rStyle w:val="StyleBoldUnderline"/>
        </w:rPr>
        <w:t xml:space="preserve">, and they are </w:t>
      </w:r>
      <w:r w:rsidRPr="004D51D1">
        <w:rPr>
          <w:rStyle w:val="Emphasis"/>
        </w:rPr>
        <w:t>living longer</w:t>
      </w:r>
      <w:r w:rsidRPr="004D51D1">
        <w:t xml:space="preserve">.”30 The document even goes so far as to admit that </w:t>
      </w:r>
      <w:r w:rsidRPr="004D51D1">
        <w:rPr>
          <w:rStyle w:val="StyleBoldUnderline"/>
        </w:rPr>
        <w:t xml:space="preserve">these improvements are the </w:t>
      </w:r>
      <w:r w:rsidRPr="004D51D1">
        <w:rPr>
          <w:rStyle w:val="Emphasis"/>
        </w:rPr>
        <w:t>fruit of free trade and technology</w:t>
      </w:r>
      <w:r w:rsidRPr="004D51D1">
        <w:t>.</w:t>
      </w:r>
    </w:p>
    <w:p w14:paraId="624AC742" w14:textId="77777777" w:rsidR="002F4656" w:rsidRPr="004D51D1" w:rsidRDefault="002F4656" w:rsidP="002F4656">
      <w:pPr>
        <w:pStyle w:val="Heading4"/>
        <w:rPr>
          <w:rFonts w:cs="Times New Roman"/>
        </w:rPr>
      </w:pPr>
      <w:r w:rsidRPr="004D51D1">
        <w:rPr>
          <w:rFonts w:cs="Times New Roman"/>
        </w:rPr>
        <w:t>We control uniqueness – global calamities on the decline now</w:t>
      </w:r>
    </w:p>
    <w:p w14:paraId="69CB2284" w14:textId="77777777" w:rsidR="002F4656" w:rsidRPr="004D51D1" w:rsidRDefault="002F4656" w:rsidP="002F4656">
      <w:pPr>
        <w:rPr>
          <w:rFonts w:cs="Times New Roman"/>
        </w:rPr>
      </w:pPr>
      <w:proofErr w:type="spellStart"/>
      <w:r w:rsidRPr="004D51D1">
        <w:rPr>
          <w:rStyle w:val="StyleStyleBold12pt"/>
          <w:rFonts w:cs="Times New Roman"/>
        </w:rPr>
        <w:t>Fettweis</w:t>
      </w:r>
      <w:proofErr w:type="spellEnd"/>
      <w:r w:rsidRPr="004D51D1">
        <w:rPr>
          <w:rStyle w:val="StyleStyleBold12pt"/>
          <w:rFonts w:cs="Times New Roman"/>
        </w:rPr>
        <w:t xml:space="preserve"> 11 </w:t>
      </w:r>
      <w:r w:rsidRPr="004D51D1">
        <w:rPr>
          <w:rFonts w:cs="Times New Roman"/>
        </w:rPr>
        <w:t>– Professor of Political Science @ Tulane</w:t>
      </w:r>
    </w:p>
    <w:p w14:paraId="30F7FF3D" w14:textId="77777777" w:rsidR="002F4656" w:rsidRPr="004D51D1" w:rsidRDefault="002F4656" w:rsidP="002F4656">
      <w:pPr>
        <w:rPr>
          <w:rFonts w:cs="Times New Roman"/>
        </w:rPr>
      </w:pPr>
      <w:r w:rsidRPr="004D51D1">
        <w:rPr>
          <w:rFonts w:cs="Times New Roman"/>
        </w:rPr>
        <w:t>(Christopher, Professor of Political Science @ Tulane, Dangerous Times</w:t>
      </w:r>
      <w:proofErr w:type="gramStart"/>
      <w:r w:rsidRPr="004D51D1">
        <w:rPr>
          <w:rFonts w:cs="Times New Roman"/>
        </w:rPr>
        <w:t>?:</w:t>
      </w:r>
      <w:proofErr w:type="gramEnd"/>
      <w:r w:rsidRPr="004D51D1">
        <w:rPr>
          <w:rFonts w:cs="Times New Roman"/>
        </w:rPr>
        <w:t xml:space="preserve"> The International Politics of Great Power Peace, pg. 85-86)//BB</w:t>
      </w:r>
    </w:p>
    <w:p w14:paraId="19EE07E8" w14:textId="018A253C" w:rsidR="00C541F0" w:rsidRPr="004D51D1" w:rsidRDefault="002F4656" w:rsidP="002F4656">
      <w:pPr>
        <w:pStyle w:val="card"/>
      </w:pPr>
      <w:r w:rsidRPr="004D51D1">
        <w:t xml:space="preserve">The evidence supports the latter. </w:t>
      </w:r>
      <w:r w:rsidRPr="004D51D1">
        <w:rPr>
          <w:rStyle w:val="StyleBoldUnderline"/>
        </w:rPr>
        <w:t>Major wars tend to be</w:t>
      </w:r>
      <w:r w:rsidRPr="004D51D1">
        <w:t xml:space="preserve"> rather </w:t>
      </w:r>
      <w:r w:rsidRPr="004D51D1">
        <w:rPr>
          <w:rStyle w:val="StyleBoldUnderline"/>
        </w:rPr>
        <w:t>memorable, so there is little need to demonstrate that there has been no such conflict since the end of the Cold War</w:t>
      </w:r>
      <w:r w:rsidRPr="004D51D1">
        <w:t xml:space="preserve">. But </w:t>
      </w:r>
      <w:r w:rsidRPr="004D51D1">
        <w:rPr>
          <w:rStyle w:val="StyleBoldUnderline"/>
        </w:rPr>
        <w:t>the data seem to support the 'trickle-down" theory of stability as well.</w:t>
      </w:r>
      <w:r w:rsidRPr="004D51D1">
        <w:t xml:space="preserve"> Empirical analyses of warfare have consistently shown that </w:t>
      </w:r>
      <w:r w:rsidRPr="004D51D1">
        <w:rPr>
          <w:rStyle w:val="StyleBoldUnderline"/>
        </w:rPr>
        <w:t>the number of all types of wars-interstate, civil, ethnic, revolutionary, and so forth-declined</w:t>
      </w:r>
      <w:r w:rsidRPr="004D51D1">
        <w:t xml:space="preserve"> throughout the 1990s and into the new century, after a brief surge of postcolonial conflicts in the first few years of that decade.' Overall levels of conflict tell only part of the story, however. </w:t>
      </w:r>
      <w:r w:rsidRPr="004D51D1">
        <w:rPr>
          <w:rStyle w:val="StyleBoldUnderline"/>
        </w:rPr>
        <w:t>Many other aspects of international behavior</w:t>
      </w:r>
      <w:r w:rsidRPr="004D51D1">
        <w:t xml:space="preserve">, including some that might he considered secondary effects of warfare, </w:t>
      </w:r>
      <w:r w:rsidRPr="004D51D1">
        <w:rPr>
          <w:rStyle w:val="StyleBoldUnderline"/>
        </w:rPr>
        <w:t>are on the decline as well</w:t>
      </w:r>
      <w:r w:rsidRPr="004D51D1">
        <w:t xml:space="preserve">. Some of the more important, if perhaps underreported, aggregate global trends include the following: • </w:t>
      </w:r>
      <w:r w:rsidRPr="004D51D1">
        <w:rPr>
          <w:rStyle w:val="StyleBoldUnderline"/>
        </w:rPr>
        <w:t xml:space="preserve">Ethnic conflict. </w:t>
      </w:r>
      <w:proofErr w:type="spellStart"/>
      <w:r w:rsidRPr="004D51D1">
        <w:rPr>
          <w:rStyle w:val="StyleBoldUnderline"/>
        </w:rPr>
        <w:t>Ethnonational</w:t>
      </w:r>
      <w:proofErr w:type="spellEnd"/>
      <w:r w:rsidRPr="004D51D1">
        <w:rPr>
          <w:rStyle w:val="StyleBoldUnderline"/>
        </w:rPr>
        <w:t xml:space="preserve"> wars for independence have declined to their lowest level</w:t>
      </w:r>
      <w:r w:rsidRPr="004D51D1">
        <w:t xml:space="preserve"> since 1960, the first year for which we have data.' • Repression and </w:t>
      </w:r>
      <w:proofErr w:type="spellStart"/>
      <w:r w:rsidRPr="004D51D1">
        <w:t>poh</w:t>
      </w:r>
      <w:proofErr w:type="spellEnd"/>
      <w:r w:rsidRPr="004D51D1">
        <w:t xml:space="preserve"> </w:t>
      </w:r>
      <w:proofErr w:type="spellStart"/>
      <w:r w:rsidRPr="004D51D1">
        <w:t>twa</w:t>
      </w:r>
      <w:proofErr w:type="spellEnd"/>
      <w:r w:rsidRPr="004D51D1">
        <w:t xml:space="preserve">! </w:t>
      </w:r>
      <w:proofErr w:type="gramStart"/>
      <w:r w:rsidRPr="004D51D1">
        <w:t>discrimination</w:t>
      </w:r>
      <w:proofErr w:type="gramEnd"/>
      <w:r w:rsidRPr="004D51D1">
        <w:t xml:space="preserve"> against ethnic minorities. The Minorities at Risk project at the University of Maryland has tracked a decline in the number of minority groups around the world that experience discrimination at the hands of states, from seventy-five in 1991 to forty-one in 2003.1 • </w:t>
      </w:r>
      <w:r w:rsidRPr="004D51D1">
        <w:rPr>
          <w:rStyle w:val="StyleBoldUnderline"/>
        </w:rPr>
        <w:t>War termination versus outbreak. War termination settlements have proven to be more stable over time, and the number of new conflicts is lower than ever before.' • Magnitude of conflic</w:t>
      </w:r>
      <w:r w:rsidRPr="004D51D1">
        <w:t xml:space="preserve">t/battle deaths. </w:t>
      </w:r>
      <w:r w:rsidRPr="004D51D1">
        <w:rPr>
          <w:rStyle w:val="StyleBoldUnderline"/>
        </w:rPr>
        <w:t>The average number of battle deaths per conflict per year has been steadily declining</w:t>
      </w:r>
      <w:r w:rsidRPr="004D51D1">
        <w:t xml:space="preserve">."' The risk for the average person of dying in battle has been plummeting since World War IT-and rather drastically so since the end of the Cold War.' • </w:t>
      </w:r>
      <w:r w:rsidRPr="004D51D1">
        <w:rPr>
          <w:rStyle w:val="StyleBoldUnderline"/>
        </w:rPr>
        <w:t>Genocide</w:t>
      </w:r>
      <w:r w:rsidRPr="004D51D1">
        <w:t>. Since war is usually a necessary condition for genocide</w:t>
      </w:r>
      <w:proofErr w:type="gramStart"/>
      <w:r w:rsidRPr="004D51D1">
        <w:t>,-</w:t>
      </w:r>
      <w:proofErr w:type="gramEnd"/>
      <w:r w:rsidRPr="004D51D1">
        <w:t xml:space="preserve">9 perhaps it should be unsurprising that </w:t>
      </w:r>
      <w:r w:rsidRPr="004D51D1">
        <w:rPr>
          <w:rStyle w:val="StyleBoldUnderline"/>
        </w:rPr>
        <w:t xml:space="preserve">the incidence of genocide and other mass slaughters </w:t>
      </w:r>
      <w:r w:rsidRPr="004D51D1">
        <w:rPr>
          <w:rStyle w:val="Emphasis"/>
        </w:rPr>
        <w:t>declined by 90 percent</w:t>
      </w:r>
      <w:r w:rsidRPr="004D51D1">
        <w:t xml:space="preserve"> between 1989 and 2005, memorable tragedies notwithstanding.' • </w:t>
      </w:r>
      <w:r w:rsidRPr="004D51D1">
        <w:rPr>
          <w:rStyle w:val="StyleBoldUnderline"/>
        </w:rPr>
        <w:t>Coups</w:t>
      </w:r>
      <w:r w:rsidRPr="004D51D1">
        <w:t xml:space="preserve">. </w:t>
      </w:r>
      <w:r w:rsidRPr="004D51D1">
        <w:rPr>
          <w:rStyle w:val="StyleBoldUnderline"/>
        </w:rPr>
        <w:t xml:space="preserve">Armed overthrow of government is becoming </w:t>
      </w:r>
      <w:r w:rsidRPr="004D51D1">
        <w:rPr>
          <w:rStyle w:val="Emphasis"/>
        </w:rPr>
        <w:t>increasingly rare</w:t>
      </w:r>
      <w:r w:rsidRPr="004D51D1">
        <w:t xml:space="preserve">, even as the number of national governments is expanding along with the number of states-"' Would-he coup plotters no longer garner the kind of automatic outside support that they could have expected during the Cold Ware or at virtually any time of great power tension. </w:t>
      </w:r>
      <w:proofErr w:type="gramStart"/>
      <w:r w:rsidRPr="004D51D1">
        <w:t>Third party intervention.</w:t>
      </w:r>
      <w:proofErr w:type="gramEnd"/>
      <w:r w:rsidRPr="004D51D1">
        <w:t xml:space="preserve"> Those conflicts that do persist have less support from outside actors, just as the constructivists expected. When the great powers have intervened in local conflicts, it has usually been in the attempt to bring a conflict to an end or, in the case of Iraq's invasion of Kuwait, to punish aggression." • </w:t>
      </w:r>
      <w:r w:rsidRPr="004D51D1">
        <w:rPr>
          <w:rStyle w:val="Emphasis"/>
        </w:rPr>
        <w:t>Human rights abuses</w:t>
      </w:r>
      <w:r w:rsidRPr="004D51D1">
        <w:rPr>
          <w:rStyle w:val="StyleBoldUnderline"/>
        </w:rPr>
        <w:t xml:space="preserve">, Though not completely gone, the number of large-scale abuses of human rights is also </w:t>
      </w:r>
      <w:r w:rsidRPr="004D51D1">
        <w:rPr>
          <w:rStyle w:val="Emphasis"/>
        </w:rPr>
        <w:t>declining</w:t>
      </w:r>
      <w:r w:rsidRPr="004D51D1">
        <w:t xml:space="preserve">. Overall, there has been a clear, if uneven, decrease in what the Human Security Centre calls "one-sided violence against civilians" since 1989.1 • Global military spending. </w:t>
      </w:r>
      <w:r w:rsidRPr="004D51D1">
        <w:rPr>
          <w:rStyle w:val="StyleBoldUnderline"/>
        </w:rPr>
        <w:t>World military spending declined</w:t>
      </w:r>
      <w:r w:rsidRPr="004D51D1">
        <w:t xml:space="preserve"> by one third in the first decade after the fall of the Berlin Wall</w:t>
      </w:r>
      <w:proofErr w:type="gramStart"/>
      <w:r w:rsidRPr="004D51D1">
        <w:t>.`</w:t>
      </w:r>
      <w:proofErr w:type="gramEnd"/>
      <w:r w:rsidRPr="004D51D1">
        <w:t xml:space="preserve"> Today that spending is less than 2.5 percent of global </w:t>
      </w:r>
      <w:proofErr w:type="spellStart"/>
      <w:r w:rsidRPr="004D51D1">
        <w:t>CliP</w:t>
      </w:r>
      <w:proofErr w:type="spellEnd"/>
      <w:r w:rsidRPr="004D51D1">
        <w:t xml:space="preserve">; which is about </w:t>
      </w:r>
      <w:proofErr w:type="spellStart"/>
      <w:r w:rsidRPr="004D51D1">
        <w:t>twothirds</w:t>
      </w:r>
      <w:proofErr w:type="spellEnd"/>
      <w:r w:rsidRPr="004D51D1">
        <w:t xml:space="preserve"> of what it was during the Cold War. • </w:t>
      </w:r>
      <w:r w:rsidRPr="004D51D1">
        <w:rPr>
          <w:rStyle w:val="StyleBoldUnderline"/>
        </w:rPr>
        <w:t>Terrorist attacks</w:t>
      </w:r>
      <w:r w:rsidRPr="004D51D1">
        <w:t xml:space="preserve">. In perhaps the most counterintuitive trend, </w:t>
      </w:r>
      <w:r w:rsidRPr="004D51D1">
        <w:rPr>
          <w:rStyle w:val="StyleBoldUnderline"/>
        </w:rPr>
        <w:t xml:space="preserve">the number of worldwide terrorist incidents is far smaller than it was during the Cold War. </w:t>
      </w:r>
      <w:proofErr w:type="gramStart"/>
      <w:r w:rsidRPr="004D51D1">
        <w:rPr>
          <w:rStyle w:val="StyleBoldUnderline"/>
        </w:rPr>
        <w:t>if</w:t>
      </w:r>
      <w:proofErr w:type="gramEnd"/>
      <w:r w:rsidRPr="004D51D1">
        <w:rPr>
          <w:rStyle w:val="StyleBoldUnderline"/>
        </w:rPr>
        <w:t xml:space="preserve"> Iraq and South Asia were to he removed from the data, a clear, steady downward trend would become apparent.</w:t>
      </w:r>
      <w:r w:rsidRPr="004D51D1">
        <w:t xml:space="preserve"> There were 300 terrorist incidents worldwide in 1991, for instance, and 58 in 2005:' International conflict and crises have steadily declined in number and intensity since the end of the Cold Var. By virtually all measures, </w:t>
      </w:r>
      <w:r w:rsidRPr="004D51D1">
        <w:rPr>
          <w:rStyle w:val="StyleBoldUnderline"/>
        </w:rPr>
        <w:t xml:space="preserve">the world is a far more peaceful place than it has been at </w:t>
      </w:r>
      <w:r w:rsidRPr="004D51D1">
        <w:rPr>
          <w:rStyle w:val="Emphasis"/>
        </w:rPr>
        <w:t>any time in recorded history</w:t>
      </w:r>
      <w:r w:rsidRPr="004D51D1">
        <w:rPr>
          <w:rStyle w:val="StyleBoldUnderline"/>
        </w:rPr>
        <w:t>. Taken together, these trends seem to suggest that the rules by which international politics are run may indeed he changing</w:t>
      </w:r>
      <w:r w:rsidRPr="004D51D1">
        <w:t>.</w:t>
      </w:r>
    </w:p>
    <w:p w14:paraId="7647C4A6" w14:textId="65A59F59" w:rsidR="00103208" w:rsidRPr="004D51D1" w:rsidRDefault="00584E92" w:rsidP="001A0FBC">
      <w:pPr>
        <w:pStyle w:val="Heading3"/>
        <w:rPr>
          <w:rFonts w:cs="Times New Roman"/>
        </w:rPr>
      </w:pPr>
      <w:r w:rsidRPr="004D51D1">
        <w:rPr>
          <w:rFonts w:cs="Times New Roman"/>
        </w:rPr>
        <w:t>Epistemology</w:t>
      </w:r>
    </w:p>
    <w:p w14:paraId="4E1BF0E1" w14:textId="7ACEBC38" w:rsidR="00584E92" w:rsidRPr="004D51D1" w:rsidRDefault="00584E92" w:rsidP="00584E92">
      <w:pPr>
        <w:pStyle w:val="Heading4"/>
        <w:rPr>
          <w:rFonts w:cs="Times New Roman"/>
        </w:rPr>
      </w:pPr>
      <w:r w:rsidRPr="004D51D1">
        <w:rPr>
          <w:rFonts w:cs="Times New Roman"/>
        </w:rPr>
        <w:t xml:space="preserve">Prefer our evidence – theirs ignores STATISTICALLY SIGNIFICANT data </w:t>
      </w:r>
      <w:r w:rsidR="00C15655" w:rsidRPr="004D51D1">
        <w:rPr>
          <w:rFonts w:cs="Times New Roman"/>
        </w:rPr>
        <w:t>proving neoliberalism solves poverty</w:t>
      </w:r>
    </w:p>
    <w:p w14:paraId="20F4D18A" w14:textId="77777777" w:rsidR="00584E92" w:rsidRPr="004D51D1" w:rsidRDefault="00584E92" w:rsidP="00584E92">
      <w:pPr>
        <w:rPr>
          <w:rFonts w:cs="Times New Roman"/>
        </w:rPr>
      </w:pPr>
      <w:proofErr w:type="spellStart"/>
      <w:r w:rsidRPr="004D51D1">
        <w:rPr>
          <w:rStyle w:val="StyleStyleBold12pt"/>
          <w:rFonts w:cs="Times New Roman"/>
        </w:rPr>
        <w:t>Mishkin</w:t>
      </w:r>
      <w:proofErr w:type="spellEnd"/>
      <w:r w:rsidRPr="004D51D1">
        <w:rPr>
          <w:rStyle w:val="StyleStyleBold12pt"/>
          <w:rFonts w:cs="Times New Roman"/>
        </w:rPr>
        <w:t xml:space="preserve"> 6</w:t>
      </w:r>
      <w:r w:rsidRPr="004D51D1">
        <w:rPr>
          <w:rFonts w:cs="Times New Roman"/>
        </w:rPr>
        <w:t xml:space="preserve"> – PhD in Economics, Professor of Economics @ Columbia</w:t>
      </w:r>
    </w:p>
    <w:p w14:paraId="6B1760E4" w14:textId="77777777" w:rsidR="00584E92" w:rsidRPr="004D51D1" w:rsidRDefault="00584E92" w:rsidP="00584E92">
      <w:pPr>
        <w:rPr>
          <w:rFonts w:cs="Times New Roman"/>
        </w:rPr>
      </w:pPr>
      <w:r w:rsidRPr="004D51D1">
        <w:rPr>
          <w:rFonts w:cs="Times New Roman"/>
        </w:rPr>
        <w:t xml:space="preserve">(Frederic, “The Next Great Globalization: How Disadvantaged Nations Can Harness Their Financial Systems to Get Rich,” </w:t>
      </w:r>
      <w:proofErr w:type="spellStart"/>
      <w:r w:rsidRPr="004D51D1">
        <w:rPr>
          <w:rFonts w:cs="Times New Roman"/>
        </w:rPr>
        <w:t>Ch</w:t>
      </w:r>
      <w:proofErr w:type="spellEnd"/>
      <w:r w:rsidRPr="004D51D1">
        <w:rPr>
          <w:rFonts w:cs="Times New Roman"/>
        </w:rPr>
        <w:t xml:space="preserve"> 1)//BB</w:t>
      </w:r>
    </w:p>
    <w:p w14:paraId="7BD8E1DE" w14:textId="6DAB5ED4" w:rsidR="00DE5B9A" w:rsidRPr="004D51D1" w:rsidRDefault="00584E92" w:rsidP="00584E92">
      <w:pPr>
        <w:pStyle w:val="card"/>
      </w:pPr>
      <w:r w:rsidRPr="004D51D1">
        <w:rPr>
          <w:rStyle w:val="StyleBoldUnderline"/>
        </w:rPr>
        <w:t>Have</w:t>
      </w:r>
      <w:r w:rsidRPr="004D51D1">
        <w:t xml:space="preserve"> the </w:t>
      </w:r>
      <w:r w:rsidRPr="004D51D1">
        <w:rPr>
          <w:rStyle w:val="StyleBoldUnderline"/>
        </w:rPr>
        <w:t>participants</w:t>
      </w:r>
      <w:r w:rsidRPr="004D51D1">
        <w:t xml:space="preserve"> </w:t>
      </w:r>
      <w:r w:rsidRPr="004D51D1">
        <w:rPr>
          <w:rStyle w:val="StyleBoldUnderline"/>
        </w:rPr>
        <w:t>in</w:t>
      </w:r>
      <w:r w:rsidRPr="004D51D1">
        <w:t xml:space="preserve"> this new Age of </w:t>
      </w:r>
      <w:r w:rsidRPr="004D51D1">
        <w:rPr>
          <w:rStyle w:val="StyleBoldUnderline"/>
        </w:rPr>
        <w:t>Globalization</w:t>
      </w:r>
      <w:r w:rsidRPr="004D51D1">
        <w:t xml:space="preserve"> </w:t>
      </w:r>
      <w:r w:rsidRPr="004D51D1">
        <w:rPr>
          <w:rStyle w:val="StyleBoldUnderline"/>
        </w:rPr>
        <w:t>experienced</w:t>
      </w:r>
      <w:r w:rsidRPr="004D51D1">
        <w:t xml:space="preserve"> the </w:t>
      </w:r>
      <w:r w:rsidRPr="004D51D1">
        <w:rPr>
          <w:rStyle w:val="StyleBoldUnderline"/>
        </w:rPr>
        <w:t>good economic outcomes and</w:t>
      </w:r>
      <w:r w:rsidRPr="004D51D1">
        <w:t xml:space="preserve"> the </w:t>
      </w:r>
      <w:r w:rsidRPr="004D51D1">
        <w:rPr>
          <w:rStyle w:val="StyleBoldUnderline"/>
        </w:rPr>
        <w:t>reduction of poverty</w:t>
      </w:r>
      <w:r w:rsidRPr="004D51D1">
        <w:t xml:space="preserve"> associated with the previous Age of Globalization? </w:t>
      </w:r>
      <w:r w:rsidRPr="004D51D1">
        <w:rPr>
          <w:rStyle w:val="Emphasis"/>
        </w:rPr>
        <w:t>Data suggest that they have</w:t>
      </w:r>
      <w:r w:rsidRPr="004D51D1">
        <w:t xml:space="preserve">. </w:t>
      </w:r>
      <w:r w:rsidRPr="004D51D1">
        <w:rPr>
          <w:rStyle w:val="StyleBoldUnderline"/>
        </w:rPr>
        <w:t>World economic growth from 1960 to today has been at the highest pace in the history of the world</w:t>
      </w:r>
      <w:r w:rsidRPr="004D51D1">
        <w:t xml:space="preserve">: world income per person has been rising at a 2% annual rate.18 </w:t>
      </w:r>
      <w:r w:rsidRPr="004D51D1">
        <w:rPr>
          <w:rStyle w:val="StyleBoldUnderline"/>
        </w:rPr>
        <w:t>Critics of globalization point out that income inequality</w:t>
      </w:r>
      <w:r w:rsidRPr="004D51D1">
        <w:t xml:space="preserve"> across countries </w:t>
      </w:r>
      <w:r w:rsidRPr="004D51D1">
        <w:rPr>
          <w:rStyle w:val="StyleBoldUnderline"/>
        </w:rPr>
        <w:t>has</w:t>
      </w:r>
      <w:r w:rsidRPr="004D51D1">
        <w:t xml:space="preserve"> </w:t>
      </w:r>
      <w:r w:rsidRPr="004D51D1">
        <w:rPr>
          <w:rStyle w:val="StyleBoldUnderline"/>
        </w:rPr>
        <w:t>grown</w:t>
      </w:r>
      <w:r w:rsidRPr="004D51D1">
        <w:t xml:space="preserve"> and argue that for this reason globalization has not been good for the poor. </w:t>
      </w:r>
      <w:r w:rsidRPr="004D51D1">
        <w:rPr>
          <w:rStyle w:val="Emphasis"/>
        </w:rPr>
        <w:t>But they have not looked carefully enough at the data</w:t>
      </w:r>
      <w:r w:rsidRPr="004D51D1">
        <w:t xml:space="preserve">. </w:t>
      </w:r>
      <w:r w:rsidRPr="004D51D1">
        <w:rPr>
          <w:rStyle w:val="StyleBoldUnderline"/>
        </w:rPr>
        <w:t>Income inequality across countries has risen only because</w:t>
      </w:r>
      <w:r w:rsidRPr="004D51D1">
        <w:t xml:space="preserve">, as in the period before World War I, </w:t>
      </w:r>
      <w:r w:rsidRPr="004D51D1">
        <w:rPr>
          <w:rStyle w:val="StyleBoldUnderline"/>
        </w:rPr>
        <w:t>those countries that have been active in global markets have grown very rapidly. Meanwhile those who have not</w:t>
      </w:r>
      <w:r w:rsidRPr="004D51D1">
        <w:t xml:space="preserve"> (such as most countries in sub-Saharan Africa) </w:t>
      </w:r>
      <w:r w:rsidRPr="004D51D1">
        <w:rPr>
          <w:rStyle w:val="StyleBoldUnderline"/>
        </w:rPr>
        <w:t>have not only seen their position relative to globalizers fall but also experienced absolute drops in income per person</w:t>
      </w:r>
      <w:r w:rsidRPr="004D51D1">
        <w:t xml:space="preserve">. As before, </w:t>
      </w:r>
      <w:r w:rsidRPr="004D51D1">
        <w:rPr>
          <w:rStyle w:val="StyleBoldUnderline"/>
        </w:rPr>
        <w:t>the globalizers have won and the non-globalizers have lost</w:t>
      </w:r>
      <w:r w:rsidRPr="004D51D1">
        <w:t xml:space="preserve">. In 1960 the income of the average person in Somalia was 10% higher than that of his South Korean counterpart. Over the next forty-five years, </w:t>
      </w:r>
      <w:proofErr w:type="spellStart"/>
      <w:r w:rsidRPr="004D51D1">
        <w:t>Somalians</w:t>
      </w:r>
      <w:proofErr w:type="spellEnd"/>
      <w:r w:rsidRPr="004D51D1">
        <w:t xml:space="preserve"> experienced a drop in their income, so that Somalia’s income per person is now less than one-tenth that of South Korea’s: Somalia’s income per person decreased by 33% while South Korea’s increased by more than 1000%</w:t>
      </w:r>
      <w:proofErr w:type="gramStart"/>
      <w:r w:rsidRPr="004D51D1">
        <w:t>.19</w:t>
      </w:r>
      <w:proofErr w:type="gramEnd"/>
      <w:r w:rsidRPr="004D51D1">
        <w:rPr>
          <w:sz w:val="12"/>
        </w:rPr>
        <w:t xml:space="preserve">¶ </w:t>
      </w:r>
      <w:r w:rsidRPr="004D51D1">
        <w:t>What we have seen in this new Age of Globalization is a convergence of income per person among countries that have been able to take advantage of globalization by becoming export oriented. For this set of countries, income inequality has decreased; for the non-globalizers, it hasn’t</w:t>
      </w:r>
      <w:proofErr w:type="gramStart"/>
      <w:r w:rsidRPr="004D51D1">
        <w:t>.20</w:t>
      </w:r>
      <w:proofErr w:type="gramEnd"/>
      <w:r w:rsidRPr="004D51D1">
        <w:t xml:space="preserve"> Furthermore, </w:t>
      </w:r>
      <w:r w:rsidRPr="004D51D1">
        <w:rPr>
          <w:rStyle w:val="StyleBoldUnderline"/>
        </w:rPr>
        <w:t>there is little evidence that globalization has increased income inequality within developing countries</w:t>
      </w:r>
      <w:r w:rsidRPr="004D51D1">
        <w:t xml:space="preserve">.21 (There has, however, been an increase in income inequality within rich countries in recent years that might be related to globalization.)22 Thus we are led to the same conclusion that we reached for the pre–World War I era: this new Age of </w:t>
      </w:r>
      <w:r w:rsidRPr="004D51D1">
        <w:rPr>
          <w:rStyle w:val="StyleBoldUnderline"/>
        </w:rPr>
        <w:t>Globalization has seen a reduction of poverty in developing countries that have been willing and able to globalize</w:t>
      </w:r>
      <w:proofErr w:type="gramStart"/>
      <w:r w:rsidRPr="004D51D1">
        <w:t>.</w:t>
      </w:r>
      <w:r w:rsidRPr="004D51D1">
        <w:rPr>
          <w:sz w:val="12"/>
        </w:rPr>
        <w:t>¶</w:t>
      </w:r>
      <w:proofErr w:type="gramEnd"/>
      <w:r w:rsidRPr="004D51D1">
        <w:rPr>
          <w:sz w:val="12"/>
        </w:rPr>
        <w:t xml:space="preserve"> </w:t>
      </w:r>
      <w:r w:rsidRPr="004D51D1">
        <w:t xml:space="preserve">Another way of looking at </w:t>
      </w:r>
      <w:r w:rsidRPr="004D51D1">
        <w:rPr>
          <w:rStyle w:val="StyleBoldUnderline"/>
        </w:rPr>
        <w:t>the data</w:t>
      </w:r>
      <w:r w:rsidRPr="004D51D1">
        <w:t xml:space="preserve"> also </w:t>
      </w:r>
      <w:r w:rsidRPr="004D51D1">
        <w:rPr>
          <w:rStyle w:val="StyleBoldUnderline"/>
        </w:rPr>
        <w:t>suggests that globalization has been associated with reductions in poverty</w:t>
      </w:r>
      <w:r w:rsidRPr="004D51D1">
        <w:t xml:space="preserve">. If, instead of looking at inequality across countries, where all countries are weighted equally, we instead look at inequality across the world population, where each person is weighted equally, we get a very different picture. The great success stories in recent years have been in Asia, which has two of the most populous countries in the world, India and China. Both countries came to globalization late and have sometimes used unorthodox methods to develop their economies, but their embrace of globalization has had high payoffs. Rapid growth in India and China has removed over a billion people from extreme poverty. When we realize that these billion make up a sixth of the world’s population, it becomes obvious why research that weights every human being equally in computing inequality finds that income inequality has actually fallen, not risen, in recent years.23 The </w:t>
      </w:r>
      <w:r w:rsidRPr="004D51D1">
        <w:rPr>
          <w:rStyle w:val="StyleBoldUnderline"/>
        </w:rPr>
        <w:t>great success stories</w:t>
      </w:r>
      <w:r w:rsidRPr="004D51D1">
        <w:t xml:space="preserve"> of India and China in reducing poverty </w:t>
      </w:r>
      <w:r w:rsidRPr="004D51D1">
        <w:rPr>
          <w:rStyle w:val="StyleBoldUnderline"/>
        </w:rPr>
        <w:t>are reflected not just in economic data but also in life expectancy</w:t>
      </w:r>
      <w:r w:rsidRPr="004D51D1">
        <w:t>. In 1955 life expectancies in India and China were thirty-nine and forty-one years, respectively; today they have risen to sixty-two years in India and seventy years in China.24</w:t>
      </w:r>
      <w:r w:rsidRPr="004D51D1">
        <w:rPr>
          <w:sz w:val="12"/>
        </w:rPr>
        <w:t xml:space="preserve">¶ </w:t>
      </w:r>
      <w:r w:rsidRPr="004D51D1">
        <w:t>These success stories are not meant to minimize the terrible plight of certain parts of the world, such as sub-Saharan Africa, where poverty has increased and life expectancy has actually fallen to disastrously low levels in recent years because of the AIDS epidemic. (Those in poverty, defined as having income of less than $2 per day, rose from 73% of the population to over 76% today, while life expectancy has dropped from fifty years in 1990 to less than forty-six years currently</w:t>
      </w:r>
      <w:proofErr w:type="gramStart"/>
      <w:r w:rsidRPr="004D51D1">
        <w:t>.)</w:t>
      </w:r>
      <w:proofErr w:type="gramEnd"/>
      <w:r w:rsidRPr="004D51D1">
        <w:t xml:space="preserve">25 The </w:t>
      </w:r>
      <w:r w:rsidRPr="004D51D1">
        <w:rPr>
          <w:rStyle w:val="StyleBoldUnderline"/>
        </w:rPr>
        <w:t xml:space="preserve">plight of </w:t>
      </w:r>
      <w:r w:rsidRPr="004D51D1">
        <w:t xml:space="preserve">these </w:t>
      </w:r>
      <w:r w:rsidRPr="004D51D1">
        <w:rPr>
          <w:rStyle w:val="StyleBoldUnderline"/>
        </w:rPr>
        <w:t>countries,</w:t>
      </w:r>
      <w:r w:rsidRPr="004D51D1">
        <w:t xml:space="preserve"> however, </w:t>
      </w:r>
      <w:r w:rsidRPr="004D51D1">
        <w:rPr>
          <w:rStyle w:val="StyleBoldUnderline"/>
        </w:rPr>
        <w:t>is due not to globalization but rather to the failure to globalize</w:t>
      </w:r>
      <w:r w:rsidRPr="004D51D1">
        <w:t xml:space="preserve">. </w:t>
      </w:r>
      <w:proofErr w:type="gramStart"/>
      <w:r w:rsidRPr="004D51D1">
        <w:t xml:space="preserve">This observation has been cogently expressed by economists Peter </w:t>
      </w:r>
      <w:proofErr w:type="spellStart"/>
      <w:r w:rsidRPr="004D51D1">
        <w:t>Lindert</w:t>
      </w:r>
      <w:proofErr w:type="spellEnd"/>
      <w:r w:rsidRPr="004D51D1">
        <w:t xml:space="preserve"> and Jeffrey Williamson</w:t>
      </w:r>
      <w:proofErr w:type="gramEnd"/>
      <w:r w:rsidRPr="004D51D1">
        <w:t>: “As far as we can tell, there are no anti-global victories to report for the postwar Third World.”26</w:t>
      </w:r>
      <w:r w:rsidRPr="004D51D1">
        <w:rPr>
          <w:sz w:val="12"/>
        </w:rPr>
        <w:t xml:space="preserve">¶ </w:t>
      </w:r>
      <w:r w:rsidRPr="004D51D1">
        <w:t xml:space="preserve">A word of caution: The association of the reduction in poverty with countries that have globalized could be the result of reverse causality. That is, countries that had the capability to grow fast were also the ones that could take advantage of globalization. </w:t>
      </w:r>
      <w:r w:rsidRPr="004D51D1">
        <w:rPr>
          <w:rStyle w:val="StyleBoldUnderline"/>
        </w:rPr>
        <w:t>Evidence</w:t>
      </w:r>
      <w:r w:rsidRPr="004D51D1">
        <w:t xml:space="preserve"> and analysis presented later in this book, however, </w:t>
      </w:r>
      <w:r w:rsidRPr="004D51D1">
        <w:rPr>
          <w:rStyle w:val="StyleBoldUnderline"/>
        </w:rPr>
        <w:t xml:space="preserve">suggest that </w:t>
      </w:r>
      <w:r w:rsidRPr="004D51D1">
        <w:rPr>
          <w:rStyle w:val="Emphasis"/>
        </w:rPr>
        <w:t>causality</w:t>
      </w:r>
      <w:r w:rsidRPr="004D51D1">
        <w:rPr>
          <w:rStyle w:val="StyleBoldUnderline"/>
        </w:rPr>
        <w:t xml:space="preserve"> is likely to run from globalization to high economic growth and reductions in poverty</w:t>
      </w:r>
      <w:proofErr w:type="gramStart"/>
      <w:r w:rsidRPr="004D51D1">
        <w:t>.</w:t>
      </w:r>
      <w:r w:rsidRPr="004D51D1">
        <w:rPr>
          <w:sz w:val="12"/>
        </w:rPr>
        <w:t>¶</w:t>
      </w:r>
      <w:proofErr w:type="gramEnd"/>
      <w:r w:rsidRPr="004D51D1">
        <w:rPr>
          <w:sz w:val="12"/>
        </w:rPr>
        <w:t xml:space="preserve"> </w:t>
      </w:r>
      <w:r w:rsidRPr="004D51D1">
        <w:t>Financial Globalization in Emerging Market Economies: The Next Great Globalization?</w:t>
      </w:r>
      <w:r w:rsidRPr="004D51D1">
        <w:rPr>
          <w:sz w:val="12"/>
        </w:rPr>
        <w:t xml:space="preserve">¶ </w:t>
      </w:r>
      <w:r w:rsidRPr="004D51D1">
        <w:t xml:space="preserve">Although economic globalization has come a long way, in one particular dimension it is far from complete. As is documented in Maurice </w:t>
      </w:r>
      <w:proofErr w:type="spellStart"/>
      <w:r w:rsidRPr="004D51D1">
        <w:t>Obstfeld</w:t>
      </w:r>
      <w:proofErr w:type="spellEnd"/>
      <w:r w:rsidRPr="004D51D1">
        <w:t xml:space="preserve"> and Alan Taylor’s book, Global Capital Markets, financial globalization is primarily confined to rich countries.27 Despite the huge increase in international capital flows in recent years, they primarily flow from North to North, that is, from rich countries to other rich countries that are mostly in the Northern Hemisphere, rather than from North to South, from rich to poor countries.28 Most international capital flows are exchanges of assets between rich countries and are undertaken primarily for diversification. These flows enable people in rich countries to put their eggs into different baskets by holding assets from other rich countries. International capital does not generally flow to poor countries to enhance their development</w:t>
      </w:r>
      <w:proofErr w:type="gramStart"/>
      <w:r w:rsidRPr="004D51D1">
        <w:t>.</w:t>
      </w:r>
      <w:r w:rsidRPr="004D51D1">
        <w:rPr>
          <w:sz w:val="12"/>
        </w:rPr>
        <w:t>¶</w:t>
      </w:r>
      <w:proofErr w:type="gramEnd"/>
      <w:r w:rsidRPr="004D51D1">
        <w:rPr>
          <w:sz w:val="12"/>
        </w:rPr>
        <w:t xml:space="preserve"> </w:t>
      </w:r>
      <w:r w:rsidRPr="004D51D1">
        <w:t>As Nobel laureate Robert Lucas has pointed out, this feature of international capital flows is a paradox: Why doesn’t capital flow from rich to poor countries?29 We know that labor is incredibly cheap in poor countries, and so we might think that capital would be especially productive there. Just think of how hugely profitable a factory might be in a poor country where wages are one-tenth of what they are in the United States. We should expect massive flows of capital from rich countries (where the returns on capital should be far lower) to poor countries (where they should be higher). While there has been a big increase in the amount of capital moving to emerging market countries in recent years, capital still flows primarily from one rich country to another, where the returns on capital are similar.30</w:t>
      </w:r>
      <w:r w:rsidRPr="004D51D1">
        <w:rPr>
          <w:sz w:val="12"/>
        </w:rPr>
        <w:t xml:space="preserve">¶ </w:t>
      </w:r>
      <w:r w:rsidRPr="004D51D1">
        <w:t xml:space="preserve">The amount of private capital flowing to emerging market countries increased dramatically in the 1990s, and its annual rate is now over $300 billion. That may sound like a lot, but it is only one-fifth of total international capital flows from private sources.31 </w:t>
      </w:r>
      <w:proofErr w:type="gramStart"/>
      <w:r w:rsidRPr="004D51D1">
        <w:t>When</w:t>
      </w:r>
      <w:proofErr w:type="gramEnd"/>
      <w:r w:rsidRPr="004D51D1">
        <w:t xml:space="preserve"> governments are added into the picture, recent developments are even more surprising. Emerging market countries have actually been sending capital back to rich countries. The United States is currently running enormous trade and current account deficits of over $600 billion because Americans are buying more goods and services from other countries than they are selling to other countries. These deficits are being financed by loans from foreigners, with emerging market countries providing the United States with about $200 billion per year. The Chinese government, for example, has accumulated almost $800 billion of foreign assets, and it is now one of the largest holders of U.S. Treasury securities in the world</w:t>
      </w:r>
      <w:proofErr w:type="gramStart"/>
      <w:r w:rsidRPr="004D51D1">
        <w:t>.</w:t>
      </w:r>
      <w:r w:rsidRPr="004D51D1">
        <w:rPr>
          <w:sz w:val="12"/>
        </w:rPr>
        <w:t>¶</w:t>
      </w:r>
      <w:proofErr w:type="gramEnd"/>
      <w:r w:rsidRPr="004D51D1">
        <w:rPr>
          <w:sz w:val="12"/>
        </w:rPr>
        <w:t xml:space="preserve"> </w:t>
      </w:r>
      <w:r w:rsidRPr="004D51D1">
        <w:t>Also remarkable is the finding that capital flows from North to South relative to total capital flows are far smaller than they were in the first Age of Globalization in the late nineteenth and early twentieth centuries. By 1914 around half of the capital in Argentina was supplied by rich foreign countries, particularly Great Britain.32 Today less than one-tenth of Argentine capital is being supplied by foreigners.33 This change in the pattern of capital flows has not been confined to Argentina. In 1913 over 25% of the world stock of foreign capital went to countries with income per person less than one-fifth that of the United States; by 1997 this figure had fallen to around 5%</w:t>
      </w:r>
      <w:proofErr w:type="gramStart"/>
      <w:r w:rsidRPr="004D51D1">
        <w:t>.34</w:t>
      </w:r>
      <w:proofErr w:type="gramEnd"/>
      <w:r w:rsidRPr="004D51D1">
        <w:rPr>
          <w:sz w:val="12"/>
        </w:rPr>
        <w:t xml:space="preserve">¶ </w:t>
      </w:r>
      <w:r w:rsidRPr="004D51D1">
        <w:t>As these numbers show, financial globalization is far from complete. Will financial systems in emerging market economies become more integrated with those in the rest of the world? Will the next great globalization be financial? If it is, will further financial globalization benefit poorer countries</w:t>
      </w:r>
      <w:proofErr w:type="gramStart"/>
      <w:r w:rsidRPr="004D51D1">
        <w:t>?</w:t>
      </w:r>
      <w:r w:rsidRPr="004D51D1">
        <w:rPr>
          <w:sz w:val="12"/>
        </w:rPr>
        <w:t>¶</w:t>
      </w:r>
      <w:proofErr w:type="gramEnd"/>
      <w:r w:rsidRPr="004D51D1">
        <w:rPr>
          <w:sz w:val="12"/>
        </w:rPr>
        <w:t xml:space="preserve"> </w:t>
      </w:r>
      <w:r w:rsidRPr="004D51D1">
        <w:t>Is Financial Globalization Always Beneficial?</w:t>
      </w:r>
      <w:r w:rsidRPr="004D51D1">
        <w:rPr>
          <w:sz w:val="12"/>
        </w:rPr>
        <w:t xml:space="preserve">¶ </w:t>
      </w:r>
      <w:r w:rsidRPr="004D51D1">
        <w:rPr>
          <w:rStyle w:val="StyleBoldUnderline"/>
        </w:rPr>
        <w:t xml:space="preserve">The benefits of globalization of trade in goods and services </w:t>
      </w:r>
      <w:r w:rsidRPr="004D51D1">
        <w:rPr>
          <w:rStyle w:val="Emphasis"/>
        </w:rPr>
        <w:t>are not a controversial</w:t>
      </w:r>
      <w:r w:rsidRPr="004D51D1">
        <w:rPr>
          <w:rStyle w:val="StyleBoldUnderline"/>
        </w:rPr>
        <w:t xml:space="preserve"> subject among </w:t>
      </w:r>
      <w:r w:rsidRPr="004D51D1">
        <w:rPr>
          <w:rStyle w:val="Emphasis"/>
        </w:rPr>
        <w:t>economists</w:t>
      </w:r>
      <w:r w:rsidRPr="004D51D1">
        <w:rPr>
          <w:rStyle w:val="StyleBoldUnderline"/>
        </w:rPr>
        <w:t xml:space="preserve">. Polls of economists indicate that one of the </w:t>
      </w:r>
      <w:r w:rsidRPr="004D51D1">
        <w:rPr>
          <w:rStyle w:val="Emphasis"/>
        </w:rPr>
        <w:t>few things they agree</w:t>
      </w:r>
      <w:r w:rsidRPr="004D51D1">
        <w:rPr>
          <w:rStyle w:val="StyleBoldUnderline"/>
        </w:rPr>
        <w:t xml:space="preserve"> on is that the globalization of international trade, in which markets are opened to flows of foreign goods and services, is </w:t>
      </w:r>
      <w:r w:rsidRPr="004D51D1">
        <w:rPr>
          <w:rStyle w:val="Emphasis"/>
        </w:rPr>
        <w:t>desirable</w:t>
      </w:r>
      <w:r w:rsidRPr="004D51D1">
        <w:t>.35 (Globalization of trade is, however, controversial among the general public and more will be said about it in Chapters 8 and 12.) Financial globalization, opening markets to flows of foreign capital, is, however, highly controversial even among economists.</w:t>
      </w:r>
    </w:p>
    <w:p w14:paraId="0DBDF070" w14:textId="77777777" w:rsidR="00CF6B4F" w:rsidRPr="004D51D1" w:rsidRDefault="00CF6B4F" w:rsidP="00CF6B4F">
      <w:pPr>
        <w:pStyle w:val="Heading4"/>
        <w:rPr>
          <w:rFonts w:cs="Times New Roman"/>
        </w:rPr>
      </w:pPr>
      <w:r w:rsidRPr="004D51D1">
        <w:rPr>
          <w:rFonts w:cs="Times New Roman"/>
        </w:rPr>
        <w:t>Prefer our evidence – their evidence is futile intellectual pride</w:t>
      </w:r>
    </w:p>
    <w:p w14:paraId="4ABDC244" w14:textId="77777777" w:rsidR="00CF6B4F" w:rsidRPr="004D51D1" w:rsidRDefault="00CF6B4F" w:rsidP="00CF6B4F">
      <w:pPr>
        <w:rPr>
          <w:rStyle w:val="cite"/>
          <w:rFonts w:ascii="Times New Roman" w:hAnsi="Times New Roman" w:cs="Times New Roman"/>
          <w:b w:val="0"/>
        </w:rPr>
      </w:pPr>
      <w:r w:rsidRPr="004D51D1">
        <w:rPr>
          <w:rStyle w:val="StyleStyleBold12pt"/>
        </w:rPr>
        <w:t>Saunders 7</w:t>
      </w:r>
      <w:r w:rsidRPr="004D51D1">
        <w:rPr>
          <w:rStyle w:val="cite"/>
          <w:rFonts w:ascii="Times New Roman" w:hAnsi="Times New Roman" w:cs="Times New Roman"/>
        </w:rPr>
        <w:t xml:space="preserve"> </w:t>
      </w:r>
      <w:r w:rsidRPr="004D51D1">
        <w:rPr>
          <w:rFonts w:cs="Times New Roman"/>
        </w:rPr>
        <w:t>– Professor @ Australian Graduate School</w:t>
      </w:r>
    </w:p>
    <w:p w14:paraId="6CD292C7" w14:textId="69AF1682" w:rsidR="00CF6B4F" w:rsidRPr="004D51D1" w:rsidRDefault="00CF6B4F" w:rsidP="00CF6B4F">
      <w:pPr>
        <w:rPr>
          <w:rFonts w:cs="Times New Roman"/>
        </w:rPr>
      </w:pPr>
      <w:r w:rsidRPr="004D51D1">
        <w:rPr>
          <w:rFonts w:cs="Times New Roman"/>
        </w:rPr>
        <w:t xml:space="preserve">(Peter, Adjunct Professor at the </w:t>
      </w:r>
      <w:hyperlink r:id="rId8" w:history="1">
        <w:r w:rsidRPr="004D51D1">
          <w:rPr>
            <w:rFonts w:cs="Times New Roman"/>
          </w:rPr>
          <w:t>Australian Graduate School of Management</w:t>
        </w:r>
      </w:hyperlink>
      <w:r w:rsidRPr="004D51D1">
        <w:rPr>
          <w:rFonts w:cs="Times New Roman"/>
        </w:rPr>
        <w:t xml:space="preserve">, Why Capitalism is Good for the Soul, </w:t>
      </w:r>
      <w:r w:rsidR="00D420D2" w:rsidRPr="004D51D1">
        <w:rPr>
          <w:rFonts w:cs="Times New Roman"/>
        </w:rPr>
        <w:t>http://www.insideronline.org/archives/2008/spring/chap3.pdf</w:t>
      </w:r>
      <w:r w:rsidRPr="004D51D1">
        <w:rPr>
          <w:rFonts w:cs="Times New Roman"/>
        </w:rPr>
        <w:t>)//BB</w:t>
      </w:r>
    </w:p>
    <w:p w14:paraId="6F698810" w14:textId="25FCFAC4" w:rsidR="00D420D2" w:rsidRPr="004D51D1" w:rsidRDefault="00CF6B4F" w:rsidP="00D420D2">
      <w:pPr>
        <w:pStyle w:val="card"/>
        <w:rPr>
          <w:sz w:val="22"/>
          <w:u w:val="single"/>
        </w:rPr>
      </w:pPr>
      <w:r w:rsidRPr="004D51D1">
        <w:t xml:space="preserve">Andrew Norton notes that </w:t>
      </w:r>
      <w:r w:rsidRPr="004D51D1">
        <w:rPr>
          <w:rStyle w:val="underline"/>
          <w:rFonts w:ascii="Times New Roman" w:hAnsi="Times New Roman"/>
        </w:rPr>
        <w:t>disaffected intellectuals</w:t>
      </w:r>
      <w:r w:rsidRPr="004D51D1">
        <w:t xml:space="preserve"> since Rousseau </w:t>
      </w:r>
      <w:r w:rsidRPr="004D51D1">
        <w:rPr>
          <w:rStyle w:val="underline"/>
          <w:rFonts w:ascii="Times New Roman" w:hAnsi="Times New Roman"/>
        </w:rPr>
        <w:t>have been attacking capitalism for its failure to meet ‘true human needs</w:t>
      </w:r>
      <w:r w:rsidRPr="004D51D1">
        <w:t>.’</w:t>
      </w:r>
      <w:hyperlink r:id="rId9" w:anchor="26" w:history="1">
        <w:r w:rsidRPr="004D51D1">
          <w:t>(26)</w:t>
        </w:r>
      </w:hyperlink>
      <w:r w:rsidRPr="004D51D1">
        <w:t xml:space="preserve"> </w:t>
      </w:r>
      <w:r w:rsidRPr="004D51D1">
        <w:rPr>
          <w:rStyle w:val="Emphasis"/>
        </w:rPr>
        <w:t>The claim is unfounded</w:t>
      </w:r>
      <w:r w:rsidRPr="004D51D1">
        <w:t>, so what is it about capitalism that so upsets them</w:t>
      </w:r>
      <w:proofErr w:type="gramStart"/>
      <w:r w:rsidRPr="004D51D1">
        <w:t>? </w:t>
      </w:r>
      <w:proofErr w:type="gramEnd"/>
      <w:r w:rsidRPr="004D51D1">
        <w:t xml:space="preserve"> Joseph Schumpeter offered part of the answer. He observed that </w:t>
      </w:r>
      <w:r w:rsidRPr="004D51D1">
        <w:rPr>
          <w:rStyle w:val="underline"/>
          <w:rFonts w:ascii="Times New Roman" w:hAnsi="Times New Roman"/>
        </w:rPr>
        <w:t xml:space="preserve">capitalism has brought into being an educated class that has no responsibility for practical affairs, and that this class can only make a mark by </w:t>
      </w:r>
      <w:proofErr w:type="spellStart"/>
      <w:r w:rsidRPr="004D51D1">
        <w:rPr>
          <w:rStyle w:val="underline"/>
          <w:rFonts w:ascii="Times New Roman" w:hAnsi="Times New Roman"/>
        </w:rPr>
        <w:t>criticising</w:t>
      </w:r>
      <w:proofErr w:type="spellEnd"/>
      <w:r w:rsidRPr="004D51D1">
        <w:rPr>
          <w:rStyle w:val="underline"/>
          <w:rFonts w:ascii="Times New Roman" w:hAnsi="Times New Roman"/>
        </w:rPr>
        <w:t xml:space="preserve"> the system that feeds them</w:t>
      </w:r>
      <w:r w:rsidRPr="004D51D1">
        <w:t>.</w:t>
      </w:r>
      <w:hyperlink r:id="rId10" w:anchor="27" w:history="1">
        <w:r w:rsidRPr="004D51D1">
          <w:t>(27)</w:t>
        </w:r>
      </w:hyperlink>
      <w:r w:rsidRPr="004D51D1">
        <w:t xml:space="preserve"> </w:t>
      </w:r>
      <w:r w:rsidRPr="004D51D1">
        <w:rPr>
          <w:rStyle w:val="Emphasis"/>
        </w:rPr>
        <w:t>Intellectuals attack capitalism</w:t>
      </w:r>
      <w:r w:rsidRPr="004D51D1">
        <w:rPr>
          <w:rStyle w:val="underline"/>
          <w:rFonts w:ascii="Times New Roman" w:hAnsi="Times New Roman"/>
          <w:b/>
        </w:rPr>
        <w:t xml:space="preserve"> because that is how they </w:t>
      </w:r>
      <w:r w:rsidRPr="004D51D1">
        <w:rPr>
          <w:rStyle w:val="Emphasis"/>
        </w:rPr>
        <w:t>sell books and build careers</w:t>
      </w:r>
      <w:r w:rsidRPr="004D51D1">
        <w:t xml:space="preserve">.   More recently, Robert </w:t>
      </w:r>
      <w:proofErr w:type="spellStart"/>
      <w:r w:rsidRPr="004D51D1">
        <w:rPr>
          <w:rStyle w:val="underline"/>
          <w:rFonts w:ascii="Times New Roman" w:hAnsi="Times New Roman"/>
        </w:rPr>
        <w:t>Nozick</w:t>
      </w:r>
      <w:proofErr w:type="spellEnd"/>
      <w:r w:rsidRPr="004D51D1">
        <w:rPr>
          <w:rStyle w:val="underline"/>
          <w:rFonts w:ascii="Times New Roman" w:hAnsi="Times New Roman"/>
        </w:rPr>
        <w:t xml:space="preserve"> has noted that intellectuals spend their childhoods excelling at school, where they occupy the top positions in the hierarchy, only to find later in life that their market value is much lower than they believe they are worth</w:t>
      </w:r>
      <w:r w:rsidRPr="004D51D1">
        <w:t>. Seeing ‘mere traders’ enjoying higher pay than them is unbearable, and it generates irreconcilable disaffection with the market system.</w:t>
      </w:r>
      <w:hyperlink r:id="rId11" w:anchor="28" w:history="1">
        <w:proofErr w:type="gramStart"/>
        <w:r w:rsidRPr="004D51D1">
          <w:t>(28)</w:t>
        </w:r>
      </w:hyperlink>
      <w:r w:rsidRPr="004D51D1">
        <w:t>  But the best explanation for the intellectuals’ distaste for capitalism was offered by Friedrich Hayek in The Fatal Conceit</w:t>
      </w:r>
      <w:proofErr w:type="gramEnd"/>
      <w:r w:rsidRPr="004D51D1">
        <w:t>.</w:t>
      </w:r>
      <w:hyperlink r:id="rId12" w:anchor="29" w:history="1">
        <w:r w:rsidRPr="004D51D1">
          <w:t>(29)</w:t>
        </w:r>
      </w:hyperlink>
      <w:r w:rsidRPr="004D51D1">
        <w:t xml:space="preserve"> Hayek understood that </w:t>
      </w:r>
      <w:r w:rsidRPr="004D51D1">
        <w:rPr>
          <w:rStyle w:val="Emphasis"/>
        </w:rPr>
        <w:t>capitalism offends intellectual pride</w:t>
      </w:r>
      <w:r w:rsidRPr="004D51D1">
        <w:rPr>
          <w:rStyle w:val="underline"/>
          <w:rFonts w:ascii="Times New Roman" w:hAnsi="Times New Roman"/>
        </w:rPr>
        <w:t>, while socialism flatters it. Humans like to believe they can design better systems than those that tradition or evolution have bequeathed</w:t>
      </w:r>
      <w:r w:rsidRPr="004D51D1">
        <w:t xml:space="preserve">. </w:t>
      </w:r>
      <w:r w:rsidRPr="004D51D1">
        <w:rPr>
          <w:rStyle w:val="underline"/>
          <w:rFonts w:ascii="Times New Roman" w:hAnsi="Times New Roman"/>
        </w:rPr>
        <w:t xml:space="preserve">We distrust evolved </w:t>
      </w:r>
      <w:proofErr w:type="gramStart"/>
      <w:r w:rsidRPr="004D51D1">
        <w:rPr>
          <w:rStyle w:val="underline"/>
          <w:rFonts w:ascii="Times New Roman" w:hAnsi="Times New Roman"/>
        </w:rPr>
        <w:t>systems</w:t>
      </w:r>
      <w:r w:rsidRPr="004D51D1">
        <w:t>,</w:t>
      </w:r>
      <w:proofErr w:type="gramEnd"/>
      <w:r w:rsidRPr="004D51D1">
        <w:t xml:space="preserve"> like markets, </w:t>
      </w:r>
      <w:r w:rsidRPr="004D51D1">
        <w:rPr>
          <w:rStyle w:val="underline"/>
          <w:rFonts w:ascii="Times New Roman" w:hAnsi="Times New Roman"/>
        </w:rPr>
        <w:t>which seem to work without intelligent direction according to laws and dynamics that no one fully understands.   Nobody planned the global capitalist system, nobody runs it, and nobody really comprehends it. This particularly offends intellectuals</w:t>
      </w:r>
      <w:r w:rsidRPr="004D51D1">
        <w:t xml:space="preserve">, for capitalism renders them redundant. It gets on perfectly well without them. </w:t>
      </w:r>
      <w:r w:rsidRPr="004D51D1">
        <w:rPr>
          <w:rStyle w:val="underline"/>
          <w:rFonts w:ascii="Times New Roman" w:hAnsi="Times New Roman"/>
        </w:rPr>
        <w:t>It does not need them to make it run</w:t>
      </w:r>
      <w:r w:rsidRPr="004D51D1">
        <w:t xml:space="preserve">, to coordinate it, or to redesign it. </w:t>
      </w:r>
      <w:r w:rsidRPr="004D51D1">
        <w:rPr>
          <w:rStyle w:val="underline"/>
          <w:rFonts w:ascii="Times New Roman" w:hAnsi="Times New Roman"/>
        </w:rPr>
        <w:t>The intellectual critics of capitalism believe they know what is good for us, but millions of people interacting in the marketplace keep rebuffing them. This,</w:t>
      </w:r>
      <w:r w:rsidRPr="004D51D1">
        <w:t xml:space="preserve"> ultimately, </w:t>
      </w:r>
      <w:r w:rsidRPr="004D51D1">
        <w:rPr>
          <w:rStyle w:val="underline"/>
          <w:rFonts w:ascii="Times New Roman" w:hAnsi="Times New Roman"/>
        </w:rPr>
        <w:t>is why they believe capitalism</w:t>
      </w:r>
      <w:r w:rsidR="00D420D2" w:rsidRPr="004D51D1">
        <w:rPr>
          <w:rStyle w:val="underline"/>
          <w:rFonts w:ascii="Times New Roman" w:hAnsi="Times New Roman"/>
        </w:rPr>
        <w:t xml:space="preserve"> </w:t>
      </w:r>
      <w:r w:rsidR="00D420D2" w:rsidRPr="004D51D1">
        <w:t>is “bad for the soul”: it fulfills human needs without first seeking their moral approval.” to end at a paragraph.</w:t>
      </w:r>
    </w:p>
    <w:p w14:paraId="25F0D43D" w14:textId="77777777" w:rsidR="00CF6B4F" w:rsidRPr="004D51D1" w:rsidRDefault="00CF6B4F" w:rsidP="00CF6B4F">
      <w:pPr>
        <w:pStyle w:val="Heading4"/>
        <w:rPr>
          <w:rFonts w:cs="Times New Roman"/>
        </w:rPr>
      </w:pPr>
      <w:r w:rsidRPr="004D51D1">
        <w:rPr>
          <w:rFonts w:cs="Times New Roman"/>
        </w:rPr>
        <w:t>Their authors scapegoat corporations – hold them to a high standard of causal evidence</w:t>
      </w:r>
    </w:p>
    <w:p w14:paraId="230AF0D8" w14:textId="77777777" w:rsidR="00CF6B4F" w:rsidRPr="004D51D1" w:rsidRDefault="00CF6B4F" w:rsidP="00CF6B4F">
      <w:pPr>
        <w:rPr>
          <w:rStyle w:val="StyleStyleBold12pt"/>
          <w:rFonts w:cs="Times New Roman"/>
        </w:rPr>
      </w:pPr>
      <w:proofErr w:type="spellStart"/>
      <w:r w:rsidRPr="004D51D1">
        <w:rPr>
          <w:rStyle w:val="StyleStyleBold12pt"/>
        </w:rPr>
        <w:t>Norberg</w:t>
      </w:r>
      <w:proofErr w:type="spellEnd"/>
      <w:r w:rsidRPr="004D51D1">
        <w:rPr>
          <w:rStyle w:val="StyleStyleBold12pt"/>
        </w:rPr>
        <w:t xml:space="preserve"> 3</w:t>
      </w:r>
      <w:r w:rsidRPr="004D51D1">
        <w:rPr>
          <w:rStyle w:val="StyleStyleBold12pt"/>
          <w:rFonts w:cs="Times New Roman"/>
        </w:rPr>
        <w:t xml:space="preserve"> </w:t>
      </w:r>
      <w:r w:rsidRPr="004D51D1">
        <w:t>– MA in History</w:t>
      </w:r>
    </w:p>
    <w:p w14:paraId="75C64949" w14:textId="4654EFC3" w:rsidR="00CF6B4F" w:rsidRPr="004D51D1" w:rsidRDefault="00CF6B4F" w:rsidP="00CF6B4F">
      <w:pPr>
        <w:rPr>
          <w:rFonts w:cs="Times New Roman"/>
        </w:rPr>
      </w:pPr>
      <w:r w:rsidRPr="004D51D1">
        <w:rPr>
          <w:rFonts w:cs="Times New Roman"/>
        </w:rPr>
        <w:t xml:space="preserve">(Johan </w:t>
      </w:r>
      <w:proofErr w:type="spellStart"/>
      <w:r w:rsidRPr="004D51D1">
        <w:rPr>
          <w:rFonts w:cs="Times New Roman"/>
        </w:rPr>
        <w:t>Norberg</w:t>
      </w:r>
      <w:proofErr w:type="spellEnd"/>
      <w:r w:rsidRPr="004D51D1">
        <w:rPr>
          <w:rFonts w:cs="Times New Roman"/>
        </w:rPr>
        <w:t>, MA with a focus in economics and philosophy, In Defense of Global Capitalism, pg. 290-291)//BB</w:t>
      </w:r>
    </w:p>
    <w:p w14:paraId="45C4109B" w14:textId="0288A1E6" w:rsidR="00CF6B4F" w:rsidRPr="004D51D1" w:rsidRDefault="00CF6B4F" w:rsidP="009C399D">
      <w:pPr>
        <w:pStyle w:val="card"/>
      </w:pPr>
      <w:r w:rsidRPr="004D51D1">
        <w:t xml:space="preserve">All change arouses suspicion and anxiety, sometimes justifiably so; even positive changes can have troublesome consequences in the short term. </w:t>
      </w:r>
      <w:proofErr w:type="spellStart"/>
      <w:r w:rsidRPr="004D51D1">
        <w:rPr>
          <w:rStyle w:val="underline"/>
          <w:rFonts w:ascii="Times New Roman" w:hAnsi="Times New Roman"/>
        </w:rPr>
        <w:t>Decisionmakers</w:t>
      </w:r>
      <w:proofErr w:type="spellEnd"/>
      <w:r w:rsidRPr="004D51D1">
        <w:rPr>
          <w:rStyle w:val="underline"/>
          <w:rFonts w:ascii="Times New Roman" w:hAnsi="Times New Roman"/>
        </w:rPr>
        <w:t xml:space="preserve"> are unwilling to shoulder responsibility for failures and problems. It is preferable to be able to blame someone else. Globalization </w:t>
      </w:r>
      <w:r w:rsidRPr="004D51D1">
        <w:rPr>
          <w:rStyle w:val="Emphasis"/>
        </w:rPr>
        <w:t>makes an excellent scapegoat</w:t>
      </w:r>
      <w:r w:rsidRPr="004D51D1">
        <w:t xml:space="preserve">. </w:t>
      </w:r>
      <w:r w:rsidRPr="004D51D1">
        <w:rPr>
          <w:rStyle w:val="underline"/>
          <w:rFonts w:ascii="Times New Roman" w:hAnsi="Times New Roman"/>
        </w:rPr>
        <w:t>It contains all the anonymous forces that have served this purpose throughout history: other countries, other races and ethnic groups, the uncaring market. Globalization does not speak up for itself when politicians blame it</w:t>
      </w:r>
      <w:r w:rsidRPr="004D51D1">
        <w:t xml:space="preserve"> for overturning economies, increasing poverty, and enriching a tiny minority, or when entrepreneurs say that globalization, rather than their own decisions, is forcing them to pollute the environment, cut jobs, or raise their own salaries. </w:t>
      </w:r>
      <w:r w:rsidRPr="004D51D1">
        <w:rPr>
          <w:rStyle w:val="underline"/>
          <w:rFonts w:ascii="Times New Roman" w:hAnsi="Times New Roman"/>
        </w:rPr>
        <w:t xml:space="preserve">And globalization </w:t>
      </w:r>
      <w:r w:rsidRPr="004D51D1">
        <w:rPr>
          <w:rStyle w:val="Emphasis"/>
        </w:rPr>
        <w:t xml:space="preserve">doesn't usually get any credit </w:t>
      </w:r>
      <w:r w:rsidRPr="004D51D1">
        <w:rPr>
          <w:rStyle w:val="underline"/>
          <w:rFonts w:ascii="Times New Roman" w:hAnsi="Times New Roman"/>
        </w:rPr>
        <w:t xml:space="preserve">when </w:t>
      </w:r>
      <w:r w:rsidRPr="004D51D1">
        <w:rPr>
          <w:rStyle w:val="Emphasis"/>
        </w:rPr>
        <w:t>good things happen</w:t>
      </w:r>
      <w:r w:rsidRPr="004D51D1">
        <w:rPr>
          <w:rStyle w:val="underline"/>
          <w:rFonts w:ascii="Times New Roman" w:hAnsi="Times New Roman"/>
        </w:rPr>
        <w:t xml:space="preserve">—when the environment improves, the economy runs at high speed and poverty diminishes. Then there are plenty of people willing to accept full responsibility for the course of events. Globalization does not defend itself. So if the trend toward greater globalization is to continue, an </w:t>
      </w:r>
      <w:r w:rsidRPr="004D51D1">
        <w:rPr>
          <w:rStyle w:val="Emphasis"/>
        </w:rPr>
        <w:t>ideological defense</w:t>
      </w:r>
      <w:r w:rsidRPr="004D51D1">
        <w:rPr>
          <w:rStyle w:val="underline"/>
          <w:rFonts w:ascii="Times New Roman" w:hAnsi="Times New Roman"/>
        </w:rPr>
        <w:t xml:space="preserve"> </w:t>
      </w:r>
      <w:r w:rsidRPr="004D51D1">
        <w:rPr>
          <w:rStyle w:val="Emphasis"/>
        </w:rPr>
        <w:t>will be needed</w:t>
      </w:r>
      <w:r w:rsidRPr="004D51D1">
        <w:rPr>
          <w:rStyle w:val="underline"/>
          <w:rFonts w:ascii="Times New Roman" w:hAnsi="Times New Roman"/>
        </w:rPr>
        <w:t xml:space="preserve"> for freedom from borders and controls</w:t>
      </w:r>
      <w:r w:rsidRPr="004D51D1">
        <w:t>.</w:t>
      </w:r>
    </w:p>
    <w:p w14:paraId="7BEC6D78" w14:textId="518E51AF" w:rsidR="00910DA4" w:rsidRPr="004D51D1" w:rsidRDefault="00910DA4" w:rsidP="00910DA4">
      <w:pPr>
        <w:pStyle w:val="Heading3"/>
      </w:pPr>
      <w:r w:rsidRPr="004D51D1">
        <w:t>Epistemology – Economics Good</w:t>
      </w:r>
    </w:p>
    <w:p w14:paraId="5BE078EB" w14:textId="77777777" w:rsidR="00910DA4" w:rsidRPr="004D51D1" w:rsidRDefault="00910DA4" w:rsidP="00910DA4">
      <w:pPr>
        <w:pStyle w:val="Heading4"/>
      </w:pPr>
      <w:r w:rsidRPr="004D51D1">
        <w:t>Economics is a necessary tool to avert extinction</w:t>
      </w:r>
    </w:p>
    <w:p w14:paraId="4D8BC11D" w14:textId="77777777" w:rsidR="00910DA4" w:rsidRPr="004D51D1" w:rsidRDefault="00910DA4" w:rsidP="00910DA4">
      <w:pPr>
        <w:rPr>
          <w:rFonts w:cs="Times New Roman"/>
        </w:rPr>
      </w:pPr>
      <w:r w:rsidRPr="004D51D1">
        <w:rPr>
          <w:rStyle w:val="StyleStyleBold12pt"/>
          <w:rFonts w:cs="Times New Roman"/>
        </w:rPr>
        <w:t>Wagner 11</w:t>
      </w:r>
      <w:r w:rsidRPr="004D51D1">
        <w:rPr>
          <w:rFonts w:cs="Times New Roman"/>
        </w:rPr>
        <w:t xml:space="preserve"> - works in the office of economic policy and analysis @ EDF</w:t>
      </w:r>
    </w:p>
    <w:p w14:paraId="057C450A" w14:textId="77777777" w:rsidR="00910DA4" w:rsidRPr="004D51D1" w:rsidRDefault="00910DA4" w:rsidP="00910DA4">
      <w:pPr>
        <w:rPr>
          <w:rFonts w:cs="Times New Roman"/>
        </w:rPr>
      </w:pPr>
      <w:proofErr w:type="spellStart"/>
      <w:r w:rsidRPr="004D51D1">
        <w:rPr>
          <w:rFonts w:cs="Times New Roman"/>
        </w:rPr>
        <w:t>Gernot</w:t>
      </w:r>
      <w:proofErr w:type="spellEnd"/>
      <w:r w:rsidRPr="004D51D1">
        <w:rPr>
          <w:rFonts w:cs="Times New Roman"/>
        </w:rPr>
        <w:t>, “But Will the Planet Notice? How Smart Economics Can Save the World.” Hill and Wang Press, p. 11-12</w:t>
      </w:r>
    </w:p>
    <w:p w14:paraId="07AEA220" w14:textId="11B3AA57" w:rsidR="00910DA4" w:rsidRPr="004D51D1" w:rsidRDefault="00910DA4" w:rsidP="00910DA4">
      <w:pPr>
        <w:pStyle w:val="card"/>
        <w:rPr>
          <w:rStyle w:val="StyleBoldUnderline"/>
        </w:rPr>
      </w:pPr>
      <w:r w:rsidRPr="004D51D1">
        <w:rPr>
          <w:rStyle w:val="StyleBoldUnderline"/>
        </w:rPr>
        <w:t>The</w:t>
      </w:r>
      <w:r w:rsidRPr="004D51D1">
        <w:rPr>
          <w:szCs w:val="16"/>
        </w:rPr>
        <w:t xml:space="preserve"> fundamental </w:t>
      </w:r>
      <w:r w:rsidRPr="004D51D1">
        <w:rPr>
          <w:rStyle w:val="StyleBoldUnderline"/>
        </w:rPr>
        <w:t>forces guiding</w:t>
      </w:r>
      <w:r w:rsidRPr="004D51D1">
        <w:rPr>
          <w:szCs w:val="16"/>
        </w:rPr>
        <w:t xml:space="preserve"> the </w:t>
      </w:r>
      <w:r w:rsidRPr="004D51D1">
        <w:rPr>
          <w:rStyle w:val="StyleBoldUnderline"/>
        </w:rPr>
        <w:t>behavior of billions are much larger than any one of us.</w:t>
      </w:r>
      <w:r w:rsidRPr="004D51D1">
        <w:rPr>
          <w:szCs w:val="16"/>
        </w:rPr>
        <w:t xml:space="preserve"> It's about changing our system, creating a new business as usual. And to do that we need to think about what makes our system run. In the end, </w:t>
      </w:r>
      <w:r w:rsidRPr="004D51D1">
        <w:rPr>
          <w:rStyle w:val="StyleBoldUnderline"/>
        </w:rPr>
        <w:t xml:space="preserve">it comes down to </w:t>
      </w:r>
      <w:r w:rsidRPr="004D51D1">
        <w:rPr>
          <w:rStyle w:val="Emphasis"/>
          <w:rFonts w:eastAsiaTheme="majorEastAsia"/>
        </w:rPr>
        <w:t>markets</w:t>
      </w:r>
      <w:r w:rsidRPr="004D51D1">
        <w:rPr>
          <w:rStyle w:val="StyleBoldUnderline"/>
        </w:rPr>
        <w:t>,</w:t>
      </w:r>
      <w:r w:rsidRPr="004D51D1">
        <w:rPr>
          <w:szCs w:val="16"/>
        </w:rPr>
        <w:t xml:space="preserve"> and the rules of the game that govern what we chase and how we chase it. Scientists can tell us how bad it will get. Activists can make us pay attention to the ensuing instabilities and make politicians take note. </w:t>
      </w:r>
      <w:r w:rsidRPr="004D51D1">
        <w:rPr>
          <w:rStyle w:val="StyleBoldUnderline"/>
        </w:rPr>
        <w:t xml:space="preserve">When the task comes to formulating policy, </w:t>
      </w:r>
      <w:r w:rsidRPr="004D51D1">
        <w:rPr>
          <w:rStyle w:val="Emphasis"/>
          <w:rFonts w:eastAsiaTheme="majorEastAsia"/>
        </w:rPr>
        <w:t>only economists can</w:t>
      </w:r>
      <w:r w:rsidRPr="004D51D1">
        <w:rPr>
          <w:szCs w:val="16"/>
        </w:rPr>
        <w:t xml:space="preserve"> help guide us out of this morass and </w:t>
      </w:r>
      <w:r w:rsidRPr="004D51D1">
        <w:rPr>
          <w:rStyle w:val="Emphasis"/>
          <w:rFonts w:eastAsiaTheme="majorEastAsia"/>
        </w:rPr>
        <w:t>save the planet</w:t>
      </w:r>
      <w:r w:rsidRPr="004D51D1">
        <w:rPr>
          <w:rStyle w:val="StyleBoldUnderline"/>
        </w:rPr>
        <w:t xml:space="preserve">. In an earlier time with simpler problems, environmentalists took </w:t>
      </w:r>
      <w:r w:rsidRPr="004D51D1">
        <w:rPr>
          <w:szCs w:val="16"/>
        </w:rPr>
        <w:t>direct</w:t>
      </w:r>
      <w:r w:rsidRPr="004D51D1">
        <w:rPr>
          <w:rStyle w:val="StyleBoldUnderline"/>
        </w:rPr>
        <w:t xml:space="preserve"> action</w:t>
      </w:r>
      <w:r w:rsidRPr="004D51D1">
        <w:rPr>
          <w:szCs w:val="16"/>
        </w:rPr>
        <w:t xml:space="preserve"> against the market's brutal forces by erecting roadblocks or chaining themselves to trees. That works if the opposing force is a lumberjack with a chain saw. It might even work for an entire industry when the task is to ban a particular chemical or scrub a pollutant out of smokestacks. </w:t>
      </w:r>
      <w:r w:rsidRPr="004D51D1">
        <w:rPr>
          <w:rStyle w:val="StyleBoldUnderline"/>
        </w:rPr>
        <w:t>But that model breaks down when the opposing force is ourselves:</w:t>
      </w:r>
      <w:r w:rsidRPr="004D51D1">
        <w:rPr>
          <w:szCs w:val="16"/>
        </w:rPr>
        <w:t xml:space="preserve"> each and every one of us demanding that the globalized market provide us with cheaper and better food, clothes, and vacations. </w:t>
      </w:r>
      <w:r w:rsidRPr="004D51D1">
        <w:rPr>
          <w:rStyle w:val="StyleBoldUnderline"/>
        </w:rPr>
        <w:t>There is no blocking t</w:t>
      </w:r>
      <w:r w:rsidRPr="004D51D1">
        <w:rPr>
          <w:szCs w:val="16"/>
        </w:rPr>
        <w:t xml:space="preserve">he full, </w:t>
      </w:r>
      <w:r w:rsidRPr="004D51D1">
        <w:rPr>
          <w:rStyle w:val="StyleBoldUnderline"/>
        </w:rPr>
        <w:t>collective desires of</w:t>
      </w:r>
      <w:r w:rsidRPr="004D51D1">
        <w:rPr>
          <w:szCs w:val="16"/>
        </w:rPr>
        <w:t xml:space="preserve"> the </w:t>
      </w:r>
      <w:r w:rsidRPr="004D51D1">
        <w:rPr>
          <w:rStyle w:val="StyleBoldUnderline"/>
        </w:rPr>
        <w:t>billions</w:t>
      </w:r>
      <w:r w:rsidRPr="004D51D1">
        <w:rPr>
          <w:szCs w:val="16"/>
        </w:rPr>
        <w:t xml:space="preserve"> who are now part of the market economy and the billions more who want to—and ought to—be part of it. </w:t>
      </w:r>
      <w:r w:rsidRPr="004D51D1">
        <w:rPr>
          <w:rStyle w:val="StyleBoldUnderline"/>
        </w:rPr>
        <w:t xml:space="preserve">The only solution is to </w:t>
      </w:r>
      <w:r w:rsidRPr="004D51D1">
        <w:rPr>
          <w:rStyle w:val="Emphasis"/>
          <w:rFonts w:eastAsiaTheme="majorEastAsia"/>
        </w:rPr>
        <w:t>guide</w:t>
      </w:r>
      <w:r w:rsidRPr="004D51D1">
        <w:rPr>
          <w:szCs w:val="16"/>
        </w:rPr>
        <w:t xml:space="preserve"> all-powerful </w:t>
      </w:r>
      <w:r w:rsidRPr="004D51D1">
        <w:rPr>
          <w:rStyle w:val="Emphasis"/>
          <w:rFonts w:eastAsiaTheme="majorEastAsia"/>
        </w:rPr>
        <w:t>market forces</w:t>
      </w:r>
      <w:r w:rsidRPr="004D51D1">
        <w:rPr>
          <w:rStyle w:val="StyleBoldUnderline"/>
        </w:rPr>
        <w:t xml:space="preserve"> in the right direction and create incentives</w:t>
      </w:r>
      <w:r w:rsidRPr="004D51D1">
        <w:rPr>
          <w:szCs w:val="16"/>
        </w:rPr>
        <w:t xml:space="preserve"> for each of us to make choices that work for all of us. The </w:t>
      </w:r>
      <w:r w:rsidRPr="004D51D1">
        <w:rPr>
          <w:rStyle w:val="StyleBoldUnderline"/>
        </w:rPr>
        <w:t>guideposts we have today</w:t>
      </w:r>
      <w:r w:rsidRPr="004D51D1">
        <w:rPr>
          <w:szCs w:val="16"/>
        </w:rPr>
        <w:t xml:space="preserve"> for market forces </w:t>
      </w:r>
      <w:r w:rsidRPr="004D51D1">
        <w:rPr>
          <w:rStyle w:val="StyleBoldUnderline"/>
        </w:rPr>
        <w:t>evolved</w:t>
      </w:r>
      <w:r w:rsidRPr="004D51D1">
        <w:rPr>
          <w:szCs w:val="16"/>
        </w:rPr>
        <w:t xml:space="preserve"> helter- </w:t>
      </w:r>
      <w:proofErr w:type="spellStart"/>
      <w:r w:rsidRPr="004D51D1">
        <w:rPr>
          <w:szCs w:val="16"/>
        </w:rPr>
        <w:t>skelter</w:t>
      </w:r>
      <w:proofErr w:type="spellEnd"/>
      <w:r w:rsidRPr="004D51D1">
        <w:rPr>
          <w:szCs w:val="16"/>
        </w:rPr>
        <w:t xml:space="preserve"> </w:t>
      </w:r>
      <w:r w:rsidRPr="004D51D1">
        <w:rPr>
          <w:rStyle w:val="StyleBoldUnderline"/>
        </w:rPr>
        <w:t xml:space="preserve">from a historical process that gave almost no weight to the survival of the planet, largely because the survival of the planet was not at stake. Now it is. Since </w:t>
      </w:r>
      <w:r w:rsidRPr="004D51D1">
        <w:rPr>
          <w:rStyle w:val="Emphasis"/>
          <w:rFonts w:eastAsiaTheme="majorEastAsia"/>
        </w:rPr>
        <w:t>we can't live without market forces,</w:t>
      </w:r>
      <w:r w:rsidRPr="004D51D1">
        <w:rPr>
          <w:rStyle w:val="StyleBoldUnderline"/>
        </w:rPr>
        <w:t xml:space="preserve"> we </w:t>
      </w:r>
      <w:r w:rsidRPr="004D51D1">
        <w:rPr>
          <w:rStyle w:val="Emphasis"/>
          <w:rFonts w:eastAsiaTheme="majorEastAsia"/>
        </w:rPr>
        <w:t>need to guide them</w:t>
      </w:r>
      <w:r w:rsidRPr="004D51D1">
        <w:rPr>
          <w:szCs w:val="16"/>
        </w:rPr>
        <w:t xml:space="preserve"> to help us keep the human adventure going in workable ways, </w:t>
      </w:r>
      <w:r w:rsidRPr="004D51D1">
        <w:rPr>
          <w:rStyle w:val="StyleBoldUnderline"/>
        </w:rPr>
        <w:t>rather than continue on the present path right off the edge of a cliff.</w:t>
      </w:r>
    </w:p>
    <w:p w14:paraId="1A480638" w14:textId="1FCBCE22" w:rsidR="008C0F74" w:rsidRPr="004D51D1" w:rsidRDefault="008C0F74" w:rsidP="008C0F74">
      <w:pPr>
        <w:pStyle w:val="Heading4"/>
      </w:pPr>
      <w:r w:rsidRPr="004D51D1">
        <w:t>It’s uniquely situated to overcome inequality</w:t>
      </w:r>
    </w:p>
    <w:p w14:paraId="7C6F9345" w14:textId="792156A4" w:rsidR="008C0F74" w:rsidRPr="004D51D1" w:rsidRDefault="008C0F74" w:rsidP="008C0F74">
      <w:proofErr w:type="spellStart"/>
      <w:r w:rsidRPr="004D51D1">
        <w:rPr>
          <w:rStyle w:val="StyleStyleBold12pt"/>
        </w:rPr>
        <w:t>Frakt</w:t>
      </w:r>
      <w:proofErr w:type="spellEnd"/>
      <w:r w:rsidRPr="004D51D1">
        <w:rPr>
          <w:rStyle w:val="StyleStyleBold12pt"/>
        </w:rPr>
        <w:t xml:space="preserve"> 9</w:t>
      </w:r>
      <w:r w:rsidRPr="004D51D1">
        <w:t xml:space="preserve"> – PhD, Professor of Health Care Financing &amp; Economics at the VA Boston Healthcare System, studying the health insurance experience of vulnerable non-elderly populations including the disabled. Currently, Dr. </w:t>
      </w:r>
      <w:proofErr w:type="spellStart"/>
      <w:r w:rsidRPr="004D51D1">
        <w:t>Frakt</w:t>
      </w:r>
      <w:proofErr w:type="spellEnd"/>
      <w:r w:rsidRPr="004D51D1">
        <w:t xml:space="preserve"> is working on a Robert Wood Johnson Foundation project to study the private fee for service plans in Medicare using the Medicare Current Beneficiary Survey. For the Agency for Healthcare Research and Quality and the VA, Dr. </w:t>
      </w:r>
      <w:proofErr w:type="spellStart"/>
      <w:r w:rsidRPr="004D51D1">
        <w:t>Frakt</w:t>
      </w:r>
      <w:proofErr w:type="spellEnd"/>
      <w:r w:rsidRPr="004D51D1">
        <w:t xml:space="preserve"> is studying non-elderly veterans and non-veterans who may be disabled and/or uninsured using Medical Expenditure Panel Survey data</w:t>
      </w:r>
    </w:p>
    <w:p w14:paraId="59D37F5A" w14:textId="36122E76" w:rsidR="008C0F74" w:rsidRPr="004D51D1" w:rsidRDefault="008C0F74" w:rsidP="008C0F74">
      <w:r w:rsidRPr="004D51D1">
        <w:t>(Austin, “Reader Response: In Defense of Economics,” The Incidental Economist, http://theincidentaleconomist.com/wordpress/reader-response-in-defense-of-economics/)//BB</w:t>
      </w:r>
    </w:p>
    <w:p w14:paraId="409E9BCD" w14:textId="55C18747" w:rsidR="008C0F74" w:rsidRPr="004D51D1" w:rsidRDefault="008C0F74" w:rsidP="008C0F74">
      <w:pPr>
        <w:pStyle w:val="card"/>
      </w:pPr>
      <w:r w:rsidRPr="004D51D1">
        <w:t xml:space="preserve">In a comment to the post by me and Julian Jamison on income inequality </w:t>
      </w:r>
      <w:r w:rsidRPr="004D51D1">
        <w:rPr>
          <w:rStyle w:val="StyleBoldUnderline"/>
        </w:rPr>
        <w:t>Gomez wrote</w:t>
      </w:r>
      <w:r w:rsidRPr="004D51D1">
        <w:rPr>
          <w:sz w:val="12"/>
        </w:rPr>
        <w:t xml:space="preserve">¶ </w:t>
      </w:r>
      <w:r w:rsidRPr="004D51D1">
        <w:rPr>
          <w:rStyle w:val="StyleBoldUnderline"/>
        </w:rPr>
        <w:t>Economics</w:t>
      </w:r>
      <w:r w:rsidRPr="004D51D1">
        <w:t xml:space="preserve"> and game theory </w:t>
      </w:r>
      <w:r w:rsidRPr="004D51D1">
        <w:rPr>
          <w:rStyle w:val="StyleBoldUnderline"/>
        </w:rPr>
        <w:t>are inappropriate to address social concerns of income inequality</w:t>
      </w:r>
      <w:r w:rsidRPr="004D51D1">
        <w:t>, except as a matter of sheer curiosity</w:t>
      </w:r>
      <w:proofErr w:type="gramStart"/>
      <w:r w:rsidRPr="004D51D1">
        <w:t>.</w:t>
      </w:r>
      <w:r w:rsidRPr="004D51D1">
        <w:rPr>
          <w:sz w:val="12"/>
        </w:rPr>
        <w:t>¶</w:t>
      </w:r>
      <w:proofErr w:type="gramEnd"/>
      <w:r w:rsidRPr="004D51D1">
        <w:rPr>
          <w:sz w:val="12"/>
        </w:rPr>
        <w:t xml:space="preserve"> </w:t>
      </w:r>
      <w:r w:rsidRPr="004D51D1">
        <w:t xml:space="preserve">Of course if I agreed I could not continue doing my job. So, naturally, </w:t>
      </w:r>
      <w:r w:rsidRPr="004D51D1">
        <w:rPr>
          <w:rStyle w:val="Emphasis"/>
        </w:rPr>
        <w:t>I could not disagree more</w:t>
      </w:r>
      <w:r w:rsidRPr="004D51D1">
        <w:t xml:space="preserve"> with Gomez. Here’s why</w:t>
      </w:r>
      <w:proofErr w:type="gramStart"/>
      <w:r w:rsidRPr="004D51D1">
        <w:t>:</w:t>
      </w:r>
      <w:r w:rsidRPr="004D51D1">
        <w:rPr>
          <w:sz w:val="12"/>
        </w:rPr>
        <w:t>¶</w:t>
      </w:r>
      <w:proofErr w:type="gramEnd"/>
      <w:r w:rsidRPr="004D51D1">
        <w:rPr>
          <w:sz w:val="12"/>
        </w:rPr>
        <w:t xml:space="preserve"> </w:t>
      </w:r>
      <w:r w:rsidRPr="004D51D1">
        <w:t xml:space="preserve">Economics is a tool. One can debate the appropriateness of its influence but I think such a debate misses the point. </w:t>
      </w:r>
      <w:r w:rsidRPr="004D51D1">
        <w:rPr>
          <w:rStyle w:val="StyleBoldUnderline"/>
        </w:rPr>
        <w:t xml:space="preserve">Economics offers the ability to study a problem with a </w:t>
      </w:r>
      <w:r w:rsidRPr="004D51D1">
        <w:rPr>
          <w:rStyle w:val="Emphasis"/>
        </w:rPr>
        <w:t>degree of precision</w:t>
      </w:r>
      <w:r w:rsidRPr="004D51D1">
        <w:rPr>
          <w:rStyle w:val="StyleBoldUnderline"/>
        </w:rPr>
        <w:t xml:space="preserve"> not offered by other disciplines. That precision</w:t>
      </w:r>
      <w:r w:rsidRPr="004D51D1">
        <w:t xml:space="preserve"> doesn’t tell us what to do, but it </w:t>
      </w:r>
      <w:r w:rsidRPr="004D51D1">
        <w:rPr>
          <w:rStyle w:val="StyleBoldUnderline"/>
        </w:rPr>
        <w:t>does provide insight we ought to at least consider</w:t>
      </w:r>
      <w:proofErr w:type="gramStart"/>
      <w:r w:rsidRPr="004D51D1">
        <w:t>.</w:t>
      </w:r>
      <w:r w:rsidRPr="004D51D1">
        <w:rPr>
          <w:sz w:val="12"/>
        </w:rPr>
        <w:t>¶</w:t>
      </w:r>
      <w:proofErr w:type="gramEnd"/>
      <w:r w:rsidRPr="004D51D1">
        <w:rPr>
          <w:sz w:val="12"/>
        </w:rPr>
        <w:t xml:space="preserve"> </w:t>
      </w:r>
      <w:r w:rsidRPr="004D51D1">
        <w:t xml:space="preserve">The conclusion of my post The Curse of </w:t>
      </w:r>
      <w:proofErr w:type="spellStart"/>
      <w:r w:rsidRPr="004D51D1">
        <w:t>Nonuniqueness</w:t>
      </w:r>
      <w:proofErr w:type="spellEnd"/>
      <w:r w:rsidRPr="004D51D1">
        <w:t xml:space="preserve"> expresses similar sentiments, though the focus there was health reform not income inequality. I wrote</w:t>
      </w:r>
      <w:proofErr w:type="gramStart"/>
      <w:r w:rsidRPr="004D51D1">
        <w:t>,</w:t>
      </w:r>
      <w:r w:rsidRPr="004D51D1">
        <w:rPr>
          <w:sz w:val="12"/>
        </w:rPr>
        <w:t>¶</w:t>
      </w:r>
      <w:proofErr w:type="gramEnd"/>
      <w:r w:rsidRPr="004D51D1">
        <w:rPr>
          <w:sz w:val="12"/>
        </w:rPr>
        <w:t xml:space="preserve"> </w:t>
      </w:r>
      <w:r w:rsidRPr="004D51D1">
        <w:rPr>
          <w:rStyle w:val="StyleBoldUnderline"/>
        </w:rPr>
        <w:t>The value of welfare economics</w:t>
      </w:r>
      <w:r w:rsidRPr="004D51D1">
        <w:t xml:space="preserve"> in particular </w:t>
      </w:r>
      <w:r w:rsidRPr="004D51D1">
        <w:rPr>
          <w:rStyle w:val="StyleBoldUnderline"/>
        </w:rPr>
        <w:t xml:space="preserve">and economics in general is the clarity of thought it enforces. A welfare analysis of almost any type will lead the analyst to consider particulars and consequences that are </w:t>
      </w:r>
      <w:r w:rsidRPr="004D51D1">
        <w:rPr>
          <w:rStyle w:val="Emphasis"/>
        </w:rPr>
        <w:t>opaque to casual thought</w:t>
      </w:r>
      <w:proofErr w:type="gramStart"/>
      <w:r w:rsidRPr="004D51D1">
        <w:t>.</w:t>
      </w:r>
      <w:r w:rsidRPr="004D51D1">
        <w:rPr>
          <w:sz w:val="12"/>
        </w:rPr>
        <w:t>¶</w:t>
      </w:r>
      <w:proofErr w:type="gramEnd"/>
      <w:r w:rsidRPr="004D51D1">
        <w:rPr>
          <w:sz w:val="12"/>
        </w:rPr>
        <w:t xml:space="preserve"> </w:t>
      </w:r>
      <w:r w:rsidRPr="004D51D1">
        <w:t xml:space="preserve">I’m all for removing opacity. </w:t>
      </w:r>
      <w:r w:rsidRPr="004D51D1">
        <w:rPr>
          <w:rStyle w:val="StyleBoldUnderline"/>
        </w:rPr>
        <w:t xml:space="preserve">It is hard to imagine an issue of public policy for which </w:t>
      </w:r>
      <w:r w:rsidRPr="004D51D1">
        <w:rPr>
          <w:rStyle w:val="Emphasis"/>
        </w:rPr>
        <w:t>ignorance</w:t>
      </w:r>
      <w:r w:rsidRPr="004D51D1">
        <w:rPr>
          <w:rStyle w:val="StyleBoldUnderline"/>
        </w:rPr>
        <w:t xml:space="preserve"> would be beneficial in the long run, if even in the short run</w:t>
      </w:r>
      <w:proofErr w:type="gramStart"/>
      <w:r w:rsidRPr="004D51D1">
        <w:rPr>
          <w:rStyle w:val="StyleBoldUnderline"/>
        </w:rPr>
        <w:t>.</w:t>
      </w:r>
      <w:r w:rsidRPr="004D51D1">
        <w:rPr>
          <w:sz w:val="12"/>
        </w:rPr>
        <w:t>¶</w:t>
      </w:r>
      <w:proofErr w:type="gramEnd"/>
      <w:r w:rsidRPr="004D51D1">
        <w:rPr>
          <w:sz w:val="12"/>
        </w:rPr>
        <w:t xml:space="preserve"> </w:t>
      </w:r>
      <w:r w:rsidRPr="004D51D1">
        <w:t>More importantly, e</w:t>
      </w:r>
      <w:r w:rsidRPr="004D51D1">
        <w:rPr>
          <w:rStyle w:val="StyleBoldUnderline"/>
        </w:rPr>
        <w:t xml:space="preserve">conomics, its rhetoric, paradigms, and conclusions are accepted in the arena of policy debate. They may not convince, but </w:t>
      </w:r>
      <w:r w:rsidRPr="004D51D1">
        <w:rPr>
          <w:rStyle w:val="Emphasis"/>
        </w:rPr>
        <w:t>they’re admitted</w:t>
      </w:r>
      <w:r w:rsidRPr="004D51D1">
        <w:t xml:space="preserve">. That is, </w:t>
      </w:r>
      <w:r w:rsidRPr="004D51D1">
        <w:rPr>
          <w:rStyle w:val="Emphasis"/>
        </w:rPr>
        <w:t>economics opens a door</w:t>
      </w:r>
      <w:r w:rsidRPr="004D51D1">
        <w:t xml:space="preserve">. </w:t>
      </w:r>
      <w:r w:rsidRPr="004D51D1">
        <w:rPr>
          <w:rStyle w:val="StyleBoldUnderline"/>
        </w:rPr>
        <w:t xml:space="preserve">People of influence–policymakers, journalist, etc.–will </w:t>
      </w:r>
      <w:r w:rsidRPr="004D51D1">
        <w:rPr>
          <w:rStyle w:val="Emphasis"/>
        </w:rPr>
        <w:t>hear economics</w:t>
      </w:r>
      <w:r w:rsidRPr="004D51D1">
        <w:t xml:space="preserve">. </w:t>
      </w:r>
      <w:r w:rsidRPr="004D51D1">
        <w:rPr>
          <w:rStyle w:val="StyleBoldUnderline"/>
        </w:rPr>
        <w:t>They often seek it</w:t>
      </w:r>
      <w:r w:rsidRPr="004D51D1">
        <w:t xml:space="preserve">. I think </w:t>
      </w:r>
      <w:r w:rsidRPr="004D51D1">
        <w:rPr>
          <w:rStyle w:val="StyleBoldUnderline"/>
        </w:rPr>
        <w:t>to dismiss it is a self-inflicted wound. The opposition</w:t>
      </w:r>
      <w:r w:rsidRPr="004D51D1">
        <w:t xml:space="preserve"> (whatever you perceive that to be) </w:t>
      </w:r>
      <w:r w:rsidRPr="004D51D1">
        <w:rPr>
          <w:rStyle w:val="StyleBoldUnderline"/>
        </w:rPr>
        <w:t>may not lay down the arsenal of economics so readily. Then you’ll be out-gunned. Is that a good idea? I don’t think so</w:t>
      </w:r>
      <w:r w:rsidRPr="004D51D1">
        <w:t>.</w:t>
      </w:r>
    </w:p>
    <w:p w14:paraId="20FBD166" w14:textId="77777777" w:rsidR="003057AA" w:rsidRPr="004D51D1" w:rsidRDefault="003057AA" w:rsidP="003057AA">
      <w:pPr>
        <w:pStyle w:val="Heading4"/>
        <w:rPr>
          <w:rFonts w:eastAsia="Times New Roman"/>
        </w:rPr>
      </w:pPr>
      <w:r w:rsidRPr="004D51D1">
        <w:rPr>
          <w:rFonts w:eastAsia="Times New Roman"/>
        </w:rPr>
        <w:t xml:space="preserve">Prefer economists – ideologically diverse, policy-divorced, objective scientists whose only detractors are, </w:t>
      </w:r>
      <w:proofErr w:type="gramStart"/>
      <w:r w:rsidRPr="004D51D1">
        <w:rPr>
          <w:rFonts w:eastAsia="Times New Roman"/>
        </w:rPr>
        <w:t>themselves</w:t>
      </w:r>
      <w:proofErr w:type="gramEnd"/>
      <w:r w:rsidRPr="004D51D1">
        <w:rPr>
          <w:rFonts w:eastAsia="Times New Roman"/>
        </w:rPr>
        <w:t>, implicated by ideological motivations.</w:t>
      </w:r>
    </w:p>
    <w:p w14:paraId="779CE8A1" w14:textId="6CE79EC6" w:rsidR="003057AA" w:rsidRPr="004D51D1" w:rsidRDefault="003057AA" w:rsidP="003057AA">
      <w:pPr>
        <w:rPr>
          <w:rFonts w:eastAsia="Times New Roman" w:cs="Times New Roman"/>
          <w:sz w:val="24"/>
        </w:rPr>
      </w:pPr>
      <w:r w:rsidRPr="004D51D1">
        <w:rPr>
          <w:rFonts w:eastAsia="Times New Roman" w:cs="Times New Roman"/>
          <w:b/>
          <w:bCs/>
          <w:sz w:val="24"/>
        </w:rPr>
        <w:t xml:space="preserve">Colander 04 </w:t>
      </w:r>
      <w:r w:rsidRPr="004D51D1">
        <w:rPr>
          <w:rFonts w:eastAsia="Times New Roman" w:cs="Times New Roman"/>
          <w:sz w:val="24"/>
        </w:rPr>
        <w:softHyphen/>
      </w:r>
      <w:r w:rsidRPr="004D51D1">
        <w:rPr>
          <w:rFonts w:eastAsia="Times New Roman" w:cs="Times New Roman"/>
          <w:szCs w:val="16"/>
        </w:rPr>
        <w:t xml:space="preserve">– Christian A. Johnson Distinguished Professor of Economics at Middlebury College (David Charles, “Economics as an Ideologically Challenged Science”, September </w:t>
      </w:r>
      <w:r w:rsidRPr="004D51D1">
        <w:t xml:space="preserve">2004; &lt; </w:t>
      </w:r>
      <w:hyperlink r:id="rId13" w:history="1">
        <w:r w:rsidR="00D420D2" w:rsidRPr="004D51D1">
          <w:t>http://cat2.middlebury.edu/econ/repec/mdl/ancoec/0422.pdf</w:t>
        </w:r>
      </w:hyperlink>
      <w:r w:rsidRPr="004D51D1">
        <w:t>&gt;</w:t>
      </w:r>
      <w:r w:rsidR="00D420D2" w:rsidRPr="004D51D1">
        <w:t>, p. 2-8</w:t>
      </w:r>
      <w:r w:rsidRPr="004D51D1">
        <w:rPr>
          <w:rFonts w:eastAsia="Times New Roman" w:cs="Times New Roman"/>
          <w:szCs w:val="16"/>
        </w:rPr>
        <w:t>)//</w:t>
      </w:r>
      <w:proofErr w:type="spellStart"/>
      <w:r w:rsidRPr="004D51D1">
        <w:rPr>
          <w:rFonts w:eastAsia="Times New Roman" w:cs="Times New Roman"/>
          <w:szCs w:val="16"/>
        </w:rPr>
        <w:t>Beddow</w:t>
      </w:r>
      <w:proofErr w:type="spellEnd"/>
    </w:p>
    <w:p w14:paraId="6A1ACB72" w14:textId="61DF72ED" w:rsidR="003057AA" w:rsidRPr="004D51D1" w:rsidRDefault="003057AA" w:rsidP="004D51D1">
      <w:pPr>
        <w:pStyle w:val="card"/>
        <w:rPr>
          <w:sz w:val="24"/>
        </w:rPr>
      </w:pPr>
      <w:r w:rsidRPr="004D51D1">
        <w:rPr>
          <w:sz w:val="24"/>
          <w:u w:val="single"/>
        </w:rPr>
        <w:t xml:space="preserve">I find myself largely </w:t>
      </w:r>
      <w:r w:rsidRPr="004D51D1">
        <w:rPr>
          <w:rStyle w:val="Emphasis"/>
        </w:rPr>
        <w:t>unconvinced</w:t>
      </w:r>
      <w:r w:rsidRPr="004D51D1">
        <w:rPr>
          <w:sz w:val="24"/>
          <w:u w:val="single"/>
        </w:rPr>
        <w:t xml:space="preserve"> by these heterodox </w:t>
      </w:r>
      <w:r w:rsidRPr="004D51D1">
        <w:rPr>
          <w:rStyle w:val="Emphasis"/>
        </w:rPr>
        <w:t>charges of bias</w:t>
      </w:r>
      <w:r w:rsidRPr="004D51D1">
        <w:rPr>
          <w:sz w:val="24"/>
          <w:u w:val="single"/>
        </w:rPr>
        <w:t>.</w:t>
      </w:r>
      <w:r w:rsidRPr="004D51D1">
        <w:t xml:space="preserve"> Since the reason I am unconvinced probably has as much to do with the reference point I am using as it does with the actual nature of mainstream economics, let me begin my consideration by giving what I see as my reference point. I see myself as a general economist and historian of economic thought who has been critical of the mainstream profession, but who nonetheless sees </w:t>
      </w:r>
      <w:proofErr w:type="gramStart"/>
      <w:r w:rsidRPr="004D51D1">
        <w:t>himself</w:t>
      </w:r>
      <w:proofErr w:type="gramEnd"/>
      <w:r w:rsidRPr="004D51D1">
        <w:t xml:space="preserve"> as part of that broader mainstream. I have no strong emotional tie to mainstream economics, but I do have a strong sense of the inevitable institutional realities and the imperfections of the world; I am a realist, not an idealist. </w:t>
      </w:r>
      <w:r w:rsidRPr="004D51D1">
        <w:rPr>
          <w:sz w:val="24"/>
          <w:u w:val="single"/>
        </w:rPr>
        <w:t>Heterodox economists’ charges would likely have been considered more sympathetically from</w:t>
      </w:r>
      <w:r w:rsidRPr="004D51D1">
        <w:rPr>
          <w:bCs/>
          <w:sz w:val="24"/>
          <w:u w:val="single"/>
        </w:rPr>
        <w:t xml:space="preserve"> a non-economist, academic, reference point, which, in its postmodern version, sees ideology everywhere (except possibly in itself)</w:t>
      </w:r>
      <w:r w:rsidRPr="004D51D1">
        <w:rPr>
          <w:sz w:val="24"/>
          <w:u w:val="single"/>
        </w:rPr>
        <w:t>, whereas mainstream economics would likely be considered more sympathetically from the lay-public reference point, where, at least in the United States, the majority view is that academics have a left-leaning ideological bias, and the economists are probably the best of a highly-ideologically tainted group.</w:t>
      </w:r>
      <w:r w:rsidRPr="004D51D1">
        <w:t xml:space="preserve"> Net let me discuss what I mean by ideologically challenged. </w:t>
      </w:r>
      <w:r w:rsidRPr="004D51D1">
        <w:rPr>
          <w:sz w:val="24"/>
          <w:u w:val="single"/>
        </w:rPr>
        <w:t>By ideologically challenged I do not mean that there is an ideological component to economists’ argument. Obviously, there is. The question one asks, the frame that one uses in structuring an approach to an issue, and even the language one uses, all embody ideological content and thus every researcher is in some sense ideologically biased.</w:t>
      </w:r>
      <w:r w:rsidRPr="004D51D1">
        <w:t xml:space="preserve"> As </w:t>
      </w:r>
      <w:proofErr w:type="spellStart"/>
      <w:r w:rsidRPr="004D51D1">
        <w:t>Leroux</w:t>
      </w:r>
      <w:proofErr w:type="spellEnd"/>
      <w:r w:rsidRPr="004D51D1">
        <w:t xml:space="preserve"> (2004) points out, there is no escaping the Mannheim Paradox. So</w:t>
      </w:r>
      <w:r w:rsidRPr="004D51D1">
        <w:rPr>
          <w:sz w:val="24"/>
          <w:u w:val="single"/>
        </w:rPr>
        <w:t xml:space="preserve"> it goes without saying that there is an ideological component in economics. </w:t>
      </w:r>
      <w:r w:rsidRPr="004D51D1">
        <w:t xml:space="preserve">Even at its best, any field of study can only reflect the culture of which it is a part. What I take from this insight about the pervasiveness of ideology is the following: </w:t>
      </w:r>
      <w:r w:rsidRPr="004D51D1">
        <w:rPr>
          <w:bCs/>
          <w:sz w:val="24"/>
          <w:u w:val="single"/>
        </w:rPr>
        <w:t>When everything, even the consideration of ideology, is ideological, then the ideological reference point must be in term s of relative degrees of ideological bias. To condemn any field for being ideological is useless; all fields of inquiry are guilty as charged. But so too are the chargers.</w:t>
      </w:r>
      <w:r w:rsidRPr="004D51D1">
        <w:t xml:space="preserve"> Thus, I will avoid any consideration of postmodern arguments of deep structural ideological bias and focus m y consideration on intentional ideological bias, or, if unintentional, on bias that exceeds that ideological background level of ideology that affects us all. This is, of necessity, a judgment call, not a proof, but I believe that m a king a judgment on whether economics exceeds this threshold is important because that judgment plays a role in deciding whether to take the results of mainstream economic research at face value, or whether those results should be passed through an ideological filter b e f o re using them in a decision process. In judging economics’ ideological bias two other issues m u s t also be taken into account. The first is that economics is involved in policy deliberations, and those deliberations necessarily require value judgments to arrive at any conclusion. As Michael </w:t>
      </w:r>
      <w:proofErr w:type="spellStart"/>
      <w:r w:rsidRPr="004D51D1">
        <w:t>Frieden</w:t>
      </w:r>
      <w:proofErr w:type="spellEnd"/>
      <w:r w:rsidRPr="004D51D1">
        <w:t xml:space="preserve"> (20 03) write s: “Ideologies need, after all, to straddle the worlds of political thought and political action, for one of their central functions is to link the two.” (p. 76- 77) The point is that policy prescriptions must be based on values; one cannot violate Hume’s Dictum that a “should” can only be derived from another “should.” Sophisticated considerations of ideology, such as Kenneth Hoover’s Economics as Ideology (2003), see ideology as necessary to give definition and meanings for such contentious concepts as equality, justice, and freedom. </w:t>
      </w:r>
      <w:r w:rsidRPr="004D51D1">
        <w:rPr>
          <w:sz w:val="24"/>
          <w:u w:val="single"/>
        </w:rPr>
        <w:t>Ideologies are thus m o re prevalent in a policy than in a pure science. One can see that when supposedly pure science enters into policy issues, as is occurring in the global warming debate, the charges of ideological bias increase substantially.</w:t>
      </w:r>
      <w:r w:rsidRPr="004D51D1">
        <w:t xml:space="preserve"> A second issue that needs to be considered is what might be called the status quo bias. For Marx, ideology referred to the way in which groups holding power subtly structure the meaning an d interpretation of reality, and what is viewed as natural, to achieve their ends. </w:t>
      </w:r>
      <w:proofErr w:type="spellStart"/>
      <w:r w:rsidRPr="004D51D1">
        <w:t>Amadae</w:t>
      </w:r>
      <w:proofErr w:type="spellEnd"/>
      <w:r w:rsidRPr="004D51D1">
        <w:t xml:space="preserve">, Foley, and other thoughtful critics of economics seem to me to be following Marx, and, in many ways, that choice leads them to their conclusion that economics is ideologically biased. While I agree with Marx’s observation, I do not see Marx’s observations as providing much guidance about a useful reference point from which to judge the ideological bias of a field of study. The reason is that </w:t>
      </w:r>
      <w:r w:rsidRPr="004D51D1">
        <w:rPr>
          <w:bCs/>
          <w:sz w:val="24"/>
          <w:u w:val="single"/>
        </w:rPr>
        <w:t>not only is it impossible for society to escape an ideological bias, it is also impossible for society to avoid the status quo bias</w:t>
      </w:r>
      <w:r w:rsidRPr="004D51D1">
        <w:t xml:space="preserve">. Groups holding power will inevitably structure things to support their position; money will flow easier to those who support the system than it will to those who oppose it. That is the only evolutionary stable equilibrium. The status quo bias allows some challenges to the </w:t>
      </w:r>
      <w:proofErr w:type="gramStart"/>
      <w:r w:rsidRPr="004D51D1">
        <w:t>system ;</w:t>
      </w:r>
      <w:proofErr w:type="gramEnd"/>
      <w:r w:rsidRPr="004D51D1">
        <w:t xml:space="preserve"> a successful evolving complex system operating in a changing environment needs challenges, but the status quo bias poses obstacles to any challengers, m a king only the hardiest challenges survive. Academia is democratic capitalism’s incubator for challenges to the system, and thus academia has m o re freedom than most parts of society, but the status quo bias means that the chances for survival of arguments critic al of the system are much lower than the chances of survival for arguments supportive of the </w:t>
      </w:r>
      <w:proofErr w:type="gramStart"/>
      <w:r w:rsidRPr="004D51D1">
        <w:t>system .</w:t>
      </w:r>
      <w:proofErr w:type="gramEnd"/>
      <w:r w:rsidRPr="004D51D1">
        <w:t xml:space="preserve"> Because of the status quo bias, even if, on average, economists openly analyzed issues in as </w:t>
      </w:r>
      <w:proofErr w:type="spellStart"/>
      <w:r w:rsidRPr="004D51D1">
        <w:t>nonideological</w:t>
      </w:r>
      <w:proofErr w:type="spellEnd"/>
      <w:r w:rsidRPr="004D51D1">
        <w:t xml:space="preserve"> a manner as possible, the groups holding power would pick and choose subsets of mainstream research favoring the existing system to support and to publicize</w:t>
      </w:r>
      <w:r w:rsidRPr="004D51D1">
        <w:rPr>
          <w:bCs/>
          <w:sz w:val="24"/>
          <w:u w:val="single"/>
        </w:rPr>
        <w:t>. To set the ideological bar at what might be called the Marxian level, which presumes no status quo bias, is, in m y view, essentially to condemn all sustainable mainstream research, be it in economics or any field, if that research is not strongly critical of the status quo</w:t>
      </w:r>
      <w:r w:rsidRPr="004D51D1">
        <w:rPr>
          <w:sz w:val="24"/>
          <w:u w:val="single"/>
        </w:rPr>
        <w:t>. But that leaves no one to argue in favor of the status quo without their being guilty of having an ideological bias in favor of the current system. That, to me, is not a useful bar, because it does not distinguish between shades of ideological bias with in mainstream work</w:t>
      </w:r>
      <w:r w:rsidRPr="004D51D1">
        <w:t>—in this view, the only difference between mainstream scientists and pro-status quo ideologues is that mainstream economists are more subtle in hiding their ideological views; they are both tainted. 2 I believe that it is important to distinguish these different levels, and that the ideological bias bar must be set at a level that accounts for an expected level of status quo bias. Let me begin with a few observations about mainstream economics. My first observation is that one seldom sees mainstream economists discussing ideology in their research. It is in heterodox economics that that ideology is discussed. What is the reason f o r this lack of interest in ideology? Are mainstream economists intentionally hiding their ideology by burying it? I believe not; I believe that</w:t>
      </w:r>
      <w:r w:rsidRPr="004D51D1">
        <w:rPr>
          <w:sz w:val="24"/>
          <w:u w:val="single"/>
        </w:rPr>
        <w:t xml:space="preserve"> the reason most mainstream economists don’t discuss ideology is that they don’t think much about it, and have little to say about it. </w:t>
      </w:r>
      <w:r w:rsidRPr="004D51D1">
        <w:t xml:space="preserve">As I argued in Colander (1991), </w:t>
      </w:r>
      <w:r w:rsidRPr="004D51D1">
        <w:rPr>
          <w:bCs/>
          <w:sz w:val="24"/>
          <w:u w:val="single"/>
        </w:rPr>
        <w:t xml:space="preserve">most academic economists are local utility </w:t>
      </w:r>
      <w:proofErr w:type="spellStart"/>
      <w:r w:rsidRPr="004D51D1">
        <w:rPr>
          <w:bCs/>
          <w:sz w:val="24"/>
          <w:u w:val="single"/>
        </w:rPr>
        <w:t>maximizers</w:t>
      </w:r>
      <w:proofErr w:type="spellEnd"/>
      <w:r w:rsidRPr="004D51D1">
        <w:rPr>
          <w:bCs/>
          <w:sz w:val="24"/>
          <w:u w:val="single"/>
        </w:rPr>
        <w:t>; they operate within a narrowly defined institutional structure. By that I mean that most economists go about their daily business doing what they were taught to do— analyzing problems, bringing the tools they learned to bear on problem s, providing empirical analysis of policy issues, teaching, or doing whatever else goes along with the normal process of advancing along in their career. They spend little time thinking about the broader meaning of their research, or broader ideological issues in general. Any discussion of ideology, or any broader philosophical issue, is usually pushed aside as a hobby, not a part of doing economics. Modern U.S. academic economists do not see themselves as directly involved in policy; they see themselves as technicians.</w:t>
      </w:r>
      <w:r w:rsidRPr="004D51D1">
        <w:t xml:space="preserve"> 3 Their input into policy is not front line, but in the background, finding empirical relations hips and studying whether policies work. They see themselves as scientists, but in term s of t heir policy work, they are better seen as engineers. The following statement of a student whom I recently interviewed at top graduate program s in the U.S. is typical of their views. 4 He states, “Although a direct link to policy formation is not always present, economists serve a crucial role in providing clarification of issues both technically and in policy debates.” Most of the students (68%) I surveyed did not consider political reasons to be important in their decision to do graduate work in economics</w:t>
      </w:r>
      <w:proofErr w:type="gramStart"/>
      <w:r w:rsidRPr="004D51D1">
        <w:t>;</w:t>
      </w:r>
      <w:proofErr w:type="gramEnd"/>
      <w:r w:rsidRPr="004D51D1">
        <w:t xml:space="preserve"> only 11% saw them as very important. Fifty percent of the students I surveyed listed desire to engage in policy formulation as very important, but they did not see this policy interest as incompatible with their academic careers, and with being non-political technicians.</w:t>
      </w:r>
      <w:r w:rsidRPr="004D51D1">
        <w:rPr>
          <w:sz w:val="24"/>
          <w:u w:val="single"/>
        </w:rPr>
        <w:t xml:space="preserve"> What I take from this evidence is that the role most U.S. economists see themselves playing is not that of a person directly involved in m a king policy within a political arena, but instead as that of a person engaged in policy formation via providing expert empirical support rather than recommending direct policy implementation. This disregard for ideology has, of course, ideological overtones. But, in m y view, it falls within the level of back ground ideology, like background radiation, that permeates everything we do. </w:t>
      </w:r>
      <w:r w:rsidRPr="004D51D1">
        <w:t>My second observation is that most economists have political views similar to those of the population from which they come. T</w:t>
      </w:r>
      <w:r w:rsidRPr="004D51D1">
        <w:rPr>
          <w:sz w:val="24"/>
          <w:u w:val="single"/>
        </w:rPr>
        <w:t xml:space="preserve">hey are not highly reactionary or conservative, although listening to many left wing heterodox economists might lead one to believe that they are. </w:t>
      </w:r>
      <w:r w:rsidRPr="004D51D1">
        <w:t xml:space="preserve">In m y recent survey of graduate students at top U.S. schools, 4 7 percent of the student s classified themselves as liberal, 24 percent as moderate, 16 percent as conservative, and 6 percent as radical. These divisions would make the m significantly m o re liberal than the U.S. population at large, which is almost evenly split between liberal and conservative. 5 The students perceived their views as slightly m o re liberal than those of their parents, 40 percent of whom they classified as liberal, 36 percent as moderate, 16 per cent as conservative, and 3 percent as radical. The large majority of these students (80 percent) felt that their politic al views did not change in graduate schools, although there w a s a slight movement toward conservative views over time. In the survey, I also asked those who did change their views in what direction their views changed. For most schools the change went both ways. One student captured what likely is happening when he stated, “I became more eclectic. Both conservatives and liberals have their favorite pipe dream s at odds with reasonable economics.” The fact that the student thought he could distinguish a reasonable economics from the conservative an d liberal economics is a sign, to me, of a field that is in within the range of acceptable ideological bias. Although in the United States the economics profession is more conservative, and less radical, than are most academics, that is not the case in relation to the U.S. population at large, which is much more conservative than are academics. But it is an open question whether it is most academics </w:t>
      </w:r>
      <w:proofErr w:type="gramStart"/>
      <w:r w:rsidRPr="004D51D1">
        <w:t>who</w:t>
      </w:r>
      <w:proofErr w:type="gramEnd"/>
      <w:r w:rsidRPr="004D51D1">
        <w:t xml:space="preserve"> are out of line, or is it economics? Let me give an example: I consider m y self to be a committed pluralist. As part of m y educational philosophy I believe that students should be presented with many views, so that they can choose. That philosophy led m y school to hire some left-leaning heterodox economists. When I later wanted to add a right-leaning heterodox economist to the faculty, these left-leaning economists strongly opposed it, arguing that these right-leaning economists did not measure up, and had an obvious ideological bias. My argument that that right-leaning ideological bias w </w:t>
      </w:r>
      <w:proofErr w:type="gramStart"/>
      <w:r w:rsidRPr="004D51D1">
        <w:t>a</w:t>
      </w:r>
      <w:proofErr w:type="gramEnd"/>
      <w:r w:rsidRPr="004D51D1">
        <w:t xml:space="preserve"> s simply a counterweight to their left-leaning ideological bias did not sway them. A standard comment of a typical left-leaning (right- leaning) academic is that they would be happy to hire a right-leaning (left-leaning) economist, if they could find a bright one, but finding a bright one is next to impossible. </w:t>
      </w:r>
      <w:r w:rsidRPr="004D51D1">
        <w:rPr>
          <w:sz w:val="24"/>
          <w:u w:val="single"/>
        </w:rPr>
        <w:t>Charges of ideological bias of mainstream economics do not come only from the left. Within economics, there are critics who claim that mainstream economics is a bastion of liberal thinking and activist sentiments.</w:t>
      </w:r>
      <w:r w:rsidRPr="004D51D1">
        <w:t xml:space="preserve"> (Coleman, 2002) I find these charges as unpersuasive as I find the charges from the left. (Colander, 2003) </w:t>
      </w:r>
      <w:r w:rsidRPr="004D51D1">
        <w:rPr>
          <w:sz w:val="24"/>
          <w:u w:val="single"/>
        </w:rPr>
        <w:t xml:space="preserve">Modern mainstream </w:t>
      </w:r>
      <w:r w:rsidRPr="004D51D1">
        <w:rPr>
          <w:bCs/>
          <w:sz w:val="24"/>
          <w:u w:val="single"/>
        </w:rPr>
        <w:t>economics is a large tent that includes individuals with a wide variety of political views. It is not a monolithic group that has a definite ideological slant</w:t>
      </w:r>
      <w:r w:rsidRPr="004D51D1">
        <w:rPr>
          <w:sz w:val="24"/>
          <w:u w:val="single"/>
        </w:rPr>
        <w:t xml:space="preserve"> distinct from that of the population at large. This means, for western European and U.S. economists that they are ideologically favorable to democracy, feel that markets are an acceptable means around which to organize society as long as government plays a role in guiding those markets, and are concerned about equality, but do not believe that the system should be condemned for its failure to achieve a m o re equal distribution of income. </w:t>
      </w:r>
      <w:r w:rsidRPr="004D51D1">
        <w:t xml:space="preserve">My third observation is that heterodox critics of economics, such as </w:t>
      </w:r>
      <w:proofErr w:type="spellStart"/>
      <w:r w:rsidRPr="004D51D1">
        <w:t>Fullbrook</w:t>
      </w:r>
      <w:proofErr w:type="spellEnd"/>
      <w:r w:rsidRPr="004D51D1">
        <w:t xml:space="preserve"> or Lee do not, as I read them, have that baseline ideological nature of a field of inquiry in mind when they charge that economics is ideologically </w:t>
      </w:r>
      <w:proofErr w:type="gramStart"/>
      <w:r w:rsidRPr="004D51D1">
        <w:t>biased ,</w:t>
      </w:r>
      <w:proofErr w:type="gramEnd"/>
      <w:r w:rsidRPr="004D51D1">
        <w:t xml:space="preserve"> because if they did, their consideration would be less personal. It would simply be the way things are—these are the interpretations and ideas that have won out. </w:t>
      </w:r>
      <w:r w:rsidRPr="004D51D1">
        <w:rPr>
          <w:sz w:val="24"/>
          <w:u w:val="single"/>
        </w:rPr>
        <w:t>As I interpret most heterodox critics, they mean that mainstream economics is intentionally ideological—that it has a purpose and its purpose is not an objective consideration of the economy arriving at conclusions in a relatively non-ideological fashion; that purpose is to support a particular belief, and to prevent other sets of beliefs from being considered. That is not m y read of the economics profession.</w:t>
      </w:r>
      <w:r w:rsidRPr="004D51D1">
        <w:t xml:space="preserve"> Let me consider </w:t>
      </w:r>
      <w:proofErr w:type="spellStart"/>
      <w:r w:rsidRPr="004D51D1">
        <w:t>Fullbrook’s</w:t>
      </w:r>
      <w:proofErr w:type="spellEnd"/>
      <w:r w:rsidRPr="004D51D1">
        <w:t xml:space="preserve"> charges that the rem oval of history of economics thought from the graduate school </w:t>
      </w:r>
      <w:proofErr w:type="gramStart"/>
      <w:r w:rsidRPr="004D51D1">
        <w:t>curriculum ,</w:t>
      </w:r>
      <w:proofErr w:type="gramEnd"/>
      <w:r w:rsidRPr="004D51D1">
        <w:t xml:space="preserve"> which he claim e d was done in order to “facilitate indoctrination ” , as an example of mainstream economics’ ideological bias. As a former president of the History of Economic s Society, and the author of an history of economics thought textbook, I have been involve d in discussions about the rem oval of history of thought from t h e graduate school curriculum and have opposed it, so I share with </w:t>
      </w:r>
      <w:proofErr w:type="spellStart"/>
      <w:r w:rsidRPr="004D51D1">
        <w:t>Fullbrook</w:t>
      </w:r>
      <w:proofErr w:type="spellEnd"/>
      <w:r w:rsidRPr="004D51D1">
        <w:t xml:space="preserve"> an opposition to these changes. However, I do not see the reason graduate schools are eliminating history of thought as having anything to do with indoctrination, or ideological bias. There are two reasons why. First, in m y view, there is nothing necessarily anti-indoctrinating or </w:t>
      </w:r>
      <w:proofErr w:type="spellStart"/>
      <w:r w:rsidRPr="004D51D1">
        <w:t>nonideological</w:t>
      </w:r>
      <w:proofErr w:type="spellEnd"/>
      <w:r w:rsidRPr="004D51D1">
        <w:t xml:space="preserve"> in the history of thought, since it can be taught in many different ways; for example, one could structure the course in a Whig fashion that portray s the latest developments in economics as the natural evolution of our search for the truth. Second, based on m y discussions with economists in graduate program s, indoctrination is not the reason for dropping the course. Rather, in the minds of the graduate professors, the history of thought courses are being eliminated to open up room for m o re technical training in statistics and technical field courses. Now one can argue that technical training is a type of indoctrination, but that argument is a much more subtle one than </w:t>
      </w:r>
      <w:proofErr w:type="spellStart"/>
      <w:r w:rsidRPr="004D51D1">
        <w:t>Fullbrook</w:t>
      </w:r>
      <w:proofErr w:type="spellEnd"/>
      <w:r w:rsidRPr="004D51D1">
        <w:t xml:space="preserve"> makes. And, even if he had made it, I would not find it convincing since there is nothing necessarily pro market about math. Marx can be presented in a highly mathematical way, as can be seen in the work of John Rom e r or </w:t>
      </w:r>
      <w:proofErr w:type="spellStart"/>
      <w:r w:rsidRPr="004D51D1">
        <w:t>Michio</w:t>
      </w:r>
      <w:proofErr w:type="spellEnd"/>
      <w:r w:rsidRPr="004D51D1">
        <w:t xml:space="preserve"> </w:t>
      </w:r>
      <w:proofErr w:type="spellStart"/>
      <w:r w:rsidRPr="004D51D1">
        <w:t>Morishima</w:t>
      </w:r>
      <w:proofErr w:type="spellEnd"/>
      <w:r w:rsidRPr="004D51D1">
        <w:t xml:space="preserve">. The reality is that the mainstream economics profession sees the history of thought as an avocation, not as part of economics. W h </w:t>
      </w:r>
      <w:proofErr w:type="spellStart"/>
      <w:r w:rsidRPr="004D51D1">
        <w:t>i</w:t>
      </w:r>
      <w:proofErr w:type="spellEnd"/>
      <w:r w:rsidRPr="004D51D1">
        <w:t xml:space="preserve"> l e I do not share that view, it is a view shared by a group of historians of economic thought who would like to move the history of economic thought to a history, philosophy, or history of science department, in order to improve its scholarship. </w:t>
      </w:r>
      <w:proofErr w:type="gramStart"/>
      <w:r w:rsidRPr="004D51D1">
        <w:t>(</w:t>
      </w:r>
      <w:proofErr w:type="spellStart"/>
      <w:r w:rsidRPr="004D51D1">
        <w:t>Weintraub</w:t>
      </w:r>
      <w:proofErr w:type="spellEnd"/>
      <w:r w:rsidRPr="004D51D1">
        <w:t>, 1996).</w:t>
      </w:r>
      <w:proofErr w:type="gramEnd"/>
      <w:r w:rsidRPr="004D51D1">
        <w:t xml:space="preserve"> My point is that the debate about history of thought’s role in graduate training has little relevance to the debate about the ideological content of mainstream economics. This is the point that Roy </w:t>
      </w:r>
      <w:proofErr w:type="spellStart"/>
      <w:r w:rsidRPr="004D51D1">
        <w:t>Weintraub</w:t>
      </w:r>
      <w:proofErr w:type="spellEnd"/>
      <w:r w:rsidRPr="004D51D1">
        <w:t xml:space="preserve"> and I were m a king on the HES discussion group that Fred Lee was responding to. We were not disparaging the history of economic thought; we were simply telling graduate students: this is the way it is; if you want to survive in economics, recognize its structure and d live with it because students are unlikely to be able to change the system. The fact that o n e operates within a system does not necessarily mean that one prefers that system, or that one is ideologically committed to that system. It might simply be that one has </w:t>
      </w:r>
      <w:proofErr w:type="gramStart"/>
      <w:r w:rsidRPr="004D51D1">
        <w:t>com</w:t>
      </w:r>
      <w:proofErr w:type="gramEnd"/>
      <w:r w:rsidRPr="004D51D1">
        <w:t xml:space="preserve"> e to the conclusion that one can often be m o re effective at changing a system from within than from without. </w:t>
      </w:r>
      <w:r w:rsidRPr="004D51D1">
        <w:rPr>
          <w:sz w:val="24"/>
          <w:u w:val="single"/>
        </w:rPr>
        <w:t>The decision when to fight a system and when to accept it and operate within it is a complicated one, and mainstream economics includes economists of many ideological persuasions, many quite at odds with the status quo ideological persuasions. They have simply chosen to work for change from within rather than from outside; they are mainstream, but they are not orthodox.</w:t>
      </w:r>
      <w:r w:rsidRPr="004D51D1">
        <w:t xml:space="preserve"> 6 My fourth observation is that for me </w:t>
      </w:r>
      <w:r w:rsidRPr="004D51D1">
        <w:rPr>
          <w:sz w:val="24"/>
          <w:u w:val="single"/>
        </w:rPr>
        <w:t>to take heterodox charges of mainstream ideological bias seriously, I would want the accusers to be as ideologically neutral as possible. They do not seem to be. They are organized around ideological and policy lines.</w:t>
      </w:r>
      <w:r w:rsidRPr="004D51D1">
        <w:t xml:space="preserve"> Consider the post Autistic movement. It had </w:t>
      </w:r>
      <w:r w:rsidRPr="004D51D1">
        <w:rPr>
          <w:sz w:val="24"/>
          <w:u w:val="single"/>
        </w:rPr>
        <w:t xml:space="preserve">left-leaning heterodox economists--radicals, feminists, </w:t>
      </w:r>
      <w:proofErr w:type="spellStart"/>
      <w:r w:rsidRPr="004D51D1">
        <w:rPr>
          <w:sz w:val="24"/>
          <w:u w:val="single"/>
        </w:rPr>
        <w:t>institutionalists</w:t>
      </w:r>
      <w:proofErr w:type="spellEnd"/>
      <w:r w:rsidRPr="004D51D1">
        <w:rPr>
          <w:sz w:val="24"/>
          <w:u w:val="single"/>
        </w:rPr>
        <w:t>, and post Keynesians- -but it had no Austrians or libertarians in it.</w:t>
      </w:r>
      <w:r w:rsidRPr="004D51D1">
        <w:t xml:space="preserve"> Heterodox groups can almost always be classified as belonging to the right or the left. When I have suggested to either side that they combine, I often find m o re animosity towards each other than I find against the mainstream. Why are there no Marxists at George Mason University, a center for Austrian economics in the United States? And why are there no Austrians at the New School, a center for left radical economists? My view of the majority of </w:t>
      </w:r>
      <w:r w:rsidRPr="004D51D1">
        <w:rPr>
          <w:sz w:val="24"/>
          <w:u w:val="single"/>
        </w:rPr>
        <w:t xml:space="preserve">the heterodox critics is that they want economics to reflect their ideology, not that they want economics to be </w:t>
      </w:r>
      <w:proofErr w:type="spellStart"/>
      <w:r w:rsidRPr="004D51D1">
        <w:rPr>
          <w:sz w:val="24"/>
          <w:u w:val="single"/>
        </w:rPr>
        <w:t>nonideological</w:t>
      </w:r>
      <w:proofErr w:type="spellEnd"/>
      <w:r w:rsidRPr="004D51D1">
        <w:rPr>
          <w:sz w:val="24"/>
          <w:u w:val="single"/>
        </w:rPr>
        <w:t xml:space="preserve">. </w:t>
      </w:r>
      <w:r w:rsidRPr="004D51D1">
        <w:t>I would feel much better about heterodox charges of mainstream ideological bias if they weren’t associated with a particular political position. 7 Let me now summarize what I take from these four observations in regard to modern economics and ideology.</w:t>
      </w:r>
      <w:r w:rsidRPr="004D51D1">
        <w:rPr>
          <w:sz w:val="24"/>
          <w:u w:val="single"/>
        </w:rPr>
        <w:t xml:space="preserve"> Modern economics is much more eclectic than what is usually classified by heterodox economists as neoclassical economics</w:t>
      </w:r>
      <w:r w:rsidRPr="004D51D1">
        <w:t xml:space="preserve">. That is what I mean when I have argued that neoclassical economics is dead. (Colander, 2000) </w:t>
      </w:r>
      <w:r w:rsidRPr="004D51D1">
        <w:rPr>
          <w:sz w:val="24"/>
          <w:u w:val="single"/>
        </w:rPr>
        <w:t xml:space="preserve">Economics today is distinguished by modeling technique, not ideological viewpoint. </w:t>
      </w:r>
      <w:r w:rsidRPr="004D51D1">
        <w:t>T h e holy trinity of greed, rationality, and equilibrium that is often attributed to neoclassical economics has given way to the broader trinity of enlightened self-interest, purposeful behavior, and sustainability.</w:t>
      </w:r>
      <w:r w:rsidRPr="004D51D1">
        <w:rPr>
          <w:sz w:val="24"/>
          <w:u w:val="single"/>
        </w:rPr>
        <w:t xml:space="preserve"> Today’s mainstream economists care far less about what you say, or what position you take on an issue, than they do about how you say it, and whether it tells them something they didn’t at least think that they already knew. Mainstream economists are far more rigid in form than in content. </w:t>
      </w:r>
    </w:p>
    <w:p w14:paraId="4598C592" w14:textId="12778D98" w:rsidR="00F954FC" w:rsidRPr="004D51D1" w:rsidRDefault="00F954FC" w:rsidP="00F954FC">
      <w:pPr>
        <w:pStyle w:val="Heading4"/>
      </w:pPr>
      <w:r w:rsidRPr="004D51D1">
        <w:t>Economists aren’t dirty money-grubbing idiots – their caricature is unproductive</w:t>
      </w:r>
    </w:p>
    <w:p w14:paraId="7C02F853" w14:textId="5F9CDBB6" w:rsidR="007F33A6" w:rsidRPr="004D51D1" w:rsidRDefault="007F33A6" w:rsidP="007F33A6">
      <w:r w:rsidRPr="004D51D1">
        <w:rPr>
          <w:rStyle w:val="StyleStyleBold12pt"/>
        </w:rPr>
        <w:t>Lucas 9</w:t>
      </w:r>
      <w:r w:rsidRPr="004D51D1">
        <w:t xml:space="preserve"> – Professor of Economics @ U Chicago</w:t>
      </w:r>
    </w:p>
    <w:p w14:paraId="02C8777E" w14:textId="51E7C810" w:rsidR="007F33A6" w:rsidRPr="004D51D1" w:rsidRDefault="007F33A6" w:rsidP="007F33A6">
      <w:r w:rsidRPr="004D51D1">
        <w:t xml:space="preserve">(Robert, “In </w:t>
      </w:r>
      <w:proofErr w:type="spellStart"/>
      <w:r w:rsidRPr="004D51D1">
        <w:t>defence</w:t>
      </w:r>
      <w:proofErr w:type="spellEnd"/>
      <w:r w:rsidRPr="004D51D1">
        <w:t xml:space="preserve"> of the dismal science,” http://www.economist.com/node/14165405)/BB</w:t>
      </w:r>
    </w:p>
    <w:p w14:paraId="2A154E32" w14:textId="2A66A639" w:rsidR="00F954FC" w:rsidRPr="004D51D1" w:rsidRDefault="00F954FC" w:rsidP="007F33A6">
      <w:pPr>
        <w:pStyle w:val="card"/>
      </w:pPr>
      <w:r w:rsidRPr="004D51D1">
        <w:rPr>
          <w:rStyle w:val="StyleBoldUnderline"/>
        </w:rPr>
        <w:t>THERE is widespread disappointment with economists</w:t>
      </w:r>
      <w:r w:rsidRPr="004D51D1">
        <w:t xml:space="preserve"> now </w:t>
      </w:r>
      <w:r w:rsidRPr="004D51D1">
        <w:rPr>
          <w:rStyle w:val="StyleBoldUnderline"/>
        </w:rPr>
        <w:t>because we did not</w:t>
      </w:r>
      <w:r w:rsidRPr="004D51D1">
        <w:t xml:space="preserve"> forecast or </w:t>
      </w:r>
      <w:r w:rsidRPr="004D51D1">
        <w:rPr>
          <w:rStyle w:val="StyleBoldUnderline"/>
        </w:rPr>
        <w:t>prevent the financial crisis</w:t>
      </w:r>
      <w:r w:rsidRPr="004D51D1">
        <w:t xml:space="preserve"> of 2008. The Economist's articles of July 18th on the state of economics were an interesting attempt to take stock of two fields, macroeconomics and financial economics, but both pieces were dominated by the views of </w:t>
      </w:r>
      <w:r w:rsidRPr="004D51D1">
        <w:rPr>
          <w:rStyle w:val="StyleBoldUnderline"/>
        </w:rPr>
        <w:t>people</w:t>
      </w:r>
      <w:r w:rsidRPr="004D51D1">
        <w:t xml:space="preserve"> who </w:t>
      </w:r>
      <w:r w:rsidRPr="004D51D1">
        <w:rPr>
          <w:rStyle w:val="StyleBoldUnderline"/>
        </w:rPr>
        <w:t>have seized on the crisis as an opportunity to restate criticisms</w:t>
      </w:r>
      <w:r w:rsidRPr="004D51D1">
        <w:t xml:space="preserve"> they had voiced long before 2008. </w:t>
      </w:r>
      <w:r w:rsidRPr="004D51D1">
        <w:rPr>
          <w:rStyle w:val="StyleBoldUnderline"/>
        </w:rPr>
        <w:t>Macroeconomists</w:t>
      </w:r>
      <w:r w:rsidRPr="004D51D1">
        <w:t xml:space="preserve"> in particular </w:t>
      </w:r>
      <w:r w:rsidRPr="004D51D1">
        <w:rPr>
          <w:rStyle w:val="StyleBoldUnderline"/>
        </w:rPr>
        <w:t>were caricatured as a lost generation</w:t>
      </w:r>
      <w:r w:rsidRPr="004D51D1">
        <w:t xml:space="preserve"> educated in the use of valueless, </w:t>
      </w:r>
      <w:r w:rsidRPr="004D51D1">
        <w:rPr>
          <w:rStyle w:val="StyleBoldUnderline"/>
        </w:rPr>
        <w:t>even harmful</w:t>
      </w:r>
      <w:r w:rsidRPr="004D51D1">
        <w:t xml:space="preserve">, mathematical models, an education that made them </w:t>
      </w:r>
      <w:r w:rsidRPr="004D51D1">
        <w:rPr>
          <w:rStyle w:val="StyleBoldUnderline"/>
        </w:rPr>
        <w:t>incapable of conducting sensible economic policy</w:t>
      </w:r>
      <w:r w:rsidRPr="004D51D1">
        <w:t xml:space="preserve">. I think </w:t>
      </w:r>
      <w:r w:rsidRPr="004D51D1">
        <w:rPr>
          <w:rStyle w:val="Emphasis"/>
        </w:rPr>
        <w:t>this caricature is nonsense</w:t>
      </w:r>
      <w:r w:rsidRPr="004D51D1">
        <w:t xml:space="preserve"> </w:t>
      </w:r>
      <w:r w:rsidRPr="004D51D1">
        <w:rPr>
          <w:rStyle w:val="StyleBoldUnderline"/>
        </w:rPr>
        <w:t xml:space="preserve">and of </w:t>
      </w:r>
      <w:r w:rsidRPr="004D51D1">
        <w:rPr>
          <w:rStyle w:val="Emphasis"/>
        </w:rPr>
        <w:t xml:space="preserve">no value </w:t>
      </w:r>
      <w:r w:rsidRPr="004D51D1">
        <w:rPr>
          <w:rStyle w:val="StyleBoldUnderline"/>
        </w:rPr>
        <w:t xml:space="preserve">in thinking about </w:t>
      </w:r>
      <w:r w:rsidRPr="004D51D1">
        <w:t>the</w:t>
      </w:r>
      <w:r w:rsidRPr="004D51D1">
        <w:rPr>
          <w:rStyle w:val="StyleBoldUnderline"/>
        </w:rPr>
        <w:t xml:space="preserve"> larger questions</w:t>
      </w:r>
      <w:r w:rsidRPr="004D51D1">
        <w:t>: What can the public reasonably expect of specialists in these areas, and how well has it been served by them in the current crisis</w:t>
      </w:r>
      <w:proofErr w:type="gramStart"/>
      <w:r w:rsidRPr="004D51D1">
        <w:t>?</w:t>
      </w:r>
      <w:r w:rsidR="007F33A6" w:rsidRPr="004D51D1">
        <w:rPr>
          <w:sz w:val="12"/>
        </w:rPr>
        <w:t>¶</w:t>
      </w:r>
      <w:proofErr w:type="gramEnd"/>
      <w:r w:rsidR="007F33A6" w:rsidRPr="004D51D1">
        <w:rPr>
          <w:sz w:val="12"/>
        </w:rPr>
        <w:t xml:space="preserve"> </w:t>
      </w:r>
      <w:r w:rsidRPr="004D51D1">
        <w:t xml:space="preserve">One thing we are not going to have, now or ever, is a set of models that forecasts sudden falls in the value of financial assets, like the declines that followed the failure of Lehman Brothers in September. This is nothing new. It has been known for more than 40 years and is one of the main implications of Eugene </w:t>
      </w:r>
      <w:proofErr w:type="spellStart"/>
      <w:r w:rsidRPr="004D51D1">
        <w:t>Fama's</w:t>
      </w:r>
      <w:proofErr w:type="spellEnd"/>
      <w:r w:rsidRPr="004D51D1">
        <w:t xml:space="preserve"> “efficient-market hypothesis” (EMH), which states that the price of a financial asset reflects all relevant, generally available information. If an economist had a formula that could reliably forecast crises a week in advance, say, then that formula would become part of generally available information and prices would fall a week earlier. (The term “efficient” as used here means that individuals use information in their own private interest. It has nothing to do with socially desirable pricing; people often confuse the two.)</w:t>
      </w:r>
      <w:r w:rsidR="007F33A6" w:rsidRPr="004D51D1">
        <w:rPr>
          <w:sz w:val="12"/>
        </w:rPr>
        <w:t xml:space="preserve">¶ </w:t>
      </w:r>
      <w:proofErr w:type="spellStart"/>
      <w:r w:rsidRPr="004D51D1">
        <w:t>Mr</w:t>
      </w:r>
      <w:proofErr w:type="spellEnd"/>
      <w:r w:rsidRPr="004D51D1">
        <w:t xml:space="preserve"> </w:t>
      </w:r>
      <w:proofErr w:type="spellStart"/>
      <w:r w:rsidRPr="004D51D1">
        <w:t>Fama</w:t>
      </w:r>
      <w:proofErr w:type="spellEnd"/>
      <w:r w:rsidRPr="004D51D1">
        <w:t xml:space="preserve"> arrived at the EMH through some simple theoretical examples. This simplicity was </w:t>
      </w:r>
      <w:proofErr w:type="spellStart"/>
      <w:r w:rsidRPr="004D51D1">
        <w:t>criticised</w:t>
      </w:r>
      <w:proofErr w:type="spellEnd"/>
      <w:r w:rsidRPr="004D51D1">
        <w:t xml:space="preserve"> in The Economist's briefing, as though the EMH applied only to these hypothetical cases. But </w:t>
      </w:r>
      <w:proofErr w:type="spellStart"/>
      <w:r w:rsidRPr="004D51D1">
        <w:t>Mr</w:t>
      </w:r>
      <w:proofErr w:type="spellEnd"/>
      <w:r w:rsidRPr="004D51D1">
        <w:t xml:space="preserve"> </w:t>
      </w:r>
      <w:proofErr w:type="spellStart"/>
      <w:r w:rsidRPr="004D51D1">
        <w:t>Fama</w:t>
      </w:r>
      <w:proofErr w:type="spellEnd"/>
      <w:r w:rsidRPr="004D51D1">
        <w:t xml:space="preserve"> tested the predictions of the EMH on the </w:t>
      </w:r>
      <w:proofErr w:type="spellStart"/>
      <w:r w:rsidRPr="004D51D1">
        <w:t>behaviour</w:t>
      </w:r>
      <w:proofErr w:type="spellEnd"/>
      <w:r w:rsidRPr="004D51D1">
        <w:t xml:space="preserve"> of actual prices. These tests could have come out either way, but they came out very </w:t>
      </w:r>
      <w:proofErr w:type="spellStart"/>
      <w:r w:rsidRPr="004D51D1">
        <w:t>favourably</w:t>
      </w:r>
      <w:proofErr w:type="spellEnd"/>
      <w:r w:rsidRPr="004D51D1">
        <w:t xml:space="preserve">. His empirical work was novel and carefully executed. It has been thoroughly challenged by a flood of </w:t>
      </w:r>
      <w:proofErr w:type="gramStart"/>
      <w:r w:rsidRPr="004D51D1">
        <w:t>criticism which</w:t>
      </w:r>
      <w:proofErr w:type="gramEnd"/>
      <w:r w:rsidRPr="004D51D1">
        <w:t xml:space="preserve"> has served mainly to confirm the accuracy of the hypothesis. Over the years exceptions and “anomalies” have been discovered (even tiny departures are interesting if you are managing enough money) but for the purposes of macroeconomic analysis and forecasting these departures are too small to matter. The main lesson we should take away from the EMH for policymaking purposes is the futility of trying to deal with crises and recessions by finding central bankers and regulators who can identify and puncture bubbles. If these people exist, we will not be able to afford them</w:t>
      </w:r>
      <w:proofErr w:type="gramStart"/>
      <w:r w:rsidRPr="004D51D1">
        <w:t>.</w:t>
      </w:r>
      <w:r w:rsidR="007F33A6" w:rsidRPr="004D51D1">
        <w:rPr>
          <w:sz w:val="12"/>
        </w:rPr>
        <w:t>¶</w:t>
      </w:r>
      <w:proofErr w:type="gramEnd"/>
      <w:r w:rsidR="007F33A6" w:rsidRPr="004D51D1">
        <w:rPr>
          <w:sz w:val="12"/>
        </w:rPr>
        <w:t xml:space="preserve"> </w:t>
      </w:r>
      <w:r w:rsidRPr="004D51D1">
        <w:t xml:space="preserve">The Economist's briefing also cited as an example of macroeconomic failure the “reassuring” simulations that Frederic </w:t>
      </w:r>
      <w:proofErr w:type="spellStart"/>
      <w:r w:rsidRPr="004D51D1">
        <w:t>Mishkin</w:t>
      </w:r>
      <w:proofErr w:type="spellEnd"/>
      <w:r w:rsidRPr="004D51D1">
        <w:t xml:space="preserve">, then a governor of the Federal Reserve, presented in the summer of 2007. The charge is that the Fed's FRB/US forecasting model failed to predict the events of September 2008. Yet the simulations were not presented as assurance that no crisis would occur, but as a forecast of what could be expected conditional on a crisis not occurring. Until the Lehman failure the recession was pretty typical of the modest downturns of the post-war period. There was a recession under way, led by the decline in housing construction. </w:t>
      </w:r>
      <w:proofErr w:type="spellStart"/>
      <w:r w:rsidRPr="004D51D1">
        <w:t>Mr</w:t>
      </w:r>
      <w:proofErr w:type="spellEnd"/>
      <w:r w:rsidRPr="004D51D1">
        <w:t xml:space="preserve"> </w:t>
      </w:r>
      <w:proofErr w:type="spellStart"/>
      <w:r w:rsidRPr="004D51D1">
        <w:t>Mishkin's</w:t>
      </w:r>
      <w:proofErr w:type="spellEnd"/>
      <w:r w:rsidRPr="004D51D1">
        <w:t xml:space="preserve"> forecast was a reasonable estimate of what would have followed if the housing decline had continued to be the only or the main factor involved in the economic downturn. After the Lehman bankruptcy, too, models very like the one </w:t>
      </w:r>
      <w:proofErr w:type="spellStart"/>
      <w:r w:rsidRPr="004D51D1">
        <w:t>Mr</w:t>
      </w:r>
      <w:proofErr w:type="spellEnd"/>
      <w:r w:rsidRPr="004D51D1">
        <w:t xml:space="preserve"> </w:t>
      </w:r>
      <w:proofErr w:type="spellStart"/>
      <w:r w:rsidRPr="004D51D1">
        <w:t>Mishkin</w:t>
      </w:r>
      <w:proofErr w:type="spellEnd"/>
      <w:r w:rsidRPr="004D51D1">
        <w:t xml:space="preserve"> had used, combined with new information, gave what turned out to be very accurate estimates of the private-spending reductions that ensued over the next two quarters. When Ben Bernanke, the chairman of the Fed, warned Hank Paulson, the then treasury secretary, of the economic danger facing America immediately after Lehman's failure, he knew what he was talking about</w:t>
      </w:r>
      <w:proofErr w:type="gramStart"/>
      <w:r w:rsidRPr="004D51D1">
        <w:t>.</w:t>
      </w:r>
      <w:r w:rsidR="007F33A6" w:rsidRPr="004D51D1">
        <w:rPr>
          <w:sz w:val="12"/>
        </w:rPr>
        <w:t>¶</w:t>
      </w:r>
      <w:proofErr w:type="gramEnd"/>
      <w:r w:rsidR="007F33A6" w:rsidRPr="004D51D1">
        <w:rPr>
          <w:sz w:val="12"/>
        </w:rPr>
        <w:t xml:space="preserve"> </w:t>
      </w:r>
      <w:proofErr w:type="spellStart"/>
      <w:r w:rsidRPr="004D51D1">
        <w:t>Mr</w:t>
      </w:r>
      <w:proofErr w:type="spellEnd"/>
      <w:r w:rsidRPr="004D51D1">
        <w:t xml:space="preserve"> </w:t>
      </w:r>
      <w:proofErr w:type="spellStart"/>
      <w:r w:rsidRPr="004D51D1">
        <w:t>Mishkin</w:t>
      </w:r>
      <w:proofErr w:type="spellEnd"/>
      <w:r w:rsidRPr="004D51D1">
        <w:t xml:space="preserve"> </w:t>
      </w:r>
      <w:proofErr w:type="spellStart"/>
      <w:r w:rsidRPr="004D51D1">
        <w:t>recognised</w:t>
      </w:r>
      <w:proofErr w:type="spellEnd"/>
      <w:r w:rsidRPr="004D51D1">
        <w:t xml:space="preserve"> the potential for a financial crisis in 2007, of course. </w:t>
      </w:r>
      <w:proofErr w:type="spellStart"/>
      <w:r w:rsidRPr="004D51D1">
        <w:t>Mr</w:t>
      </w:r>
      <w:proofErr w:type="spellEnd"/>
      <w:r w:rsidRPr="004D51D1">
        <w:t xml:space="preserve"> Bernanke certainly did as well. But recommending pre-emptive monetary policies on the scale of the policies that were applied later on would have been like turning abruptly off the road because of the potential for someone suddenly to swerve head-on into your lane. The best and only realistic thing you can do in this context is to keep your eyes open and hope for the best</w:t>
      </w:r>
      <w:proofErr w:type="gramStart"/>
      <w:r w:rsidRPr="004D51D1">
        <w:t>.</w:t>
      </w:r>
      <w:r w:rsidR="007F33A6" w:rsidRPr="004D51D1">
        <w:rPr>
          <w:sz w:val="12"/>
        </w:rPr>
        <w:t>¶</w:t>
      </w:r>
      <w:proofErr w:type="gramEnd"/>
      <w:r w:rsidR="007F33A6" w:rsidRPr="004D51D1">
        <w:rPr>
          <w:sz w:val="12"/>
        </w:rPr>
        <w:t xml:space="preserve"> </w:t>
      </w:r>
      <w:r w:rsidRPr="004D51D1">
        <w:t xml:space="preserve">After Lehman collapsed and the potential for crisis had become a reality, the situation was completely altered. The interest on Treasury bills was close to zero, and those who viewed interest-rate reductions as the only stimulus available to the Fed thought that monetary policy was now exhausted. But </w:t>
      </w:r>
      <w:proofErr w:type="spellStart"/>
      <w:r w:rsidRPr="004D51D1">
        <w:t>Mr</w:t>
      </w:r>
      <w:proofErr w:type="spellEnd"/>
      <w:r w:rsidRPr="004D51D1">
        <w:t xml:space="preserve"> Bernanke immediately switched gears, began pumping cash into the banking system, and convinced the Treasury to do the same. Commercial-bank reserves grew from $50 billion at the time of the Lehman failure to something like $800 billion by the end of the year. The injection of Troubled Asset Relief </w:t>
      </w:r>
      <w:proofErr w:type="spellStart"/>
      <w:r w:rsidRPr="004D51D1">
        <w:t>Programme</w:t>
      </w:r>
      <w:proofErr w:type="spellEnd"/>
      <w:r w:rsidRPr="004D51D1">
        <w:t xml:space="preserve"> funds added more money to the financial system</w:t>
      </w:r>
      <w:proofErr w:type="gramStart"/>
      <w:r w:rsidRPr="004D51D1">
        <w:t>.</w:t>
      </w:r>
      <w:r w:rsidR="007F33A6" w:rsidRPr="004D51D1">
        <w:rPr>
          <w:sz w:val="12"/>
        </w:rPr>
        <w:t>¶</w:t>
      </w:r>
      <w:proofErr w:type="gramEnd"/>
      <w:r w:rsidR="007F33A6" w:rsidRPr="004D51D1">
        <w:rPr>
          <w:sz w:val="12"/>
        </w:rPr>
        <w:t xml:space="preserve"> </w:t>
      </w:r>
      <w:r w:rsidRPr="004D51D1">
        <w:t>There is understandable controversy about many aspects of these actions but they had the great advantages of speed and reversibility. My own view, as expressed elsewhere, is that these policies were central to relieving a fear-driven rush to liquidity and so alleviating (if only partially) the perceived need for consumers and businesses to reduce spending. The recession is now under control and no responsible forecasters see anything remotely like the 1929-33 contraction in America on the horizon. This outcome did not have to happen, but it did</w:t>
      </w:r>
      <w:proofErr w:type="gramStart"/>
      <w:r w:rsidRPr="004D51D1">
        <w:t>.</w:t>
      </w:r>
      <w:r w:rsidR="007F33A6" w:rsidRPr="004D51D1">
        <w:rPr>
          <w:sz w:val="12"/>
        </w:rPr>
        <w:t>¶</w:t>
      </w:r>
      <w:proofErr w:type="gramEnd"/>
      <w:r w:rsidR="007F33A6" w:rsidRPr="004D51D1">
        <w:rPr>
          <w:sz w:val="12"/>
        </w:rPr>
        <w:t xml:space="preserve"> </w:t>
      </w:r>
      <w:r w:rsidRPr="004D51D1">
        <w:t>Not bad for a Dark Age</w:t>
      </w:r>
      <w:r w:rsidR="007F33A6" w:rsidRPr="004D51D1">
        <w:rPr>
          <w:sz w:val="12"/>
        </w:rPr>
        <w:t xml:space="preserve">¶ </w:t>
      </w:r>
      <w:r w:rsidRPr="004D51D1">
        <w:t xml:space="preserve">Both </w:t>
      </w:r>
      <w:proofErr w:type="spellStart"/>
      <w:r w:rsidRPr="004D51D1">
        <w:t>Mr</w:t>
      </w:r>
      <w:proofErr w:type="spellEnd"/>
      <w:r w:rsidRPr="004D51D1">
        <w:t xml:space="preserve"> Bernanke and </w:t>
      </w:r>
      <w:proofErr w:type="spellStart"/>
      <w:r w:rsidRPr="004D51D1">
        <w:t>Mr</w:t>
      </w:r>
      <w:proofErr w:type="spellEnd"/>
      <w:r w:rsidRPr="004D51D1">
        <w:t xml:space="preserve"> </w:t>
      </w:r>
      <w:proofErr w:type="spellStart"/>
      <w:r w:rsidRPr="004D51D1">
        <w:t>Mishkin</w:t>
      </w:r>
      <w:proofErr w:type="spellEnd"/>
      <w:r w:rsidRPr="004D51D1">
        <w:t xml:space="preserve"> are in the mainstream of what one critic cited in The </w:t>
      </w:r>
      <w:r w:rsidRPr="004D51D1">
        <w:rPr>
          <w:rStyle w:val="StyleBoldUnderline"/>
        </w:rPr>
        <w:t>Economist's</w:t>
      </w:r>
      <w:r w:rsidRPr="004D51D1">
        <w:t xml:space="preserve"> briefing calls a “Dark Age of macroeconomics”. They </w:t>
      </w:r>
      <w:r w:rsidRPr="004D51D1">
        <w:rPr>
          <w:rStyle w:val="StyleBoldUnderline"/>
        </w:rPr>
        <w:t>are</w:t>
      </w:r>
      <w:r w:rsidRPr="004D51D1">
        <w:t xml:space="preserve"> exponents and </w:t>
      </w:r>
      <w:r w:rsidRPr="004D51D1">
        <w:rPr>
          <w:rStyle w:val="StyleBoldUnderline"/>
        </w:rPr>
        <w:t>creative builders of dynamic models</w:t>
      </w:r>
      <w:r w:rsidRPr="004D51D1">
        <w:t xml:space="preserve"> and have taught these “spectacularly useless” tools, directly and through textbooks that have become industry standards, to generations of students. Over the past two years they (and many other accomplished </w:t>
      </w:r>
      <w:r w:rsidRPr="004D51D1">
        <w:rPr>
          <w:rStyle w:val="StyleBoldUnderline"/>
        </w:rPr>
        <w:t>macroeconomists</w:t>
      </w:r>
      <w:r w:rsidRPr="004D51D1">
        <w:t xml:space="preserve">) </w:t>
      </w:r>
      <w:r w:rsidRPr="004D51D1">
        <w:rPr>
          <w:rStyle w:val="StyleBoldUnderline"/>
        </w:rPr>
        <w:t>have been centrally involved in responding to</w:t>
      </w:r>
      <w:r w:rsidRPr="004D51D1">
        <w:t xml:space="preserve"> the most difficult American economic </w:t>
      </w:r>
      <w:r w:rsidRPr="004D51D1">
        <w:rPr>
          <w:rStyle w:val="StyleBoldUnderline"/>
        </w:rPr>
        <w:t>crisis</w:t>
      </w:r>
      <w:r w:rsidRPr="004D51D1">
        <w:t xml:space="preserve"> since the 1930s. </w:t>
      </w:r>
      <w:r w:rsidRPr="004D51D1">
        <w:rPr>
          <w:rStyle w:val="StyleBoldUnderline"/>
        </w:rPr>
        <w:t>They have forecasted what can be forecast and formulated contingency plans ready for use when unforeseeable shocks occurred</w:t>
      </w:r>
      <w:r w:rsidRPr="004D51D1">
        <w:t xml:space="preserve">. They and their colleagues have drawn on recently developed theoretical models when they judged them to have something to contribute. They have drawn on the ideas and research of Keynes from the 1930s, of Friedman and Schwartz in the 1960s, and of many others. </w:t>
      </w:r>
      <w:r w:rsidRPr="004D51D1">
        <w:rPr>
          <w:rStyle w:val="StyleBoldUnderline"/>
        </w:rPr>
        <w:t>I</w:t>
      </w:r>
      <w:r w:rsidRPr="004D51D1">
        <w:t xml:space="preserve"> simply </w:t>
      </w:r>
      <w:r w:rsidRPr="004D51D1">
        <w:rPr>
          <w:rStyle w:val="StyleBoldUnderline"/>
        </w:rPr>
        <w:t xml:space="preserve">see </w:t>
      </w:r>
      <w:r w:rsidRPr="004D51D1">
        <w:rPr>
          <w:rStyle w:val="Emphasis"/>
        </w:rPr>
        <w:t>no connection</w:t>
      </w:r>
      <w:r w:rsidRPr="004D51D1">
        <w:rPr>
          <w:rStyle w:val="StyleBoldUnderline"/>
        </w:rPr>
        <w:t xml:space="preserve"> between the </w:t>
      </w:r>
      <w:r w:rsidRPr="004D51D1">
        <w:rPr>
          <w:rStyle w:val="Emphasis"/>
        </w:rPr>
        <w:t>reality of the macroeconomics</w:t>
      </w:r>
      <w:r w:rsidRPr="004D51D1">
        <w:rPr>
          <w:rStyle w:val="StyleBoldUnderline"/>
        </w:rPr>
        <w:t xml:space="preserve"> that these people represent and the </w:t>
      </w:r>
      <w:r w:rsidRPr="004D51D1">
        <w:rPr>
          <w:rStyle w:val="Emphasis"/>
        </w:rPr>
        <w:t>caricature</w:t>
      </w:r>
      <w:r w:rsidRPr="004D51D1">
        <w:rPr>
          <w:rStyle w:val="StyleBoldUnderline"/>
        </w:rPr>
        <w:t xml:space="preserve"> provided by</w:t>
      </w:r>
      <w:r w:rsidRPr="004D51D1">
        <w:t xml:space="preserve"> the </w:t>
      </w:r>
      <w:r w:rsidRPr="004D51D1">
        <w:rPr>
          <w:rStyle w:val="StyleBoldUnderline"/>
        </w:rPr>
        <w:t>critics</w:t>
      </w:r>
      <w:r w:rsidRPr="004D51D1">
        <w:t xml:space="preserve"> whose views dominated The Economist's briefing.</w:t>
      </w:r>
    </w:p>
    <w:p w14:paraId="296F698D" w14:textId="466882C5" w:rsidR="00CB795C" w:rsidRPr="004D51D1" w:rsidRDefault="00CB795C" w:rsidP="00CB795C">
      <w:pPr>
        <w:pStyle w:val="Heading4"/>
      </w:pPr>
      <w:r w:rsidRPr="004D51D1">
        <w:t>Economists are not systematically biased or paid off – in a disagreement of opinion, trust the experts</w:t>
      </w:r>
    </w:p>
    <w:p w14:paraId="03C24267" w14:textId="0343C11B" w:rsidR="008D795C" w:rsidRPr="004D51D1" w:rsidRDefault="00CB795C" w:rsidP="00CB795C">
      <w:pPr>
        <w:rPr>
          <w:szCs w:val="16"/>
        </w:rPr>
      </w:pPr>
      <w:proofErr w:type="spellStart"/>
      <w:r w:rsidRPr="004D51D1">
        <w:rPr>
          <w:rStyle w:val="StyleStyleBold12pt"/>
        </w:rPr>
        <w:t>Caplan</w:t>
      </w:r>
      <w:proofErr w:type="spellEnd"/>
      <w:r w:rsidRPr="004D51D1">
        <w:rPr>
          <w:rStyle w:val="StyleStyleBold12pt"/>
        </w:rPr>
        <w:t xml:space="preserve"> 6</w:t>
      </w:r>
      <w:r w:rsidRPr="004D51D1">
        <w:rPr>
          <w:b/>
        </w:rPr>
        <w:t xml:space="preserve"> </w:t>
      </w:r>
      <w:r w:rsidR="008D795C" w:rsidRPr="004D51D1">
        <w:t>–</w:t>
      </w:r>
      <w:r w:rsidRPr="004D51D1">
        <w:rPr>
          <w:szCs w:val="16"/>
        </w:rPr>
        <w:t>professor of Econom</w:t>
      </w:r>
      <w:r w:rsidR="008D795C" w:rsidRPr="004D51D1">
        <w:rPr>
          <w:szCs w:val="16"/>
        </w:rPr>
        <w:t>ics at George Mason University</w:t>
      </w:r>
    </w:p>
    <w:p w14:paraId="323116C6" w14:textId="3B54CA27" w:rsidR="00CB795C" w:rsidRPr="004D51D1" w:rsidRDefault="008D795C" w:rsidP="00CB795C">
      <w:r w:rsidRPr="004D51D1">
        <w:rPr>
          <w:szCs w:val="16"/>
        </w:rPr>
        <w:t>(</w:t>
      </w:r>
      <w:r w:rsidR="00CB795C" w:rsidRPr="004D51D1">
        <w:rPr>
          <w:szCs w:val="16"/>
        </w:rPr>
        <w:t>Bryan, “The Myth of the Rational Voter”, 11/5/6; &lt;</w:t>
      </w:r>
      <w:r w:rsidR="00CB795C" w:rsidRPr="004D51D1">
        <w:t xml:space="preserve"> </w:t>
      </w:r>
      <w:r w:rsidR="00CB795C" w:rsidRPr="004D51D1">
        <w:rPr>
          <w:szCs w:val="16"/>
        </w:rPr>
        <w:t>http://www.cato-unbound.org/2006/11/05/bryan-caplan/myth-rational-voter&gt;)//</w:t>
      </w:r>
      <w:proofErr w:type="spellStart"/>
      <w:r w:rsidR="00CB795C" w:rsidRPr="004D51D1">
        <w:rPr>
          <w:szCs w:val="16"/>
        </w:rPr>
        <w:t>Beddow</w:t>
      </w:r>
      <w:proofErr w:type="spellEnd"/>
    </w:p>
    <w:p w14:paraId="1BE4892E" w14:textId="5448DAAB" w:rsidR="00CB795C" w:rsidRPr="004D51D1" w:rsidRDefault="00CB795C" w:rsidP="00CB795C">
      <w:pPr>
        <w:rPr>
          <w:b/>
          <w:u w:val="single"/>
        </w:rPr>
      </w:pPr>
      <w:r w:rsidRPr="004D51D1">
        <w:t xml:space="preserve">The main drawback of this approach is that </w:t>
      </w:r>
      <w:r w:rsidRPr="004D51D1">
        <w:rPr>
          <w:u w:val="single"/>
        </w:rPr>
        <w:t xml:space="preserve">many interesting questions are too complex to resolve with an almanac. But there is another mirror to hold up to public opinion. </w:t>
      </w:r>
      <w:r w:rsidRPr="004D51D1">
        <w:rPr>
          <w:b/>
          <w:u w:val="single"/>
        </w:rPr>
        <w:t>We can track down people who are unusually likely to know the right answer</w:t>
      </w:r>
      <w:r w:rsidRPr="004D51D1">
        <w:rPr>
          <w:u w:val="single"/>
        </w:rPr>
        <w:t>, see what they think, then check whether the public agrees. Who might these unusually-likely-to-know people be?</w:t>
      </w:r>
      <w:r w:rsidRPr="004D51D1">
        <w:rPr>
          <w:b/>
          <w:u w:val="single"/>
        </w:rPr>
        <w:t xml:space="preserve"> The most obvious candidates are experts</w:t>
      </w:r>
      <w:proofErr w:type="gramStart"/>
      <w:r w:rsidRPr="004D51D1">
        <w:rPr>
          <w:b/>
          <w:u w:val="single"/>
        </w:rPr>
        <w:t>.</w:t>
      </w:r>
      <w:r w:rsidRPr="004D51D1">
        <w:t>[</w:t>
      </w:r>
      <w:proofErr w:type="gramEnd"/>
      <w:r w:rsidRPr="004D51D1">
        <w:t xml:space="preserve">3] To see if the average voter’s beliefs about the economic effects of immigration are right, for example, </w:t>
      </w:r>
      <w:r w:rsidRPr="004D51D1">
        <w:rPr>
          <w:u w:val="single"/>
        </w:rPr>
        <w:t>you can ask the general public and</w:t>
      </w:r>
      <w:r w:rsidRPr="004D51D1">
        <w:rPr>
          <w:b/>
          <w:u w:val="single"/>
        </w:rPr>
        <w:t xml:space="preserve"> professional economists</w:t>
      </w:r>
      <w:r w:rsidRPr="004D51D1">
        <w:rPr>
          <w:u w:val="single"/>
        </w:rPr>
        <w:t>,</w:t>
      </w:r>
      <w:r w:rsidRPr="004D51D1">
        <w:t xml:space="preserve"> and see if, on average, they agree. Is this an infallible test? No</w:t>
      </w:r>
      <w:proofErr w:type="gramStart"/>
      <w:r w:rsidRPr="004D51D1">
        <w:t>;</w:t>
      </w:r>
      <w:proofErr w:type="gramEnd"/>
      <w:r w:rsidRPr="004D51D1">
        <w:rPr>
          <w:b/>
          <w:u w:val="single"/>
        </w:rPr>
        <w:t xml:space="preserve"> experts have been wrong before. But it is hard to get around the strong presumption that if experts and laymen disagree, the experts are probably right, and the laymen are probably wrong. </w:t>
      </w:r>
      <w:r w:rsidRPr="004D51D1">
        <w:rPr>
          <w:u w:val="single"/>
        </w:rPr>
        <w:t>More importantly,</w:t>
      </w:r>
      <w:r w:rsidRPr="004D51D1">
        <w:rPr>
          <w:rStyle w:val="Emphasis"/>
        </w:rPr>
        <w:t xml:space="preserve"> if you have some specific reason to doubt the objectivity of the experts, you can control for it. If you think that economists’ high income biases their beliefs, for example, you can check whether lay</w:t>
      </w:r>
      <w:r w:rsidRPr="004D51D1">
        <w:t>men</w:t>
      </w:r>
      <w:r w:rsidRPr="004D51D1">
        <w:rPr>
          <w:rStyle w:val="Emphasis"/>
        </w:rPr>
        <w:t xml:space="preserve"> and experts agree after statistically adjusting for income.</w:t>
      </w:r>
      <w:r w:rsidRPr="004D51D1">
        <w:rPr>
          <w:u w:val="single"/>
        </w:rPr>
        <w:t xml:space="preserve"> This was precisely the approach that I used to analyze the best available data set on economic beliefs, the Survey of Americans and Economists on the Economy. The overarching finding: Economists and the public hold radically different beliefs about the economy</w:t>
      </w:r>
      <w:proofErr w:type="gramStart"/>
      <w:r w:rsidRPr="004D51D1">
        <w:rPr>
          <w:u w:val="single"/>
        </w:rPr>
        <w:t>.[</w:t>
      </w:r>
      <w:proofErr w:type="gramEnd"/>
      <w:r w:rsidRPr="004D51D1">
        <w:rPr>
          <w:u w:val="single"/>
        </w:rPr>
        <w:t xml:space="preserve">4] Compared to the experts, laymen are much more skeptical of markets, especially international and labor markets, and much more pessimistic about the past, present, and future of the economy. </w:t>
      </w:r>
      <w:proofErr w:type="gramStart"/>
      <w:r w:rsidRPr="004D51D1">
        <w:t>When laymen see business conspiracies, economists see supply-and-demand.</w:t>
      </w:r>
      <w:proofErr w:type="gramEnd"/>
      <w:r w:rsidRPr="004D51D1">
        <w:t xml:space="preserve"> When laymen see ruinous competition from foreigners, economists see the wonder of comparative advantage. When laymen see dangerous downsizing, economists see wealth-enhancing reallocation of labor. When laymen see decline, economists see progress</w:t>
      </w:r>
      <w:proofErr w:type="gramStart"/>
      <w:r w:rsidRPr="004D51D1">
        <w:t>.[</w:t>
      </w:r>
      <w:proofErr w:type="gramEnd"/>
      <w:r w:rsidRPr="004D51D1">
        <w:t xml:space="preserve">5] </w:t>
      </w:r>
      <w:r w:rsidRPr="004D51D1">
        <w:rPr>
          <w:b/>
          <w:u w:val="single"/>
        </w:rPr>
        <w:t>While critics of the economics profession like to attribute these patterns to economists’ affluence, job security, and/or right-wing ideology, the facts are not with them. Controlling for income, income growth, job security, gender, and race only mildly reduces the size of the lay-expert belief gap. And, since the typical economist is actually a moderate Democrat, controlling for party identification and ideology makes the lay-expert belief gap get a little bigger. Economists think that markets work well not because of their extreme right-wing ideology, but despite their mild left-wing ideology.</w:t>
      </w:r>
    </w:p>
    <w:p w14:paraId="3AE00B83" w14:textId="1C428185" w:rsidR="001E2F1A" w:rsidRPr="004D51D1" w:rsidRDefault="001E2F1A" w:rsidP="001E2F1A">
      <w:pPr>
        <w:pStyle w:val="Heading4"/>
      </w:pPr>
      <w:r w:rsidRPr="004D51D1">
        <w:t>Economic failures have been caused by TOO LITTLE influence from economists</w:t>
      </w:r>
    </w:p>
    <w:p w14:paraId="10C6B304" w14:textId="0DF931A9" w:rsidR="001E2F1A" w:rsidRPr="004D51D1" w:rsidRDefault="001E2F1A" w:rsidP="001E2F1A">
      <w:r w:rsidRPr="004D51D1">
        <w:rPr>
          <w:rStyle w:val="StyleStyleBold12pt"/>
        </w:rPr>
        <w:t>Smith 10</w:t>
      </w:r>
      <w:r w:rsidRPr="004D51D1">
        <w:t xml:space="preserve"> – Professor of Economics @ UNC Chapel-Hill</w:t>
      </w:r>
    </w:p>
    <w:p w14:paraId="2BF2D465" w14:textId="524A93EE" w:rsidR="001E2F1A" w:rsidRPr="004D51D1" w:rsidRDefault="001E2F1A" w:rsidP="001E2F1A">
      <w:r w:rsidRPr="004D51D1">
        <w:t xml:space="preserve">(Karl, “In Defense of Economics: Further Reply to </w:t>
      </w:r>
      <w:proofErr w:type="spellStart"/>
      <w:r w:rsidRPr="004D51D1">
        <w:t>Manzi</w:t>
      </w:r>
      <w:proofErr w:type="spellEnd"/>
      <w:r w:rsidRPr="004D51D1">
        <w:t>,” http://modeledbehavior.com/2010/11/29/in-defense-of-economics-further-reply-to-manzi/)//BB</w:t>
      </w:r>
    </w:p>
    <w:p w14:paraId="402666CC" w14:textId="527294E3" w:rsidR="001E2F1A" w:rsidRPr="004D51D1" w:rsidRDefault="001E2F1A" w:rsidP="001E2F1A">
      <w:pPr>
        <w:pStyle w:val="card"/>
      </w:pPr>
      <w:r w:rsidRPr="004D51D1">
        <w:t xml:space="preserve">Moreover, this is all virtually anyone in any discipline has. I sometimes tell my students that </w:t>
      </w:r>
      <w:proofErr w:type="gramStart"/>
      <w:r w:rsidRPr="004D51D1">
        <w:t>scientists don’t prove</w:t>
      </w:r>
      <w:proofErr w:type="gramEnd"/>
      <w:r w:rsidRPr="004D51D1">
        <w:t xml:space="preserve">, </w:t>
      </w:r>
      <w:proofErr w:type="gramStart"/>
      <w:r w:rsidRPr="004D51D1">
        <w:t>mathematicians and philosophers prove</w:t>
      </w:r>
      <w:proofErr w:type="gramEnd"/>
      <w:r w:rsidRPr="004D51D1">
        <w:t xml:space="preserve">. </w:t>
      </w:r>
      <w:r w:rsidRPr="004D51D1">
        <w:rPr>
          <w:rStyle w:val="StyleBoldUnderline"/>
        </w:rPr>
        <w:t>Scientists accumulate evidence</w:t>
      </w:r>
      <w:r w:rsidRPr="004D51D1">
        <w:t xml:space="preserve"> that seems to suggest</w:t>
      </w:r>
      <w:proofErr w:type="gramStart"/>
      <w:r w:rsidRPr="004D51D1">
        <w:t>.</w:t>
      </w:r>
      <w:r w:rsidRPr="004D51D1">
        <w:rPr>
          <w:sz w:val="12"/>
        </w:rPr>
        <w:t>¶</w:t>
      </w:r>
      <w:proofErr w:type="gramEnd"/>
      <w:r w:rsidRPr="004D51D1">
        <w:rPr>
          <w:sz w:val="12"/>
        </w:rPr>
        <w:t xml:space="preserve"> </w:t>
      </w:r>
      <w:r w:rsidRPr="004D51D1">
        <w:t>This I think is true in all fields of science and is doubly true when that science is applied to actually engineering results in the real world. Not only have well relied upon theories in physics been upended upon careful examination but there is no one I know of who can design an airplane using a physics textbook. Nor, would many people trust an airplane to fly without testing it first</w:t>
      </w:r>
      <w:proofErr w:type="gramStart"/>
      <w:r w:rsidRPr="004D51D1">
        <w:t>.</w:t>
      </w:r>
      <w:r w:rsidRPr="004D51D1">
        <w:rPr>
          <w:sz w:val="12"/>
        </w:rPr>
        <w:t>¶</w:t>
      </w:r>
      <w:proofErr w:type="gramEnd"/>
      <w:r w:rsidRPr="004D51D1">
        <w:rPr>
          <w:sz w:val="12"/>
        </w:rPr>
        <w:t xml:space="preserve"> </w:t>
      </w:r>
      <w:r w:rsidRPr="004D51D1">
        <w:t xml:space="preserve">And, despite </w:t>
      </w:r>
      <w:proofErr w:type="spellStart"/>
      <w:r w:rsidRPr="004D51D1">
        <w:t>despite</w:t>
      </w:r>
      <w:proofErr w:type="spellEnd"/>
      <w:r w:rsidRPr="004D51D1">
        <w:t xml:space="preserve"> all of the testing that is done, airplanes can a do malfunction and crash. </w:t>
      </w:r>
      <w:r w:rsidRPr="004D51D1">
        <w:rPr>
          <w:rStyle w:val="StyleBoldUnderline"/>
        </w:rPr>
        <w:t xml:space="preserve">There simply isn’t a “proving it” when it comes to making predictions about the real world. What we hope to do is give an answer that’s better than </w:t>
      </w:r>
      <w:r w:rsidRPr="004D51D1">
        <w:rPr>
          <w:rStyle w:val="Emphasis"/>
        </w:rPr>
        <w:t>random</w:t>
      </w:r>
      <w:r w:rsidRPr="004D51D1">
        <w:rPr>
          <w:rStyle w:val="StyleBoldUnderline"/>
        </w:rPr>
        <w:t xml:space="preserve"> and better than </w:t>
      </w:r>
      <w:r w:rsidRPr="004D51D1">
        <w:rPr>
          <w:rStyle w:val="Emphasis"/>
        </w:rPr>
        <w:t>folk wisdom</w:t>
      </w:r>
      <w:proofErr w:type="gramStart"/>
      <w:r w:rsidRPr="004D51D1">
        <w:t>.</w:t>
      </w:r>
      <w:r w:rsidRPr="004D51D1">
        <w:rPr>
          <w:sz w:val="12"/>
        </w:rPr>
        <w:t>¶</w:t>
      </w:r>
      <w:proofErr w:type="gramEnd"/>
      <w:r w:rsidRPr="004D51D1">
        <w:rPr>
          <w:sz w:val="12"/>
        </w:rPr>
        <w:t xml:space="preserve"> </w:t>
      </w:r>
      <w:r w:rsidRPr="004D51D1">
        <w:t xml:space="preserve">Now perhaps Jim is not confident that we can achieve our goal of beating randomness and folk wisdom. </w:t>
      </w:r>
      <w:r w:rsidRPr="004D51D1">
        <w:rPr>
          <w:rStyle w:val="StyleBoldUnderline"/>
        </w:rPr>
        <w:t>There are two basic lines of reasoning</w:t>
      </w:r>
      <w:r w:rsidRPr="004D51D1">
        <w:t xml:space="preserve"> I can offer</w:t>
      </w:r>
      <w:proofErr w:type="gramStart"/>
      <w:r w:rsidRPr="004D51D1">
        <w:t>.</w:t>
      </w:r>
      <w:r w:rsidRPr="004D51D1">
        <w:rPr>
          <w:sz w:val="12"/>
        </w:rPr>
        <w:t>¶</w:t>
      </w:r>
      <w:proofErr w:type="gramEnd"/>
      <w:r w:rsidRPr="004D51D1">
        <w:rPr>
          <w:sz w:val="12"/>
        </w:rPr>
        <w:t xml:space="preserve"> </w:t>
      </w:r>
      <w:r w:rsidRPr="004D51D1">
        <w:rPr>
          <w:rStyle w:val="StyleBoldUnderline"/>
        </w:rPr>
        <w:t>One is evidence and logic. We can talk about why</w:t>
      </w:r>
      <w:r w:rsidRPr="004D51D1">
        <w:t xml:space="preserve"> in this case </w:t>
      </w:r>
      <w:r w:rsidRPr="004D51D1">
        <w:rPr>
          <w:rStyle w:val="StyleBoldUnderline"/>
        </w:rPr>
        <w:t>stimulus makes sense, why the evidence looks like it points in the direction that it does</w:t>
      </w:r>
      <w:r w:rsidRPr="004D51D1">
        <w:t xml:space="preserve"> and why it seems to be telling us something different than mere folk wisdom</w:t>
      </w:r>
      <w:proofErr w:type="gramStart"/>
      <w:r w:rsidRPr="004D51D1">
        <w:t>.</w:t>
      </w:r>
      <w:r w:rsidRPr="004D51D1">
        <w:rPr>
          <w:sz w:val="12"/>
        </w:rPr>
        <w:t>¶</w:t>
      </w:r>
      <w:proofErr w:type="gramEnd"/>
      <w:r w:rsidRPr="004D51D1">
        <w:rPr>
          <w:sz w:val="12"/>
        </w:rPr>
        <w:t xml:space="preserve"> </w:t>
      </w:r>
      <w:r w:rsidRPr="004D51D1">
        <w:rPr>
          <w:rStyle w:val="StyleBoldUnderline"/>
        </w:rPr>
        <w:t xml:space="preserve">Throughout human history </w:t>
      </w:r>
      <w:r w:rsidRPr="004D51D1">
        <w:rPr>
          <w:rStyle w:val="Emphasis"/>
        </w:rPr>
        <w:t>evidence</w:t>
      </w:r>
      <w:r w:rsidRPr="004D51D1">
        <w:rPr>
          <w:rStyle w:val="StyleBoldUnderline"/>
        </w:rPr>
        <w:t xml:space="preserve"> and </w:t>
      </w:r>
      <w:r w:rsidRPr="004D51D1">
        <w:rPr>
          <w:rStyle w:val="Emphasis"/>
        </w:rPr>
        <w:t>logic</w:t>
      </w:r>
      <w:r w:rsidRPr="004D51D1">
        <w:rPr>
          <w:rStyle w:val="StyleBoldUnderline"/>
        </w:rPr>
        <w:t xml:space="preserve"> have shown themselves useful</w:t>
      </w:r>
      <w:r w:rsidRPr="004D51D1">
        <w:t xml:space="preserve">. They are by no means omnipotent. The smartest people make mistakes. The most carefully argued cases are sometimes wrong. Nonetheless, </w:t>
      </w:r>
      <w:r w:rsidRPr="004D51D1">
        <w:rPr>
          <w:rStyle w:val="StyleBoldUnderline"/>
        </w:rPr>
        <w:t>as a general guide evidence and logic are useful</w:t>
      </w:r>
      <w:proofErr w:type="gramStart"/>
      <w:r w:rsidRPr="004D51D1">
        <w:t>.</w:t>
      </w:r>
      <w:r w:rsidRPr="004D51D1">
        <w:rPr>
          <w:sz w:val="12"/>
        </w:rPr>
        <w:t>¶</w:t>
      </w:r>
      <w:proofErr w:type="gramEnd"/>
      <w:r w:rsidRPr="004D51D1">
        <w:rPr>
          <w:sz w:val="12"/>
        </w:rPr>
        <w:t xml:space="preserve"> </w:t>
      </w:r>
      <w:r w:rsidRPr="004D51D1">
        <w:t xml:space="preserve">Thus you should “rely” on my predication because you follow my evidence and logic. And, if you don’t follow my evidence and logic then we should talk about it. I talk about this for a living and am more than willing to </w:t>
      </w:r>
      <w:proofErr w:type="gramStart"/>
      <w:r w:rsidRPr="004D51D1">
        <w:t>devote</w:t>
      </w:r>
      <w:proofErr w:type="gramEnd"/>
      <w:r w:rsidRPr="004D51D1">
        <w:t xml:space="preserve"> as much time to it as Jim or anyone else wants. I crave the opportunity to offer evidence and logic for these positions. This what I hope to do with this blog</w:t>
      </w:r>
      <w:proofErr w:type="gramStart"/>
      <w:r w:rsidRPr="004D51D1">
        <w:t>.</w:t>
      </w:r>
      <w:r w:rsidRPr="004D51D1">
        <w:rPr>
          <w:sz w:val="12"/>
        </w:rPr>
        <w:t>¶</w:t>
      </w:r>
      <w:proofErr w:type="gramEnd"/>
      <w:r w:rsidRPr="004D51D1">
        <w:rPr>
          <w:sz w:val="12"/>
        </w:rPr>
        <w:t xml:space="preserve"> </w:t>
      </w:r>
      <w:r w:rsidRPr="004D51D1">
        <w:t>So, to be clear, I am not asking at all that you simply submit to my superior knowledge, modeling or intuition. I am offering that intuition and if you want to see behind the hood and understand why I say all of these things then I am offering that too</w:t>
      </w:r>
      <w:proofErr w:type="gramStart"/>
      <w:r w:rsidRPr="004D51D1">
        <w:t>.</w:t>
      </w:r>
      <w:r w:rsidRPr="004D51D1">
        <w:rPr>
          <w:sz w:val="12"/>
        </w:rPr>
        <w:t>¶</w:t>
      </w:r>
      <w:proofErr w:type="gramEnd"/>
      <w:r w:rsidRPr="004D51D1">
        <w:rPr>
          <w:sz w:val="12"/>
        </w:rPr>
        <w:t xml:space="preserve"> </w:t>
      </w:r>
      <w:r w:rsidRPr="004D51D1">
        <w:t xml:space="preserve">The </w:t>
      </w:r>
      <w:r w:rsidRPr="004D51D1">
        <w:rPr>
          <w:rStyle w:val="StyleBoldUnderline"/>
        </w:rPr>
        <w:t>second</w:t>
      </w:r>
      <w:r w:rsidRPr="004D51D1">
        <w:t xml:space="preserve"> line I offer </w:t>
      </w:r>
      <w:r w:rsidRPr="004D51D1">
        <w:rPr>
          <w:rStyle w:val="StyleBoldUnderline"/>
        </w:rPr>
        <w:t>is</w:t>
      </w:r>
      <w:r w:rsidRPr="004D51D1">
        <w:t xml:space="preserve"> that of </w:t>
      </w:r>
      <w:r w:rsidRPr="004D51D1">
        <w:rPr>
          <w:rStyle w:val="StyleBoldUnderline"/>
        </w:rPr>
        <w:t>experience</w:t>
      </w:r>
      <w:r w:rsidRPr="004D51D1">
        <w:t xml:space="preserve">. </w:t>
      </w:r>
      <w:proofErr w:type="gramStart"/>
      <w:r w:rsidRPr="004D51D1">
        <w:t xml:space="preserve">That </w:t>
      </w:r>
      <w:r w:rsidRPr="004D51D1">
        <w:rPr>
          <w:rStyle w:val="StyleBoldUnderline"/>
        </w:rPr>
        <w:t xml:space="preserve">when economists </w:t>
      </w:r>
      <w:r w:rsidRPr="004D51D1">
        <w:rPr>
          <w:rStyle w:val="Emphasis"/>
        </w:rPr>
        <w:t>had the helm</w:t>
      </w:r>
      <w:r w:rsidRPr="004D51D1">
        <w:rPr>
          <w:rStyle w:val="StyleBoldUnderline"/>
        </w:rPr>
        <w:t xml:space="preserve"> we really were able to </w:t>
      </w:r>
      <w:r w:rsidRPr="004D51D1">
        <w:rPr>
          <w:rStyle w:val="Emphasis"/>
        </w:rPr>
        <w:t>produce results</w:t>
      </w:r>
      <w:r w:rsidRPr="004D51D1">
        <w:t>.</w:t>
      </w:r>
      <w:proofErr w:type="gramEnd"/>
      <w:r w:rsidRPr="004D51D1">
        <w:t xml:space="preserve"> </w:t>
      </w:r>
      <w:r w:rsidRPr="004D51D1">
        <w:rPr>
          <w:rStyle w:val="StyleBoldUnderline"/>
        </w:rPr>
        <w:t>In the 1980s Central Banks were largely turned over to their economists who produced low inflation and low unemployment</w:t>
      </w:r>
      <w:r w:rsidRPr="004D51D1">
        <w:t xml:space="preserve"> by manipulating the overnight lending rate</w:t>
      </w:r>
      <w:proofErr w:type="gramStart"/>
      <w:r w:rsidRPr="004D51D1">
        <w:t>.</w:t>
      </w:r>
      <w:r w:rsidRPr="004D51D1">
        <w:rPr>
          <w:sz w:val="12"/>
        </w:rPr>
        <w:t>¶</w:t>
      </w:r>
      <w:proofErr w:type="gramEnd"/>
      <w:r w:rsidRPr="004D51D1">
        <w:rPr>
          <w:sz w:val="12"/>
        </w:rPr>
        <w:t xml:space="preserve"> </w:t>
      </w:r>
      <w:r w:rsidRPr="004D51D1">
        <w:t xml:space="preserve">Indeed, </w:t>
      </w:r>
      <w:r w:rsidRPr="004D51D1">
        <w:rPr>
          <w:rStyle w:val="StyleBoldUnderline"/>
        </w:rPr>
        <w:t>the two major failures in that period, Japan and the current recession, coincided with</w:t>
      </w:r>
      <w:r w:rsidRPr="004D51D1">
        <w:t xml:space="preserve"> the overnight lending rate hitting zero and thus </w:t>
      </w:r>
      <w:r w:rsidRPr="004D51D1">
        <w:rPr>
          <w:rStyle w:val="StyleBoldUnderline"/>
        </w:rPr>
        <w:t>no longer being under the economist’s control</w:t>
      </w:r>
      <w:r w:rsidRPr="004D51D1">
        <w:t xml:space="preserve">. So our basic argument was that </w:t>
      </w:r>
      <w:r w:rsidRPr="004D51D1">
        <w:rPr>
          <w:rStyle w:val="StyleBoldUnderline"/>
        </w:rPr>
        <w:t xml:space="preserve">we </w:t>
      </w:r>
      <w:proofErr w:type="gramStart"/>
      <w:r w:rsidRPr="004D51D1">
        <w:rPr>
          <w:rStyle w:val="StyleBoldUnderline"/>
        </w:rPr>
        <w:t>can</w:t>
      </w:r>
      <w:proofErr w:type="gramEnd"/>
      <w:r w:rsidRPr="004D51D1">
        <w:rPr>
          <w:rStyle w:val="StyleBoldUnderline"/>
        </w:rPr>
        <w:t xml:space="preserve"> steady the economy so long as we have control</w:t>
      </w:r>
      <w:r w:rsidRPr="004D51D1">
        <w:t xml:space="preserve"> over the overnight rate seems to be validated.</w:t>
      </w:r>
    </w:p>
    <w:p w14:paraId="70DDDEEC" w14:textId="69DB497E" w:rsidR="00045427" w:rsidRPr="004D51D1" w:rsidRDefault="00045427" w:rsidP="00045427">
      <w:pPr>
        <w:pStyle w:val="Heading4"/>
      </w:pPr>
      <w:r w:rsidRPr="004D51D1">
        <w:t>Economics is inevitable – using it for progressive means is key</w:t>
      </w:r>
    </w:p>
    <w:p w14:paraId="263F0489" w14:textId="3644D7D5" w:rsidR="00045427" w:rsidRPr="004D51D1" w:rsidRDefault="00045427" w:rsidP="00045427">
      <w:pPr>
        <w:rPr>
          <w:rStyle w:val="DebateUnderline"/>
          <w:sz w:val="16"/>
          <w:u w:val="none"/>
        </w:rPr>
      </w:pPr>
      <w:r w:rsidRPr="004D51D1">
        <w:rPr>
          <w:rStyle w:val="StyleStyleBold12pt"/>
        </w:rPr>
        <w:t>Thompson 3</w:t>
      </w:r>
      <w:r w:rsidRPr="004D51D1">
        <w:t xml:space="preserve"> (Barton Thompson Jr. Vice Dean of Stanford Law School, “synergy or conflict: the roles or ethics, economics, &amp; science in environmental policy decisions: What Good Is Economics</w:t>
      </w:r>
      <w:proofErr w:type="gramStart"/>
      <w:r w:rsidRPr="004D51D1">
        <w:t>?,</w:t>
      </w:r>
      <w:proofErr w:type="gramEnd"/>
      <w:r w:rsidRPr="004D51D1">
        <w:t>” 37 U.C. Davis L. Rev. 175,//HK)</w:t>
      </w:r>
    </w:p>
    <w:p w14:paraId="4F256D34" w14:textId="09F9B388" w:rsidR="00045427" w:rsidRPr="004D51D1" w:rsidRDefault="00045427" w:rsidP="004D51D1">
      <w:pPr>
        <w:pStyle w:val="card"/>
        <w:rPr>
          <w:bCs/>
          <w:sz w:val="22"/>
          <w:u w:val="single"/>
        </w:rPr>
      </w:pPr>
      <w:r w:rsidRPr="004D51D1">
        <w:rPr>
          <w:rStyle w:val="StyleBoldUnderline"/>
        </w:rPr>
        <w:t>Environmental moralists are naturally skeptical of economics. Economics appears to speak of human wants,</w:t>
      </w:r>
      <w:r w:rsidRPr="004D51D1">
        <w:rPr>
          <w:b/>
        </w:rPr>
        <w:t xml:space="preserve"> </w:t>
      </w:r>
      <w:r w:rsidRPr="004D51D1">
        <w:t xml:space="preserve">individual preferences, </w:t>
      </w:r>
      <w:r w:rsidRPr="004D51D1">
        <w:rPr>
          <w:rStyle w:val="StyleBoldUnderline"/>
        </w:rPr>
        <w:t>and self-interested behavior, while most variants of environmental ethics emphasize the importance of the entire biotic community</w:t>
      </w:r>
      <w:r w:rsidRPr="004D51D1">
        <w:t xml:space="preserve">, the relevance of societal values, and the need to look beyond one's immediate interests. </w:t>
      </w:r>
      <w:r w:rsidRPr="004D51D1">
        <w:rPr>
          <w:rStyle w:val="StyleBoldUnderline"/>
        </w:rPr>
        <w:t>Used as a normative tool, economics can clash with environmental ethics</w:t>
      </w:r>
      <w:r w:rsidRPr="004D51D1">
        <w:t>. Used in other contexts, economic analysis accepts a world that the environmental moralist rejects</w:t>
      </w:r>
      <w:r w:rsidRPr="004D51D1">
        <w:rPr>
          <w:rStyle w:val="StyleBoldUnderline"/>
        </w:rPr>
        <w:t>. Environmental moralists may wish for a different world. Yet economics remains an undeniable and powerful force. The environmental moralist who wishes to accomplish immediate change must confront economic truths and learn to utilize economic analysis in support of the environment</w:t>
      </w:r>
      <w:r w:rsidRPr="004D51D1">
        <w:rPr>
          <w:b/>
        </w:rPr>
        <w:t>.</w:t>
      </w:r>
      <w:r w:rsidRPr="004D51D1">
        <w:t xml:space="preserve"> As discussed, </w:t>
      </w:r>
      <w:r w:rsidRPr="004D51D1">
        <w:rPr>
          <w:rStyle w:val="StyleBoldUnderline"/>
        </w:rPr>
        <w:t>economics can supply supplemental arguments for protecting</w:t>
      </w:r>
      <w:r w:rsidRPr="004D51D1">
        <w:t xml:space="preserve"> and improving </w:t>
      </w:r>
      <w:r w:rsidRPr="004D51D1">
        <w:rPr>
          <w:rStyle w:val="StyleBoldUnderline"/>
        </w:rPr>
        <w:t>the environment, provide insight into why even environmentally enlightened individuals often harm the environment,</w:t>
      </w:r>
      <w:r w:rsidRPr="004D51D1">
        <w:rPr>
          <w:b/>
        </w:rPr>
        <w:t xml:space="preserve"> </w:t>
      </w:r>
      <w:r w:rsidRPr="004D51D1">
        <w:t>help</w:t>
      </w:r>
      <w:r w:rsidRPr="004D51D1">
        <w:rPr>
          <w:b/>
        </w:rPr>
        <w:t xml:space="preserve"> </w:t>
      </w:r>
      <w:r w:rsidRPr="004D51D1">
        <w:rPr>
          <w:rStyle w:val="StyleBoldUnderline"/>
        </w:rPr>
        <w:t xml:space="preserve">defuse opposition to valuable environmental measures, and furnish new and more effective tools for accomplishing environmental goals. </w:t>
      </w:r>
      <w:r w:rsidRPr="004D51D1">
        <w:t xml:space="preserve">In many of these contexts, </w:t>
      </w:r>
      <w:r w:rsidRPr="004D51D1">
        <w:rPr>
          <w:rStyle w:val="StyleBoldUnderline"/>
        </w:rPr>
        <w:t>environmental moralists can make use of economics without undermining ethical precepts</w:t>
      </w:r>
      <w:r w:rsidRPr="004D51D1">
        <w:t xml:space="preserve"> or education. </w:t>
      </w:r>
      <w:r w:rsidRPr="004D51D1">
        <w:rPr>
          <w:rStyle w:val="StyleBoldUnderline"/>
        </w:rPr>
        <w:t>Recent studies raise the additional and intriguing possibility that environmental moralists might be able to use economic tools to help develop new environmental mores, encourage environmental altruism, or both. Social scientists still know little about how governmental policies affect societal norms</w:t>
      </w:r>
      <w:r w:rsidRPr="004D51D1">
        <w:rPr>
          <w:b/>
        </w:rPr>
        <w:t xml:space="preserve"> </w:t>
      </w:r>
      <w:r w:rsidRPr="004D51D1">
        <w:t xml:space="preserve">and the willingness of individuals to behave altruistically. </w:t>
      </w:r>
      <w:r w:rsidRPr="004D51D1">
        <w:rPr>
          <w:rStyle w:val="StyleBoldUnderline"/>
        </w:rPr>
        <w:t>At least some economic incentive systems</w:t>
      </w:r>
      <w:r w:rsidRPr="004D51D1">
        <w:t xml:space="preserve">, however, </w:t>
      </w:r>
      <w:r w:rsidRPr="004D51D1">
        <w:rPr>
          <w:rStyle w:val="StyleBoldUnderline"/>
        </w:rPr>
        <w:t>may encourage environmental altruism. If so, environmental moralists might find economics not only a tool for immediate environmental change but for longer-term shifts in the way in which society regards and treats the environment.</w:t>
      </w:r>
    </w:p>
    <w:p w14:paraId="304A68F3" w14:textId="6A8D7848" w:rsidR="00045427" w:rsidRPr="004D51D1" w:rsidRDefault="00045427" w:rsidP="00045427">
      <w:pPr>
        <w:pStyle w:val="Heading3"/>
      </w:pPr>
      <w:r w:rsidRPr="004D51D1">
        <w:t>Epistemology – Economics Good – Environment</w:t>
      </w:r>
    </w:p>
    <w:p w14:paraId="310D3FA2" w14:textId="7BD0663B" w:rsidR="00045427" w:rsidRPr="004D51D1" w:rsidRDefault="00045427" w:rsidP="00045427">
      <w:pPr>
        <w:pStyle w:val="Heading4"/>
      </w:pPr>
      <w:r w:rsidRPr="004D51D1">
        <w:t>Economics is key to shape pro-environment policies</w:t>
      </w:r>
    </w:p>
    <w:p w14:paraId="1CDA4D48" w14:textId="3827FB3B" w:rsidR="00045427" w:rsidRPr="004D51D1" w:rsidRDefault="00045427" w:rsidP="00045427">
      <w:r w:rsidRPr="004D51D1">
        <w:rPr>
          <w:rStyle w:val="StyleStyleBold12pt"/>
        </w:rPr>
        <w:t>Thompson 3</w:t>
      </w:r>
      <w:r w:rsidRPr="004D51D1">
        <w:t xml:space="preserve"> (Barton Thompson Jr. Vice Dean of Stanford Law School, “synergy or conflict: the roles or ethics, economics, &amp; science in environmental policy decisions: What Good Is Economics</w:t>
      </w:r>
      <w:proofErr w:type="gramStart"/>
      <w:r w:rsidRPr="004D51D1">
        <w:t>?,</w:t>
      </w:r>
      <w:proofErr w:type="gramEnd"/>
      <w:r w:rsidRPr="004D51D1">
        <w:t>” 37 U.C. Davis L. Rev. 175,//HK)</w:t>
      </w:r>
    </w:p>
    <w:p w14:paraId="352C33EA" w14:textId="4B6920FA" w:rsidR="00045427" w:rsidRPr="004D51D1" w:rsidRDefault="00045427" w:rsidP="004D51D1">
      <w:pPr>
        <w:pStyle w:val="card"/>
      </w:pPr>
      <w:r w:rsidRPr="004D51D1">
        <w:rPr>
          <w:rStyle w:val="StyleBoldUnderline"/>
        </w:rPr>
        <w:t>Economics</w:t>
      </w:r>
      <w:r w:rsidRPr="004D51D1">
        <w:t xml:space="preserve"> can be used in at least four partially overlapping ways. First, it </w:t>
      </w:r>
      <w:r w:rsidRPr="004D51D1">
        <w:rPr>
          <w:rStyle w:val="StyleBoldUnderline"/>
        </w:rPr>
        <w:t>can be used as a normative tool to determine the appropriate type and level of environmental protection.</w:t>
      </w:r>
      <w:r w:rsidRPr="004D51D1">
        <w:t xml:space="preserve"> </w:t>
      </w:r>
      <w:r w:rsidRPr="004D51D1">
        <w:rPr>
          <w:rStyle w:val="StyleBoldUnderline"/>
        </w:rPr>
        <w:t>This is the realm of cost-benefit analysis</w:t>
      </w:r>
      <w:r w:rsidRPr="004D51D1">
        <w:t xml:space="preserve">, where the </w:t>
      </w:r>
      <w:r w:rsidRPr="004D51D1">
        <w:rPr>
          <w:rStyle w:val="StyleBoldUnderline"/>
        </w:rPr>
        <w:t>economic benefits</w:t>
      </w:r>
      <w:r w:rsidRPr="004D51D1">
        <w:t xml:space="preserve"> of various environmental proposals in the form of avoided health injuries, increased recreational opportunities, species value, and the like </w:t>
      </w:r>
      <w:r w:rsidRPr="004D51D1">
        <w:rPr>
          <w:rStyle w:val="StyleBoldUnderline"/>
        </w:rPr>
        <w:t xml:space="preserve">are balanced against the economic costs </w:t>
      </w:r>
      <w:r w:rsidRPr="004D51D1">
        <w:t xml:space="preserve">of lost jobs, new equipment, and reduced consumer choices. Much of the criticism of economic analysis in the environmental context has focused on this normative use of economics. To the environmental moralist, cost-benefit analysis errs at the outset by focusing on the Heaven-rejected "lore of nicely-calculated less or more" n2 rather than the ethical importance of a healthy and sustainable environment. Beyond the question of whether cost-benefit analysis uses the correct criteria, critics also object to how the government makes cost-benefit comparisons. Critics, for example, have challenged the methods used to measure the benefits of environmental programs, the decision to measure benefits based on individuals' current preferences, the comparison of benefits and costs that environmental moralists find economically "incommensurable," and the decision to discount future benefits (such as lives saved many decades from now due to current environmental protection measures). </w:t>
      </w:r>
      <w:proofErr w:type="gramStart"/>
      <w:r w:rsidRPr="004D51D1">
        <w:t>n3</w:t>
      </w:r>
      <w:proofErr w:type="gramEnd"/>
      <w:r w:rsidRPr="004D51D1">
        <w:t xml:space="preserve"> </w:t>
      </w:r>
      <w:r w:rsidRPr="004D51D1">
        <w:rPr>
          <w:rStyle w:val="StyleBoldUnderline"/>
        </w:rPr>
        <w:t>Economics</w:t>
      </w:r>
      <w:r w:rsidRPr="004D51D1">
        <w:t xml:space="preserve">, however, </w:t>
      </w:r>
      <w:r w:rsidRPr="004D51D1">
        <w:rPr>
          <w:rStyle w:val="StyleBoldUnderline"/>
        </w:rPr>
        <w:t>can be used for purposes other than normative evaluations of potential environmental measures</w:t>
      </w:r>
      <w:r w:rsidRPr="004D51D1">
        <w:t xml:space="preserve">. A second use to which </w:t>
      </w:r>
      <w:r w:rsidRPr="004D51D1">
        <w:rPr>
          <w:rStyle w:val="StyleBoldUnderline"/>
        </w:rPr>
        <w:t>economics</w:t>
      </w:r>
      <w:r w:rsidRPr="004D51D1">
        <w:t xml:space="preserve"> is frequently put, for example, </w:t>
      </w:r>
      <w:r w:rsidRPr="004D51D1">
        <w:rPr>
          <w:rStyle w:val="StyleBoldUnderline"/>
        </w:rPr>
        <w:t>is as a diagnostic tool to determine why society is not achieving the desired type and level of environmental protection</w:t>
      </w:r>
      <w:r w:rsidRPr="004D51D1">
        <w:t xml:space="preserve"> (regardless of how the desired types and levels of protection are determined). Garrett Hardin's famous discussion of </w:t>
      </w:r>
      <w:r w:rsidRPr="004D51D1">
        <w:rPr>
          <w:rStyle w:val="StyleBoldUnderline"/>
        </w:rPr>
        <w:t>the</w:t>
      </w:r>
      <w:r w:rsidRPr="004D51D1">
        <w:t xml:space="preserve"> [*178] </w:t>
      </w:r>
      <w:r w:rsidRPr="004D51D1">
        <w:rPr>
          <w:rStyle w:val="StyleBoldUnderline"/>
        </w:rPr>
        <w:t xml:space="preserve">"tragedy of the commons" is a good example of this diagnostic use of economics: when a common resource is free, users enjoy all of the benefits of use but share the losses and thus tend to </w:t>
      </w:r>
      <w:proofErr w:type="spellStart"/>
      <w:r w:rsidRPr="004D51D1">
        <w:rPr>
          <w:rStyle w:val="StyleBoldUnderline"/>
        </w:rPr>
        <w:t>overutilize</w:t>
      </w:r>
      <w:proofErr w:type="spellEnd"/>
      <w:r w:rsidRPr="004D51D1">
        <w:rPr>
          <w:rStyle w:val="StyleBoldUnderline"/>
        </w:rPr>
        <w:t xml:space="preserve"> the resource.</w:t>
      </w:r>
      <w:r w:rsidRPr="004D51D1">
        <w:t xml:space="preserve"> </w:t>
      </w:r>
      <w:proofErr w:type="gramStart"/>
      <w:r w:rsidRPr="004D51D1">
        <w:t>n4</w:t>
      </w:r>
      <w:proofErr w:type="gramEnd"/>
      <w:r w:rsidRPr="004D51D1">
        <w:t xml:space="preserve"> Used as a diagnostic tool, </w:t>
      </w:r>
      <w:r w:rsidRPr="004D51D1">
        <w:rPr>
          <w:rStyle w:val="StyleBoldUnderline"/>
        </w:rPr>
        <w:t>economics can help point to the reasons for, and thus the most effective solutions to, a wide variety of environmental problems</w:t>
      </w:r>
      <w:r w:rsidRPr="004D51D1">
        <w:t xml:space="preserve">. Third, environmental </w:t>
      </w:r>
      <w:r w:rsidRPr="004D51D1">
        <w:rPr>
          <w:rStyle w:val="StyleBoldUnderline"/>
        </w:rPr>
        <w:t>advocates</w:t>
      </w:r>
      <w:r w:rsidRPr="004D51D1">
        <w:t xml:space="preserve"> </w:t>
      </w:r>
      <w:r w:rsidRPr="004D51D1">
        <w:rPr>
          <w:rStyle w:val="StyleBoldUnderline"/>
        </w:rPr>
        <w:t>can use economics as a strategic political tool to help overcome opposition to environmental measures and increase the chances of successful adoption.</w:t>
      </w:r>
      <w:r w:rsidRPr="004D51D1">
        <w:t xml:space="preserve"> </w:t>
      </w:r>
      <w:r w:rsidRPr="004D51D1">
        <w:rPr>
          <w:rStyle w:val="StyleBoldUnderline"/>
        </w:rPr>
        <w:t xml:space="preserve">Economic concerns often generate opposition to environmental measures, and opponents frequently cite economic concerns as a rationale for not enacting the measures. </w:t>
      </w:r>
      <w:r w:rsidRPr="004D51D1">
        <w:t xml:space="preserve">Although proponents might view many of these economic concerns as normatively irrelevant or misconceived, the </w:t>
      </w:r>
      <w:r w:rsidRPr="004D51D1">
        <w:rPr>
          <w:rStyle w:val="StyleBoldUnderline"/>
        </w:rPr>
        <w:t xml:space="preserve">concerns </w:t>
      </w:r>
      <w:proofErr w:type="gramStart"/>
      <w:r w:rsidRPr="004D51D1">
        <w:rPr>
          <w:rStyle w:val="StyleBoldUnderline"/>
        </w:rPr>
        <w:t>are  nonetheless</w:t>
      </w:r>
      <w:proofErr w:type="gramEnd"/>
      <w:r w:rsidRPr="004D51D1">
        <w:rPr>
          <w:rStyle w:val="StyleBoldUnderline"/>
        </w:rPr>
        <w:t xml:space="preserve"> a political reality</w:t>
      </w:r>
      <w:r w:rsidRPr="004D51D1">
        <w:t xml:space="preserve">. </w:t>
      </w:r>
      <w:r w:rsidRPr="004D51D1">
        <w:rPr>
          <w:rStyle w:val="StyleBoldUnderline"/>
        </w:rPr>
        <w:t>Economic</w:t>
      </w:r>
      <w:r w:rsidRPr="004D51D1">
        <w:t xml:space="preserve"> </w:t>
      </w:r>
      <w:r w:rsidRPr="004D51D1">
        <w:rPr>
          <w:rStyle w:val="StyleBoldUnderline"/>
        </w:rPr>
        <w:t>analysis can sometimes disprove the basis for these concerns and thus hopefully eliminate them as a source of political opposition</w:t>
      </w:r>
      <w:r w:rsidRPr="004D51D1">
        <w:t xml:space="preserve">. Studies of a particular measure, for example, may demonstrate that the measure will not reduce employment as unions fear. In other cases, </w:t>
      </w:r>
      <w:r w:rsidRPr="004D51D1">
        <w:rPr>
          <w:rStyle w:val="StyleBoldUnderline"/>
        </w:rPr>
        <w:t>environmental proponents can use economic analysis to find means of minimizing economic impacts on key political stakeholders while still achieving environmental goals.</w:t>
      </w:r>
      <w:r w:rsidRPr="004D51D1">
        <w:t xml:space="preserve"> Finally, economics can be used as a design tool to evaluate and devise approaches or techniques for achieving various environmental goals. Economics lies behind the market concepts that have been much in vogue over the last several decades - pollution taxes, tradable pollution permits, water markets, individual tradable quotas (ITQs) for fisheries, mitigation banks for wetlands and species habitat. </w:t>
      </w:r>
    </w:p>
    <w:p w14:paraId="1F64F8A1" w14:textId="07DBDFCB" w:rsidR="00FA585D" w:rsidRPr="004D51D1" w:rsidRDefault="00FA585D" w:rsidP="00FA585D">
      <w:pPr>
        <w:pStyle w:val="Heading3"/>
      </w:pPr>
      <w:r w:rsidRPr="004D51D1">
        <w:t>Epistemology –</w:t>
      </w:r>
      <w:r w:rsidR="00910DA4" w:rsidRPr="004D51D1">
        <w:t xml:space="preserve"> Economic Models Good</w:t>
      </w:r>
    </w:p>
    <w:p w14:paraId="334517CB" w14:textId="7701958C" w:rsidR="00FA585D" w:rsidRPr="004D51D1" w:rsidRDefault="00FA585D" w:rsidP="00FA585D">
      <w:pPr>
        <w:pStyle w:val="Heading4"/>
      </w:pPr>
      <w:r w:rsidRPr="004D51D1">
        <w:t xml:space="preserve">Economic models are </w:t>
      </w:r>
      <w:r w:rsidR="00910DA4" w:rsidRPr="004D51D1">
        <w:t>preferable to their speculation</w:t>
      </w:r>
    </w:p>
    <w:p w14:paraId="54424ADC" w14:textId="66907F8D" w:rsidR="00FA585D" w:rsidRPr="004D51D1" w:rsidRDefault="00FA585D" w:rsidP="00FA585D">
      <w:r w:rsidRPr="004D51D1">
        <w:rPr>
          <w:rStyle w:val="StyleStyleBold12pt"/>
        </w:rPr>
        <w:t>Harford 12</w:t>
      </w:r>
      <w:r w:rsidRPr="004D51D1">
        <w:t xml:space="preserve"> – Author of four books, MPA in Economics</w:t>
      </w:r>
    </w:p>
    <w:p w14:paraId="15525F39" w14:textId="53B875EA" w:rsidR="00FA585D" w:rsidRPr="004D51D1" w:rsidRDefault="00FA585D" w:rsidP="00FA585D">
      <w:r w:rsidRPr="004D51D1">
        <w:t>(Tim, The Undercover Economist, p. 15-16)//BB</w:t>
      </w:r>
    </w:p>
    <w:p w14:paraId="51E07156" w14:textId="12D30C2E" w:rsidR="00FA585D" w:rsidRPr="004D51D1" w:rsidRDefault="00FA585D" w:rsidP="00910DA4">
      <w:pPr>
        <w:pStyle w:val="card"/>
      </w:pPr>
      <w:r w:rsidRPr="004D51D1">
        <w:t>Portable models</w:t>
      </w:r>
      <w:r w:rsidR="00910DA4" w:rsidRPr="004D51D1">
        <w:rPr>
          <w:sz w:val="12"/>
        </w:rPr>
        <w:t xml:space="preserve">¶ </w:t>
      </w:r>
      <w:r w:rsidRPr="004D51D1">
        <w:t xml:space="preserve">David Ricardo managed to write an analysis of cappuccino bars in train stations before either cappuccino bars or train stations existed. This is the kind of trick that makes people either hate or love </w:t>
      </w:r>
      <w:r w:rsidRPr="004D51D1">
        <w:rPr>
          <w:rStyle w:val="StyleBoldUnderline"/>
        </w:rPr>
        <w:t>economics</w:t>
      </w:r>
      <w:r w:rsidRPr="004D51D1">
        <w:t>. Those who hate it argue that if we want to understand how the modern coffee business works, we should not be reading an analysis of farming published in 1817</w:t>
      </w:r>
      <w:proofErr w:type="gramStart"/>
      <w:r w:rsidRPr="004D51D1">
        <w:t>.</w:t>
      </w:r>
      <w:r w:rsidR="00910DA4" w:rsidRPr="004D51D1">
        <w:rPr>
          <w:sz w:val="12"/>
        </w:rPr>
        <w:t>¶</w:t>
      </w:r>
      <w:proofErr w:type="gramEnd"/>
      <w:r w:rsidR="00910DA4" w:rsidRPr="004D51D1">
        <w:rPr>
          <w:sz w:val="12"/>
        </w:rPr>
        <w:t xml:space="preserve"> </w:t>
      </w:r>
      <w:r w:rsidRPr="004D51D1">
        <w:t xml:space="preserve">But many of us love the fact that Ricardo </w:t>
      </w:r>
      <w:r w:rsidRPr="004D51D1">
        <w:rPr>
          <w:rStyle w:val="StyleBoldUnderline"/>
        </w:rPr>
        <w:t>was able, nearly two hundred years ago, to produce insights that illuminate our under-standing today.</w:t>
      </w:r>
      <w:r w:rsidRPr="004D51D1">
        <w:t xml:space="preserve"> It's easy to see die difference between nineteenth-century farming and twenty-first-century frothing, but not so easy to see the similarity before it is pointed out to us. </w:t>
      </w:r>
      <w:r w:rsidRPr="004D51D1">
        <w:rPr>
          <w:rStyle w:val="StyleBoldUnderline"/>
        </w:rPr>
        <w:t>Economics is</w:t>
      </w:r>
      <w:r w:rsidRPr="004D51D1">
        <w:t xml:space="preserve"> partly about modeling, </w:t>
      </w:r>
      <w:r w:rsidRPr="004D51D1">
        <w:rPr>
          <w:rStyle w:val="StyleBoldUnderline"/>
        </w:rPr>
        <w:t>about articulating basic principles and patterns that operate behind seemingly complex subjects</w:t>
      </w:r>
      <w:r w:rsidRPr="004D51D1">
        <w:t xml:space="preserve"> like die rent on farms or coffee kiosks</w:t>
      </w:r>
      <w:proofErr w:type="gramStart"/>
      <w:r w:rsidRPr="004D51D1">
        <w:t>.</w:t>
      </w:r>
      <w:r w:rsidR="00910DA4" w:rsidRPr="004D51D1">
        <w:rPr>
          <w:sz w:val="12"/>
        </w:rPr>
        <w:t>¶</w:t>
      </w:r>
      <w:proofErr w:type="gramEnd"/>
      <w:r w:rsidR="00910DA4" w:rsidRPr="004D51D1">
        <w:rPr>
          <w:sz w:val="12"/>
        </w:rPr>
        <w:t xml:space="preserve"> </w:t>
      </w:r>
      <w:r w:rsidRPr="004D51D1">
        <w:t xml:space="preserve">There are other models of the coffee business, useful for </w:t>
      </w:r>
      <w:proofErr w:type="spellStart"/>
      <w:r w:rsidRPr="004D51D1">
        <w:t>dif-ferent</w:t>
      </w:r>
      <w:proofErr w:type="spellEnd"/>
      <w:r w:rsidRPr="004D51D1">
        <w:t xml:space="preserve"> things. </w:t>
      </w:r>
      <w:r w:rsidRPr="004D51D1">
        <w:rPr>
          <w:rStyle w:val="StyleBoldUnderline"/>
        </w:rPr>
        <w:t>A model</w:t>
      </w:r>
      <w:r w:rsidRPr="004D51D1">
        <w:t xml:space="preserve"> of the design and architecture of coffee kiosks </w:t>
      </w:r>
      <w:r w:rsidRPr="004D51D1">
        <w:rPr>
          <w:rStyle w:val="StyleBoldUnderline"/>
        </w:rPr>
        <w:t>could be useful as a case study</w:t>
      </w:r>
      <w:r w:rsidRPr="004D51D1">
        <w:t xml:space="preserve"> for interior designers. A physics model could outline the salient features of the machine that generates the ten atmospheres of pressure required to brew espresso; the same model might be useful for talking about suction pumps or the internal combustion engine. </w:t>
      </w:r>
      <w:r w:rsidRPr="004D51D1">
        <w:rPr>
          <w:rStyle w:val="StyleBoldUnderline"/>
        </w:rPr>
        <w:t xml:space="preserve">Today we have models of </w:t>
      </w:r>
      <w:r w:rsidRPr="004D51D1">
        <w:t xml:space="preserve">the </w:t>
      </w:r>
      <w:r w:rsidRPr="004D51D1">
        <w:rPr>
          <w:rStyle w:val="StyleBoldUnderline"/>
        </w:rPr>
        <w:t>ecological impacts</w:t>
      </w:r>
      <w:r w:rsidRPr="004D51D1">
        <w:t xml:space="preserve"> of different disposal methods for coffee grounds. Each model is useful for different things, but a "model" that tried to describe the design, the engineering, the ecology, and the economics would be no simpler than reality itself and so would add nothing to our understanding</w:t>
      </w:r>
      <w:proofErr w:type="gramStart"/>
      <w:r w:rsidRPr="004D51D1">
        <w:t>.</w:t>
      </w:r>
      <w:r w:rsidR="00910DA4" w:rsidRPr="004D51D1">
        <w:rPr>
          <w:sz w:val="12"/>
        </w:rPr>
        <w:t>¶</w:t>
      </w:r>
      <w:proofErr w:type="gramEnd"/>
      <w:r w:rsidR="00910DA4" w:rsidRPr="004D51D1">
        <w:rPr>
          <w:sz w:val="12"/>
        </w:rPr>
        <w:t xml:space="preserve"> ¶ </w:t>
      </w:r>
      <w:r w:rsidRPr="004D51D1">
        <w:t xml:space="preserve">Ricardo's model is useful for discussing the relationship between scarcity and bargaining strength, which goes far beyond coffee or farming and ultimately explains much of the world around us. When </w:t>
      </w:r>
      <w:r w:rsidRPr="004D51D1">
        <w:rPr>
          <w:rStyle w:val="StyleBoldUnderline"/>
        </w:rPr>
        <w:t>economists</w:t>
      </w:r>
      <w:r w:rsidRPr="004D51D1">
        <w:t xml:space="preserve"> see the world, they </w:t>
      </w:r>
      <w:r w:rsidRPr="004D51D1">
        <w:rPr>
          <w:rStyle w:val="StyleBoldUnderline"/>
        </w:rPr>
        <w:t xml:space="preserve">see </w:t>
      </w:r>
      <w:r w:rsidRPr="004D51D1">
        <w:rPr>
          <w:rStyle w:val="Emphasis"/>
        </w:rPr>
        <w:t>hidden social patterns</w:t>
      </w:r>
      <w:r w:rsidRPr="004D51D1">
        <w:rPr>
          <w:rStyle w:val="StyleBoldUnderline"/>
        </w:rPr>
        <w:t xml:space="preserve">, patterns that become evident only when one focuses on the </w:t>
      </w:r>
      <w:proofErr w:type="spellStart"/>
      <w:r w:rsidRPr="004D51D1">
        <w:rPr>
          <w:rStyle w:val="StyleBoldUnderline"/>
        </w:rPr>
        <w:t>essen-tial</w:t>
      </w:r>
      <w:proofErr w:type="spellEnd"/>
      <w:r w:rsidRPr="004D51D1">
        <w:rPr>
          <w:rStyle w:val="StyleBoldUnderline"/>
        </w:rPr>
        <w:t xml:space="preserve"> underlying processes. This focus leads critics to say that eco-</w:t>
      </w:r>
      <w:proofErr w:type="spellStart"/>
      <w:r w:rsidRPr="004D51D1">
        <w:rPr>
          <w:rStyle w:val="StyleBoldUnderline"/>
        </w:rPr>
        <w:t>nomics</w:t>
      </w:r>
      <w:proofErr w:type="spellEnd"/>
      <w:r w:rsidRPr="004D51D1">
        <w:rPr>
          <w:rStyle w:val="StyleBoldUnderline"/>
        </w:rPr>
        <w:t xml:space="preserve"> doesn't consider the whole story</w:t>
      </w:r>
      <w:r w:rsidRPr="004D51D1">
        <w:t xml:space="preserve">, the whole "system." How else, though, could a nineteenth-century analysis of farming proclaim the truth about </w:t>
      </w:r>
      <w:proofErr w:type="spellStart"/>
      <w:r w:rsidRPr="004D51D1">
        <w:t>rwenty</w:t>
      </w:r>
      <w:proofErr w:type="spellEnd"/>
      <w:r w:rsidRPr="004D51D1">
        <w:t xml:space="preserve">-first-century coffee kiosks, except through grossly failing to notice all kinds of important differences? </w:t>
      </w:r>
      <w:r w:rsidRPr="004D51D1">
        <w:rPr>
          <w:rStyle w:val="StyleBoldUnderline"/>
        </w:rPr>
        <w:t>The truth is that it's simply not possible to understand anything complicated without focusing on certain elements to reduce that complexity. Economists</w:t>
      </w:r>
      <w:r w:rsidRPr="004D51D1">
        <w:t xml:space="preserve"> have certain things they </w:t>
      </w:r>
      <w:r w:rsidRPr="004D51D1">
        <w:rPr>
          <w:rStyle w:val="StyleBoldUnderline"/>
        </w:rPr>
        <w:t>like to focus on</w:t>
      </w:r>
      <w:r w:rsidRPr="004D51D1">
        <w:t xml:space="preserve">, and </w:t>
      </w:r>
      <w:r w:rsidRPr="004D51D1">
        <w:rPr>
          <w:rStyle w:val="StyleBoldUnderline"/>
        </w:rPr>
        <w:t>scarcity</w:t>
      </w:r>
      <w:r w:rsidRPr="004D51D1">
        <w:t xml:space="preserve"> is one of them. This focus means that we do not notice the mechanics of the espresso machine, </w:t>
      </w:r>
      <w:proofErr w:type="gramStart"/>
      <w:r w:rsidRPr="004D51D1">
        <w:t>nor</w:t>
      </w:r>
      <w:proofErr w:type="gramEnd"/>
      <w:r w:rsidRPr="004D51D1">
        <w:t xml:space="preserve"> the color schemes of the coffee kiosks, nor other interesting, important facts. But </w:t>
      </w:r>
      <w:r w:rsidRPr="004D51D1">
        <w:rPr>
          <w:rStyle w:val="Emphasis"/>
        </w:rPr>
        <w:t>we gain from that focus</w:t>
      </w:r>
      <w:r w:rsidRPr="004D51D1">
        <w:t xml:space="preserve">, too, and one of the things </w:t>
      </w:r>
      <w:r w:rsidRPr="004D51D1">
        <w:rPr>
          <w:rStyle w:val="StyleBoldUnderline"/>
        </w:rPr>
        <w:t>we gain</w:t>
      </w:r>
      <w:r w:rsidRPr="004D51D1">
        <w:t xml:space="preserve"> is </w:t>
      </w:r>
      <w:proofErr w:type="gramStart"/>
      <w:r w:rsidRPr="004D51D1">
        <w:rPr>
          <w:rStyle w:val="StyleBoldUnderline"/>
        </w:rPr>
        <w:t>an</w:t>
      </w:r>
      <w:proofErr w:type="gramEnd"/>
      <w:r w:rsidRPr="004D51D1">
        <w:rPr>
          <w:rStyle w:val="StyleBoldUnderline"/>
        </w:rPr>
        <w:t xml:space="preserve"> un-</w:t>
      </w:r>
      <w:proofErr w:type="spellStart"/>
      <w:r w:rsidRPr="004D51D1">
        <w:rPr>
          <w:rStyle w:val="StyleBoldUnderline"/>
        </w:rPr>
        <w:t>derstanding</w:t>
      </w:r>
      <w:proofErr w:type="spellEnd"/>
      <w:r w:rsidRPr="004D51D1">
        <w:rPr>
          <w:rStyle w:val="StyleBoldUnderline"/>
        </w:rPr>
        <w:t xml:space="preserve"> of the "system"—the economic system, which is far more all-encompassing </w:t>
      </w:r>
      <w:r w:rsidR="00361189" w:rsidRPr="004D51D1">
        <w:rPr>
          <w:rStyle w:val="StyleBoldUnderline"/>
        </w:rPr>
        <w:t>than</w:t>
      </w:r>
      <w:r w:rsidRPr="004D51D1">
        <w:rPr>
          <w:rStyle w:val="StyleBoldUnderline"/>
        </w:rPr>
        <w:t xml:space="preserve"> many people realize</w:t>
      </w:r>
      <w:r w:rsidRPr="004D51D1">
        <w:t>.</w:t>
      </w:r>
    </w:p>
    <w:p w14:paraId="6A05D637" w14:textId="749115FF" w:rsidR="00F55FBF" w:rsidRPr="004D51D1" w:rsidRDefault="00F55FBF" w:rsidP="00F55FBF">
      <w:pPr>
        <w:pStyle w:val="Heading4"/>
      </w:pPr>
      <w:r w:rsidRPr="004D51D1">
        <w:t>Modeling corrects cogni</w:t>
      </w:r>
      <w:r w:rsidR="00B27EE3" w:rsidRPr="004D51D1">
        <w:t>tive biases and intuitions</w:t>
      </w:r>
    </w:p>
    <w:p w14:paraId="0082B840" w14:textId="00C55052" w:rsidR="00B27EE3" w:rsidRPr="004D51D1" w:rsidRDefault="00B27EE3" w:rsidP="00B27EE3">
      <w:proofErr w:type="spellStart"/>
      <w:r w:rsidRPr="004D51D1">
        <w:rPr>
          <w:rStyle w:val="StyleStyleBold12pt"/>
        </w:rPr>
        <w:t>Dillow</w:t>
      </w:r>
      <w:proofErr w:type="spellEnd"/>
      <w:r w:rsidRPr="004D51D1">
        <w:rPr>
          <w:rStyle w:val="StyleStyleBold12pt"/>
        </w:rPr>
        <w:t xml:space="preserve"> 12</w:t>
      </w:r>
      <w:r w:rsidRPr="004D51D1">
        <w:t xml:space="preserve"> – Investor’s Chronicle</w:t>
      </w:r>
    </w:p>
    <w:p w14:paraId="35DD2AF2" w14:textId="5BB9F8D9" w:rsidR="00B27EE3" w:rsidRPr="004D51D1" w:rsidRDefault="00B27EE3" w:rsidP="00B27EE3">
      <w:r w:rsidRPr="004D51D1">
        <w:t xml:space="preserve">(Chris, “In </w:t>
      </w:r>
      <w:proofErr w:type="spellStart"/>
      <w:r w:rsidRPr="004D51D1">
        <w:t>defence</w:t>
      </w:r>
      <w:proofErr w:type="spellEnd"/>
      <w:r w:rsidRPr="004D51D1">
        <w:t xml:space="preserve"> of economics,” http://www.investorschronicle.co.uk/2012/04/12/comment/chris-dillow/in-defence-of-economics-Qv8r779InnUm1DNTRkHBCI/article.html)//BB</w:t>
      </w:r>
    </w:p>
    <w:p w14:paraId="722445A7" w14:textId="608EA4CD" w:rsidR="00B27EE3" w:rsidRPr="004D51D1" w:rsidRDefault="004D51D1" w:rsidP="004D51D1">
      <w:pPr>
        <w:pStyle w:val="card"/>
      </w:pPr>
      <w:r w:rsidRPr="004D51D1">
        <w:t>1.</w:t>
      </w:r>
      <w:r w:rsidRPr="004D51D1">
        <w:rPr>
          <w:rStyle w:val="StyleBoldUnderline"/>
        </w:rPr>
        <w:t xml:space="preserve"> </w:t>
      </w:r>
      <w:r w:rsidR="00B27EE3" w:rsidRPr="004D51D1">
        <w:rPr>
          <w:rStyle w:val="StyleBoldUnderline"/>
        </w:rPr>
        <w:t>Although economists don't know the future</w:t>
      </w:r>
      <w:r w:rsidR="00B27EE3" w:rsidRPr="004D51D1">
        <w:t xml:space="preserve"> of asset returns, </w:t>
      </w:r>
      <w:r w:rsidR="00B27EE3" w:rsidRPr="004D51D1">
        <w:rPr>
          <w:rStyle w:val="StyleBoldUnderline"/>
        </w:rPr>
        <w:t>we do know</w:t>
      </w:r>
      <w:r w:rsidR="00B27EE3" w:rsidRPr="004D51D1">
        <w:t xml:space="preserve"> their distribution and </w:t>
      </w:r>
      <w:r w:rsidR="00B27EE3" w:rsidRPr="004D51D1">
        <w:rPr>
          <w:rStyle w:val="StyleBoldUnderline"/>
        </w:rPr>
        <w:t>risks</w:t>
      </w:r>
      <w:r w:rsidR="00B27EE3" w:rsidRPr="004D51D1">
        <w:t>. It's become increasingly clear that returns follow a cubic power law. This means large losses are more likely than you think</w:t>
      </w:r>
      <w:proofErr w:type="gramStart"/>
      <w:r w:rsidR="00B27EE3" w:rsidRPr="004D51D1">
        <w:t>.</w:t>
      </w:r>
      <w:r w:rsidR="00B27EE3" w:rsidRPr="004D51D1">
        <w:rPr>
          <w:sz w:val="12"/>
        </w:rPr>
        <w:t>¶</w:t>
      </w:r>
      <w:proofErr w:type="gramEnd"/>
      <w:r w:rsidR="00B27EE3" w:rsidRPr="004D51D1">
        <w:rPr>
          <w:sz w:val="12"/>
        </w:rPr>
        <w:t xml:space="preserve"> </w:t>
      </w:r>
      <w:r w:rsidR="00B27EE3" w:rsidRPr="004D51D1">
        <w:rPr>
          <w:rStyle w:val="StyleBoldUnderline"/>
        </w:rPr>
        <w:t>Economists</w:t>
      </w:r>
      <w:r w:rsidR="00B27EE3" w:rsidRPr="004D51D1">
        <w:t xml:space="preserve"> also </w:t>
      </w:r>
      <w:r w:rsidR="00B27EE3" w:rsidRPr="004D51D1">
        <w:rPr>
          <w:rStyle w:val="StyleBoldUnderline"/>
        </w:rPr>
        <w:t>know</w:t>
      </w:r>
      <w:r w:rsidR="00B27EE3" w:rsidRPr="004D51D1">
        <w:t xml:space="preserve"> that there are various types of risk – not just </w:t>
      </w:r>
      <w:r w:rsidR="00B27EE3" w:rsidRPr="004D51D1">
        <w:rPr>
          <w:rStyle w:val="StyleBoldUnderline"/>
        </w:rPr>
        <w:t>market risk</w:t>
      </w:r>
      <w:r w:rsidR="00B27EE3" w:rsidRPr="004D51D1">
        <w:t xml:space="preserve">, but </w:t>
      </w:r>
      <w:r w:rsidR="00B27EE3" w:rsidRPr="004D51D1">
        <w:rPr>
          <w:rStyle w:val="StyleBoldUnderline"/>
        </w:rPr>
        <w:t xml:space="preserve">cyclical risk, correlation risk, liquidity risk, </w:t>
      </w:r>
      <w:proofErr w:type="spellStart"/>
      <w:r w:rsidR="00B27EE3" w:rsidRPr="004D51D1">
        <w:rPr>
          <w:rStyle w:val="StyleBoldUnderline"/>
        </w:rPr>
        <w:t>behavioural</w:t>
      </w:r>
      <w:proofErr w:type="spellEnd"/>
      <w:r w:rsidR="00B27EE3" w:rsidRPr="004D51D1">
        <w:rPr>
          <w:rStyle w:val="StyleBoldUnderline"/>
        </w:rPr>
        <w:t xml:space="preserve"> ris</w:t>
      </w:r>
      <w:r w:rsidR="00B27EE3" w:rsidRPr="004D51D1">
        <w:t>k, and so on.</w:t>
      </w:r>
      <w:r w:rsidR="00B27EE3" w:rsidRPr="004D51D1">
        <w:rPr>
          <w:sz w:val="12"/>
        </w:rPr>
        <w:t xml:space="preserve">¶ </w:t>
      </w:r>
      <w:r w:rsidR="00B27EE3" w:rsidRPr="004D51D1">
        <w:t xml:space="preserve">2. </w:t>
      </w:r>
      <w:r w:rsidR="00B27EE3" w:rsidRPr="004D51D1">
        <w:rPr>
          <w:rStyle w:val="StyleBoldUnderline"/>
        </w:rPr>
        <w:t xml:space="preserve">Economists have made </w:t>
      </w:r>
      <w:r w:rsidR="00B27EE3" w:rsidRPr="004D51D1">
        <w:rPr>
          <w:rStyle w:val="Emphasis"/>
        </w:rPr>
        <w:t>detailed empirical studies</w:t>
      </w:r>
      <w:r w:rsidR="00B27EE3" w:rsidRPr="004D51D1">
        <w:t xml:space="preserve"> </w:t>
      </w:r>
      <w:r w:rsidR="00B27EE3" w:rsidRPr="004D51D1">
        <w:rPr>
          <w:rStyle w:val="StyleBoldUnderline"/>
        </w:rPr>
        <w:t>of</w:t>
      </w:r>
      <w:r w:rsidR="00B27EE3" w:rsidRPr="004D51D1">
        <w:t xml:space="preserve"> investors' actual </w:t>
      </w:r>
      <w:proofErr w:type="spellStart"/>
      <w:r w:rsidR="00B27EE3" w:rsidRPr="004D51D1">
        <w:rPr>
          <w:rStyle w:val="StyleBoldUnderline"/>
        </w:rPr>
        <w:t>behaviour</w:t>
      </w:r>
      <w:proofErr w:type="spellEnd"/>
      <w:r w:rsidR="00B27EE3" w:rsidRPr="004D51D1">
        <w:t xml:space="preserve">. </w:t>
      </w:r>
      <w:r w:rsidR="00B27EE3" w:rsidRPr="004D51D1">
        <w:rPr>
          <w:rStyle w:val="StyleBoldUnderline"/>
        </w:rPr>
        <w:t>These have yielded important results</w:t>
      </w:r>
      <w:r w:rsidR="00B27EE3" w:rsidRPr="004D51D1">
        <w:t>. Not least are that most active stock-pickers lose money, and that professional fund managers have only a handful of good stock ideas</w:t>
      </w:r>
      <w:proofErr w:type="gramStart"/>
      <w:r w:rsidR="00B27EE3" w:rsidRPr="004D51D1">
        <w:t>.</w:t>
      </w:r>
      <w:r w:rsidR="00B27EE3" w:rsidRPr="004D51D1">
        <w:rPr>
          <w:sz w:val="12"/>
        </w:rPr>
        <w:t>¶</w:t>
      </w:r>
      <w:proofErr w:type="gramEnd"/>
      <w:r w:rsidR="00B27EE3" w:rsidRPr="004D51D1">
        <w:rPr>
          <w:sz w:val="12"/>
        </w:rPr>
        <w:t xml:space="preserve"> </w:t>
      </w:r>
      <w:r w:rsidR="00B27EE3" w:rsidRPr="004D51D1">
        <w:t xml:space="preserve">3. Economists know the </w:t>
      </w:r>
      <w:proofErr w:type="spellStart"/>
      <w:r w:rsidR="00B27EE3" w:rsidRPr="004D51D1">
        <w:t>maths</w:t>
      </w:r>
      <w:proofErr w:type="spellEnd"/>
      <w:r w:rsidR="00B27EE3" w:rsidRPr="004D51D1">
        <w:t xml:space="preserve"> of portfolio formation. This tells us when diversification works and when it doesn't. It also has what might be a surprising result – that cautious investors should not hold more defensive stocks than more risk-seeking ones</w:t>
      </w:r>
      <w:proofErr w:type="gramStart"/>
      <w:r w:rsidR="00B27EE3" w:rsidRPr="004D51D1">
        <w:t>.</w:t>
      </w:r>
      <w:r w:rsidR="00B27EE3" w:rsidRPr="004D51D1">
        <w:rPr>
          <w:sz w:val="12"/>
        </w:rPr>
        <w:t>¶</w:t>
      </w:r>
      <w:proofErr w:type="gramEnd"/>
      <w:r w:rsidR="00B27EE3" w:rsidRPr="004D51D1">
        <w:rPr>
          <w:sz w:val="12"/>
        </w:rPr>
        <w:t xml:space="preserve"> </w:t>
      </w:r>
      <w:r w:rsidR="00B27EE3" w:rsidRPr="004D51D1">
        <w:t xml:space="preserve">4. </w:t>
      </w:r>
      <w:r w:rsidR="00B27EE3" w:rsidRPr="004D51D1">
        <w:rPr>
          <w:rStyle w:val="StyleBoldUnderline"/>
        </w:rPr>
        <w:t xml:space="preserve">Economists have become </w:t>
      </w:r>
      <w:r w:rsidR="00B27EE3" w:rsidRPr="004D51D1">
        <w:rPr>
          <w:rStyle w:val="Emphasis"/>
        </w:rPr>
        <w:t>increasingly aware</w:t>
      </w:r>
      <w:r w:rsidR="00B27EE3" w:rsidRPr="004D51D1">
        <w:rPr>
          <w:rStyle w:val="StyleBoldUnderline"/>
        </w:rPr>
        <w:t xml:space="preserve"> of </w:t>
      </w:r>
      <w:r w:rsidR="00B27EE3" w:rsidRPr="004D51D1">
        <w:t xml:space="preserve">the </w:t>
      </w:r>
      <w:r w:rsidR="00B27EE3" w:rsidRPr="004D51D1">
        <w:rPr>
          <w:rStyle w:val="Emphasis"/>
        </w:rPr>
        <w:t>cognitive biases</w:t>
      </w:r>
      <w:r w:rsidR="00B27EE3" w:rsidRPr="004D51D1">
        <w:t xml:space="preserve"> that lead investors astray. Some of these – such as the tendency to overconfidence – can cost money by encouraging too much trading. More rarely, some others, such as the tendency to under-react, can help make money by allowing us to exploit momentum effects.</w:t>
      </w:r>
    </w:p>
    <w:p w14:paraId="6FAD4765" w14:textId="43014CAC" w:rsidR="00D71D6E" w:rsidRPr="004D51D1" w:rsidRDefault="00D71D6E" w:rsidP="00D71D6E">
      <w:pPr>
        <w:pStyle w:val="Heading3"/>
      </w:pPr>
      <w:r w:rsidRPr="004D51D1">
        <w:t>Link Turn – Discourse of Scarcity</w:t>
      </w:r>
    </w:p>
    <w:p w14:paraId="23E73761" w14:textId="6ECE376A" w:rsidR="00D71D6E" w:rsidRPr="004D51D1" w:rsidRDefault="00D71D6E" w:rsidP="00D71D6E">
      <w:pPr>
        <w:pStyle w:val="Heading4"/>
      </w:pPr>
      <w:r w:rsidRPr="004D51D1">
        <w:t>Our rhetoric of scarcity and danger constitute a key invocation against neoliberalism’s worst excesses</w:t>
      </w:r>
    </w:p>
    <w:p w14:paraId="3FCD4D0D" w14:textId="2D98E872" w:rsidR="00D71D6E" w:rsidRPr="004D51D1" w:rsidRDefault="00D71D6E" w:rsidP="00D71D6E">
      <w:r w:rsidRPr="004D51D1">
        <w:rPr>
          <w:rStyle w:val="StyleStyleBold12pt"/>
        </w:rPr>
        <w:t>McCarthy 4</w:t>
      </w:r>
      <w:r w:rsidRPr="004D51D1">
        <w:t xml:space="preserve"> – Professor of Geography @ Penn State</w:t>
      </w:r>
    </w:p>
    <w:p w14:paraId="70B1E441" w14:textId="3A818FC2" w:rsidR="00D71D6E" w:rsidRPr="004D51D1" w:rsidRDefault="00D71D6E" w:rsidP="00D71D6E">
      <w:r w:rsidRPr="004D51D1">
        <w:t xml:space="preserve">(James, </w:t>
      </w:r>
      <w:proofErr w:type="spellStart"/>
      <w:r w:rsidRPr="004D51D1">
        <w:t>Geoforum</w:t>
      </w:r>
      <w:proofErr w:type="spellEnd"/>
      <w:r w:rsidRPr="004D51D1">
        <w:t xml:space="preserve"> 35.3, Science Direct)//BB</w:t>
      </w:r>
    </w:p>
    <w:p w14:paraId="738E93E9" w14:textId="77777777" w:rsidR="00D71D6E" w:rsidRPr="004D51D1" w:rsidRDefault="00D71D6E" w:rsidP="00D71D6E">
      <w:pPr>
        <w:pStyle w:val="card"/>
      </w:pPr>
      <w:r w:rsidRPr="004D51D1">
        <w:t xml:space="preserve">Demonstrating the enduring salience of Polanyi’s dual movement thesis, if neoliberalism has attacked the Keynesian environmental state, it is also true that </w:t>
      </w:r>
      <w:r w:rsidRPr="004D51D1">
        <w:rPr>
          <w:rStyle w:val="StyleBoldUnderline"/>
        </w:rPr>
        <w:t>contemporary environmental concerns and their politics have been, in many respects, the most passionately articulated and effective political sources of response and resistance to neoliberal projects</w:t>
      </w:r>
      <w:r w:rsidRPr="004D51D1">
        <w:t>, contending with neoliberalism as a basis of post-</w:t>
      </w:r>
      <w:proofErr w:type="spellStart"/>
      <w:r w:rsidRPr="004D51D1">
        <w:t>Fordist</w:t>
      </w:r>
      <w:proofErr w:type="spellEnd"/>
      <w:r w:rsidRPr="004D51D1">
        <w:t xml:space="preserve"> social regulation. In something of a reprise of environmentally motivated responses to classical liberalism, </w:t>
      </w:r>
      <w:r w:rsidRPr="004D51D1">
        <w:rPr>
          <w:rStyle w:val="StyleBoldUnderline"/>
        </w:rPr>
        <w:t>new environmental social movements have organized around a diverse range of concerns, including health, endangered species and spaces</w:t>
      </w:r>
      <w:r w:rsidRPr="004D51D1">
        <w:t xml:space="preserve">, and threatened amenity values, all questioning and </w:t>
      </w:r>
      <w:r w:rsidRPr="004D51D1">
        <w:rPr>
          <w:rStyle w:val="StyleBoldUnderline"/>
        </w:rPr>
        <w:t>contesting neoliberal attempts to sever social controls and regulations governing environmental transformations.</w:t>
      </w:r>
      <w:r w:rsidRPr="004D51D1">
        <w:t xml:space="preserve"> It is a highly telling testament to the power of environmentalism that the “Reagan revolution,” the “Contract with America,” and the WTO meeting in Seattle in 1999––three defining moments for neoliberalism in the U.S., at least––all faltered badly precisely on questions surrounding environmental regulations and standards. There is some evidence, then, for the view that environmental concerns are at least seen to cross divisions of class, sub-national geography, and so on: </w:t>
      </w:r>
      <w:r w:rsidRPr="004D51D1">
        <w:rPr>
          <w:rStyle w:val="StyleBoldUnderline"/>
        </w:rPr>
        <w:t>American voters who seem comfortable with unraveling the Keynesian net in many areas, apparently convinced that it does not benefit them, have made clear their remaining attachment to certain environmental protections</w:t>
      </w:r>
      <w:r w:rsidRPr="004D51D1">
        <w:t>. In this respect, many citizens––at least in the richer capitalist nations––apparently take for granted that environmental risks affect them as individuals, a perception central to Beck’s notion of the “risk society” (Beck and Ritter, 1992; Beck, 1999). We believe that</w:t>
      </w:r>
      <w:r w:rsidRPr="004D51D1">
        <w:rPr>
          <w:sz w:val="28"/>
        </w:rPr>
        <w:t xml:space="preserve"> </w:t>
      </w:r>
      <w:r w:rsidRPr="004D51D1">
        <w:rPr>
          <w:rStyle w:val="StyleBoldUnderline"/>
        </w:rPr>
        <w:t xml:space="preserve">these widely held beliefs about scarcity and risk, propagated by environmental groups in significant measure, have acted as </w:t>
      </w:r>
      <w:r w:rsidRPr="004D51D1">
        <w:rPr>
          <w:rStyle w:val="Emphasis"/>
        </w:rPr>
        <w:t>significant checks</w:t>
      </w:r>
      <w:r w:rsidRPr="004D51D1">
        <w:rPr>
          <w:rStyle w:val="StyleBoldUnderline"/>
        </w:rPr>
        <w:t xml:space="preserve"> on neoliberal projects, sustaining a </w:t>
      </w:r>
      <w:r w:rsidRPr="004D51D1">
        <w:rPr>
          <w:rStyle w:val="Emphasis"/>
        </w:rPr>
        <w:t>much needed</w:t>
      </w:r>
      <w:r w:rsidRPr="004D51D1">
        <w:rPr>
          <w:rStyle w:val="StyleBoldUnderline"/>
        </w:rPr>
        <w:t xml:space="preserve"> and </w:t>
      </w:r>
      <w:r w:rsidRPr="004D51D1">
        <w:rPr>
          <w:rStyle w:val="Emphasis"/>
        </w:rPr>
        <w:t>highly compelling</w:t>
      </w:r>
      <w:r w:rsidRPr="004D51D1">
        <w:rPr>
          <w:rStyle w:val="StyleBoldUnderline"/>
        </w:rPr>
        <w:t xml:space="preserve"> alternative subjectivity to homo-</w:t>
      </w:r>
      <w:proofErr w:type="spellStart"/>
      <w:r w:rsidRPr="004D51D1">
        <w:rPr>
          <w:rStyle w:val="StyleBoldUnderline"/>
        </w:rPr>
        <w:t>economicus</w:t>
      </w:r>
      <w:proofErr w:type="spellEnd"/>
      <w:r w:rsidRPr="004D51D1">
        <w:rPr>
          <w:rStyle w:val="StyleBoldUnderline"/>
        </w:rPr>
        <w:t xml:space="preserve">, one that </w:t>
      </w:r>
      <w:r w:rsidRPr="004D51D1">
        <w:rPr>
          <w:rStyle w:val="Emphasis"/>
        </w:rPr>
        <w:t>challenges</w:t>
      </w:r>
      <w:r w:rsidRPr="004D51D1">
        <w:rPr>
          <w:rStyle w:val="StyleBoldUnderline"/>
        </w:rPr>
        <w:t xml:space="preserve"> </w:t>
      </w:r>
      <w:r w:rsidRPr="004D51D1">
        <w:rPr>
          <w:rStyle w:val="Emphasis"/>
        </w:rPr>
        <w:t>unrestrained materialism</w:t>
      </w:r>
      <w:r w:rsidRPr="004D51D1">
        <w:rPr>
          <w:rStyle w:val="StyleBoldUnderline"/>
        </w:rPr>
        <w:t xml:space="preserve">, </w:t>
      </w:r>
      <w:r w:rsidRPr="004D51D1">
        <w:rPr>
          <w:rStyle w:val="Emphasis"/>
        </w:rPr>
        <w:t>rampant instrumentalism</w:t>
      </w:r>
      <w:r w:rsidRPr="004D51D1">
        <w:rPr>
          <w:rStyle w:val="StyleBoldUnderline"/>
        </w:rPr>
        <w:t xml:space="preserve"> and </w:t>
      </w:r>
      <w:r w:rsidRPr="004D51D1">
        <w:rPr>
          <w:rStyle w:val="Emphasis"/>
        </w:rPr>
        <w:t>crass utilitarianism</w:t>
      </w:r>
      <w:r w:rsidRPr="004D51D1">
        <w:rPr>
          <w:rStyle w:val="StyleBoldUnderline"/>
        </w:rPr>
        <w:t>.</w:t>
      </w:r>
      <w:r w:rsidRPr="004D51D1">
        <w:t xml:space="preserve">  This is not to deny that issues of scarcity, distribution, and justice are inextricably intertwined, giving rise to complex politics. Environmentalist discourses of scarcity are highly disciplinary, technocratic, and overly rationalist: their construction of “good” citizenship stresses the regulation of desires and practices according to strict metrics governed by science and the administrative state, with decidedly authoritarian tendencies (</w:t>
      </w:r>
      <w:proofErr w:type="spellStart"/>
      <w:r w:rsidRPr="004D51D1">
        <w:t>Dryzek</w:t>
      </w:r>
      <w:proofErr w:type="spellEnd"/>
      <w:r w:rsidRPr="004D51D1">
        <w:t xml:space="preserve">, 1997; </w:t>
      </w:r>
      <w:proofErr w:type="spellStart"/>
      <w:r w:rsidRPr="004D51D1">
        <w:t>Darier</w:t>
      </w:r>
      <w:proofErr w:type="spellEnd"/>
      <w:r w:rsidRPr="004D51D1">
        <w:t xml:space="preserve">, 1999). Environmentalists have often invoked scarcity without regard to equity </w:t>
      </w:r>
      <w:proofErr w:type="gramStart"/>
      <w:r w:rsidRPr="004D51D1">
        <w:t>( Harvey</w:t>
      </w:r>
      <w:proofErr w:type="gramEnd"/>
      <w:r w:rsidRPr="004D51D1">
        <w:t xml:space="preserve">, 1974 and Harvey, 1996). The resulting universalist pretensions of these constructions are problematic if they fail to address the fact that exposure to even pervasive scarcities and environmental risks in fact varies widely across social strata, while responses are mobilized in ways that reproduce spatially uneven social geographies (e.g., disposal of toxic wastes). Such problems are compounded by the rarity of environmental discourses that trace “problems” of scarcity or risk to their origins in the political economy of capitalism </w:t>
      </w:r>
      <w:proofErr w:type="gramStart"/>
      <w:r w:rsidRPr="004D51D1">
        <w:t>( Benton</w:t>
      </w:r>
      <w:proofErr w:type="gramEnd"/>
      <w:r w:rsidRPr="004D51D1">
        <w:t>, T., 1997. Beyond left and right: ecological politics, capitalism and modernity. In: Jacobs, M., Editor</w:t>
      </w:r>
      <w:proofErr w:type="gramStart"/>
      <w:r w:rsidRPr="004D51D1">
        <w:t>, ,</w:t>
      </w:r>
      <w:proofErr w:type="gramEnd"/>
      <w:r w:rsidRPr="004D51D1">
        <w:t xml:space="preserve"> 1997. Greening the </w:t>
      </w:r>
      <w:proofErr w:type="spellStart"/>
      <w:r w:rsidRPr="004D51D1">
        <w:t>Millenium</w:t>
      </w:r>
      <w:proofErr w:type="spellEnd"/>
      <w:r w:rsidRPr="004D51D1">
        <w:t xml:space="preserve">: The New Politics of the Environment, The Political Quarterly Publishing Co. (Blackwell), London, pp. 34–46.Benton, 1997).  </w:t>
      </w:r>
      <w:r w:rsidRPr="004D51D1">
        <w:rPr>
          <w:rStyle w:val="StyleBoldUnderline"/>
        </w:rPr>
        <w:t xml:space="preserve">All of this notwithstanding, however, we think there is no way around the need for some discourse of restraint as a response to mass consumerism, and the discourse of scarcity is a powerful counterpoint to neoliberal </w:t>
      </w:r>
      <w:proofErr w:type="spellStart"/>
      <w:r w:rsidRPr="004D51D1">
        <w:rPr>
          <w:rStyle w:val="StyleBoldUnderline"/>
        </w:rPr>
        <w:t>Prometheanism</w:t>
      </w:r>
      <w:proofErr w:type="spellEnd"/>
      <w:r w:rsidRPr="004D51D1">
        <w:t xml:space="preserve"> (Benton, 1989). In very simple terms, </w:t>
      </w:r>
      <w:r w:rsidRPr="004D51D1">
        <w:rPr>
          <w:rStyle w:val="StyleBoldUnderline"/>
        </w:rPr>
        <w:t>the conviction that the pie cannot grow indefinitely––whether ultimately theoretically defensible or not––logically points to questions of distribution and equity, precisely the questions that defenders of neoliberalism attempt to dismiss with assertions of rising tides raising all boats.</w:t>
      </w:r>
      <w:r w:rsidRPr="004D51D1">
        <w:t xml:space="preserve"> While many environmentalists have not pursued this line of thinking along what we see as its logical path, the connections between environmentalism and social justice are nonetheless there to be made as a powerful counter to neoliberal agendas</w:t>
      </w:r>
      <w:proofErr w:type="gramStart"/>
      <w:r w:rsidRPr="004D51D1">
        <w:t>.,</w:t>
      </w:r>
      <w:proofErr w:type="gramEnd"/>
      <w:r w:rsidRPr="004D51D1">
        <w:t xml:space="preserve"> 10 </w:t>
      </w:r>
    </w:p>
    <w:p w14:paraId="3803242E" w14:textId="22F70B37" w:rsidR="00D71C36" w:rsidRPr="004D51D1" w:rsidRDefault="00D71C36" w:rsidP="00D71C36">
      <w:pPr>
        <w:pStyle w:val="Heading3"/>
      </w:pPr>
      <w:r w:rsidRPr="004D51D1">
        <w:t>Link Turn – BECC</w:t>
      </w:r>
    </w:p>
    <w:p w14:paraId="7A76097B" w14:textId="77777777" w:rsidR="00D71C36" w:rsidRPr="004D51D1" w:rsidRDefault="00D71C36" w:rsidP="00D71C36">
      <w:pPr>
        <w:pStyle w:val="Heading4"/>
      </w:pPr>
      <w:r w:rsidRPr="004D51D1">
        <w:t>BECC solves</w:t>
      </w:r>
    </w:p>
    <w:p w14:paraId="1D569EFC" w14:textId="77777777" w:rsidR="00D71C36" w:rsidRPr="004D51D1" w:rsidRDefault="00D71C36" w:rsidP="00D71C36">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1F1DE139" w14:textId="77777777" w:rsidR="00D71C36" w:rsidRPr="004D51D1" w:rsidRDefault="00D71C36" w:rsidP="00D71C36">
      <w:pPr>
        <w:rPr>
          <w:rFonts w:cs="Times New Roman"/>
        </w:rPr>
      </w:pPr>
      <w:r w:rsidRPr="004D51D1">
        <w:rPr>
          <w:rFonts w:cs="Times New Roman"/>
        </w:rPr>
        <w:t>(“Neoliberalism and the Environment in Latin America,” Annual Review of Environment and Resources, vol. 31, Web of Sciences)//BB</w:t>
      </w:r>
    </w:p>
    <w:p w14:paraId="6B8FCCA1" w14:textId="7555AE75" w:rsidR="00D71C36" w:rsidRPr="004D51D1" w:rsidRDefault="00D71C36" w:rsidP="00D71C36">
      <w:pPr>
        <w:pStyle w:val="card"/>
      </w:pPr>
      <w:r w:rsidRPr="004D51D1">
        <w:rPr>
          <w:rStyle w:val="StyleBoldUnderline"/>
        </w:rPr>
        <w:t>The</w:t>
      </w:r>
      <w:r w:rsidRPr="004D51D1">
        <w:t xml:space="preserve"> Border Environment Cooperation Commission (</w:t>
      </w:r>
      <w:r w:rsidRPr="004D51D1">
        <w:rPr>
          <w:rStyle w:val="StyleBoldUnderline"/>
        </w:rPr>
        <w:t>BECC</w:t>
      </w:r>
      <w:r w:rsidRPr="004D51D1">
        <w:t xml:space="preserve">) </w:t>
      </w:r>
      <w:r w:rsidRPr="004D51D1">
        <w:rPr>
          <w:rStyle w:val="StyleBoldUnderline"/>
        </w:rPr>
        <w:t>certifies environmental infrastructure projects as to their sustainability</w:t>
      </w:r>
      <w:r w:rsidRPr="004D51D1">
        <w:t xml:space="preserve">, thus making them eligible for preferential grants and loans (http://www.cocef.org/). </w:t>
      </w:r>
      <w:r w:rsidRPr="004D51D1">
        <w:rPr>
          <w:rStyle w:val="StyleBoldUnderline"/>
        </w:rPr>
        <w:t>BECC</w:t>
      </w:r>
      <w:r w:rsidRPr="004D51D1">
        <w:t xml:space="preserve"> has </w:t>
      </w:r>
      <w:r w:rsidRPr="004D51D1">
        <w:rPr>
          <w:rStyle w:val="StyleBoldUnderline"/>
        </w:rPr>
        <w:t>provided</w:t>
      </w:r>
      <w:r w:rsidRPr="004D51D1">
        <w:t xml:space="preserve"> more than </w:t>
      </w:r>
      <w:r w:rsidRPr="004D51D1">
        <w:rPr>
          <w:rStyle w:val="StyleBoldUnderline"/>
        </w:rPr>
        <w:t>30 million dollars in technical assistance to 131 communities and</w:t>
      </w:r>
      <w:r w:rsidRPr="004D51D1">
        <w:t xml:space="preserve"> has </w:t>
      </w:r>
      <w:r w:rsidRPr="004D51D1">
        <w:rPr>
          <w:rStyle w:val="StyleBoldUnderline"/>
        </w:rPr>
        <w:t>certified 105 projects</w:t>
      </w:r>
      <w:r w:rsidRPr="004D51D1">
        <w:t xml:space="preserve"> (69 in the United States and </w:t>
      </w:r>
      <w:r w:rsidRPr="004D51D1">
        <w:rPr>
          <w:rStyle w:val="StyleBoldUnderline"/>
        </w:rPr>
        <w:t>36 in Mexico</w:t>
      </w:r>
      <w:r w:rsidRPr="004D51D1">
        <w:t xml:space="preserve">) mostly for water provision or water or waste treatment facilities (45). Although </w:t>
      </w:r>
      <w:r w:rsidRPr="004D51D1">
        <w:rPr>
          <w:rStyle w:val="StyleBoldUnderline"/>
        </w:rPr>
        <w:t>BECC has been praised</w:t>
      </w:r>
      <w:r w:rsidRPr="004D51D1">
        <w:t xml:space="preserve"> for providing opportunities for public participation and </w:t>
      </w:r>
      <w:r w:rsidRPr="004D51D1">
        <w:rPr>
          <w:rStyle w:val="StyleBoldUnderline"/>
        </w:rPr>
        <w:t>for</w:t>
      </w:r>
      <w:r w:rsidRPr="004D51D1">
        <w:t xml:space="preserve"> some </w:t>
      </w:r>
      <w:r w:rsidRPr="004D51D1">
        <w:rPr>
          <w:rStyle w:val="StyleBoldUnderline"/>
        </w:rPr>
        <w:t>environmental improvements</w:t>
      </w:r>
      <w:r w:rsidRPr="004D51D1">
        <w:t>, it is also accused of bias toward the United States and larger projects as well as of tokenism in participation (46, 47)</w:t>
      </w:r>
    </w:p>
    <w:p w14:paraId="28543EFE" w14:textId="51E0A5CF" w:rsidR="00D71D6E" w:rsidRPr="004D51D1" w:rsidRDefault="00325BEC" w:rsidP="00325BEC">
      <w:pPr>
        <w:pStyle w:val="Heading3"/>
      </w:pPr>
      <w:r w:rsidRPr="004D51D1">
        <w:t>Link Turn – Embargo</w:t>
      </w:r>
    </w:p>
    <w:p w14:paraId="3245E159" w14:textId="77777777" w:rsidR="00325BEC" w:rsidRPr="004D51D1" w:rsidRDefault="00325BEC" w:rsidP="00325BEC">
      <w:pPr>
        <w:pStyle w:val="Heading4"/>
      </w:pPr>
      <w:r w:rsidRPr="004D51D1">
        <w:t>Embargo is worse than the plan</w:t>
      </w:r>
    </w:p>
    <w:p w14:paraId="3DE2E36E" w14:textId="2FB2053B" w:rsidR="00325BEC" w:rsidRPr="004D51D1" w:rsidRDefault="00325BEC" w:rsidP="00325BEC">
      <w:r w:rsidRPr="004D51D1">
        <w:rPr>
          <w:rStyle w:val="StyleStyleBold12pt"/>
        </w:rPr>
        <w:t>Nichols 5</w:t>
      </w:r>
      <w:r w:rsidR="004D51D1" w:rsidRPr="004D51D1">
        <w:t xml:space="preserve"> – </w:t>
      </w:r>
      <w:r w:rsidRPr="004D51D1">
        <w:t>National Executive of the</w:t>
      </w:r>
      <w:r w:rsidR="004D51D1" w:rsidRPr="004D51D1">
        <w:t xml:space="preserve"> Democratic Social Perspective</w:t>
      </w:r>
    </w:p>
    <w:p w14:paraId="462C7AA2" w14:textId="4DBD191F" w:rsidR="00325BEC" w:rsidRPr="004D51D1" w:rsidRDefault="00325BEC" w:rsidP="004D51D1">
      <w:r w:rsidRPr="004D51D1">
        <w:t xml:space="preserve">(Dick, The Cuban Revolution in the Epoch of Neoliberal </w:t>
      </w:r>
      <w:proofErr w:type="spellStart"/>
      <w:r w:rsidRPr="004D51D1">
        <w:t>Globalisation</w:t>
      </w:r>
      <w:proofErr w:type="spellEnd"/>
      <w:r w:rsidRPr="004D51D1">
        <w:t>, http://readingfromtheleft.com/PDF/CubaNeoLiberalEpoch.pdf)</w:t>
      </w:r>
    </w:p>
    <w:p w14:paraId="6A97DCE6" w14:textId="12EDF42D" w:rsidR="00325BEC" w:rsidRPr="004D51D1" w:rsidRDefault="00325BEC" w:rsidP="004D51D1">
      <w:pPr>
        <w:pStyle w:val="card"/>
      </w:pPr>
      <w:r w:rsidRPr="004D51D1">
        <w:t>Washington’s policy towards the Cuban Revolution remains what it   has always been — to eliminate the Castro leadership and to show that any   revolution in its “backyard” is doomed to fail, as “proven” by the examples   of Grenada, Nicaragua, El Salvador and Guatemala. The determination of the   Cuban people to defend their revolution and the refusal of the Cuban leadership   to compromise on their support for popular struggles means that there can be no</w:t>
      </w:r>
      <w:r w:rsidR="004D51D1" w:rsidRPr="004D51D1">
        <w:t xml:space="preserve"> </w:t>
      </w:r>
      <w:r w:rsidRPr="004D51D1">
        <w:t>question of any type of peaceful coexistence between Washington and Havana.</w:t>
      </w:r>
      <w:r w:rsidR="004D51D1" w:rsidRPr="004D51D1">
        <w:t xml:space="preserve"> </w:t>
      </w:r>
      <w:r w:rsidRPr="004D51D1">
        <w:t>The principle factor is not the weight of the counter-revolutionary Miami lobby</w:t>
      </w:r>
      <w:r w:rsidR="004D51D1" w:rsidRPr="004D51D1">
        <w:t xml:space="preserve"> </w:t>
      </w:r>
      <w:r w:rsidRPr="004D51D1">
        <w:t xml:space="preserve">in US domestic politics (overridden in the </w:t>
      </w:r>
      <w:proofErr w:type="spellStart"/>
      <w:r w:rsidRPr="004D51D1">
        <w:t>Elián</w:t>
      </w:r>
      <w:proofErr w:type="spellEnd"/>
      <w:r w:rsidRPr="004D51D1">
        <w:t xml:space="preserve"> González case to avoid exposing</w:t>
      </w:r>
      <w:r w:rsidR="004D51D1" w:rsidRPr="004D51D1">
        <w:t xml:space="preserve"> </w:t>
      </w:r>
      <w:r w:rsidRPr="004D51D1">
        <w:t>Washington’s anti-Cuba policy even more than occurred) but C</w:t>
      </w:r>
      <w:r w:rsidRPr="004D51D1">
        <w:rPr>
          <w:rStyle w:val="StyleBoldUnderline"/>
        </w:rPr>
        <w:t>uba’s role as</w:t>
      </w:r>
      <w:r w:rsidR="004D51D1" w:rsidRPr="004D51D1">
        <w:rPr>
          <w:rStyle w:val="StyleBoldUnderline"/>
        </w:rPr>
        <w:t xml:space="preserve"> </w:t>
      </w:r>
      <w:r w:rsidRPr="004D51D1">
        <w:rPr>
          <w:rStyle w:val="StyleBoldUnderline"/>
        </w:rPr>
        <w:t xml:space="preserve">example, as a social alternative that has put an end to capitalist rule. </w:t>
      </w:r>
      <w:r w:rsidRPr="004D51D1">
        <w:t>Thus, even</w:t>
      </w:r>
      <w:r w:rsidR="004D51D1" w:rsidRPr="004D51D1">
        <w:t xml:space="preserve"> </w:t>
      </w:r>
      <w:r w:rsidRPr="004D51D1">
        <w:t xml:space="preserve">though </w:t>
      </w:r>
      <w:r w:rsidRPr="004D51D1">
        <w:rPr>
          <w:rStyle w:val="StyleBoldUnderline"/>
        </w:rPr>
        <w:t>certain sections of US business (the farm lobby, computing) would gain</w:t>
      </w:r>
      <w:r w:rsidR="004D51D1" w:rsidRPr="004D51D1">
        <w:rPr>
          <w:rStyle w:val="StyleBoldUnderline"/>
        </w:rPr>
        <w:t xml:space="preserve"> </w:t>
      </w:r>
      <w:r w:rsidRPr="004D51D1">
        <w:rPr>
          <w:rStyle w:val="StyleBoldUnderline"/>
        </w:rPr>
        <w:t>from an end to the economic war against the island</w:t>
      </w:r>
      <w:r w:rsidRPr="004D51D1">
        <w:t xml:space="preserve">, </w:t>
      </w:r>
      <w:r w:rsidRPr="004D51D1">
        <w:rPr>
          <w:rStyle w:val="StyleBoldUnderline"/>
        </w:rPr>
        <w:t>the</w:t>
      </w:r>
      <w:r w:rsidRPr="004D51D1">
        <w:t xml:space="preserve"> overall interests </w:t>
      </w:r>
      <w:r w:rsidRPr="004D51D1">
        <w:rPr>
          <w:rStyle w:val="StyleBoldUnderline"/>
        </w:rPr>
        <w:t>of US</w:t>
      </w:r>
      <w:r w:rsidR="004D51D1" w:rsidRPr="004D51D1">
        <w:rPr>
          <w:rStyle w:val="StyleBoldUnderline"/>
        </w:rPr>
        <w:t xml:space="preserve"> </w:t>
      </w:r>
      <w:r w:rsidRPr="004D51D1">
        <w:rPr>
          <w:rStyle w:val="StyleBoldUnderline"/>
        </w:rPr>
        <w:t>imperialism dictate maintenance of the blockade, which all objective accounts</w:t>
      </w:r>
      <w:r w:rsidR="004D51D1" w:rsidRPr="004D51D1">
        <w:t xml:space="preserve"> </w:t>
      </w:r>
      <w:r w:rsidRPr="004D51D1">
        <w:rPr>
          <w:rStyle w:val="StyleBoldUnderline"/>
        </w:rPr>
        <w:t>show to have inflicted massive damage on the Cuban economy and people</w:t>
      </w:r>
      <w:r w:rsidR="004D51D1" w:rsidRPr="004D51D1">
        <w:t xml:space="preserve"> </w:t>
      </w:r>
      <w:r w:rsidRPr="004D51D1">
        <w:t>(US$181 billion according to the damages claim of the National Assembly of</w:t>
      </w:r>
      <w:r w:rsidR="004D51D1" w:rsidRPr="004D51D1">
        <w:t xml:space="preserve"> </w:t>
      </w:r>
      <w:r w:rsidRPr="004D51D1">
        <w:t xml:space="preserve">People’s Power). </w:t>
      </w:r>
      <w:r w:rsidR="004D51D1" w:rsidRPr="004D51D1">
        <w:rPr>
          <w:sz w:val="12"/>
        </w:rPr>
        <w:t xml:space="preserve">¶ </w:t>
      </w:r>
      <w:r w:rsidRPr="004D51D1">
        <w:t xml:space="preserve">11. </w:t>
      </w:r>
      <w:r w:rsidRPr="004D51D1">
        <w:rPr>
          <w:rStyle w:val="StyleBoldUnderline"/>
        </w:rPr>
        <w:t>The blockade is not, as some liberal opponents claim, a “mistake” by a</w:t>
      </w:r>
      <w:r w:rsidR="004D51D1" w:rsidRPr="004D51D1">
        <w:rPr>
          <w:rStyle w:val="StyleBoldUnderline"/>
        </w:rPr>
        <w:t xml:space="preserve"> </w:t>
      </w:r>
      <w:r w:rsidRPr="004D51D1">
        <w:rPr>
          <w:rStyle w:val="StyleBoldUnderline"/>
        </w:rPr>
        <w:t>US government that doesn’t understand its own interests and whose removal</w:t>
      </w:r>
      <w:r w:rsidR="004D51D1" w:rsidRPr="004D51D1">
        <w:rPr>
          <w:rStyle w:val="StyleBoldUnderline"/>
        </w:rPr>
        <w:t xml:space="preserve"> </w:t>
      </w:r>
      <w:r w:rsidRPr="004D51D1">
        <w:rPr>
          <w:rStyle w:val="StyleBoldUnderline"/>
        </w:rPr>
        <w:t>would supposedly free the Cuban people to overthrow the “dictator” Castro</w:t>
      </w:r>
      <w:r w:rsidRPr="004D51D1">
        <w:t>.</w:t>
      </w:r>
      <w:r w:rsidR="004D51D1" w:rsidRPr="004D51D1">
        <w:t xml:space="preserve"> </w:t>
      </w:r>
      <w:r w:rsidRPr="004D51D1">
        <w:rPr>
          <w:rStyle w:val="StyleBoldUnderline"/>
        </w:rPr>
        <w:t>It is a vital weapon in a US counter-revolutionary strategy that is composed of</w:t>
      </w:r>
      <w:r w:rsidR="004D51D1" w:rsidRPr="004D51D1">
        <w:rPr>
          <w:rStyle w:val="StyleBoldUnderline"/>
        </w:rPr>
        <w:t xml:space="preserve"> </w:t>
      </w:r>
      <w:r w:rsidRPr="004D51D1">
        <w:rPr>
          <w:rStyle w:val="StyleBoldUnderline"/>
        </w:rPr>
        <w:t>five interrelated elements: (1) terrorist acts, economic sabotage, biological war</w:t>
      </w:r>
      <w:r w:rsidR="004D51D1" w:rsidRPr="004D51D1">
        <w:rPr>
          <w:rStyle w:val="StyleBoldUnderline"/>
        </w:rPr>
        <w:t xml:space="preserve"> </w:t>
      </w:r>
      <w:r w:rsidRPr="004D51D1">
        <w:rPr>
          <w:rStyle w:val="StyleBoldUnderline"/>
        </w:rPr>
        <w:t>and even military attacks; (2) an intensified economic war, which includes the</w:t>
      </w:r>
      <w:r w:rsidR="004D51D1" w:rsidRPr="004D51D1">
        <w:rPr>
          <w:rStyle w:val="StyleBoldUnderline"/>
        </w:rPr>
        <w:t xml:space="preserve"> </w:t>
      </w:r>
      <w:r w:rsidRPr="004D51D1">
        <w:rPr>
          <w:rStyle w:val="StyleBoldUnderline"/>
        </w:rPr>
        <w:t>Torricelli Act (1992), the Helms-Burton Act (1996) and a campaign to dissuade</w:t>
      </w:r>
      <w:r w:rsidR="004D51D1" w:rsidRPr="004D51D1">
        <w:rPr>
          <w:rStyle w:val="StyleBoldUnderline"/>
        </w:rPr>
        <w:t xml:space="preserve"> </w:t>
      </w:r>
      <w:r w:rsidRPr="004D51D1">
        <w:rPr>
          <w:rStyle w:val="StyleBoldUnderline"/>
        </w:rPr>
        <w:t>investors from doing business with the island or buying Cuban exports; (3</w:t>
      </w:r>
      <w:proofErr w:type="gramStart"/>
      <w:r w:rsidRPr="004D51D1">
        <w:rPr>
          <w:rStyle w:val="StyleBoldUnderline"/>
        </w:rPr>
        <w:t>)</w:t>
      </w:r>
      <w:r w:rsidRPr="004D51D1">
        <w:t xml:space="preserve">   incitement</w:t>
      </w:r>
      <w:proofErr w:type="gramEnd"/>
      <w:r w:rsidRPr="004D51D1">
        <w:t xml:space="preserve"> of Cubans to leave Cuba illegally through the provisions of the   Cuban Adjustment Act, which grants automatic residency rights to Cubans   reaching US territory; (4) a campaign of financing domestic dissidence in the   name of “building civil society”; and, (5) a propaganda and disinformation war   implemented in violation of international law through 24 radio transmitters and   Television </w:t>
      </w:r>
      <w:proofErr w:type="spellStart"/>
      <w:r w:rsidRPr="004D51D1">
        <w:t>Martí</w:t>
      </w:r>
      <w:proofErr w:type="spellEnd"/>
      <w:r w:rsidRPr="004D51D1">
        <w:t>.</w:t>
      </w:r>
    </w:p>
    <w:p w14:paraId="5F025D76" w14:textId="77777777" w:rsidR="00325BEC" w:rsidRPr="004D51D1" w:rsidRDefault="00325BEC" w:rsidP="00325BEC">
      <w:pPr>
        <w:pStyle w:val="Heading4"/>
        <w:rPr>
          <w:rFonts w:cs="Times New Roman"/>
        </w:rPr>
      </w:pPr>
      <w:bookmarkStart w:id="1" w:name="_Toc358676085"/>
      <w:r w:rsidRPr="004D51D1">
        <w:rPr>
          <w:rFonts w:cs="Times New Roman"/>
        </w:rPr>
        <w:t xml:space="preserve">Embargo worse than the plan – U.S hostility and lack of trade </w:t>
      </w:r>
    </w:p>
    <w:p w14:paraId="1A6BC3FD" w14:textId="77777777" w:rsidR="00183565" w:rsidRPr="004D51D1" w:rsidRDefault="00183565" w:rsidP="00183565">
      <w:pPr>
        <w:rPr>
          <w:rStyle w:val="StyleStyleBold12pt"/>
          <w:rFonts w:cs="Calibri"/>
          <w:sz w:val="16"/>
        </w:rPr>
      </w:pPr>
      <w:proofErr w:type="spellStart"/>
      <w:r w:rsidRPr="004D51D1">
        <w:rPr>
          <w:rStyle w:val="StyleStyleBold12pt"/>
        </w:rPr>
        <w:t>Xianglin</w:t>
      </w:r>
      <w:proofErr w:type="spellEnd"/>
      <w:r w:rsidRPr="004D51D1">
        <w:rPr>
          <w:rStyle w:val="StyleStyleBold12pt"/>
        </w:rPr>
        <w:t xml:space="preserve"> and </w:t>
      </w:r>
      <w:proofErr w:type="spellStart"/>
      <w:r w:rsidRPr="004D51D1">
        <w:rPr>
          <w:rStyle w:val="StyleStyleBold12pt"/>
        </w:rPr>
        <w:t>Brena</w:t>
      </w:r>
      <w:proofErr w:type="spellEnd"/>
      <w:r w:rsidRPr="004D51D1">
        <w:rPr>
          <w:rStyle w:val="StyleStyleBold12pt"/>
        </w:rPr>
        <w:t xml:space="preserve"> 07</w:t>
      </w:r>
      <w:r w:rsidRPr="004D51D1">
        <w:t xml:space="preserve"> (Mao </w:t>
      </w:r>
      <w:proofErr w:type="spellStart"/>
      <w:r w:rsidRPr="004D51D1">
        <w:t>Xianglin</w:t>
      </w:r>
      <w:proofErr w:type="spellEnd"/>
      <w:r w:rsidRPr="004D51D1">
        <w:t xml:space="preserve"> and Mariana Ortega </w:t>
      </w:r>
      <w:proofErr w:type="spellStart"/>
      <w:r w:rsidRPr="004D51D1">
        <w:t>Breña</w:t>
      </w:r>
      <w:proofErr w:type="spellEnd"/>
      <w:r w:rsidRPr="004D51D1">
        <w:t xml:space="preserve">, Mariana Ortega </w:t>
      </w:r>
      <w:proofErr w:type="spellStart"/>
      <w:r w:rsidRPr="004D51D1">
        <w:t>Breña</w:t>
      </w:r>
      <w:proofErr w:type="spellEnd"/>
      <w:r w:rsidRPr="004D51D1">
        <w:rPr>
          <w:rStyle w:val="st"/>
        </w:rPr>
        <w:t xml:space="preserve"> is a freelance translator based in Canberra, Australia and </w:t>
      </w:r>
      <w:r w:rsidRPr="004D51D1">
        <w:t xml:space="preserve">Mao </w:t>
      </w:r>
      <w:proofErr w:type="spellStart"/>
      <w:r w:rsidRPr="004D51D1">
        <w:t>Xianglin</w:t>
      </w:r>
      <w:proofErr w:type="spellEnd"/>
      <w:r w:rsidRPr="004D51D1">
        <w:t xml:space="preserve"> works at the</w:t>
      </w:r>
      <w:r w:rsidRPr="004D51D1">
        <w:rPr>
          <w:rStyle w:val="st"/>
        </w:rPr>
        <w:t xml:space="preserve"> </w:t>
      </w:r>
      <w:r w:rsidRPr="004D51D1">
        <w:t xml:space="preserve">Institute of Latin American Studies of the Chinese Academy of Social Sciences, “Cuban Reform and Economic Opening: </w:t>
      </w:r>
      <w:proofErr w:type="spellStart"/>
      <w:r w:rsidRPr="004D51D1">
        <w:t>Restrospective</w:t>
      </w:r>
      <w:proofErr w:type="spellEnd"/>
      <w:r w:rsidRPr="004D51D1">
        <w:t xml:space="preserve"> and Assessment.” Latin American Perspectives Vol. 34 No. 6 Aggressive capital and Democratic Resistance pp. 93-105 JSTOR//HK) </w:t>
      </w:r>
    </w:p>
    <w:p w14:paraId="03E702F6" w14:textId="08805977" w:rsidR="00325BEC" w:rsidRPr="004D51D1" w:rsidRDefault="00325BEC" w:rsidP="004D51D1">
      <w:pPr>
        <w:pStyle w:val="card"/>
        <w:rPr>
          <w:rStyle w:val="StyleBoldUnderline"/>
        </w:rPr>
      </w:pPr>
      <w:r w:rsidRPr="004D51D1">
        <w:t xml:space="preserve">Secondly, </w:t>
      </w:r>
      <w:r w:rsidRPr="004D51D1">
        <w:rPr>
          <w:rStyle w:val="StyleBoldUnderline"/>
        </w:rPr>
        <w:t>the U</w:t>
      </w:r>
      <w:r w:rsidRPr="004D51D1">
        <w:t xml:space="preserve">nited </w:t>
      </w:r>
      <w:r w:rsidRPr="004D51D1">
        <w:rPr>
          <w:rStyle w:val="StyleBoldUnderline"/>
        </w:rPr>
        <w:t>S</w:t>
      </w:r>
      <w:r w:rsidRPr="004D51D1">
        <w:t xml:space="preserve">tates </w:t>
      </w:r>
      <w:r w:rsidRPr="004D51D1">
        <w:rPr>
          <w:rStyle w:val="StyleBoldUnderline"/>
        </w:rPr>
        <w:t xml:space="preserve">adopted a hostile policy toward the island that </w:t>
      </w:r>
      <w:r w:rsidR="004D51D1" w:rsidRPr="004D51D1">
        <w:rPr>
          <w:rStyle w:val="StyleBoldUnderline"/>
          <w:sz w:val="12"/>
          <w:u w:val="none"/>
        </w:rPr>
        <w:t>¶</w:t>
      </w:r>
      <w:r w:rsidRPr="004D51D1">
        <w:rPr>
          <w:rStyle w:val="StyleBoldUnderline"/>
        </w:rPr>
        <w:t xml:space="preserve"> eventually led to an economic embargo. Cuba</w:t>
      </w:r>
      <w:r w:rsidRPr="004D51D1">
        <w:t xml:space="preserve"> </w:t>
      </w:r>
      <w:r w:rsidRPr="004D51D1">
        <w:rPr>
          <w:rStyle w:val="StyleBoldUnderline"/>
        </w:rPr>
        <w:t>then gravitated</w:t>
      </w:r>
      <w:r w:rsidRPr="004D51D1">
        <w:t xml:space="preserve"> </w:t>
      </w:r>
      <w:r w:rsidRPr="004D51D1">
        <w:rPr>
          <w:rStyle w:val="StyleBoldUnderline"/>
        </w:rPr>
        <w:t xml:space="preserve">toward the </w:t>
      </w:r>
      <w:r w:rsidR="004D51D1" w:rsidRPr="004D51D1">
        <w:rPr>
          <w:rStyle w:val="StyleBoldUnderline"/>
          <w:sz w:val="12"/>
          <w:u w:val="none"/>
        </w:rPr>
        <w:t>¶</w:t>
      </w:r>
      <w:r w:rsidRPr="004D51D1">
        <w:rPr>
          <w:rStyle w:val="StyleBoldUnderline"/>
        </w:rPr>
        <w:t xml:space="preserve"> Soviet Union and the socialist countries of Eastern Europe</w:t>
      </w:r>
      <w:r w:rsidRPr="004D51D1">
        <w:t xml:space="preserve">, </w:t>
      </w:r>
      <w:r w:rsidRPr="004D51D1">
        <w:rPr>
          <w:rStyle w:val="StyleBoldUnderline"/>
        </w:rPr>
        <w:t>joined</w:t>
      </w:r>
      <w:r w:rsidRPr="004D51D1">
        <w:t xml:space="preserve"> the Council </w:t>
      </w:r>
      <w:r w:rsidR="004D51D1" w:rsidRPr="004D51D1">
        <w:rPr>
          <w:sz w:val="12"/>
        </w:rPr>
        <w:t>¶</w:t>
      </w:r>
      <w:r w:rsidRPr="004D51D1">
        <w:rPr>
          <w:sz w:val="12"/>
        </w:rPr>
        <w:t xml:space="preserve"> </w:t>
      </w:r>
      <w:r w:rsidRPr="004D51D1">
        <w:t>for Mutual Economic Assistance (</w:t>
      </w:r>
      <w:r w:rsidRPr="004D51D1">
        <w:rPr>
          <w:rStyle w:val="StyleBoldUnderline"/>
        </w:rPr>
        <w:t>CMEA</w:t>
      </w:r>
      <w:r w:rsidRPr="004D51D1">
        <w:t xml:space="preserve">) in 1972, </w:t>
      </w:r>
      <w:r w:rsidRPr="004D51D1">
        <w:rPr>
          <w:rStyle w:val="StyleBoldUnderline"/>
        </w:rPr>
        <w:t xml:space="preserve">and decided to construct its </w:t>
      </w:r>
      <w:r w:rsidR="004D51D1" w:rsidRPr="004D51D1">
        <w:rPr>
          <w:rStyle w:val="StyleBoldUnderline"/>
          <w:sz w:val="12"/>
          <w:u w:val="none"/>
        </w:rPr>
        <w:t>¶</w:t>
      </w:r>
      <w:r w:rsidRPr="004D51D1">
        <w:rPr>
          <w:rStyle w:val="StyleBoldUnderline"/>
        </w:rPr>
        <w:t xml:space="preserve"> socialist system with the aid of these nations. </w:t>
      </w:r>
      <w:r w:rsidRPr="004D51D1">
        <w:t xml:space="preserve">Until the late 1980s, trade with </w:t>
      </w:r>
      <w:r w:rsidR="004D51D1" w:rsidRPr="004D51D1">
        <w:rPr>
          <w:sz w:val="12"/>
        </w:rPr>
        <w:t>¶</w:t>
      </w:r>
      <w:r w:rsidRPr="004D51D1">
        <w:rPr>
          <w:sz w:val="12"/>
        </w:rPr>
        <w:t xml:space="preserve"> </w:t>
      </w:r>
      <w:r w:rsidRPr="004D51D1">
        <w:t xml:space="preserve">the CMEA represented 85 percent of Cuba's foreign trade. Of this total, 70-75 </w:t>
      </w:r>
      <w:r w:rsidR="004D51D1" w:rsidRPr="004D51D1">
        <w:rPr>
          <w:sz w:val="12"/>
        </w:rPr>
        <w:t>¶</w:t>
      </w:r>
      <w:r w:rsidRPr="004D51D1">
        <w:rPr>
          <w:sz w:val="12"/>
        </w:rPr>
        <w:t xml:space="preserve"> </w:t>
      </w:r>
      <w:r w:rsidRPr="004D51D1">
        <w:t xml:space="preserve">percent was with the Soviet Union, with which Cuba contracted a debt of </w:t>
      </w:r>
      <w:r w:rsidR="004D51D1" w:rsidRPr="004D51D1">
        <w:rPr>
          <w:sz w:val="12"/>
        </w:rPr>
        <w:t>¶</w:t>
      </w:r>
      <w:r w:rsidRPr="004D51D1">
        <w:rPr>
          <w:sz w:val="12"/>
        </w:rPr>
        <w:t xml:space="preserve"> </w:t>
      </w:r>
      <w:r w:rsidRPr="004D51D1">
        <w:t xml:space="preserve">more than US$20 billion. At the same time, </w:t>
      </w:r>
      <w:r w:rsidRPr="004D51D1">
        <w:rPr>
          <w:rStyle w:val="StyleBoldUnderline"/>
        </w:rPr>
        <w:t xml:space="preserve">the island enjoyed a privileged trade </w:t>
      </w:r>
      <w:r w:rsidR="004D51D1" w:rsidRPr="004D51D1">
        <w:rPr>
          <w:rStyle w:val="StyleBoldUnderline"/>
          <w:sz w:val="12"/>
          <w:u w:val="none"/>
        </w:rPr>
        <w:t>¶</w:t>
      </w:r>
      <w:r w:rsidRPr="004D51D1">
        <w:rPr>
          <w:rStyle w:val="StyleBoldUnderline"/>
        </w:rPr>
        <w:t xml:space="preserve"> relationship with the European socialist countries and received billions of </w:t>
      </w:r>
      <w:r w:rsidR="004D51D1" w:rsidRPr="004D51D1">
        <w:rPr>
          <w:rStyle w:val="StyleBoldUnderline"/>
          <w:sz w:val="12"/>
          <w:u w:val="none"/>
        </w:rPr>
        <w:t>¶</w:t>
      </w:r>
      <w:r w:rsidRPr="004D51D1">
        <w:rPr>
          <w:rStyle w:val="StyleBoldUnderline"/>
        </w:rPr>
        <w:t xml:space="preserve"> dollars' worth of Soviet aid and credits, amounting to 20-30 percent of its </w:t>
      </w:r>
      <w:r w:rsidR="004D51D1" w:rsidRPr="004D51D1">
        <w:rPr>
          <w:rStyle w:val="StyleBoldUnderline"/>
          <w:sz w:val="12"/>
          <w:u w:val="none"/>
        </w:rPr>
        <w:t>¶</w:t>
      </w:r>
      <w:r w:rsidRPr="004D51D1">
        <w:rPr>
          <w:rStyle w:val="StyleBoldUnderline"/>
        </w:rPr>
        <w:t xml:space="preserve"> gross domestic product</w:t>
      </w:r>
      <w:r w:rsidRPr="004D51D1">
        <w:t xml:space="preserve"> (GDP) (EIU, 1993:10-12, 30-31, 35-36). </w:t>
      </w:r>
      <w:r w:rsidRPr="004D51D1">
        <w:rPr>
          <w:rStyle w:val="StyleBoldUnderline"/>
        </w:rPr>
        <w:t xml:space="preserve">While relation </w:t>
      </w:r>
      <w:r w:rsidR="004D51D1" w:rsidRPr="004D51D1">
        <w:rPr>
          <w:rStyle w:val="StyleBoldUnderline"/>
          <w:sz w:val="12"/>
          <w:u w:val="none"/>
        </w:rPr>
        <w:t>¶</w:t>
      </w:r>
      <w:r w:rsidRPr="004D51D1">
        <w:rPr>
          <w:rStyle w:val="StyleBoldUnderline"/>
        </w:rPr>
        <w:t xml:space="preserve"> ships with the CMEA were crucial for Cuba's sustainable economic developm</w:t>
      </w:r>
      <w:r w:rsidRPr="004D51D1">
        <w:t xml:space="preserve">ent </w:t>
      </w:r>
      <w:r w:rsidR="004D51D1" w:rsidRPr="004D51D1">
        <w:rPr>
          <w:sz w:val="12"/>
        </w:rPr>
        <w:t>¶</w:t>
      </w:r>
      <w:r w:rsidRPr="004D51D1">
        <w:rPr>
          <w:sz w:val="12"/>
        </w:rPr>
        <w:t xml:space="preserve"> </w:t>
      </w:r>
      <w:r w:rsidRPr="004D51D1">
        <w:t xml:space="preserve">(Castro, 1986: 20), </w:t>
      </w:r>
      <w:r w:rsidRPr="004D51D1">
        <w:rPr>
          <w:rStyle w:val="StyleBoldUnderline"/>
        </w:rPr>
        <w:t xml:space="preserve">this also limited the rationalization of the domestic economy and the healthy and diverse development of free trade </w:t>
      </w:r>
    </w:p>
    <w:bookmarkEnd w:id="1"/>
    <w:p w14:paraId="50693D5B" w14:textId="77777777" w:rsidR="00325BEC" w:rsidRPr="004D51D1" w:rsidRDefault="00325BEC" w:rsidP="00325BEC">
      <w:pPr>
        <w:pStyle w:val="Heading4"/>
        <w:rPr>
          <w:rFonts w:cs="Times New Roman"/>
        </w:rPr>
      </w:pPr>
      <w:r w:rsidRPr="004D51D1">
        <w:rPr>
          <w:rFonts w:cs="Times New Roman"/>
        </w:rPr>
        <w:t xml:space="preserve">Cuba is changing – the alternative corrupts that </w:t>
      </w:r>
    </w:p>
    <w:p w14:paraId="3A675426" w14:textId="53A7F1E4" w:rsidR="00325BEC" w:rsidRPr="004D51D1" w:rsidRDefault="00325BEC" w:rsidP="00325BEC">
      <w:r w:rsidRPr="004D51D1">
        <w:rPr>
          <w:rStyle w:val="StyleStyleBold12pt"/>
        </w:rPr>
        <w:t xml:space="preserve">Shreve 12 </w:t>
      </w:r>
      <w:r w:rsidRPr="004D51D1">
        <w:t xml:space="preserve">Executive Editor of the Indiana Journal of Global Legal Studies, Heather, “Harmonization, But Not Homogenization: The Case for Cuban Autonomy in Globalizing Economic Reforms,” Indiana Journal of Global Legal Studies, 19:1, </w:t>
      </w:r>
      <w:proofErr w:type="gramStart"/>
      <w:r w:rsidRPr="004D51D1">
        <w:t>Winter</w:t>
      </w:r>
      <w:proofErr w:type="gramEnd"/>
      <w:r w:rsidRPr="004D51D1">
        <w:t xml:space="preserve">, pp. 365-390//HK) </w:t>
      </w:r>
    </w:p>
    <w:p w14:paraId="0152C27F" w14:textId="7006A584" w:rsidR="00325BEC" w:rsidRPr="004D51D1" w:rsidRDefault="00325BEC" w:rsidP="004D51D1">
      <w:pPr>
        <w:pStyle w:val="card"/>
      </w:pPr>
      <w:r w:rsidRPr="004D51D1">
        <w:t xml:space="preserve">Ultimately, </w:t>
      </w:r>
      <w:r w:rsidRPr="004D51D1">
        <w:rPr>
          <w:rStyle w:val="StyleBoldUnderline"/>
        </w:rPr>
        <w:t>the available explanations for Cuban economic change— necessity, age, and economics—fail to capture the reason for and the significance of the Cuban economic reform. Cuba</w:t>
      </w:r>
      <w:r w:rsidRPr="004D51D1">
        <w:t xml:space="preserve">, a nation that would seemingly resist globalization altogether, </w:t>
      </w:r>
      <w:r w:rsidRPr="004D51D1">
        <w:rPr>
          <w:rStyle w:val="StyleBoldUnderline"/>
        </w:rPr>
        <w:t>is reconfiguring itself as a state to remain in power in a globalized world. The State of Cuba remains ever-important to the decisions made regarding the state’s policies; for that, the predominate models of globalization cannot and will not be implemented in Cuba</w:t>
      </w:r>
      <w:r w:rsidRPr="004D51D1">
        <w:t xml:space="preserve">. </w:t>
      </w:r>
      <w:r w:rsidRPr="004D51D1">
        <w:rPr>
          <w:rStyle w:val="StyleBoldUnderline"/>
        </w:rPr>
        <w:t xml:space="preserve">As Cuba remains in power by choosing to globalize differently than the other models, it reveals </w:t>
      </w:r>
      <w:r w:rsidRPr="004D51D1">
        <w:t xml:space="preserve">the incredible malleability of globalization. </w:t>
      </w:r>
      <w:r w:rsidRPr="004D51D1">
        <w:rPr>
          <w:rStyle w:val="StyleBoldUnderline"/>
        </w:rPr>
        <w:t xml:space="preserve">Globalization is not about a </w:t>
      </w:r>
      <w:proofErr w:type="gramStart"/>
      <w:r w:rsidRPr="004D51D1">
        <w:rPr>
          <w:rStyle w:val="StyleBoldUnderline"/>
        </w:rPr>
        <w:t>one world</w:t>
      </w:r>
      <w:proofErr w:type="gramEnd"/>
      <w:r w:rsidRPr="004D51D1">
        <w:rPr>
          <w:rStyle w:val="StyleBoldUnderline"/>
        </w:rPr>
        <w:t xml:space="preserve"> model</w:t>
      </w:r>
      <w:r w:rsidRPr="004D51D1">
        <w:t xml:space="preserve">, nor is it about a few templates for engagement; rather </w:t>
      </w:r>
      <w:r w:rsidRPr="004D51D1">
        <w:rPr>
          <w:rStyle w:val="StyleBoldUnderline"/>
        </w:rPr>
        <w:t xml:space="preserve">it creates, embraces, and elevates differences, linkages, and interplay between countries. </w:t>
      </w:r>
      <w:r w:rsidRPr="004D51D1">
        <w:t>Indeed, globalization is a powerful, transformative force that prevents any state from remaining in isolation if it hopes to survive</w:t>
      </w:r>
      <w:r w:rsidRPr="004D51D1">
        <w:rPr>
          <w:rStyle w:val="StyleBoldUnderline"/>
        </w:rPr>
        <w:t xml:space="preserve">. It is also a force that does not require homogenization for states to integrate into the global community. </w:t>
      </w:r>
      <w:r w:rsidRPr="004D51D1">
        <w:t xml:space="preserve">Cuba’s policies, if successful, will provide it with the requisite stability to engage in the global economy.144 </w:t>
      </w:r>
      <w:r w:rsidRPr="004D51D1">
        <w:rPr>
          <w:rStyle w:val="StyleBoldUnderline"/>
        </w:rPr>
        <w:t>Cuban reform shows that the state</w:t>
      </w:r>
      <w:r w:rsidRPr="004D51D1">
        <w:t xml:space="preserve">, as an actor, </w:t>
      </w:r>
      <w:r w:rsidRPr="004D51D1">
        <w:rPr>
          <w:rStyle w:val="StyleBoldUnderline"/>
        </w:rPr>
        <w:t>may remain ideologically resolute, yet alter its economy to enter into a globalized society. Certainly, globalization does not mark the end of socialist Cuba, but instead draws all parties in the global economy to common engagement to succeed</w:t>
      </w:r>
      <w:r w:rsidRPr="004D51D1">
        <w:t>.</w:t>
      </w:r>
    </w:p>
    <w:p w14:paraId="5EFC3DB4" w14:textId="77777777" w:rsidR="00325BEC" w:rsidRPr="004D51D1" w:rsidRDefault="00325BEC" w:rsidP="00325BEC">
      <w:pPr>
        <w:pStyle w:val="Heading4"/>
        <w:rPr>
          <w:rFonts w:cs="Times New Roman"/>
        </w:rPr>
      </w:pPr>
      <w:r w:rsidRPr="004D51D1">
        <w:rPr>
          <w:rFonts w:cs="Times New Roman"/>
        </w:rPr>
        <w:t xml:space="preserve">Globalization helps Cuba </w:t>
      </w:r>
    </w:p>
    <w:p w14:paraId="344745CD" w14:textId="6CF78DC5" w:rsidR="00325BEC" w:rsidRPr="004D51D1" w:rsidRDefault="00325BEC" w:rsidP="00325BEC">
      <w:r w:rsidRPr="004D51D1">
        <w:rPr>
          <w:rStyle w:val="StyleStyleBold12pt"/>
        </w:rPr>
        <w:t>Shreve 12</w:t>
      </w:r>
      <w:r w:rsidRPr="004D51D1">
        <w:t xml:space="preserve"> (Executive Editor of the Indiana Journal of Global Legal Studies, Heather, “Harmonization, But Not Homogenization: The Case for Cuban Autonomy in Globalizing Economic Reforms,” Indiana Journal of Global Legal Studies, 19:1, Winter, pp. 365-390//HK) </w:t>
      </w:r>
    </w:p>
    <w:p w14:paraId="2D4D91C8" w14:textId="77777777" w:rsidR="00325BEC" w:rsidRPr="004D51D1" w:rsidRDefault="00325BEC" w:rsidP="004D51D1">
      <w:pPr>
        <w:pStyle w:val="card"/>
        <w:rPr>
          <w:rStyle w:val="AuthorYear"/>
          <w:rFonts w:ascii="Times New Roman" w:hAnsi="Times New Roman"/>
          <w:b w:val="0"/>
          <w:sz w:val="16"/>
        </w:rPr>
      </w:pPr>
      <w:r w:rsidRPr="004D51D1">
        <w:rPr>
          <w:rStyle w:val="StyleBoldUnderline"/>
        </w:rPr>
        <w:t xml:space="preserve">These antiquated, simplistic models of globalization are vestiges of a “one world,” homogenous view of global economic interaction. </w:t>
      </w:r>
      <w:r w:rsidRPr="004D51D1">
        <w:t xml:space="preserve">However, as time has progressed, it is clear that neither globalization nor global economic engagement requires uniformity and conformity of states. Whereas this Note asserts that </w:t>
      </w:r>
      <w:r w:rsidRPr="004D51D1">
        <w:rPr>
          <w:rStyle w:val="StyleBoldUnderline"/>
        </w:rPr>
        <w:t>global economic engagement does not require homogenization of economic and societal values but is infinitely flexible and can accommodate different models of engagement</w:t>
      </w:r>
      <w:r w:rsidRPr="004D51D1">
        <w:t xml:space="preserve">, these </w:t>
      </w:r>
      <w:r w:rsidRPr="004D51D1">
        <w:rPr>
          <w:rStyle w:val="StyleBoldUnderline"/>
        </w:rPr>
        <w:t>other theories of globalization</w:t>
      </w:r>
      <w:r w:rsidRPr="004D51D1">
        <w:t xml:space="preserve"> </w:t>
      </w:r>
      <w:r w:rsidRPr="004D51D1">
        <w:rPr>
          <w:rStyle w:val="StyleBoldUnderline"/>
        </w:rPr>
        <w:t>avow</w:t>
      </w:r>
      <w:r w:rsidRPr="004D51D1">
        <w:t xml:space="preserve"> that globalization can only function in a singular model and </w:t>
      </w:r>
      <w:r w:rsidRPr="004D51D1">
        <w:rPr>
          <w:rStyle w:val="StyleBoldUnderline"/>
        </w:rPr>
        <w:t>that states</w:t>
      </w:r>
      <w:r w:rsidRPr="004D51D1">
        <w:t xml:space="preserve">, which desire to engage in the global economy, must </w:t>
      </w:r>
      <w:r w:rsidRPr="004D51D1">
        <w:rPr>
          <w:rStyle w:val="StyleBoldUnderline"/>
        </w:rPr>
        <w:t>conform to that singular model, thus</w:t>
      </w:r>
      <w:r w:rsidRPr="004D51D1">
        <w:t xml:space="preserve"> </w:t>
      </w:r>
      <w:r w:rsidRPr="004D51D1">
        <w:rPr>
          <w:rStyle w:val="StyleBoldUnderline"/>
        </w:rPr>
        <w:t>precluding</w:t>
      </w:r>
      <w:r w:rsidRPr="004D51D1">
        <w:t xml:space="preserve"> </w:t>
      </w:r>
      <w:r w:rsidRPr="004D51D1">
        <w:rPr>
          <w:rStyle w:val="StyleBoldUnderline"/>
        </w:rPr>
        <w:t xml:space="preserve">the possibility of an ideological state, such as Cuba, from inclusion and engagement. </w:t>
      </w:r>
      <w:r w:rsidRPr="004D51D1">
        <w:t xml:space="preserve">While a </w:t>
      </w:r>
      <w:proofErr w:type="gramStart"/>
      <w:r w:rsidRPr="004D51D1">
        <w:t>one world</w:t>
      </w:r>
      <w:proofErr w:type="gramEnd"/>
      <w:r w:rsidRPr="004D51D1">
        <w:t xml:space="preserve"> model precludes the role of the state, instead focusing on uniformity in economic progress and policy in all nations, it is clear that this is an inaccurate assessment of the role of the state in a globalized world. </w:t>
      </w:r>
      <w:r w:rsidRPr="004D51D1">
        <w:rPr>
          <w:rStyle w:val="StyleBoldUnderline"/>
        </w:rPr>
        <w:t>Instead, the state continues to play a role— albeit reconfigured to remain in power</w:t>
      </w:r>
      <w:r w:rsidRPr="004D51D1">
        <w:t>—in the globalized world. Indeed, state power is “decentered”27 in an interconnected world, as problems and global actors are increasingly transterritorial</w:t>
      </w:r>
      <w:proofErr w:type="gramStart"/>
      <w:r w:rsidRPr="004D51D1">
        <w:t>,28</w:t>
      </w:r>
      <w:proofErr w:type="gramEnd"/>
      <w:r w:rsidRPr="004D51D1">
        <w:t xml:space="preserve"> and yet, </w:t>
      </w:r>
      <w:r w:rsidRPr="004D51D1">
        <w:rPr>
          <w:rStyle w:val="StyleBoldUnderline"/>
        </w:rPr>
        <w:t>states are not sidelined</w:t>
      </w:r>
      <w:r w:rsidRPr="004D51D1">
        <w:t xml:space="preserve"> in the global scheme. </w:t>
      </w:r>
      <w:r w:rsidRPr="004D51D1">
        <w:rPr>
          <w:rStyle w:val="StyleBoldUnderline"/>
        </w:rPr>
        <w:t>States are required to engage with other global actors—other states, world organizations, and transnational corporations—in the decision-making process.</w:t>
      </w:r>
      <w:r w:rsidRPr="004D51D1">
        <w:t xml:space="preserve"> The decision-making process is no longer made in a vacuum by a wholly sovereign body.</w:t>
      </w:r>
    </w:p>
    <w:p w14:paraId="13DE6400" w14:textId="77777777" w:rsidR="00325BEC" w:rsidRPr="004D51D1" w:rsidRDefault="00325BEC" w:rsidP="00325BEC">
      <w:pPr>
        <w:pStyle w:val="Heading4"/>
      </w:pPr>
      <w:r w:rsidRPr="004D51D1">
        <w:t xml:space="preserve">Globalization is overwhelmingly good for Cuba </w:t>
      </w:r>
    </w:p>
    <w:p w14:paraId="37769CB7" w14:textId="4A08A8F8" w:rsidR="00325BEC" w:rsidRPr="004D51D1" w:rsidRDefault="00325BEC" w:rsidP="00325BEC">
      <w:r w:rsidRPr="004D51D1">
        <w:rPr>
          <w:rStyle w:val="StyleStyleBold12pt"/>
        </w:rPr>
        <w:t>Shreve 12</w:t>
      </w:r>
      <w:r w:rsidRPr="004D51D1">
        <w:t xml:space="preserve"> (Executive Editor of the Indiana Journal of Global Legal Studies, Heather, “Harmonization, But Not Homogenization: The Case for Cuban Autonomy in Globalizing Economic Reforms,” Indiana Journal of Global Legal Studies, 19:1, Winter, pp. 365-390//HK) </w:t>
      </w:r>
    </w:p>
    <w:p w14:paraId="5C66F6AA" w14:textId="77777777" w:rsidR="00325BEC" w:rsidRPr="004D51D1" w:rsidRDefault="00325BEC" w:rsidP="004D51D1">
      <w:pPr>
        <w:pStyle w:val="card"/>
      </w:pPr>
      <w:r w:rsidRPr="004D51D1">
        <w:rPr>
          <w:rStyle w:val="StyleBoldUnderline"/>
        </w:rPr>
        <w:t xml:space="preserve">Through all of these relations and linkages, although they vary by state, the reconfiguration of the state as a global actor allows it to remain in power by the way in which it chooses to globalize. </w:t>
      </w:r>
      <w:r w:rsidRPr="004D51D1">
        <w:t xml:space="preserve">Ultimately, </w:t>
      </w:r>
      <w:r w:rsidRPr="004D51D1">
        <w:rPr>
          <w:rStyle w:val="StyleBoldUnderline"/>
        </w:rPr>
        <w:t>states retain their importance, even in a decentralized, globalized economy, as the linkage and permeation of governments, cultures, and countries do not</w:t>
      </w:r>
      <w:r w:rsidRPr="004D51D1">
        <w:t xml:space="preserve"> necessarily </w:t>
      </w:r>
      <w:r w:rsidRPr="004D51D1">
        <w:rPr>
          <w:rStyle w:val="StyleBoldUnderline"/>
        </w:rPr>
        <w:t>lead to mindless uniformity in policy making.</w:t>
      </w:r>
      <w:r w:rsidRPr="004D51D1">
        <w:t xml:space="preserve"> Instead, globalization provides incentives for states to harmonize their policies with others in the global economy and to “achieve some level of concordance with other legal systems.”30 In this context, </w:t>
      </w:r>
      <w:r w:rsidRPr="004D51D1">
        <w:rPr>
          <w:rStyle w:val="StyleBoldUnderline"/>
        </w:rPr>
        <w:t>globalization decentralizes the very policies and theoretical underpinnings of governments allowing for concordance between nations that contain vastly different ideologies</w:t>
      </w:r>
      <w:proofErr w:type="gramStart"/>
      <w:r w:rsidRPr="004D51D1">
        <w:rPr>
          <w:rStyle w:val="StyleBoldUnderline"/>
        </w:rPr>
        <w:t>,31</w:t>
      </w:r>
      <w:proofErr w:type="gramEnd"/>
      <w:r w:rsidRPr="004D51D1">
        <w:rPr>
          <w:rStyle w:val="StyleBoldUnderline"/>
        </w:rPr>
        <w:t xml:space="preserve"> as with the United States and China. Globalization may change the way in which states make decisions, but it is the state itself that implements its policies</w:t>
      </w:r>
      <w:proofErr w:type="gramStart"/>
      <w:r w:rsidRPr="004D51D1">
        <w:rPr>
          <w:rStyle w:val="StyleBoldUnderline"/>
        </w:rPr>
        <w:t>;32</w:t>
      </w:r>
      <w:proofErr w:type="gramEnd"/>
      <w:r w:rsidRPr="004D51D1">
        <w:rPr>
          <w:rStyle w:val="StyleBoldUnderline"/>
        </w:rPr>
        <w:t xml:space="preserve"> a role remains for states within a globalized world</w:t>
      </w:r>
      <w:r w:rsidRPr="004D51D1">
        <w:t xml:space="preserve">, albeit in a different form.33 </w:t>
      </w:r>
      <w:r w:rsidRPr="004D51D1">
        <w:rPr>
          <w:rStyle w:val="StyleBoldUnderline"/>
        </w:rPr>
        <w:t>Rather than the</w:t>
      </w:r>
      <w:r w:rsidRPr="004D51D1">
        <w:t xml:space="preserve"> linear, </w:t>
      </w:r>
      <w:r w:rsidRPr="004D51D1">
        <w:rPr>
          <w:rStyle w:val="StyleBoldUnderline"/>
        </w:rPr>
        <w:t>uniform models of one world globalization, the reconfigured state may globalize in its own way.</w:t>
      </w:r>
      <w:r w:rsidRPr="004D51D1">
        <w:t xml:space="preserve"> All said, </w:t>
      </w:r>
      <w:r w:rsidRPr="004D51D1">
        <w:rPr>
          <w:rStyle w:val="StyleBoldUnderline"/>
        </w:rPr>
        <w:t>Cuba is a fascinating case study in the role of the globalizing state, for, despite the ideological reasons why Cuba would remain isolated, it instead is globalizing and doing so by its own model</w:t>
      </w:r>
      <w:r w:rsidRPr="004D51D1">
        <w:t>.</w:t>
      </w:r>
    </w:p>
    <w:p w14:paraId="0C3172FF" w14:textId="3556C3C5" w:rsidR="00325BEC" w:rsidRPr="004D51D1" w:rsidRDefault="00861A49" w:rsidP="00861A49">
      <w:pPr>
        <w:pStyle w:val="Heading4"/>
      </w:pPr>
      <w:proofErr w:type="spellStart"/>
      <w:r w:rsidRPr="004D51D1">
        <w:t>Neolib</w:t>
      </w:r>
      <w:proofErr w:type="spellEnd"/>
      <w:r w:rsidRPr="004D51D1">
        <w:t xml:space="preserve"> now</w:t>
      </w:r>
    </w:p>
    <w:p w14:paraId="24A35FE2" w14:textId="36F8BA91" w:rsidR="004D51D1" w:rsidRPr="004D51D1" w:rsidRDefault="004D51D1" w:rsidP="004D51D1">
      <w:pPr>
        <w:rPr>
          <w:sz w:val="14"/>
          <w:szCs w:val="14"/>
        </w:rPr>
      </w:pPr>
      <w:r w:rsidRPr="004D51D1">
        <w:rPr>
          <w:rStyle w:val="StyleStyleBold12pt"/>
        </w:rPr>
        <w:t>Havana times 12</w:t>
      </w:r>
      <w:r w:rsidRPr="004D51D1">
        <w:t xml:space="preserve"> (a </w:t>
      </w:r>
      <w:hyperlink r:id="rId14" w:tooltip="Cuba" w:history="1">
        <w:r w:rsidRPr="004D51D1">
          <w:t>Cuban</w:t>
        </w:r>
      </w:hyperlink>
      <w:r w:rsidRPr="004D51D1">
        <w:t xml:space="preserve"> independent </w:t>
      </w:r>
      <w:hyperlink r:id="rId15" w:tooltip="Blog" w:history="1">
        <w:r w:rsidRPr="004D51D1">
          <w:t>blog</w:t>
        </w:r>
      </w:hyperlink>
      <w:r w:rsidRPr="004D51D1">
        <w:t xml:space="preserve"> edited from </w:t>
      </w:r>
      <w:hyperlink r:id="rId16" w:tooltip="Nicaragua" w:history="1">
        <w:r w:rsidRPr="004D51D1">
          <w:t>Nicaragua</w:t>
        </w:r>
      </w:hyperlink>
      <w:r w:rsidRPr="004D51D1">
        <w:t xml:space="preserve">, and hosted in </w:t>
      </w:r>
      <w:hyperlink r:id="rId17" w:tooltip="Germany" w:history="1">
        <w:r w:rsidRPr="004D51D1">
          <w:t>Germany</w:t>
        </w:r>
      </w:hyperlink>
      <w:r w:rsidRPr="004D51D1">
        <w:t xml:space="preserve"> and an independent source for news and opinion on and from Cuba,</w:t>
      </w:r>
      <w:r w:rsidR="00CE3D91">
        <w:t xml:space="preserve"> </w:t>
      </w:r>
      <w:r w:rsidRPr="004D51D1">
        <w:t xml:space="preserve">4/29/12, “The Ideological Success of Neoliberalism in Cuba”, </w:t>
      </w:r>
      <w:hyperlink r:id="rId18" w:history="1">
        <w:r w:rsidRPr="004D51D1">
          <w:t>http://www.havanatimes.org/?p=68708</w:t>
        </w:r>
      </w:hyperlink>
      <w:r w:rsidRPr="004D51D1">
        <w:t xml:space="preserve">//SJ) </w:t>
      </w:r>
    </w:p>
    <w:p w14:paraId="5C9F10DC" w14:textId="00B803CF" w:rsidR="00861A49" w:rsidRPr="004D51D1" w:rsidRDefault="00861A49" w:rsidP="004D51D1">
      <w:pPr>
        <w:pStyle w:val="card"/>
      </w:pPr>
      <w:r w:rsidRPr="004D51D1">
        <w:rPr>
          <w:rStyle w:val="StyleBoldUnderline"/>
        </w:rPr>
        <w:t>Despite this, we know that the Cuban government has affected a neoliberal shift in its reform policies</w:t>
      </w:r>
      <w:proofErr w:type="gramStart"/>
      <w:r w:rsidRPr="004D51D1">
        <w:rPr>
          <w:rStyle w:val="StyleBoldUnderline"/>
        </w:rPr>
        <w:t>.</w:t>
      </w:r>
      <w:r w:rsidRPr="004D51D1">
        <w:rPr>
          <w:rStyle w:val="StyleBoldUnderline"/>
          <w:sz w:val="12"/>
          <w:u w:val="none"/>
        </w:rPr>
        <w:t>¶</w:t>
      </w:r>
      <w:proofErr w:type="gramEnd"/>
      <w:r w:rsidRPr="004D51D1">
        <w:t xml:space="preserve"> Nonetheless, even today it’s difficult to find a direct connection between the socioeconomic “reforms” implemented by the government and fundamentals of international neoliberalism.</w:t>
      </w:r>
      <w:r w:rsidRPr="004D51D1">
        <w:rPr>
          <w:sz w:val="12"/>
        </w:rPr>
        <w:t>¶</w:t>
      </w:r>
      <w:r w:rsidRPr="004D51D1">
        <w:t xml:space="preserve"> The similarities, which clearly exist, fail to form a definite pattern of neoliberal-style economic and social policy.</w:t>
      </w:r>
      <w:r w:rsidRPr="004D51D1">
        <w:rPr>
          <w:sz w:val="12"/>
        </w:rPr>
        <w:t>¶</w:t>
      </w:r>
      <w:r w:rsidRPr="004D51D1">
        <w:t xml:space="preserve"> This is why it’s so difficult to follow the economic moves of the political elite in their desperate retreat toward the deregulation of the economy.</w:t>
      </w:r>
      <w:r w:rsidRPr="004D51D1">
        <w:rPr>
          <w:sz w:val="12"/>
        </w:rPr>
        <w:t>¶</w:t>
      </w:r>
      <w:r w:rsidRPr="004D51D1">
        <w:t xml:space="preserve"> However </w:t>
      </w:r>
      <w:r w:rsidRPr="004D51D1">
        <w:rPr>
          <w:rStyle w:val="StyleBoldUnderline"/>
        </w:rPr>
        <w:t>at the ideological level, this complicity is apparent. It’s at this level that neoliberalism has become hegemonic in Cuba</w:t>
      </w:r>
      <w:proofErr w:type="gramStart"/>
      <w:r w:rsidRPr="004D51D1">
        <w:rPr>
          <w:rStyle w:val="StyleBoldUnderline"/>
        </w:rPr>
        <w:t>.</w:t>
      </w:r>
      <w:r w:rsidRPr="004D51D1">
        <w:rPr>
          <w:rStyle w:val="StyleBoldUnderline"/>
          <w:sz w:val="12"/>
          <w:u w:val="none"/>
        </w:rPr>
        <w:t>¶</w:t>
      </w:r>
      <w:proofErr w:type="gramEnd"/>
      <w:r w:rsidRPr="004D51D1">
        <w:rPr>
          <w:rStyle w:val="StyleBoldUnderline"/>
        </w:rPr>
        <w:t xml:space="preserve"> The ideological foundations of neoliberalism have achieved a tremendous success in the sphere of the government on the island.</w:t>
      </w:r>
      <w:r w:rsidRPr="004D51D1">
        <w:rPr>
          <w:rStyle w:val="StyleBoldUnderline"/>
          <w:sz w:val="12"/>
          <w:u w:val="none"/>
        </w:rPr>
        <w:t>¶</w:t>
      </w:r>
      <w:r w:rsidRPr="004D51D1">
        <w:rPr>
          <w:rStyle w:val="StyleBoldUnderline"/>
        </w:rPr>
        <w:t xml:space="preserve"> The authorities have proclaimed the deregulation of Cuba’s economy as inevitable, as they quietly accept the consolidation of inequality as well as decreased social spending and the renunciation of full employment as a</w:t>
      </w:r>
      <w:r w:rsidRPr="004D51D1">
        <w:t xml:space="preserve"> </w:t>
      </w:r>
      <w:r w:rsidRPr="004D51D1">
        <w:rPr>
          <w:rStyle w:val="StyleBoldUnderline"/>
        </w:rPr>
        <w:t>goal.</w:t>
      </w:r>
      <w:r w:rsidRPr="004D51D1">
        <w:rPr>
          <w:rStyle w:val="StyleBoldUnderline"/>
          <w:sz w:val="12"/>
          <w:u w:val="none"/>
        </w:rPr>
        <w:t>¶</w:t>
      </w:r>
      <w:r w:rsidRPr="004D51D1">
        <w:rPr>
          <w:rStyle w:val="StyleBoldUnderline"/>
        </w:rPr>
        <w:t xml:space="preserve"> These are basic principles of neoliberalism</w:t>
      </w:r>
      <w:r w:rsidRPr="004D51D1">
        <w:t xml:space="preserve">, ones reflected by measures which </w:t>
      </w:r>
      <w:r w:rsidRPr="004D51D1">
        <w:rPr>
          <w:rStyle w:val="StyleBoldUnderline"/>
        </w:rPr>
        <w:t>they say should guide economic policy over the times to come.</w:t>
      </w:r>
      <w:r w:rsidRPr="004D51D1">
        <w:rPr>
          <w:rStyle w:val="StyleBoldUnderline"/>
          <w:sz w:val="12"/>
          <w:u w:val="none"/>
        </w:rPr>
        <w:t>¶</w:t>
      </w:r>
      <w:r w:rsidRPr="004D51D1">
        <w:rPr>
          <w:rStyle w:val="StyleBoldUnderline"/>
        </w:rPr>
        <w:t xml:space="preserve"> The government is convinced that neoliberalism has won the ideological battle on the field of international relations, despite its economic and social failures</w:t>
      </w:r>
      <w:r w:rsidRPr="004D51D1">
        <w:t>.</w:t>
      </w:r>
      <w:r w:rsidRPr="004D51D1">
        <w:rPr>
          <w:sz w:val="12"/>
        </w:rPr>
        <w:t>¶</w:t>
      </w:r>
      <w:r w:rsidRPr="004D51D1">
        <w:t xml:space="preserve"> Because of this they are paving the way for a future of the radicalized application of its principles of economic deregulation and social inequality.</w:t>
      </w:r>
      <w:r w:rsidRPr="004D51D1">
        <w:rPr>
          <w:sz w:val="12"/>
        </w:rPr>
        <w:t>¶</w:t>
      </w:r>
      <w:r w:rsidRPr="004D51D1">
        <w:t xml:space="preserve"> </w:t>
      </w:r>
      <w:r w:rsidRPr="004D51D1">
        <w:rPr>
          <w:rStyle w:val="StyleBoldUnderline"/>
        </w:rPr>
        <w:t>Given this, the proposed real alternatives to the neoliberal model will remain the responsibility of the Cuban people and non-official social movements that are consolidating themselves across the country</w:t>
      </w:r>
      <w:r w:rsidRPr="004D51D1">
        <w:t>.</w:t>
      </w:r>
      <w:r w:rsidRPr="004D51D1">
        <w:rPr>
          <w:sz w:val="12"/>
        </w:rPr>
        <w:t>¶</w:t>
      </w:r>
      <w:r w:rsidRPr="004D51D1">
        <w:t xml:space="preserve"> Those on top will continue to sell out the country to the highest bidder, which will always be some empire at the world scale</w:t>
      </w:r>
      <w:r w:rsidR="007B361C">
        <w:t>.</w:t>
      </w:r>
    </w:p>
    <w:p w14:paraId="3A2710B6" w14:textId="3E65AD53" w:rsidR="0061577A" w:rsidRPr="004D51D1" w:rsidRDefault="003D7C8E" w:rsidP="003D7C8E">
      <w:pPr>
        <w:pStyle w:val="Heading3"/>
      </w:pPr>
      <w:proofErr w:type="spellStart"/>
      <w:r w:rsidRPr="004D51D1">
        <w:t>Neolib</w:t>
      </w:r>
      <w:proofErr w:type="spellEnd"/>
      <w:r w:rsidRPr="004D51D1">
        <w:t xml:space="preserve"> Good – </w:t>
      </w:r>
      <w:r w:rsidR="0016202F" w:rsidRPr="004D51D1">
        <w:t>War</w:t>
      </w:r>
    </w:p>
    <w:p w14:paraId="29283D23" w14:textId="1ED5B5CC" w:rsidR="003D7C8E" w:rsidRPr="004D51D1" w:rsidRDefault="003D7C8E" w:rsidP="003D7C8E">
      <w:pPr>
        <w:pStyle w:val="Heading4"/>
      </w:pPr>
      <w:proofErr w:type="spellStart"/>
      <w:r w:rsidRPr="004D51D1">
        <w:t>Neolib</w:t>
      </w:r>
      <w:proofErr w:type="spellEnd"/>
      <w:r w:rsidRPr="004D51D1">
        <w:t xml:space="preserve"> solves internal upheaval and interstate conflict</w:t>
      </w:r>
    </w:p>
    <w:p w14:paraId="508F7241" w14:textId="77CAA14C" w:rsidR="003D7C8E" w:rsidRPr="004D51D1" w:rsidRDefault="003D7C8E" w:rsidP="003D7C8E">
      <w:proofErr w:type="spellStart"/>
      <w:r w:rsidRPr="004D51D1">
        <w:rPr>
          <w:rStyle w:val="StyleStyleBold12pt"/>
        </w:rPr>
        <w:t>Tures</w:t>
      </w:r>
      <w:proofErr w:type="spellEnd"/>
      <w:r w:rsidRPr="004D51D1">
        <w:rPr>
          <w:rStyle w:val="StyleStyleBold12pt"/>
        </w:rPr>
        <w:t xml:space="preserve"> 3</w:t>
      </w:r>
      <w:r w:rsidRPr="004D51D1">
        <w:t xml:space="preserve"> – Professor of Economics @ LaGrange</w:t>
      </w:r>
    </w:p>
    <w:p w14:paraId="339AD1E7" w14:textId="3480D17C" w:rsidR="003D7C8E" w:rsidRPr="004D51D1" w:rsidRDefault="003D7C8E" w:rsidP="003D7C8E">
      <w:r w:rsidRPr="004D51D1">
        <w:t>(John, “ECONOMIC FREEDOM AND CONFLICT REDUCTION: EVIDENCE FROM THE 1970S, 1980S, AND 1990S,” CATO Journal, 22.3)//BB</w:t>
      </w:r>
    </w:p>
    <w:p w14:paraId="6D5F45F4" w14:textId="09079853" w:rsidR="003D7C8E" w:rsidRPr="004D51D1" w:rsidRDefault="003D7C8E" w:rsidP="003D7C8E">
      <w:pPr>
        <w:pStyle w:val="card"/>
      </w:pPr>
      <w:r w:rsidRPr="004D51D1">
        <w:rPr>
          <w:rStyle w:val="StyleBoldUnderline"/>
        </w:rPr>
        <w:t>The last three decades have witnessed</w:t>
      </w:r>
      <w:r w:rsidRPr="004D51D1">
        <w:t xml:space="preserve"> an unprecedented expansion of market-based reforms and </w:t>
      </w:r>
      <w:r w:rsidRPr="004D51D1">
        <w:rPr>
          <w:rStyle w:val="StyleBoldUnderline"/>
        </w:rPr>
        <w:t>the profusion of economic freedom in the international system</w:t>
      </w:r>
      <w:r w:rsidRPr="004D51D1">
        <w:t xml:space="preserve">. This shift in economic policy has sparked a debate about whether free markets are superior to state controls. </w:t>
      </w:r>
      <w:r w:rsidRPr="004D51D1">
        <w:rPr>
          <w:rStyle w:val="StyleBoldUnderline"/>
        </w:rPr>
        <w:t>Numerous studies have compared the neoliberal and statist policies</w:t>
      </w:r>
      <w:r w:rsidRPr="004D51D1">
        <w:t xml:space="preserve"> on issues of production capacity, economic growth, commercial </w:t>
      </w:r>
      <w:proofErr w:type="spellStart"/>
      <w:r w:rsidRPr="004D51D1">
        <w:t>vol</w:t>
      </w:r>
      <w:proofErr w:type="spellEnd"/>
      <w:r w:rsidRPr="004D51D1">
        <w:t xml:space="preserve">- </w:t>
      </w:r>
      <w:proofErr w:type="spellStart"/>
      <w:r w:rsidRPr="004D51D1">
        <w:t>umes</w:t>
      </w:r>
      <w:proofErr w:type="spellEnd"/>
      <w:r w:rsidRPr="004D51D1">
        <w:t xml:space="preserve">, and egalitarianism. </w:t>
      </w:r>
      <w:r w:rsidRPr="004D51D1">
        <w:rPr>
          <w:rStyle w:val="StyleBoldUnderline"/>
        </w:rPr>
        <w:t>An overlooked research agenda</w:t>
      </w:r>
      <w:r w:rsidRPr="004D51D1">
        <w:t xml:space="preserve">, however, </w:t>
      </w:r>
      <w:r w:rsidRPr="004D51D1">
        <w:rPr>
          <w:rStyle w:val="StyleBoldUnderline"/>
        </w:rPr>
        <w:t xml:space="preserve">is the relationship between levels of economic freedom and violence </w:t>
      </w:r>
      <w:r w:rsidRPr="004D51D1">
        <w:t>within countries</w:t>
      </w:r>
      <w:proofErr w:type="gramStart"/>
      <w:r w:rsidRPr="004D51D1">
        <w:t>.</w:t>
      </w:r>
      <w:r w:rsidRPr="004D51D1">
        <w:rPr>
          <w:sz w:val="12"/>
        </w:rPr>
        <w:t>¶</w:t>
      </w:r>
      <w:proofErr w:type="gramEnd"/>
      <w:r w:rsidRPr="004D51D1">
        <w:rPr>
          <w:sz w:val="12"/>
        </w:rPr>
        <w:t xml:space="preserve"> </w:t>
      </w:r>
      <w:r w:rsidRPr="004D51D1">
        <w:t xml:space="preserve">Proponents of the statist approach might note that a strong </w:t>
      </w:r>
      <w:proofErr w:type="spellStart"/>
      <w:r w:rsidRPr="004D51D1">
        <w:t>gov</w:t>
      </w:r>
      <w:proofErr w:type="spellEnd"/>
      <w:r w:rsidRPr="004D51D1">
        <w:t xml:space="preserve">- </w:t>
      </w:r>
      <w:proofErr w:type="spellStart"/>
      <w:r w:rsidRPr="004D51D1">
        <w:t>ernment</w:t>
      </w:r>
      <w:proofErr w:type="spellEnd"/>
      <w:r w:rsidRPr="004D51D1">
        <w:t xml:space="preserve"> can bend the market to its will, directing activity toward policies necessary to achieve greater levels of gross domestic product and growth. By extracting more resources for the economy, a </w:t>
      </w:r>
      <w:proofErr w:type="spellStart"/>
      <w:r w:rsidRPr="004D51D1">
        <w:t>pow</w:t>
      </w:r>
      <w:proofErr w:type="spellEnd"/>
      <w:r w:rsidRPr="004D51D1">
        <w:t xml:space="preserve">- </w:t>
      </w:r>
      <w:proofErr w:type="spellStart"/>
      <w:r w:rsidRPr="004D51D1">
        <w:t>erful</w:t>
      </w:r>
      <w:proofErr w:type="spellEnd"/>
      <w:r w:rsidRPr="004D51D1">
        <w:t xml:space="preserve"> state can redistribute benefits to keep the populace happy. Higher taxes can also pay for an army and police force that intimidate people. Such governments range from command economies of </w:t>
      </w:r>
      <w:proofErr w:type="spellStart"/>
      <w:r w:rsidRPr="004D51D1">
        <w:t>totali</w:t>
      </w:r>
      <w:proofErr w:type="spellEnd"/>
      <w:r w:rsidRPr="004D51D1">
        <w:t xml:space="preserve">- </w:t>
      </w:r>
      <w:proofErr w:type="spellStart"/>
      <w:r w:rsidRPr="004D51D1">
        <w:t>tarian</w:t>
      </w:r>
      <w:proofErr w:type="spellEnd"/>
      <w:r w:rsidRPr="004D51D1">
        <w:t xml:space="preserve"> systems to autocratic dictators and military juntas. Other eco- </w:t>
      </w:r>
      <w:proofErr w:type="spellStart"/>
      <w:r w:rsidRPr="004D51D1">
        <w:t>nomically</w:t>
      </w:r>
      <w:proofErr w:type="spellEnd"/>
      <w:r w:rsidRPr="004D51D1">
        <w:t xml:space="preserve"> </w:t>
      </w:r>
      <w:proofErr w:type="spellStart"/>
      <w:r w:rsidRPr="004D51D1">
        <w:t>unfree</w:t>
      </w:r>
      <w:proofErr w:type="spellEnd"/>
      <w:r w:rsidRPr="004D51D1">
        <w:t xml:space="preserve"> systems include some of the authoritarian “Asian tigers.”</w:t>
      </w:r>
      <w:r w:rsidRPr="004D51D1">
        <w:rPr>
          <w:sz w:val="12"/>
        </w:rPr>
        <w:t xml:space="preserve">¶ </w:t>
      </w:r>
      <w:proofErr w:type="gramStart"/>
      <w:r w:rsidRPr="004D51D1">
        <w:rPr>
          <w:rStyle w:val="StyleBoldUnderline"/>
        </w:rPr>
        <w:t>A</w:t>
      </w:r>
      <w:proofErr w:type="gramEnd"/>
      <w:r w:rsidRPr="004D51D1">
        <w:rPr>
          <w:rStyle w:val="StyleBoldUnderline"/>
        </w:rPr>
        <w:t xml:space="preserve"> combination of historical evidence, modern theorists, and </w:t>
      </w:r>
      <w:proofErr w:type="spellStart"/>
      <w:r w:rsidRPr="004D51D1">
        <w:rPr>
          <w:rStyle w:val="StyleBoldUnderline"/>
        </w:rPr>
        <w:t>statis</w:t>
      </w:r>
      <w:proofErr w:type="spellEnd"/>
      <w:r w:rsidRPr="004D51D1">
        <w:rPr>
          <w:rStyle w:val="StyleBoldUnderline"/>
        </w:rPr>
        <w:t xml:space="preserve">- </w:t>
      </w:r>
      <w:proofErr w:type="spellStart"/>
      <w:r w:rsidRPr="004D51D1">
        <w:rPr>
          <w:rStyle w:val="StyleBoldUnderline"/>
        </w:rPr>
        <w:t>tical</w:t>
      </w:r>
      <w:proofErr w:type="spellEnd"/>
      <w:r w:rsidRPr="004D51D1">
        <w:rPr>
          <w:rStyle w:val="StyleBoldUnderline"/>
        </w:rPr>
        <w:t xml:space="preserve"> findings</w:t>
      </w:r>
      <w:r w:rsidRPr="004D51D1">
        <w:t xml:space="preserve">, however, </w:t>
      </w:r>
      <w:r w:rsidRPr="004D51D1">
        <w:rPr>
          <w:rStyle w:val="StyleBoldUnderline"/>
        </w:rPr>
        <w:t xml:space="preserve">has indicated that a reduced role for the state in regulating economic transactions is associated with a </w:t>
      </w:r>
      <w:r w:rsidRPr="004D51D1">
        <w:rPr>
          <w:rStyle w:val="Emphasis"/>
        </w:rPr>
        <w:t>decrease</w:t>
      </w:r>
      <w:r w:rsidRPr="004D51D1">
        <w:rPr>
          <w:rStyle w:val="StyleBoldUnderline"/>
        </w:rPr>
        <w:t xml:space="preserve"> in internal conflicts. Countries where the government dominates the commercial realm experience an increase in the level of domestic violence. Scholars have traced the history of revolutions to explain the relationship between </w:t>
      </w:r>
      <w:proofErr w:type="spellStart"/>
      <w:r w:rsidRPr="004D51D1">
        <w:rPr>
          <w:rStyle w:val="StyleBoldUnderline"/>
        </w:rPr>
        <w:t>statism</w:t>
      </w:r>
      <w:proofErr w:type="spellEnd"/>
      <w:r w:rsidRPr="004D51D1">
        <w:rPr>
          <w:rStyle w:val="StyleBoldUnderline"/>
        </w:rPr>
        <w:t xml:space="preserve"> and internal upheavals. Contemporary authors also posit a relationship between economic liberty and peace</w:t>
      </w:r>
      <w:r w:rsidRPr="004D51D1">
        <w:t xml:space="preserve">. </w:t>
      </w:r>
      <w:r w:rsidRPr="004D51D1">
        <w:rPr>
          <w:rStyle w:val="Emphasis"/>
        </w:rPr>
        <w:t>Statistical tests</w:t>
      </w:r>
      <w:r w:rsidRPr="004D51D1">
        <w:rPr>
          <w:rStyle w:val="StyleBoldUnderline"/>
        </w:rPr>
        <w:t xml:space="preserve"> show a </w:t>
      </w:r>
      <w:r w:rsidRPr="004D51D1">
        <w:rPr>
          <w:rStyle w:val="Emphasis"/>
        </w:rPr>
        <w:t>strong connection</w:t>
      </w:r>
      <w:r w:rsidRPr="004D51D1">
        <w:rPr>
          <w:rStyle w:val="StyleBoldUnderline"/>
        </w:rPr>
        <w:t xml:space="preserve"> between economic freedom and conflict reduction during the past three decades</w:t>
      </w:r>
      <w:r w:rsidRPr="004D51D1">
        <w:t>.</w:t>
      </w:r>
    </w:p>
    <w:p w14:paraId="4EC0D426" w14:textId="131150BD" w:rsidR="006325C0" w:rsidRPr="004D51D1" w:rsidRDefault="006325C0" w:rsidP="006325C0">
      <w:pPr>
        <w:pStyle w:val="Heading4"/>
      </w:pPr>
      <w:r w:rsidRPr="004D51D1">
        <w:t>Neoliberalism solves war – best data</w:t>
      </w:r>
    </w:p>
    <w:p w14:paraId="5697A23A" w14:textId="77777777" w:rsidR="006325C0" w:rsidRPr="004D51D1" w:rsidRDefault="006325C0" w:rsidP="006325C0">
      <w:pPr>
        <w:rPr>
          <w:szCs w:val="16"/>
        </w:rPr>
      </w:pPr>
      <w:r w:rsidRPr="004D51D1">
        <w:rPr>
          <w:rStyle w:val="StyleStyleBold12pt"/>
        </w:rPr>
        <w:t>Boudreaux 06</w:t>
      </w:r>
      <w:r w:rsidRPr="004D51D1">
        <w:rPr>
          <w:b/>
        </w:rPr>
        <w:t xml:space="preserve"> </w:t>
      </w:r>
      <w:r w:rsidRPr="004D51D1">
        <w:rPr>
          <w:szCs w:val="16"/>
        </w:rPr>
        <w:t>– professor of economics and law at George Mason University and former president of the Foundation for Economic Integration (Donald J., “Want World Peace? Support Free Trade”, 11/20/06; &lt; http://www.csmonitor.com/2006/1120/p09s02-coop.html&gt;)//Beddow</w:t>
      </w:r>
    </w:p>
    <w:p w14:paraId="0040BDDF" w14:textId="48D1FCC4" w:rsidR="006325C0" w:rsidRPr="004D51D1" w:rsidRDefault="006325C0" w:rsidP="006325C0">
      <w:r w:rsidRPr="004D51D1">
        <w:t xml:space="preserve">Everyone knows that a key to the Democrats' big electoral win was their opposition to the Iraq war. But also, as the Wall Street Journal reported recently, "Democrats' stances against free trade helped build the party's success at the polls and could tip the balance on trade matters. The new dynamic could put a definitive end to the already troubled effort to reach a global agreement to reduce tariffs and open markets...." Protectionists (of whatever party) believe that consumers who buy goods and services from foreigners cause domestic employment – and wages – to fall. Economists since before Adam Smith have shown that this belief is mistaken, largely because foreigners sell things to us only because they either want to buy things from us or invest in our economy. These activities employ workers here at home and raise their wages. </w:t>
      </w:r>
      <w:r w:rsidRPr="004D51D1">
        <w:rPr>
          <w:u w:val="single"/>
        </w:rPr>
        <w:t>Mountains of empirical evidence show that protectionism is economically destructive</w:t>
      </w:r>
      <w:r w:rsidRPr="004D51D1">
        <w:t xml:space="preserve">. The facts also show </w:t>
      </w:r>
      <w:r w:rsidRPr="004D51D1">
        <w:rPr>
          <w:u w:val="single"/>
        </w:rPr>
        <w:t xml:space="preserve">that protectionism is inconsistent with a desire for peace </w:t>
      </w:r>
      <w:r w:rsidRPr="004D51D1">
        <w:t xml:space="preserve">– a desire admirably expressed by many Democrats during the recent campaigns. Back in 1748, Baron de Montesquieu </w:t>
      </w:r>
      <w:proofErr w:type="gramStart"/>
      <w:r w:rsidRPr="004D51D1">
        <w:t>observed that</w:t>
      </w:r>
      <w:proofErr w:type="gramEnd"/>
      <w:r w:rsidRPr="004D51D1">
        <w:t xml:space="preserve"> "</w:t>
      </w:r>
      <w:r w:rsidRPr="004D51D1">
        <w:rPr>
          <w:u w:val="single"/>
        </w:rPr>
        <w:t>Peace is the natural effect of trade. Two nations who differ with each other become reciprocally dependent; for if one has an interest in buying, the other has an interest in selling; and thus their union is founded on their mutual necessities</w:t>
      </w:r>
      <w:r w:rsidRPr="004D51D1">
        <w:t xml:space="preserve">." If Mr. Montesquieu is correct that </w:t>
      </w:r>
      <w:r w:rsidRPr="004D51D1">
        <w:rPr>
          <w:u w:val="single"/>
        </w:rPr>
        <w:t>trade promotes peace, then protectionism – a retreat from open trade – raises the chances of war</w:t>
      </w:r>
      <w:r w:rsidRPr="004D51D1">
        <w:t xml:space="preserve">. </w:t>
      </w:r>
      <w:r w:rsidRPr="004D51D1">
        <w:rPr>
          <w:u w:val="single"/>
        </w:rPr>
        <w:t>Plenty of empirical evidence confirms the wisdom of Montesquieu's insight: Trade does indeed promote peace</w:t>
      </w:r>
      <w:r w:rsidRPr="004D51D1">
        <w:t xml:space="preserve">. During the past 30 years, Solomon </w:t>
      </w:r>
      <w:proofErr w:type="spellStart"/>
      <w:r w:rsidRPr="004D51D1">
        <w:t>Polachek</w:t>
      </w:r>
      <w:proofErr w:type="spellEnd"/>
      <w:r w:rsidRPr="004D51D1">
        <w:t xml:space="preserve">, an economist at the State University of New York at Binghamton, has researched the relationship between trade and peace. In his most recent paper on the topic, he and co-author Carlos </w:t>
      </w:r>
      <w:proofErr w:type="spellStart"/>
      <w:r w:rsidRPr="004D51D1">
        <w:t>Seiglie</w:t>
      </w:r>
      <w:proofErr w:type="spellEnd"/>
      <w:r w:rsidRPr="004D51D1">
        <w:t xml:space="preserve"> of Rutgers University review the massive amount of research on trade, war, and peace. They find that "</w:t>
      </w:r>
      <w:r w:rsidRPr="004D51D1">
        <w:rPr>
          <w:u w:val="single"/>
        </w:rPr>
        <w:t>the overwhelming evidence indicates that trade reduces conflict.</w:t>
      </w:r>
      <w:r w:rsidRPr="004D51D1">
        <w:t xml:space="preserve">" </w:t>
      </w:r>
      <w:proofErr w:type="gramStart"/>
      <w:r w:rsidRPr="004D51D1">
        <w:t>Likewise for foreign investment.</w:t>
      </w:r>
      <w:proofErr w:type="gramEnd"/>
      <w:r w:rsidRPr="004D51D1">
        <w:t xml:space="preserve"> The greater the amounts that foreigners invest in the United States, or the more that Americans invest abroad, the lower is the likelihood of war between America and those countries with which it has investment relationships. Professors </w:t>
      </w:r>
      <w:proofErr w:type="spellStart"/>
      <w:r w:rsidRPr="004D51D1">
        <w:t>Polachek</w:t>
      </w:r>
      <w:proofErr w:type="spellEnd"/>
      <w:r w:rsidRPr="004D51D1">
        <w:t xml:space="preserve"> and </w:t>
      </w:r>
      <w:proofErr w:type="spellStart"/>
      <w:r w:rsidRPr="004D51D1">
        <w:t>Seiglie</w:t>
      </w:r>
      <w:proofErr w:type="spellEnd"/>
      <w:r w:rsidRPr="004D51D1">
        <w:t xml:space="preserve"> conclude that, "</w:t>
      </w:r>
      <w:r w:rsidRPr="004D51D1">
        <w:rPr>
          <w:u w:val="single"/>
        </w:rPr>
        <w:t>The policy implication of our finding is that further international cooperation in reducing barriers to both trade and capital flows can promote a more peaceful world.</w:t>
      </w:r>
      <w:r w:rsidRPr="004D51D1">
        <w:t xml:space="preserve">" Columbia University political scientist Erik </w:t>
      </w:r>
      <w:proofErr w:type="spellStart"/>
      <w:r w:rsidRPr="004D51D1">
        <w:t>Gartzke</w:t>
      </w:r>
      <w:proofErr w:type="spellEnd"/>
      <w:r w:rsidRPr="004D51D1">
        <w:t xml:space="preserve"> reaches a similar but more general conclusion: </w:t>
      </w:r>
      <w:r w:rsidRPr="004D51D1">
        <w:rPr>
          <w:u w:val="single"/>
        </w:rPr>
        <w:t>Peace is fostered by economic freedom. Economic freedom certainly includes, but is broader than, the freedom of ordinary people to trade internationally.</w:t>
      </w:r>
      <w:r w:rsidRPr="004D51D1">
        <w:t xml:space="preserve"> It includes also low and transparent rates of taxation, the easy ability of entrepreneurs to start new businesses, the lightness of regulations on labor, product, and credit markets, ready access to sound money, and other factors that encourage the allocation of resources by markets rather than by government officials. Professor </w:t>
      </w:r>
      <w:proofErr w:type="spellStart"/>
      <w:r w:rsidRPr="004D51D1">
        <w:rPr>
          <w:u w:val="single"/>
        </w:rPr>
        <w:t>Gartzke</w:t>
      </w:r>
      <w:proofErr w:type="spellEnd"/>
      <w:r w:rsidRPr="004D51D1">
        <w:rPr>
          <w:u w:val="single"/>
        </w:rPr>
        <w:t xml:space="preserve"> ranks countries on an economic-freedom index from 1 to 10, with 1 being very </w:t>
      </w:r>
      <w:proofErr w:type="spellStart"/>
      <w:r w:rsidRPr="004D51D1">
        <w:rPr>
          <w:u w:val="single"/>
        </w:rPr>
        <w:t>unfree</w:t>
      </w:r>
      <w:proofErr w:type="spellEnd"/>
      <w:r w:rsidRPr="004D51D1">
        <w:rPr>
          <w:u w:val="single"/>
        </w:rPr>
        <w:t xml:space="preserve"> and 10 being very free. He then examines military conflicts from 1816 through 2000. His findings are powerful: </w:t>
      </w:r>
      <w:r w:rsidRPr="004D51D1">
        <w:rPr>
          <w:b/>
          <w:u w:val="single"/>
        </w:rPr>
        <w:t>Countries that rank lowest on an economic-freedom index – with scores of 2 or less – are 14 times more likely to be involved in military conflicts than are countries whose people enjoy significant economic freedom (that is, countries with scores of 8 or higher</w:t>
      </w:r>
      <w:r w:rsidRPr="004D51D1">
        <w:rPr>
          <w:u w:val="single"/>
        </w:rPr>
        <w:t xml:space="preserve">). </w:t>
      </w:r>
      <w:r w:rsidRPr="004D51D1">
        <w:t xml:space="preserve">Also important, the findings of </w:t>
      </w:r>
      <w:proofErr w:type="spellStart"/>
      <w:r w:rsidRPr="004D51D1">
        <w:t>Polachek</w:t>
      </w:r>
      <w:proofErr w:type="spellEnd"/>
      <w:r w:rsidRPr="004D51D1">
        <w:t xml:space="preserve"> and </w:t>
      </w:r>
      <w:proofErr w:type="spellStart"/>
      <w:r w:rsidRPr="004D51D1">
        <w:t>Gartzke</w:t>
      </w:r>
      <w:proofErr w:type="spellEnd"/>
      <w:r w:rsidRPr="004D51D1">
        <w:t xml:space="preserve"> improve our understanding of the long-recognized reluctance of democratic nations to wage war against one another. These scholars argue that </w:t>
      </w:r>
      <w:r w:rsidRPr="004D51D1">
        <w:rPr>
          <w:u w:val="single"/>
        </w:rPr>
        <w:t>the so-called democratic peace is really the capitalist peace. Democratic institutions are heavily concentrated in countries that also have strong protections for private property rights, openness to foreign commerce, and other features broadly consistent with capitalism. That's why the observation that any two democracies are quite unlikely to go to war against each other might reflect the consequences of capitalism more than democracy.</w:t>
      </w:r>
      <w:r w:rsidRPr="004D51D1">
        <w:t xml:space="preserve"> And that's just what the data show. </w:t>
      </w:r>
      <w:proofErr w:type="spellStart"/>
      <w:r w:rsidRPr="004D51D1">
        <w:t>Polachek</w:t>
      </w:r>
      <w:proofErr w:type="spellEnd"/>
      <w:r w:rsidRPr="004D51D1">
        <w:t xml:space="preserve"> and </w:t>
      </w:r>
      <w:proofErr w:type="spellStart"/>
      <w:r w:rsidRPr="004D51D1">
        <w:t>Seiglie</w:t>
      </w:r>
      <w:proofErr w:type="spellEnd"/>
      <w:r w:rsidRPr="004D51D1">
        <w:t xml:space="preserve"> find that openness to trade is much more effective at encouraging peace than is democracy per se. Similarly, </w:t>
      </w:r>
      <w:proofErr w:type="spellStart"/>
      <w:r w:rsidRPr="004D51D1">
        <w:t>Gartzke</w:t>
      </w:r>
      <w:proofErr w:type="spellEnd"/>
      <w:r w:rsidRPr="004D51D1">
        <w:t xml:space="preserve"> discovered that, "</w:t>
      </w:r>
      <w:r w:rsidRPr="004D51D1">
        <w:rPr>
          <w:u w:val="single"/>
        </w:rPr>
        <w:t>When measures of both economic freedom and democracy are included in a statistical study, economic freedom is about 50 times more effective than democracy in diminishing violent conflict</w:t>
      </w:r>
      <w:r w:rsidRPr="004D51D1">
        <w:t xml:space="preserve">." These findings make sense. </w:t>
      </w:r>
      <w:r w:rsidRPr="004D51D1">
        <w:rPr>
          <w:u w:val="single"/>
        </w:rPr>
        <w:t>By promoting prosperity, economic freedom gives ordinary people a large stake in peace.</w:t>
      </w:r>
      <w:r w:rsidRPr="004D51D1">
        <w:t xml:space="preserve"> </w:t>
      </w:r>
      <w:r w:rsidRPr="004D51D1">
        <w:rPr>
          <w:u w:val="single"/>
        </w:rPr>
        <w:t>This prosperity is threatened during wartime</w:t>
      </w:r>
      <w:r w:rsidRPr="004D51D1">
        <w:t>. War almost always gives government more control over resources and imposes the burdens of higher taxes, higher inflation, and other disruptions of the everyday commercial relationships that support prosperity. When commerce reaches across political borders, the peace-promoting effects of economic freedom intensify. Why? It's bad for the bottom line to shoot your customers or your suppliers, so the more you trade with foreigners the less likely you are to seek, or even to tolerate, harm to these foreigners. Senators-elect Sherrod Brown (D) of Ohio and Jim Webb (D) of Virginia probably don't realize it, but by endorsing trade protection, they actually work against the long-run prospects for peace that they so fervently desire.</w:t>
      </w:r>
    </w:p>
    <w:p w14:paraId="16BF4662" w14:textId="29B3BAD4" w:rsidR="003D7C8E" w:rsidRPr="004D51D1" w:rsidRDefault="003D7C8E" w:rsidP="003D7C8E">
      <w:pPr>
        <w:pStyle w:val="Heading4"/>
      </w:pPr>
      <w:r w:rsidRPr="004D51D1">
        <w:t>Neoliberalism solves war</w:t>
      </w:r>
    </w:p>
    <w:p w14:paraId="353396DE" w14:textId="77777777" w:rsidR="003D7C8E" w:rsidRPr="004D51D1" w:rsidRDefault="003D7C8E" w:rsidP="003D7C8E">
      <w:proofErr w:type="spellStart"/>
      <w:r w:rsidRPr="004D51D1">
        <w:rPr>
          <w:rStyle w:val="StyleStyleBold12pt"/>
        </w:rPr>
        <w:t>Tures</w:t>
      </w:r>
      <w:proofErr w:type="spellEnd"/>
      <w:r w:rsidRPr="004D51D1">
        <w:rPr>
          <w:rStyle w:val="StyleStyleBold12pt"/>
        </w:rPr>
        <w:t xml:space="preserve"> 3</w:t>
      </w:r>
      <w:r w:rsidRPr="004D51D1">
        <w:t xml:space="preserve"> – Professor of Economics @ LaGrange</w:t>
      </w:r>
    </w:p>
    <w:p w14:paraId="1B58B565" w14:textId="39A1A854" w:rsidR="003D7C8E" w:rsidRPr="004D51D1" w:rsidRDefault="003D7C8E" w:rsidP="003D7C8E">
      <w:r w:rsidRPr="004D51D1">
        <w:t>(John, “ECONOMIC FREEDOM AND CONFLICT REDUCTION: EVIDENCE FROM THE 1970S, 1980S, AND 1990S,” CATO Journal, 22.3)//BB</w:t>
      </w:r>
    </w:p>
    <w:p w14:paraId="37C83084" w14:textId="77777777" w:rsidR="003D7C8E" w:rsidRPr="004D51D1" w:rsidRDefault="003D7C8E" w:rsidP="003D7C8E">
      <w:pPr>
        <w:pStyle w:val="card"/>
      </w:pPr>
      <w:r w:rsidRPr="004D51D1">
        <w:rPr>
          <w:rStyle w:val="Emphasis"/>
        </w:rPr>
        <w:t>Conclusion</w:t>
      </w:r>
    </w:p>
    <w:p w14:paraId="2A5958BC" w14:textId="3D8886A1" w:rsidR="003D7C8E" w:rsidRPr="004D51D1" w:rsidRDefault="003D7C8E" w:rsidP="003D7C8E">
      <w:pPr>
        <w:pStyle w:val="card"/>
      </w:pPr>
      <w:r w:rsidRPr="004D51D1">
        <w:t xml:space="preserve">Clearly, </w:t>
      </w:r>
      <w:r w:rsidRPr="004D51D1">
        <w:rPr>
          <w:rStyle w:val="StyleBoldUnderline"/>
        </w:rPr>
        <w:t xml:space="preserve">economic freedom is strongly connected with conflict re- </w:t>
      </w:r>
      <w:proofErr w:type="spellStart"/>
      <w:r w:rsidRPr="004D51D1">
        <w:rPr>
          <w:rStyle w:val="StyleBoldUnderline"/>
        </w:rPr>
        <w:t>duction</w:t>
      </w:r>
      <w:proofErr w:type="spellEnd"/>
      <w:r w:rsidRPr="004D51D1">
        <w:rPr>
          <w:rStyle w:val="StyleBoldUnderline"/>
        </w:rPr>
        <w:t>. Free states fight fewer conflicts and wars in general. They also engage in such battles at levels well below their distribution in the sample</w:t>
      </w:r>
      <w:r w:rsidRPr="004D51D1">
        <w:t xml:space="preserve">, as well as levels below what an “expected model” predicts. </w:t>
      </w:r>
      <w:r w:rsidRPr="004D51D1">
        <w:rPr>
          <w:rStyle w:val="StyleBoldUnderline"/>
        </w:rPr>
        <w:t xml:space="preserve">Partly Free states had more domestic battles than their Free </w:t>
      </w:r>
      <w:proofErr w:type="spellStart"/>
      <w:r w:rsidRPr="004D51D1">
        <w:rPr>
          <w:rStyle w:val="StyleBoldUnderline"/>
        </w:rPr>
        <w:t>coun</w:t>
      </w:r>
      <w:proofErr w:type="spellEnd"/>
      <w:r w:rsidRPr="004D51D1">
        <w:rPr>
          <w:rStyle w:val="StyleBoldUnderline"/>
        </w:rPr>
        <w:t xml:space="preserve">- </w:t>
      </w:r>
      <w:proofErr w:type="spellStart"/>
      <w:r w:rsidRPr="004D51D1">
        <w:rPr>
          <w:rStyle w:val="StyleBoldUnderline"/>
        </w:rPr>
        <w:t>terparts</w:t>
      </w:r>
      <w:proofErr w:type="spellEnd"/>
      <w:r w:rsidRPr="004D51D1">
        <w:t xml:space="preserve">, and constituted sizable portions of conflicts and wars in the sample, yet these cases differed little from what our model predicted. </w:t>
      </w:r>
      <w:r w:rsidRPr="004D51D1">
        <w:rPr>
          <w:rStyle w:val="StyleBoldUnderline"/>
        </w:rPr>
        <w:t>Not Free states were the most prone to conflict and to wage war against their own people; they also had more cases of conflict and war than expected</w:t>
      </w:r>
      <w:r w:rsidRPr="004D51D1">
        <w:t xml:space="preserve"> (while experiencing less peace than expected)</w:t>
      </w:r>
      <w:proofErr w:type="gramStart"/>
      <w:r w:rsidRPr="004D51D1">
        <w:t>.</w:t>
      </w:r>
      <w:r w:rsidRPr="004D51D1">
        <w:rPr>
          <w:sz w:val="12"/>
        </w:rPr>
        <w:t>¶</w:t>
      </w:r>
      <w:proofErr w:type="gramEnd"/>
      <w:r w:rsidRPr="004D51D1">
        <w:rPr>
          <w:sz w:val="12"/>
        </w:rPr>
        <w:t xml:space="preserve"> </w:t>
      </w:r>
      <w:r w:rsidRPr="004D51D1">
        <w:t xml:space="preserve">The major lesson from our study is that </w:t>
      </w:r>
      <w:r w:rsidRPr="004D51D1">
        <w:rPr>
          <w:rStyle w:val="Emphasis"/>
        </w:rPr>
        <w:t>economic freedom pro- motes peace.</w:t>
      </w:r>
      <w:r w:rsidRPr="004D51D1">
        <w:t xml:space="preserve"> Consequently, </w:t>
      </w:r>
      <w:r w:rsidRPr="004D51D1">
        <w:rPr>
          <w:rStyle w:val="StyleBoldUnderline"/>
        </w:rPr>
        <w:t xml:space="preserve">the more a government erodes economic liberties, the </w:t>
      </w:r>
      <w:r w:rsidRPr="004D51D1">
        <w:rPr>
          <w:rStyle w:val="Emphasis"/>
        </w:rPr>
        <w:t>greater the likelihood</w:t>
      </w:r>
      <w:r w:rsidRPr="004D51D1">
        <w:rPr>
          <w:rStyle w:val="StyleBoldUnderline"/>
        </w:rPr>
        <w:t xml:space="preserve"> that a </w:t>
      </w:r>
      <w:r w:rsidRPr="004D51D1">
        <w:rPr>
          <w:rStyle w:val="Emphasis"/>
        </w:rPr>
        <w:t>severe crisis or war will erupt</w:t>
      </w:r>
      <w:r w:rsidRPr="004D51D1">
        <w:t>.</w:t>
      </w:r>
    </w:p>
    <w:p w14:paraId="341196C5" w14:textId="1E776E38" w:rsidR="00AB5384" w:rsidRPr="004D51D1" w:rsidRDefault="00AB5384" w:rsidP="00AB5384">
      <w:pPr>
        <w:pStyle w:val="Heading3"/>
        <w:rPr>
          <w:rFonts w:cs="Times New Roman"/>
        </w:rPr>
      </w:pPr>
      <w:proofErr w:type="spellStart"/>
      <w:r w:rsidRPr="004D51D1">
        <w:rPr>
          <w:rFonts w:cs="Times New Roman"/>
        </w:rPr>
        <w:t>Neolib</w:t>
      </w:r>
      <w:proofErr w:type="spellEnd"/>
      <w:r w:rsidRPr="004D51D1">
        <w:rPr>
          <w:rFonts w:cs="Times New Roman"/>
        </w:rPr>
        <w:t xml:space="preserve"> Good – Human Welfare</w:t>
      </w:r>
    </w:p>
    <w:p w14:paraId="225C59B3" w14:textId="1C43395C" w:rsidR="00AB5384" w:rsidRPr="004D51D1" w:rsidRDefault="00AB5384" w:rsidP="00AB5384">
      <w:pPr>
        <w:pStyle w:val="Heading4"/>
        <w:rPr>
          <w:rFonts w:cs="Times New Roman"/>
        </w:rPr>
      </w:pPr>
      <w:r w:rsidRPr="004D51D1">
        <w:rPr>
          <w:rFonts w:cs="Times New Roman"/>
        </w:rPr>
        <w:t>Neoliberalism promotes human welfare</w:t>
      </w:r>
    </w:p>
    <w:p w14:paraId="66CC28CB" w14:textId="2C934F5D" w:rsidR="00AB5384" w:rsidRPr="004D51D1" w:rsidRDefault="00AB5384" w:rsidP="00AB5384">
      <w:pPr>
        <w:rPr>
          <w:rFonts w:cs="Times New Roman"/>
        </w:rPr>
      </w:pPr>
      <w:proofErr w:type="spellStart"/>
      <w:r w:rsidRPr="004D51D1">
        <w:rPr>
          <w:rStyle w:val="StyleStyleBold12pt"/>
          <w:rFonts w:cs="Times New Roman"/>
        </w:rPr>
        <w:t>Gerring</w:t>
      </w:r>
      <w:proofErr w:type="spellEnd"/>
      <w:r w:rsidRPr="004D51D1">
        <w:rPr>
          <w:rStyle w:val="StyleStyleBold12pt"/>
          <w:rFonts w:cs="Times New Roman"/>
        </w:rPr>
        <w:t xml:space="preserve"> and Thacker 8</w:t>
      </w:r>
      <w:r w:rsidRPr="004D51D1">
        <w:rPr>
          <w:rFonts w:cs="Times New Roman"/>
        </w:rPr>
        <w:t xml:space="preserve"> – *Professors of Political Science and IR @ Boston University </w:t>
      </w:r>
    </w:p>
    <w:p w14:paraId="61020F4A" w14:textId="63773925" w:rsidR="00AB5384" w:rsidRPr="004D51D1" w:rsidRDefault="00AB5384" w:rsidP="00AB5384">
      <w:pPr>
        <w:rPr>
          <w:rFonts w:cs="Times New Roman"/>
        </w:rPr>
      </w:pPr>
      <w:r w:rsidRPr="004D51D1">
        <w:rPr>
          <w:rFonts w:cs="Times New Roman"/>
        </w:rPr>
        <w:t xml:space="preserve">(“Do Neoliberal Economic Policies Kill or Save Lives?” </w:t>
      </w:r>
      <w:r w:rsidR="00103208" w:rsidRPr="004D51D1">
        <w:rPr>
          <w:rFonts w:cs="Times New Roman"/>
        </w:rPr>
        <w:t>Business</w:t>
      </w:r>
      <w:r w:rsidRPr="004D51D1">
        <w:rPr>
          <w:rFonts w:cs="Times New Roman"/>
        </w:rPr>
        <w:t xml:space="preserve"> and Politics, 10.3)//BB</w:t>
      </w:r>
    </w:p>
    <w:p w14:paraId="2EF25966" w14:textId="77777777" w:rsidR="00AB5384" w:rsidRPr="004D51D1" w:rsidRDefault="00AB5384" w:rsidP="00AB5384">
      <w:pPr>
        <w:pStyle w:val="card"/>
      </w:pPr>
      <w:r w:rsidRPr="004D51D1">
        <w:t>While far from exhaustive</w:t>
      </w:r>
      <w:r w:rsidRPr="004D51D1">
        <w:rPr>
          <w:rStyle w:val="TitleChar"/>
          <w:rFonts w:eastAsiaTheme="majorEastAsia"/>
        </w:rPr>
        <w:t xml:space="preserve">, </w:t>
      </w:r>
      <w:r w:rsidRPr="004D51D1">
        <w:rPr>
          <w:rStyle w:val="StyleBoldUnderline"/>
          <w:rFonts w:eastAsiaTheme="majorEastAsia"/>
        </w:rPr>
        <w:t>the robustness tests undertaken in this study suggest that the main findings are not likely to be an artifact of arbitrary model specifications or estimation techniques</w:t>
      </w:r>
      <w:r w:rsidRPr="004D51D1">
        <w:rPr>
          <w:rStyle w:val="StyleBoldUnderline"/>
        </w:rPr>
        <w:t xml:space="preserve">. On balance, </w:t>
      </w:r>
      <w:r w:rsidRPr="004D51D1">
        <w:rPr>
          <w:rStyle w:val="StyleBoldUnderline"/>
          <w:rFonts w:eastAsiaTheme="majorEastAsia"/>
        </w:rPr>
        <w:t>there appears to be a strong relationship between neoliberal economic policies and improved human welfare</w:t>
      </w:r>
      <w:r w:rsidRPr="004D51D1">
        <w:rPr>
          <w:rStyle w:val="StyleBoldUnderline"/>
        </w:rPr>
        <w:t>,</w:t>
      </w:r>
      <w:r w:rsidRPr="004D51D1">
        <w:t xml:space="preserve"> as measured by infant mortality rates. It is important to note that this relationship persists even while controlling for level of economic development. This is an interesting finding, since we tend to think of neoliberal economic policies operating upon human development primarily in an indirect manner. According to proponents, market-friendly policies should enhance growth, which should, in turn, improve human wellbeing. </w:t>
      </w:r>
      <w:r w:rsidRPr="004D51D1">
        <w:rPr>
          <w:rStyle w:val="StyleBoldUnderline"/>
          <w:rFonts w:eastAsiaTheme="majorEastAsia"/>
        </w:rPr>
        <w:t xml:space="preserve">The fact that, independent of their effect of economic development, these neoliberal economic policies are still </w:t>
      </w:r>
      <w:r w:rsidRPr="004D51D1">
        <w:rPr>
          <w:rStyle w:val="Emphasis"/>
          <w:rFonts w:eastAsiaTheme="majorEastAsia"/>
        </w:rPr>
        <w:t>significantly associated</w:t>
      </w:r>
      <w:r w:rsidRPr="004D51D1">
        <w:rPr>
          <w:rStyle w:val="StyleBoldUnderline"/>
          <w:rFonts w:eastAsiaTheme="majorEastAsia"/>
        </w:rPr>
        <w:t xml:space="preserve"> with </w:t>
      </w:r>
      <w:r w:rsidRPr="004D51D1">
        <w:rPr>
          <w:rStyle w:val="Emphasis"/>
          <w:rFonts w:eastAsiaTheme="majorEastAsia"/>
        </w:rPr>
        <w:t>improved human welfare suggests</w:t>
      </w:r>
      <w:r w:rsidRPr="004D51D1">
        <w:rPr>
          <w:rStyle w:val="StyleBoldUnderline"/>
          <w:rFonts w:eastAsiaTheme="majorEastAsia"/>
        </w:rPr>
        <w:t xml:space="preserve"> that an even stronger overall </w:t>
      </w:r>
      <w:r w:rsidRPr="004D51D1">
        <w:rPr>
          <w:rStyle w:val="Emphasis"/>
          <w:rFonts w:eastAsiaTheme="majorEastAsia"/>
        </w:rPr>
        <w:t>causal relationship</w:t>
      </w:r>
      <w:r w:rsidRPr="004D51D1">
        <w:rPr>
          <w:rStyle w:val="StyleBoldUnderline"/>
          <w:rFonts w:eastAsiaTheme="majorEastAsia"/>
        </w:rPr>
        <w:t xml:space="preserve"> may be at work.</w:t>
      </w:r>
      <w:r w:rsidRPr="004D51D1">
        <w:t xml:space="preserve"> If, that is, </w:t>
      </w:r>
      <w:r w:rsidRPr="004D51D1">
        <w:rPr>
          <w:rStyle w:val="StyleBoldUnderline"/>
          <w:rFonts w:eastAsiaTheme="majorEastAsia"/>
        </w:rPr>
        <w:t>neoliberal policies have a tendency to promote long-term growth</w:t>
      </w:r>
      <w:r w:rsidRPr="004D51D1">
        <w:rPr>
          <w:rStyle w:val="StyleBoldUnderline"/>
        </w:rPr>
        <w:t>,</w:t>
      </w:r>
      <w:r w:rsidRPr="004D51D1">
        <w:t xml:space="preserve"> then we may presume that their net effect on IMR is even stronger than measured by coefficients on key “neoliberal” variables in Tables 1 and 2, given that economic development is, itself, a major factor in the reduction of infant mortality. We do not attempt to model the precise nature of this indirect causal relationship because this would require strong assumptions about neoliberalism’s causal effect on growth performance, a contentions topic that lies beyond the scope of this study.</w:t>
      </w:r>
    </w:p>
    <w:p w14:paraId="7CBA0A31" w14:textId="77777777" w:rsidR="00124406" w:rsidRPr="004D51D1" w:rsidRDefault="00124406" w:rsidP="00124406">
      <w:pPr>
        <w:pStyle w:val="Heading4"/>
      </w:pPr>
      <w:r w:rsidRPr="004D51D1">
        <w:t xml:space="preserve">Living conditions (poverty, inequality, mortality, etc.) in Latin America are improving, but the </w:t>
      </w:r>
      <w:proofErr w:type="spellStart"/>
      <w:r w:rsidRPr="004D51D1">
        <w:t>neg</w:t>
      </w:r>
      <w:proofErr w:type="spellEnd"/>
      <w:r w:rsidRPr="004D51D1">
        <w:t xml:space="preserve"> oversimplifies and conflates correlation and causation on this issue – neoliberalism, not leftism, has solved the region, and more engagement is key. Additionally, the perm solves – combining globalization, neoliberal rhetoric, and leftist politics solves the worst effects of a free market.</w:t>
      </w:r>
    </w:p>
    <w:p w14:paraId="0825E39A" w14:textId="77777777" w:rsidR="00124406" w:rsidRPr="004D51D1" w:rsidRDefault="00124406" w:rsidP="00124406">
      <w:proofErr w:type="spellStart"/>
      <w:r w:rsidRPr="004D51D1">
        <w:rPr>
          <w:rStyle w:val="StyleStyleBold12pt"/>
        </w:rPr>
        <w:t>Miroff</w:t>
      </w:r>
      <w:proofErr w:type="spellEnd"/>
      <w:r w:rsidRPr="004D51D1">
        <w:rPr>
          <w:rStyle w:val="StyleStyleBold12pt"/>
        </w:rPr>
        <w:t xml:space="preserve"> 12</w:t>
      </w:r>
      <w:r w:rsidRPr="004D51D1">
        <w:rPr>
          <w:b/>
        </w:rPr>
        <w:t xml:space="preserve"> </w:t>
      </w:r>
      <w:r w:rsidRPr="004D51D1">
        <w:rPr>
          <w:szCs w:val="16"/>
        </w:rPr>
        <w:t>– contributor to NPR, writer for the Washington Post, San Francisco Chronicle, collective winner of a Pulitzer prize (Nick, “Latin American Equality: Free Markets or a Left Wing Success?”, 12/1/12; &lt; http://www.globalpost.com/dispatch/news/regions/americas/121130/latin-america-middle-class-equality-poverty-left-wing-success-story&gt;)//</w:t>
      </w:r>
      <w:proofErr w:type="spellStart"/>
      <w:r w:rsidRPr="004D51D1">
        <w:rPr>
          <w:szCs w:val="16"/>
        </w:rPr>
        <w:t>Beddow</w:t>
      </w:r>
      <w:proofErr w:type="spellEnd"/>
    </w:p>
    <w:p w14:paraId="309950B4" w14:textId="77777777" w:rsidR="00124406" w:rsidRPr="004D51D1" w:rsidRDefault="00124406" w:rsidP="00124406">
      <w:r w:rsidRPr="004D51D1">
        <w:t>HAVANA, Cuba — Latin America has long been a case study in the social ills brought by sharp economic inequality, its class-stratified societies marked by too few haves and too many have-nots. But</w:t>
      </w:r>
      <w:r w:rsidRPr="004D51D1">
        <w:rPr>
          <w:u w:val="single"/>
        </w:rPr>
        <w:t xml:space="preserve"> even as income divisions widen across the United States and much of the developing world, they are narrowing in Latin America. Poverty in the region is at its lowest point in decades, according to several new reports, and millions are moving upward into the middle class.</w:t>
      </w:r>
      <w:r w:rsidRPr="004D51D1">
        <w:t xml:space="preserve"> A World Bank survey released this month said </w:t>
      </w:r>
      <w:r w:rsidRPr="004D51D1">
        <w:rPr>
          <w:u w:val="single"/>
        </w:rPr>
        <w:t>Latin America’s broadening middle grew by 50 percent between 2003 and 2009. It was followed by a new United Nations regional economic study showing the percentage of Latin Americans living in poverty at the lowest level in 30 years.</w:t>
      </w:r>
      <w:r w:rsidRPr="004D51D1">
        <w:t xml:space="preserve"> Now the question is: Who gets credit for these trends? The region’s improved economic outlook has coincided with the rule of left-wing governments in some of Latin America’s biggest economies: Brazil, Argentina and Venezuela. They have devoted a greater share of their national resources to anti-poverty programs and development projects, boosting social spending. Yet </w:t>
      </w:r>
      <w:r w:rsidRPr="004D51D1">
        <w:rPr>
          <w:rStyle w:val="Emphasis"/>
        </w:rPr>
        <w:t>the drop in poverty has also come as Latin governments adopt many of the market-driven policy prescriptions long vilified by the left as “neoliberalism</w:t>
      </w:r>
      <w:r w:rsidRPr="004D51D1">
        <w:rPr>
          <w:b/>
          <w:u w:val="single"/>
        </w:rPr>
        <w:t>.</w:t>
      </w:r>
      <w:r w:rsidRPr="004D51D1">
        <w:rPr>
          <w:u w:val="single"/>
        </w:rPr>
        <w:t>” Foreign investment has poured into countries like Peru, Colombia, and Chile as they’ve opened their economies and embraced globalization. Foreign direct investment into Latin America topped $150 billion last year,</w:t>
      </w:r>
      <w:r w:rsidRPr="004D51D1">
        <w:t xml:space="preserve"> UN data shows, up from around $25 billion in 1990. </w:t>
      </w:r>
      <w:r w:rsidRPr="004D51D1">
        <w:rPr>
          <w:u w:val="single"/>
        </w:rPr>
        <w:t>Regardless of political orientation, Latin American governments have also benefited from soaring demand for raw materials, much of it fueled by China</w:t>
      </w:r>
      <w:r w:rsidRPr="004D51D1">
        <w:t xml:space="preserve">. High global commodity prices have allowed countries to reap billions in tax revenues and direct income from sales of copper, gold, soybeans, oil, beef and other exports. In its report, the World Bank credited regional governments for improved economic stability and the delivery of social programs, saying </w:t>
      </w:r>
      <w:r w:rsidRPr="004D51D1">
        <w:rPr>
          <w:u w:val="single"/>
        </w:rPr>
        <w:t>upward mobility has been driven by higher levels of formal employment, urbanization, reduced family size and greater numbers of women in the workforce.</w:t>
      </w:r>
      <w:r w:rsidRPr="004D51D1">
        <w:t xml:space="preserve"> It defined the middle class broadly, as anyone earning between $10 and $50 a day, and said about half the population of Latin America now falls into that range</w:t>
      </w:r>
      <w:r w:rsidRPr="004D51D1">
        <w:rPr>
          <w:u w:val="single"/>
        </w:rPr>
        <w:t>. “The recent experience of Latin America and the Caribbean shows the world that policies balancing economic growth while still expanding opportunities for the most vulnerable can spread prosperity to millions of people</w:t>
      </w:r>
      <w:r w:rsidRPr="004D51D1">
        <w:t xml:space="preserve">,” World Bank President Jim Yong Kim said of the findings. “Governments in Latin America and the Caribbean still need to do much more — one-third of the population is still in poverty — but we should celebrate this achievement of growing the middle class and learn from it,” Kim said. Learning from the trend is now a matter of defining what’s really driving it. Left-populist leaders such as Venezuela’s Hugo Chavez, Bolivia’s </w:t>
      </w:r>
      <w:proofErr w:type="spellStart"/>
      <w:r w:rsidRPr="004D51D1">
        <w:t>Evo</w:t>
      </w:r>
      <w:proofErr w:type="spellEnd"/>
      <w:r w:rsidRPr="004D51D1">
        <w:t xml:space="preserve"> Morales, and Ecuador’s Rafael Correa have won at the polls in the past decade by railing against their country’s economic elites and promising to re-slice the pie in favor of the masses. </w:t>
      </w:r>
      <w:r w:rsidRPr="004D51D1">
        <w:rPr>
          <w:b/>
          <w:u w:val="single"/>
        </w:rPr>
        <w:t xml:space="preserve">By directing more of their nations’ resource wealth to social spending, they have eased poverty and invested billions into health care, education and other services. But their state-driven development models are heavily dependent on high commodity prices, and often contrasted with the so-called “Brazilian model” made fashionable by former President </w:t>
      </w:r>
      <w:proofErr w:type="spellStart"/>
      <w:r w:rsidRPr="004D51D1">
        <w:rPr>
          <w:b/>
          <w:u w:val="single"/>
        </w:rPr>
        <w:t>Luiz</w:t>
      </w:r>
      <w:proofErr w:type="spellEnd"/>
      <w:r w:rsidRPr="004D51D1">
        <w:rPr>
          <w:b/>
          <w:u w:val="single"/>
        </w:rPr>
        <w:t xml:space="preserve"> </w:t>
      </w:r>
      <w:proofErr w:type="spellStart"/>
      <w:r w:rsidRPr="004D51D1">
        <w:rPr>
          <w:b/>
          <w:u w:val="single"/>
        </w:rPr>
        <w:t>Inacio</w:t>
      </w:r>
      <w:proofErr w:type="spellEnd"/>
      <w:r w:rsidRPr="004D51D1">
        <w:rPr>
          <w:b/>
          <w:u w:val="single"/>
        </w:rPr>
        <w:t xml:space="preserve"> “Lula” da Silva.</w:t>
      </w:r>
      <w:r w:rsidRPr="004D51D1">
        <w:t xml:space="preserve"> His leftist governmen</w:t>
      </w:r>
      <w:r w:rsidRPr="004D51D1">
        <w:rPr>
          <w:b/>
        </w:rPr>
        <w:t>t</w:t>
      </w:r>
      <w:r w:rsidRPr="004D51D1">
        <w:rPr>
          <w:b/>
          <w:u w:val="single"/>
        </w:rPr>
        <w:t xml:space="preserve"> remained friendly to foreign investors and maintained pro-business policies even as it lifted tens of millions out of poverty with greater social spending</w:t>
      </w:r>
      <w:r w:rsidRPr="004D51D1">
        <w:rPr>
          <w:u w:val="single"/>
        </w:rPr>
        <w:t>.</w:t>
      </w:r>
      <w:r w:rsidRPr="004D51D1">
        <w:t xml:space="preserve"> Geoff </w:t>
      </w:r>
      <w:proofErr w:type="spellStart"/>
      <w:r w:rsidRPr="004D51D1">
        <w:t>Thale</w:t>
      </w:r>
      <w:proofErr w:type="spellEnd"/>
      <w:r w:rsidRPr="004D51D1">
        <w:t xml:space="preserve">, program director at the DC-based Washington Office on Latin America, said </w:t>
      </w:r>
      <w:r w:rsidRPr="004D51D1">
        <w:rPr>
          <w:u w:val="single"/>
        </w:rPr>
        <w:t>splitting the region into those two models is an oversimplification.</w:t>
      </w:r>
      <w:r w:rsidRPr="004D51D1">
        <w:t xml:space="preserve"> “While there's a lot of discussion about the differences between left-populists like Chavez and social democrats as in Brazil, I don't think that the lines are drawn that clearly or that either camp has a single, well-defined approach,” he said. “</w:t>
      </w:r>
      <w:r w:rsidRPr="004D51D1">
        <w:rPr>
          <w:u w:val="single"/>
        </w:rPr>
        <w:t>In reality, it's more an era of experimentation than of ideological lines.</w:t>
      </w:r>
      <w:r w:rsidRPr="004D51D1">
        <w:t xml:space="preserve">” </w:t>
      </w:r>
      <w:proofErr w:type="spellStart"/>
      <w:r w:rsidRPr="004D51D1">
        <w:t>Thale</w:t>
      </w:r>
      <w:proofErr w:type="spellEnd"/>
      <w:r w:rsidRPr="004D51D1">
        <w:t xml:space="preserve"> said he views the region today as dominated by “</w:t>
      </w:r>
      <w:r w:rsidRPr="004D51D1">
        <w:rPr>
          <w:u w:val="single"/>
        </w:rPr>
        <w:t xml:space="preserve">post neoliberal” governments, “whose leaders believe that the state can and should play an active role in the economy and the market, and that social spending targeted at the poorest sectors (even when it's </w:t>
      </w:r>
      <w:r w:rsidRPr="004D51D1">
        <w:rPr>
          <w:rStyle w:val="StyleBoldUnderline"/>
        </w:rPr>
        <w:t>wrapped in neoliberal language</w:t>
      </w:r>
      <w:r w:rsidRPr="004D51D1">
        <w:rPr>
          <w:b/>
          <w:u w:val="single"/>
        </w:rPr>
        <w:t xml:space="preserve"> </w:t>
      </w:r>
      <w:r w:rsidRPr="004D51D1">
        <w:rPr>
          <w:u w:val="single"/>
        </w:rPr>
        <w:t>about conditionality) is an important government function.</w:t>
      </w:r>
      <w:r w:rsidRPr="004D51D1">
        <w:t xml:space="preserve">” “I think those left-of-center beliefs, shared by a wide range of governments, have had an impact on both poverty and inequality,” </w:t>
      </w:r>
      <w:proofErr w:type="spellStart"/>
      <w:r w:rsidRPr="004D51D1">
        <w:t>Thale</w:t>
      </w:r>
      <w:proofErr w:type="spellEnd"/>
      <w:r w:rsidRPr="004D51D1">
        <w:t xml:space="preserve"> added.</w:t>
      </w:r>
    </w:p>
    <w:p w14:paraId="655804B9" w14:textId="77777777" w:rsidR="00124406" w:rsidRPr="004D51D1" w:rsidRDefault="00124406" w:rsidP="00124406"/>
    <w:p w14:paraId="3B4D45B1" w14:textId="2DC5FBEB" w:rsidR="00AB5384" w:rsidRPr="004D51D1" w:rsidRDefault="00103208" w:rsidP="00103208">
      <w:pPr>
        <w:pStyle w:val="Heading3"/>
        <w:rPr>
          <w:rFonts w:cs="Times New Roman"/>
        </w:rPr>
      </w:pPr>
      <w:proofErr w:type="spellStart"/>
      <w:r w:rsidRPr="004D51D1">
        <w:rPr>
          <w:rFonts w:cs="Times New Roman"/>
        </w:rPr>
        <w:t>Neolib</w:t>
      </w:r>
      <w:proofErr w:type="spellEnd"/>
      <w:r w:rsidRPr="004D51D1">
        <w:rPr>
          <w:rFonts w:cs="Times New Roman"/>
        </w:rPr>
        <w:t xml:space="preserve"> Good – Hegemony</w:t>
      </w:r>
    </w:p>
    <w:p w14:paraId="7D4ADC90" w14:textId="0E8E3796" w:rsidR="00103208" w:rsidRPr="004D51D1" w:rsidRDefault="00103208" w:rsidP="00103208">
      <w:pPr>
        <w:pStyle w:val="Heading4"/>
        <w:rPr>
          <w:rFonts w:cs="Times New Roman"/>
        </w:rPr>
      </w:pPr>
      <w:r w:rsidRPr="004D51D1">
        <w:rPr>
          <w:rFonts w:cs="Times New Roman"/>
        </w:rPr>
        <w:t>Neoliberalism is key to hegemony</w:t>
      </w:r>
    </w:p>
    <w:p w14:paraId="1F5E344D" w14:textId="3AE53F84" w:rsidR="00103208" w:rsidRPr="004D51D1" w:rsidRDefault="00103208" w:rsidP="00103208">
      <w:pPr>
        <w:rPr>
          <w:rFonts w:cs="Times New Roman"/>
        </w:rPr>
      </w:pPr>
      <w:proofErr w:type="spellStart"/>
      <w:r w:rsidRPr="004D51D1">
        <w:rPr>
          <w:rStyle w:val="StyleStyleBold12pt"/>
          <w:rFonts w:cs="Times New Roman"/>
        </w:rPr>
        <w:t>Cafruny</w:t>
      </w:r>
      <w:proofErr w:type="spellEnd"/>
      <w:r w:rsidRPr="004D51D1">
        <w:rPr>
          <w:rStyle w:val="StyleStyleBold12pt"/>
          <w:rFonts w:cs="Times New Roman"/>
        </w:rPr>
        <w:t xml:space="preserve"> 8</w:t>
      </w:r>
      <w:r w:rsidRPr="004D51D1">
        <w:rPr>
          <w:rFonts w:cs="Times New Roman"/>
        </w:rPr>
        <w:t xml:space="preserve"> – Alan, Professor of IR</w:t>
      </w:r>
    </w:p>
    <w:p w14:paraId="7C091DD9" w14:textId="3DBFC63B" w:rsidR="00103208" w:rsidRPr="004D51D1" w:rsidRDefault="00103208" w:rsidP="00103208">
      <w:pPr>
        <w:rPr>
          <w:rFonts w:cs="Times New Roman"/>
        </w:rPr>
      </w:pPr>
      <w:r w:rsidRPr="004D51D1">
        <w:rPr>
          <w:rFonts w:cs="Times New Roman"/>
        </w:rPr>
        <w:t>(“The ‘Imp</w:t>
      </w:r>
      <w:r w:rsidR="00D46176" w:rsidRPr="004D51D1">
        <w:rPr>
          <w:rFonts w:cs="Times New Roman"/>
        </w:rPr>
        <w:t>erial Turn’ and the Future of US</w:t>
      </w:r>
      <w:r w:rsidRPr="004D51D1">
        <w:rPr>
          <w:rFonts w:cs="Times New Roman"/>
        </w:rPr>
        <w:t xml:space="preserve"> Hegemony: ‘Terminal’ Decline or Retrenchment</w:t>
      </w:r>
      <w:proofErr w:type="gramStart"/>
      <w:r w:rsidRPr="004D51D1">
        <w:rPr>
          <w:rFonts w:cs="Times New Roman"/>
        </w:rPr>
        <w:t>?,</w:t>
      </w:r>
      <w:proofErr w:type="gramEnd"/>
      <w:r w:rsidRPr="004D51D1">
        <w:rPr>
          <w:rFonts w:cs="Times New Roman"/>
        </w:rPr>
        <w:t>” All Academic)//BB</w:t>
      </w:r>
    </w:p>
    <w:p w14:paraId="4D1ABE82" w14:textId="520E1889" w:rsidR="00103208" w:rsidRPr="004D51D1" w:rsidRDefault="00103208" w:rsidP="007B11BD">
      <w:pPr>
        <w:pStyle w:val="card"/>
      </w:pPr>
      <w:r w:rsidRPr="004D51D1">
        <w:t>The role played by U.S. structural financial power in the construction of Europe’s neoliberal project has been analyzed by many scholars (</w:t>
      </w:r>
      <w:proofErr w:type="spellStart"/>
      <w:r w:rsidRPr="004D51D1">
        <w:t>Helleiner</w:t>
      </w:r>
      <w:proofErr w:type="spellEnd"/>
      <w:r w:rsidRPr="004D51D1">
        <w:t xml:space="preserve">, 1994; </w:t>
      </w:r>
      <w:proofErr w:type="spellStart"/>
      <w:r w:rsidRPr="004D51D1">
        <w:t>Gowan</w:t>
      </w:r>
      <w:proofErr w:type="spellEnd"/>
      <w:r w:rsidRPr="004D51D1">
        <w:t xml:space="preserve">, 1999; </w:t>
      </w:r>
      <w:proofErr w:type="spellStart"/>
      <w:r w:rsidRPr="004D51D1">
        <w:t>Seabrooke</w:t>
      </w:r>
      <w:proofErr w:type="spellEnd"/>
      <w:r w:rsidRPr="004D51D1">
        <w:t xml:space="preserve">, 2001; Baker, 2003); </w:t>
      </w:r>
      <w:proofErr w:type="spellStart"/>
      <w:r w:rsidRPr="004D51D1">
        <w:t>Panitch</w:t>
      </w:r>
      <w:proofErr w:type="spellEnd"/>
      <w:r w:rsidRPr="004D51D1">
        <w:t xml:space="preserve"> and </w:t>
      </w:r>
      <w:proofErr w:type="spellStart"/>
      <w:r w:rsidRPr="004D51D1">
        <w:t>Gindin</w:t>
      </w:r>
      <w:proofErr w:type="spellEnd"/>
      <w:r w:rsidRPr="004D51D1">
        <w:t xml:space="preserve">, 2005; </w:t>
      </w:r>
      <w:proofErr w:type="spellStart"/>
      <w:r w:rsidRPr="004D51D1">
        <w:t>Cafruny</w:t>
      </w:r>
      <w:proofErr w:type="spellEnd"/>
      <w:r w:rsidRPr="004D51D1">
        <w:t xml:space="preserve"> and </w:t>
      </w:r>
      <w:proofErr w:type="spellStart"/>
      <w:r w:rsidRPr="004D51D1">
        <w:t>Ryner</w:t>
      </w:r>
      <w:proofErr w:type="spellEnd"/>
      <w:r w:rsidRPr="004D51D1">
        <w:t xml:space="preserve">, 2007a; </w:t>
      </w:r>
      <w:proofErr w:type="spellStart"/>
      <w:r w:rsidRPr="004D51D1">
        <w:t>Ryner</w:t>
      </w:r>
      <w:proofErr w:type="spellEnd"/>
      <w:r w:rsidRPr="004D51D1">
        <w:t xml:space="preserve">, 2007). However, </w:t>
      </w:r>
      <w:r w:rsidRPr="004D51D1">
        <w:rPr>
          <w:rStyle w:val="TitleChar"/>
          <w:rFonts w:eastAsiaTheme="majorEastAsia"/>
        </w:rPr>
        <w:t xml:space="preserve">the relationship between </w:t>
      </w:r>
      <w:r w:rsidRPr="004D51D1">
        <w:rPr>
          <w:rStyle w:val="Emphasis"/>
          <w:rFonts w:eastAsiaTheme="majorEastAsia"/>
        </w:rPr>
        <w:t>neoliberalism</w:t>
      </w:r>
      <w:r w:rsidRPr="004D51D1">
        <w:rPr>
          <w:rStyle w:val="TitleChar"/>
          <w:rFonts w:eastAsiaTheme="majorEastAsia"/>
        </w:rPr>
        <w:t xml:space="preserve"> and </w:t>
      </w:r>
      <w:r w:rsidRPr="004D51D1">
        <w:rPr>
          <w:rStyle w:val="Emphasis"/>
          <w:rFonts w:eastAsiaTheme="majorEastAsia"/>
        </w:rPr>
        <w:t>geopolitics</w:t>
      </w:r>
      <w:r w:rsidRPr="004D51D1">
        <w:rPr>
          <w:rStyle w:val="TitleChar"/>
          <w:rFonts w:eastAsiaTheme="majorEastAsia"/>
        </w:rPr>
        <w:t xml:space="preserve"> has received less attention</w:t>
      </w:r>
      <w:r w:rsidRPr="004D51D1">
        <w:t xml:space="preserve">. In the first part of this chapter I discuss the role of U.S. military power as it has served, in tandem with U.S. structural financial power, to consolidate the turn to neoliberalism in Europe. </w:t>
      </w:r>
      <w:r w:rsidRPr="004D51D1">
        <w:rPr>
          <w:rStyle w:val="TitleChar"/>
          <w:rFonts w:eastAsiaTheme="majorEastAsia"/>
        </w:rPr>
        <w:t>Beginning in the mid-1990s the United States transformed NATO from a containment-oriented and defensive alliance to an instrument designed to promote the forward expansion of American power</w:t>
      </w:r>
      <w:r w:rsidRPr="004D51D1">
        <w:t xml:space="preserve"> across the European continent and into central Asia. </w:t>
      </w:r>
      <w:r w:rsidRPr="004D51D1">
        <w:rPr>
          <w:rStyle w:val="TitleChar"/>
          <w:rFonts w:eastAsiaTheme="majorEastAsia"/>
        </w:rPr>
        <w:t>This reinforced Europe’s geopolitical dependence</w:t>
      </w:r>
      <w:r w:rsidRPr="004D51D1">
        <w:t xml:space="preserve"> on the United States and buttressed neoliberal social forces across the continent. In the second part of the chapter I consider the long-range possibilities for the United States and Europe in view of growing challenges to U.S. power in both its </w:t>
      </w:r>
      <w:proofErr w:type="spellStart"/>
      <w:r w:rsidRPr="004D51D1">
        <w:t>geoeconomic</w:t>
      </w:r>
      <w:proofErr w:type="spellEnd"/>
      <w:r w:rsidRPr="004D51D1">
        <w:t xml:space="preserve"> and geopolitical dimensions. The uncertain status of the dollar is the natural accompaniment to relative industrial decline and the </w:t>
      </w:r>
      <w:proofErr w:type="spellStart"/>
      <w:r w:rsidRPr="004D51D1">
        <w:t>transnationalization</w:t>
      </w:r>
      <w:proofErr w:type="spellEnd"/>
      <w:r w:rsidRPr="004D51D1">
        <w:t xml:space="preserve"> of production even as </w:t>
      </w:r>
      <w:r w:rsidRPr="004D51D1">
        <w:rPr>
          <w:rStyle w:val="TitleChar"/>
          <w:rFonts w:eastAsiaTheme="majorEastAsia"/>
        </w:rPr>
        <w:t xml:space="preserve">U.S. </w:t>
      </w:r>
      <w:r w:rsidRPr="004D51D1">
        <w:rPr>
          <w:rStyle w:val="Emphasis"/>
          <w:rFonts w:eastAsiaTheme="majorEastAsia"/>
        </w:rPr>
        <w:t>hegemony has been prolonged</w:t>
      </w:r>
      <w:r w:rsidRPr="004D51D1">
        <w:rPr>
          <w:rStyle w:val="TitleChar"/>
          <w:rFonts w:eastAsiaTheme="majorEastAsia"/>
        </w:rPr>
        <w:t xml:space="preserve"> through </w:t>
      </w:r>
      <w:r w:rsidRPr="004D51D1">
        <w:rPr>
          <w:rStyle w:val="Emphasis"/>
          <w:rFonts w:eastAsiaTheme="majorEastAsia"/>
        </w:rPr>
        <w:t>financial deregulation</w:t>
      </w:r>
      <w:r w:rsidRPr="004D51D1">
        <w:t xml:space="preserve"> and a resultant series of bubbles. In this context the Bush administration’s policy of geopolitical advance and militarization, designed in part to maintain its hold over global energy resources, is a compensatory strategy (Harvey, 2003) that has, however, encountered substantial costs and risks. Notwithstanding the deepening crisis of the U.S. imperium, </w:t>
      </w:r>
      <w:r w:rsidRPr="004D51D1">
        <w:rPr>
          <w:rStyle w:val="TitleChar"/>
          <w:rFonts w:eastAsiaTheme="majorEastAsia"/>
        </w:rPr>
        <w:t>the possibilities for a European challenge are sharply circumscribed by its subordinate participation within a U.S.-led neoliberal transnational financial order</w:t>
      </w:r>
      <w:r w:rsidRPr="004D51D1">
        <w:t xml:space="preserve"> and its related inability to develop an autonomous regional security structure. </w:t>
      </w:r>
      <w:r w:rsidRPr="004D51D1">
        <w:rPr>
          <w:rStyle w:val="TitleChar"/>
          <w:rFonts w:eastAsiaTheme="majorEastAsia"/>
        </w:rPr>
        <w:t>U.S. power in</w:t>
      </w:r>
      <w:r w:rsidRPr="004D51D1">
        <w:t xml:space="preserve"> both </w:t>
      </w:r>
      <w:r w:rsidRPr="004D51D1">
        <w:rPr>
          <w:rStyle w:val="TitleChar"/>
          <w:rFonts w:eastAsiaTheme="majorEastAsia"/>
        </w:rPr>
        <w:t>its structural financial</w:t>
      </w:r>
      <w:r w:rsidRPr="004D51D1">
        <w:t xml:space="preserve"> and military </w:t>
      </w:r>
      <w:r w:rsidRPr="004D51D1">
        <w:rPr>
          <w:rStyle w:val="TitleChar"/>
          <w:rFonts w:eastAsiaTheme="majorEastAsia"/>
        </w:rPr>
        <w:t>dimensions has been central</w:t>
      </w:r>
      <w:r w:rsidRPr="004D51D1">
        <w:t xml:space="preserve"> to the construction and consolidation of a European neoliberalism. </w:t>
      </w:r>
      <w:r w:rsidRPr="004D51D1">
        <w:rPr>
          <w:rStyle w:val="TitleChar"/>
          <w:rFonts w:eastAsiaTheme="majorEastAsia"/>
        </w:rPr>
        <w:t>It has not, however, led to transnational class formation or the suppression of inter-imperialist rivalry either at the Atlantic level or within the European Union</w:t>
      </w:r>
      <w:r w:rsidRPr="004D51D1">
        <w:t xml:space="preserve">. </w:t>
      </w:r>
      <w:r w:rsidRPr="004D51D1">
        <w:rPr>
          <w:rStyle w:val="Emphasis"/>
          <w:rFonts w:eastAsiaTheme="majorEastAsia"/>
        </w:rPr>
        <w:t>Neoliberal ideology</w:t>
      </w:r>
      <w:r w:rsidRPr="004D51D1">
        <w:rPr>
          <w:rStyle w:val="TitleChar"/>
          <w:rFonts w:eastAsiaTheme="majorEastAsia"/>
        </w:rPr>
        <w:t xml:space="preserve"> cements national capitalist classes together in an</w:t>
      </w:r>
      <w:r w:rsidRPr="004D51D1">
        <w:t xml:space="preserve"> organic </w:t>
      </w:r>
      <w:r w:rsidRPr="004D51D1">
        <w:rPr>
          <w:rStyle w:val="Emphasis"/>
          <w:rFonts w:eastAsiaTheme="majorEastAsia"/>
        </w:rPr>
        <w:t>alliance</w:t>
      </w:r>
      <w:r w:rsidRPr="004D51D1">
        <w:rPr>
          <w:rStyle w:val="TitleChar"/>
          <w:rFonts w:eastAsiaTheme="majorEastAsia"/>
        </w:rPr>
        <w:t xml:space="preserve"> under a</w:t>
      </w:r>
      <w:r w:rsidRPr="004D51D1">
        <w:t xml:space="preserve"> declining but still minimally </w:t>
      </w:r>
      <w:r w:rsidRPr="004D51D1">
        <w:rPr>
          <w:rStyle w:val="Emphasis"/>
          <w:rFonts w:eastAsiaTheme="majorEastAsia"/>
        </w:rPr>
        <w:t>hegemonic U.S. superpower</w:t>
      </w:r>
      <w:r w:rsidRPr="004D51D1">
        <w:rPr>
          <w:rStyle w:val="TitleChar"/>
          <w:rFonts w:eastAsiaTheme="majorEastAsia"/>
        </w:rPr>
        <w:t xml:space="preserve">. From within the framework of this </w:t>
      </w:r>
      <w:proofErr w:type="spellStart"/>
      <w:r w:rsidRPr="004D51D1">
        <w:rPr>
          <w:rStyle w:val="TitleChar"/>
          <w:rFonts w:eastAsiaTheme="majorEastAsia"/>
        </w:rPr>
        <w:t>intersubjective</w:t>
      </w:r>
      <w:proofErr w:type="spellEnd"/>
      <w:r w:rsidRPr="004D51D1">
        <w:rPr>
          <w:rStyle w:val="TitleChar"/>
          <w:rFonts w:eastAsiaTheme="majorEastAsia"/>
        </w:rPr>
        <w:t xml:space="preserve"> agreement the United States continues to provide collective goods in the form of liquidity, trade openness, and military security</w:t>
      </w:r>
      <w:r w:rsidRPr="004D51D1">
        <w:t xml:space="preserve">, albeit very much on its own terms as it externalizes its own problems and social contradictions into the international system. In the </w:t>
      </w:r>
      <w:proofErr w:type="spellStart"/>
      <w:r w:rsidRPr="004D51D1">
        <w:t>eurozone</w:t>
      </w:r>
      <w:proofErr w:type="spellEnd"/>
      <w:r w:rsidRPr="004D51D1">
        <w:t xml:space="preserve"> mercantilist rivalry has been displaced from the sphere of national monetary policy to “structural labor reform” and, intermittently, fiscal policy.</w:t>
      </w:r>
    </w:p>
    <w:p w14:paraId="445EBE91" w14:textId="77777777" w:rsidR="00124406" w:rsidRPr="004D51D1" w:rsidRDefault="00124406" w:rsidP="00124406">
      <w:pPr>
        <w:pStyle w:val="Heading4"/>
      </w:pPr>
      <w:r w:rsidRPr="004D51D1">
        <w:t>Neoliberalism is the key lynchpin of American hegemony.</w:t>
      </w:r>
    </w:p>
    <w:p w14:paraId="01C1889C" w14:textId="77777777" w:rsidR="00124406" w:rsidRPr="004D51D1" w:rsidRDefault="00124406" w:rsidP="00124406">
      <w:pPr>
        <w:rPr>
          <w:szCs w:val="16"/>
        </w:rPr>
      </w:pPr>
      <w:proofErr w:type="spellStart"/>
      <w:r w:rsidRPr="004D51D1">
        <w:rPr>
          <w:rStyle w:val="StyleStyleBold12pt"/>
        </w:rPr>
        <w:t>Dumenil</w:t>
      </w:r>
      <w:proofErr w:type="spellEnd"/>
      <w:r w:rsidRPr="004D51D1">
        <w:rPr>
          <w:rStyle w:val="StyleStyleBold12pt"/>
        </w:rPr>
        <w:t xml:space="preserve"> and Levy 07</w:t>
      </w:r>
      <w:r w:rsidRPr="004D51D1">
        <w:rPr>
          <w:b/>
        </w:rPr>
        <w:t xml:space="preserve"> </w:t>
      </w:r>
      <w:r w:rsidRPr="004D51D1">
        <w:t xml:space="preserve">– </w:t>
      </w:r>
      <w:proofErr w:type="spellStart"/>
      <w:r w:rsidRPr="004D51D1">
        <w:rPr>
          <w:szCs w:val="16"/>
        </w:rPr>
        <w:t>EconomiX</w:t>
      </w:r>
      <w:proofErr w:type="spellEnd"/>
      <w:r w:rsidRPr="004D51D1">
        <w:rPr>
          <w:szCs w:val="16"/>
        </w:rPr>
        <w:t xml:space="preserve">-CNRS and PSE-CNRS (Gerard and Dominique, “Neoliberal Dynamics – Imperial Dynamics”, 5/25/7; </w:t>
      </w:r>
      <w:hyperlink r:id="rId19" w:history="1">
        <w:r w:rsidRPr="004D51D1">
          <w:rPr>
            <w:rStyle w:val="Hyperlink"/>
            <w:szCs w:val="16"/>
          </w:rPr>
          <w:t>http://www.raumplanung.tu-dortmund.de/irpud/presom/fileadmin/docs/presom/external/WS_Paris_June_2007/Dumenil_Levy.pdf</w:t>
        </w:r>
      </w:hyperlink>
      <w:r w:rsidRPr="004D51D1">
        <w:rPr>
          <w:szCs w:val="16"/>
        </w:rPr>
        <w:t>)//</w:t>
      </w:r>
      <w:proofErr w:type="spellStart"/>
      <w:r w:rsidRPr="004D51D1">
        <w:rPr>
          <w:szCs w:val="16"/>
        </w:rPr>
        <w:t>Beddow</w:t>
      </w:r>
      <w:proofErr w:type="spellEnd"/>
    </w:p>
    <w:p w14:paraId="0EA976A7" w14:textId="76C9ECF1" w:rsidR="00124406" w:rsidRPr="004D51D1" w:rsidRDefault="00124406" w:rsidP="00124406">
      <w:r w:rsidRPr="004D51D1">
        <w:rPr>
          <w:u w:val="single"/>
        </w:rPr>
        <w:t xml:space="preserve">The financial hegemony, as in neoliberalism, corresponds to the new </w:t>
      </w:r>
      <w:proofErr w:type="spellStart"/>
      <w:r w:rsidRPr="004D51D1">
        <w:rPr>
          <w:u w:val="single"/>
        </w:rPr>
        <w:t>functionings</w:t>
      </w:r>
      <w:proofErr w:type="spellEnd"/>
      <w:r w:rsidRPr="004D51D1">
        <w:rPr>
          <w:u w:val="single"/>
        </w:rPr>
        <w:t xml:space="preserve"> of capitalism both domestically and internationally,</w:t>
      </w:r>
      <w:r w:rsidRPr="004D51D1">
        <w:t xml:space="preserve"> with somewhat specific contents. Therefore, a distinction must be maintained between neoliberalism and globalization. Domestically, the neoliberal order is manifest in the discipline imposed to labor and management, and the new flows of income toward finance. </w:t>
      </w:r>
      <w:r w:rsidRPr="004D51D1">
        <w:rPr>
          <w:u w:val="single"/>
        </w:rPr>
        <w:t xml:space="preserve">The same is true internationally, though, as recalled above, free trade and the free movements of capital are crucial in the present </w:t>
      </w:r>
      <w:proofErr w:type="spellStart"/>
      <w:r w:rsidRPr="004D51D1">
        <w:rPr>
          <w:u w:val="single"/>
        </w:rPr>
        <w:t>functionings</w:t>
      </w:r>
      <w:proofErr w:type="spellEnd"/>
      <w:r w:rsidRPr="004D51D1">
        <w:rPr>
          <w:u w:val="single"/>
        </w:rPr>
        <w:t xml:space="preserve"> and transformation of the world economy. The main issue, from the 1990s onward, became the globalization of neoliberalism toward the periphery, i.e</w:t>
      </w:r>
      <w:proofErr w:type="gramStart"/>
      <w:r w:rsidRPr="004D51D1">
        <w:rPr>
          <w:u w:val="single"/>
        </w:rPr>
        <w:t>. ,</w:t>
      </w:r>
      <w:proofErr w:type="gramEnd"/>
      <w:r w:rsidRPr="004D51D1">
        <w:rPr>
          <w:u w:val="single"/>
        </w:rPr>
        <w:t xml:space="preserve"> the extension of the hunting ground of international capital. </w:t>
      </w:r>
      <w:r w:rsidRPr="004D51D1">
        <w:t xml:space="preserve">By </w:t>
      </w:r>
      <w:proofErr w:type="gramStart"/>
      <w:r w:rsidRPr="004D51D1">
        <w:t>imperialism ,</w:t>
      </w:r>
      <w:proofErr w:type="gramEnd"/>
      <w:r w:rsidRPr="004D51D1">
        <w:t xml:space="preserve"> we do not mean a stage of capitalism, as in Lenin's analysis 6 , but the relationship of subordination and exploitation which relates the countries of the periphery to the most advanced countries. (Imperialism itself undergoes successive stages in relation to the economical, social, and political features of the countries of the center and the periphery in each epoch of capitalism.) This domination and exploitation | whose </w:t>
      </w:r>
      <w:proofErr w:type="spellStart"/>
      <w:r w:rsidRPr="004D51D1">
        <w:t>eld</w:t>
      </w:r>
      <w:proofErr w:type="spellEnd"/>
      <w:r w:rsidRPr="004D51D1">
        <w:t xml:space="preserve"> is the international economy, and in which the interests of the ruling classes of each country are expressed by what remains \their" states, with potential rivalry | interacts with domestic patterns of exploitation in various controls and regulations that we cannot address here. Violence is always at issue within imperialist relations. </w:t>
      </w:r>
      <w:r w:rsidRPr="004D51D1">
        <w:rPr>
          <w:u w:val="single"/>
        </w:rPr>
        <w:t>Beyond the direct exercise of violence, the “simple" establishment of economic relationships between countries of very unequal development conveys, in itself, domination and exploitation</w:t>
      </w:r>
      <w:r w:rsidRPr="004D51D1">
        <w:t xml:space="preserve">. \Free trade" is already a vector of potential devastation. \Fair trade" among such countries would require a whole set of limitations and controls, at odd with the logic of capitalism. The system of imperialism also underwent important transformations. The major advanced capitalist countries are all engaged, under U.S. hegemony, in the preservation of their privileges in the World Economy. </w:t>
      </w:r>
      <w:r w:rsidRPr="004D51D1">
        <w:rPr>
          <w:u w:val="single"/>
        </w:rPr>
        <w:t xml:space="preserve">Since World War II, this imperial rule found its expression in constant and multifaceted actions, marked by two specific features: (1) the preservation and then </w:t>
      </w:r>
      <w:proofErr w:type="spellStart"/>
      <w:r w:rsidRPr="004D51D1">
        <w:rPr>
          <w:u w:val="single"/>
        </w:rPr>
        <w:t>unravelling</w:t>
      </w:r>
      <w:proofErr w:type="spellEnd"/>
      <w:r w:rsidRPr="004D51D1">
        <w:rPr>
          <w:u w:val="single"/>
        </w:rPr>
        <w:t xml:space="preserve"> of the traditional colonial patterns of domination and (2) the cold war. The disappearance of these two elements considerably modified and, in a sense, clarified the fundamental nature of imperialism. </w:t>
      </w:r>
      <w:r w:rsidRPr="004D51D1">
        <w:t xml:space="preserve">We give to hegemony a more </w:t>
      </w:r>
      <w:proofErr w:type="spellStart"/>
      <w:r w:rsidRPr="004D51D1">
        <w:t>speci</w:t>
      </w:r>
      <w:proofErr w:type="spellEnd"/>
      <w:r w:rsidRPr="004D51D1">
        <w:t xml:space="preserve"> c meaning (which echoes the historical antecedent of the league of Delos in ancient Greece) than that of domination. </w:t>
      </w:r>
      <w:r w:rsidRPr="004D51D1">
        <w:rPr>
          <w:u w:val="single"/>
        </w:rPr>
        <w:t>Imperialism is not the fact of a single country (the United States) but collective and hierarchical, in its relationship to other less developed countries and given the contradictions within the group of imperialist countries. This is what we precisely mean by hegemony.</w:t>
      </w:r>
      <w:r w:rsidRPr="004D51D1">
        <w:rPr>
          <w:b/>
          <w:u w:val="single"/>
        </w:rPr>
        <w:t xml:space="preserve"> The leadership is ensured by the United States and its grasp over the periphery is combined with a form of inter- imperialist domination within the group of imperialist countries. </w:t>
      </w:r>
      <w:r w:rsidRPr="004D51D1">
        <w:t xml:space="preserve">(Obviously, the two levels of dominations are distinct in degrees and forms.) This is a simple framework of analysis, but crucial in the understanding of contemporary international power relationships. Incidentally, note that, referring to financial \hegemony", we give the same content to the notion, that of a two-tier domination process: the domination of finance over all capitalist classes and the collective rule over other classes. </w:t>
      </w:r>
      <w:r w:rsidRPr="004D51D1">
        <w:rPr>
          <w:u w:val="single"/>
        </w:rPr>
        <w:t>There are obviously political and military aspects to imperialism and hegemony, and this issue relates to the autonomy of the various states around the planet.</w:t>
      </w:r>
      <w:r w:rsidRPr="004D51D1">
        <w:t xml:space="preserve"> Within international institutions, such as the United Nations, or military structures such as NATO, the hierarchy of powers is very strict. The United States control to a large extent the military power of Europe, and make constants e orts to secure such a coordinated military efficient order in various regions of the world. Although the definitions are distinct, </w:t>
      </w:r>
      <w:r w:rsidRPr="004D51D1">
        <w:rPr>
          <w:u w:val="single"/>
        </w:rPr>
        <w:t xml:space="preserve">there are obvious links between neoliberalism, globalization, and imperialism: 1. </w:t>
      </w:r>
      <w:r w:rsidRPr="004D51D1">
        <w:rPr>
          <w:b/>
          <w:u w:val="single"/>
        </w:rPr>
        <w:t xml:space="preserve">A first illustration of this statement is that globalization, under its present forms, is a central aspect of neoliberalism and U.S. hegemony. </w:t>
      </w:r>
      <w:r w:rsidRPr="004D51D1">
        <w:t xml:space="preserve">Besides the fall of the Soviet block, </w:t>
      </w:r>
      <w:r w:rsidRPr="004D51D1">
        <w:rPr>
          <w:b/>
          <w:u w:val="single"/>
        </w:rPr>
        <w:t>the assertion of neoliberalism was a major factor in the strengthening of U.S. supremacy and, therefore, hegemony within imperialism, not their weakening</w:t>
      </w:r>
      <w:r w:rsidRPr="004D51D1">
        <w:t xml:space="preserve">. Within the triad, both Europe and Japan were more </w:t>
      </w:r>
      <w:proofErr w:type="gramStart"/>
      <w:r w:rsidRPr="004D51D1">
        <w:t>a</w:t>
      </w:r>
      <w:proofErr w:type="gramEnd"/>
      <w:r w:rsidRPr="004D51D1">
        <w:t xml:space="preserve"> affected than the United States by the new course of capitalism. (This is due to structural reasons, notably the existence in Europe and Japan of models of development more at odds with neoliberal patterns: state intervention, importance of loans in the financing of investment, etc.) 2. It is analytically important to separate the configurations of power: (1) within class patterns and (2) between countries. For example, </w:t>
      </w:r>
      <w:r w:rsidRPr="004D51D1">
        <w:rPr>
          <w:u w:val="single"/>
        </w:rPr>
        <w:t>within neoliberalism, the former relates to financial hegemony and compromises; the latter, to the hierarchy among states. But these distinctions are not absolute</w:t>
      </w:r>
      <w:r w:rsidRPr="004D51D1">
        <w:t>. A first aspect of such overlapping patterns is that the state of the hegemonic power is obviously that of its ruling classes. A second aspect is that the world system of imperialism is also based on a class compromise among ruling classes of the United States, of other imperialist countries and Japan), and of countries of the periphery. For example, the ruling classes of countries of the periphery sold their public sector to transnational corporations; they freed the movements of their capitals to be able of exporting their capitals to the countries of the center, etc.</w:t>
      </w:r>
    </w:p>
    <w:p w14:paraId="163996CC" w14:textId="77777777" w:rsidR="00124406" w:rsidRPr="004D51D1" w:rsidRDefault="00124406" w:rsidP="00124406">
      <w:pPr>
        <w:pStyle w:val="Heading4"/>
      </w:pPr>
      <w:r w:rsidRPr="004D51D1">
        <w:t>Rhetoric that questions hegemony weakens its resolve - we must embrace the mantle of the Neoliberal Empire to check every existential and systemic impact.</w:t>
      </w:r>
    </w:p>
    <w:p w14:paraId="3A5AD771" w14:textId="77777777" w:rsidR="00124406" w:rsidRPr="004D51D1" w:rsidRDefault="00124406" w:rsidP="00124406">
      <w:pPr>
        <w:rPr>
          <w:szCs w:val="16"/>
        </w:rPr>
      </w:pPr>
      <w:r w:rsidRPr="004D51D1">
        <w:rPr>
          <w:rStyle w:val="StyleStyleBold12pt"/>
        </w:rPr>
        <w:t>Stokes 05</w:t>
      </w:r>
      <w:r w:rsidRPr="004D51D1">
        <w:rPr>
          <w:b/>
        </w:rPr>
        <w:t xml:space="preserve"> </w:t>
      </w:r>
      <w:r w:rsidRPr="004D51D1">
        <w:softHyphen/>
        <w:t xml:space="preserve"> </w:t>
      </w:r>
      <w:r w:rsidRPr="004D51D1">
        <w:rPr>
          <w:szCs w:val="16"/>
        </w:rPr>
        <w:t xml:space="preserve">- Profess or International Security and Strategy at the Department of Politics at the University of Exeter, former member of the Department of International Politics, University of Wales, </w:t>
      </w:r>
      <w:proofErr w:type="spellStart"/>
      <w:r w:rsidRPr="004D51D1">
        <w:rPr>
          <w:szCs w:val="16"/>
        </w:rPr>
        <w:t>Penglai</w:t>
      </w:r>
      <w:proofErr w:type="spellEnd"/>
      <w:r w:rsidRPr="004D51D1">
        <w:rPr>
          <w:szCs w:val="16"/>
        </w:rPr>
        <w:t xml:space="preserve"> Vol. 26, No. 2, &lt; http://kar.kent.ac.uk/964/1/yp99bj5nkhqn01la.pdf&gt;)//Beddow</w:t>
      </w:r>
    </w:p>
    <w:p w14:paraId="2B4B78AD" w14:textId="59EB625C" w:rsidR="00124406" w:rsidRPr="004D51D1" w:rsidRDefault="00124406" w:rsidP="00124406">
      <w:pPr>
        <w:rPr>
          <w:b/>
        </w:rPr>
      </w:pPr>
      <w:r w:rsidRPr="004D51D1">
        <w:t>Moreover,</w:t>
      </w:r>
      <w:r w:rsidRPr="004D51D1">
        <w:rPr>
          <w:u w:val="single"/>
        </w:rPr>
        <w:t xml:space="preserve"> the USA is invariably portrayed as a reluctant empire that has almost accidentally inherited the capacity for global power projection thanks to the preponderance of power left over from the superpower confrontation</w:t>
      </w:r>
      <w:r w:rsidRPr="004D51D1">
        <w:t>. America’s Empire was thus not desired nor sought, but was established almost by default with the extension and consolidation of empire in the post- 11 September era allegedly driven by defensive considerations to bring order to the zone of war within the Third World. Condoleezza Rice, President Bush’s National Security Adviser, boldly declared that ‘the collapse of the Soviet Union and 9/11’ signified a major shift in ‘international politics’ with the post-11 September era providing the USA with the opportunity to ‘expand the number of democratic states’ in the Third World. 7 Robert Kaplan explained that</w:t>
      </w:r>
      <w:r w:rsidRPr="004D51D1">
        <w:rPr>
          <w:u w:val="single"/>
        </w:rPr>
        <w:t xml:space="preserve"> there is ‘a positive side to Empire...It’s in some ways the most benign form of order’, as a </w:t>
      </w:r>
      <w:r w:rsidRPr="004D51D1">
        <w:rPr>
          <w:b/>
          <w:u w:val="single"/>
        </w:rPr>
        <w:t>globally hegemonic USA provides the best hope there is for peace and stability</w:t>
      </w:r>
      <w:r w:rsidRPr="004D51D1">
        <w:t xml:space="preserve">. 8 Sebastian </w:t>
      </w:r>
      <w:proofErr w:type="spellStart"/>
      <w:r w:rsidRPr="004D51D1">
        <w:t>Mallaby</w:t>
      </w:r>
      <w:proofErr w:type="spellEnd"/>
      <w:r w:rsidRPr="004D51D1">
        <w:t xml:space="preserve"> echoed Kaplan’s themes and argued that, in the post-11 September era, ‘anti-imperialist restraint’ on the part of the USA, which has allegedly </w:t>
      </w:r>
      <w:proofErr w:type="spellStart"/>
      <w:r w:rsidRPr="004D51D1">
        <w:t>characterised</w:t>
      </w:r>
      <w:proofErr w:type="spellEnd"/>
      <w:r w:rsidRPr="004D51D1">
        <w:t xml:space="preserve"> its foreign policy since ‘World War II’, is increasingly becoming ‘harder to sustain’. He continues that </w:t>
      </w:r>
      <w:r w:rsidRPr="004D51D1">
        <w:rPr>
          <w:u w:val="single"/>
        </w:rPr>
        <w:t xml:space="preserve">to protect itself against ‘terrorists, drug smugglers and other international criminals’ that find refuge in ‘failed states’, </w:t>
      </w:r>
      <w:r w:rsidRPr="004D51D1">
        <w:rPr>
          <w:rStyle w:val="Emphasis"/>
        </w:rPr>
        <w:t>the USA must now acknowledge its ‘reluctantly’ imperial role in world order, and self-consciously adopt a ‘logic of neo-imperialism’</w:t>
      </w:r>
      <w:r w:rsidRPr="004D51D1">
        <w:rPr>
          <w:u w:val="single"/>
        </w:rPr>
        <w:t xml:space="preserve"> </w:t>
      </w:r>
      <w:r w:rsidRPr="004D51D1">
        <w:t xml:space="preserve">when dealing with Third World failed states. 9 </w:t>
      </w:r>
      <w:r w:rsidRPr="004D51D1">
        <w:rPr>
          <w:u w:val="single"/>
        </w:rPr>
        <w:t>Some analysts have even suggested that the lack of US Empire was the reason for the 11 September attacks.</w:t>
      </w:r>
      <w:r w:rsidRPr="004D51D1">
        <w:t xml:space="preserve"> The Wall Street Journal ’s features editor, Max Boot, argued that </w:t>
      </w:r>
      <w:r w:rsidRPr="004D51D1">
        <w:rPr>
          <w:u w:val="single"/>
        </w:rPr>
        <w:t>‘the Sept 11 attack was a result of insufficient American involvement and ambition; the solution is to be more expansive in our goals and more assertive in their implementation...</w:t>
      </w:r>
      <w:r w:rsidRPr="004D51D1">
        <w:rPr>
          <w:b/>
          <w:u w:val="single"/>
        </w:rPr>
        <w:t>US imperialism—a liberal and humanitarian imperialism, to be sure, but imperialism all the same</w:t>
      </w:r>
      <w:r w:rsidRPr="004D51D1">
        <w:rPr>
          <w:u w:val="single"/>
        </w:rPr>
        <w:t>—appears to have paid off in the Balkan</w:t>
      </w:r>
      <w:r w:rsidRPr="004D51D1">
        <w:rPr>
          <w:b/>
          <w:u w:val="single"/>
        </w:rPr>
        <w:t>s’. He continued that the solution for ‘troubled lands’ in the developing world is a ‘sort of enlightened foreign administration once provided by self-confident Englishmen in jodhpurs and pith helmets’.</w:t>
      </w:r>
      <w:r w:rsidRPr="004D51D1">
        <w:t xml:space="preserve"> 10 According to </w:t>
      </w:r>
      <w:proofErr w:type="spellStart"/>
      <w:r w:rsidRPr="004D51D1">
        <w:t>Stratfor</w:t>
      </w:r>
      <w:proofErr w:type="spellEnd"/>
      <w:r w:rsidRPr="004D51D1">
        <w:t xml:space="preserve">, one of the USA’s leading corporate intelligence firms, ‘Sept 11 created an unintended momentum in US foreign policy that has led directly to empire- building...The United States...is an imperial power, not in the simplistic Leninist sense of seeking markets, but in the classical sense of being unable to secure its safety without controlling others. ’ 11 </w:t>
      </w:r>
      <w:r w:rsidRPr="004D51D1">
        <w:rPr>
          <w:u w:val="single"/>
        </w:rPr>
        <w:t xml:space="preserve">The US state is thus seen as an imperial state overseeing a global empire which brings benefits to both other Western states and also the inhabitants of war-torn states and regions via the US Empire’s core mission of forcible humanitarian interventions, democracy promotion, and the elimination of global terrorism. </w:t>
      </w:r>
      <w:proofErr w:type="gramStart"/>
      <w:r w:rsidRPr="004D51D1">
        <w:t>These themes have been echoed by US planners themselves</w:t>
      </w:r>
      <w:proofErr w:type="gramEnd"/>
      <w:r w:rsidRPr="004D51D1">
        <w:t xml:space="preserve">. The pre- 9/11 draft 1992 Defense Planning Guidance </w:t>
      </w:r>
      <w:proofErr w:type="gramStart"/>
      <w:r w:rsidRPr="004D51D1">
        <w:t>( DFG</w:t>
      </w:r>
      <w:proofErr w:type="gramEnd"/>
      <w:r w:rsidRPr="004D51D1">
        <w:t xml:space="preserve"> ) paper drawn up by then Under Secretary for Policy Paul Wolfowitz and US Secretary of Defense Richard Cheney was sent to military leaders and Defense Department heads to provide them with a geopolitical framework for interpreting the US role in the post-cold war era. The DFG argued that </w:t>
      </w:r>
      <w:r w:rsidRPr="004D51D1">
        <w:rPr>
          <w:u w:val="single"/>
        </w:rPr>
        <w:t>the USA’s ‘first objective is to prevent the re-emergence of a new rival’ in the post-cold war era. In so doing the USA should ‘</w:t>
      </w:r>
      <w:proofErr w:type="spellStart"/>
      <w:r w:rsidRPr="004D51D1">
        <w:rPr>
          <w:u w:val="single"/>
        </w:rPr>
        <w:t>endeavour</w:t>
      </w:r>
      <w:proofErr w:type="spellEnd"/>
      <w:r w:rsidRPr="004D51D1">
        <w:rPr>
          <w:u w:val="single"/>
        </w:rPr>
        <w:t xml:space="preserve"> to prevent any hostile power from dominating a region whose resources would, under consolidated control, be sufficient to generate global power.</w:t>
      </w:r>
      <w:r w:rsidRPr="004D51D1">
        <w:t xml:space="preserve"> These regions include Western Europe, East Asia, the territory of the former Soviet Union, and Southwest Asia’. 12 Under the office of the current US Secretary of Defense, Donald Rumsfeld, private studies of past great empires have been conducted so as to ascertain ‘how they maintained their dominance’ and what the USA could learn from the ‘successes and failures of ancient powers’. 13 Richard </w:t>
      </w:r>
      <w:proofErr w:type="spellStart"/>
      <w:r w:rsidRPr="004D51D1">
        <w:t>Haass</w:t>
      </w:r>
      <w:proofErr w:type="spellEnd"/>
      <w:r w:rsidRPr="004D51D1">
        <w:t xml:space="preserve">, the director of policy planning at the US Department of State, and the USA’s lead co- </w:t>
      </w:r>
      <w:proofErr w:type="spellStart"/>
      <w:r w:rsidRPr="004D51D1">
        <w:t>ordinator</w:t>
      </w:r>
      <w:proofErr w:type="spellEnd"/>
      <w:r w:rsidRPr="004D51D1">
        <w:t xml:space="preserve"> for post-Taliban Afghanistan, openly called for the re-</w:t>
      </w:r>
      <w:proofErr w:type="spellStart"/>
      <w:r w:rsidRPr="004D51D1">
        <w:t>conceptua</w:t>
      </w:r>
      <w:proofErr w:type="spellEnd"/>
      <w:r w:rsidRPr="004D51D1">
        <w:t xml:space="preserve">- </w:t>
      </w:r>
      <w:proofErr w:type="spellStart"/>
      <w:r w:rsidRPr="004D51D1">
        <w:t>lisation</w:t>
      </w:r>
      <w:proofErr w:type="spellEnd"/>
      <w:r w:rsidRPr="004D51D1">
        <w:t xml:space="preserve"> of the USA as an imperial power within world order: ‘</w:t>
      </w:r>
      <w:r w:rsidRPr="004D51D1">
        <w:rPr>
          <w:u w:val="single"/>
        </w:rPr>
        <w:t>building and maintaining such an order would require sustained effort by the world’s most powerful actor, the United States. For it to be successful would in turn require that Americans re-conceive their role from one of a traditional nation-state to an imperial power.</w:t>
      </w:r>
      <w:r w:rsidRPr="004D51D1">
        <w:t>’ 14 Perhaps the clearest indication of this new imperial discourse, however, was the Bush administration’s 2002 National Security Strategy, which echoed the earlier 1992 DFG paper. In it the Bush administration committed itself to building up its military forces to deter any potential rival for world supremacy: ‘</w:t>
      </w:r>
      <w:r w:rsidRPr="004D51D1">
        <w:rPr>
          <w:u w:val="single"/>
        </w:rPr>
        <w:t xml:space="preserve">Our forces will be </w:t>
      </w:r>
      <w:r w:rsidRPr="004D51D1">
        <w:rPr>
          <w:b/>
          <w:u w:val="single"/>
        </w:rPr>
        <w:t xml:space="preserve">strong enough to dissuade potential adversaries from pursuing a military build up in the hopes of surpassing, or </w:t>
      </w:r>
      <w:proofErr w:type="spellStart"/>
      <w:r w:rsidRPr="004D51D1">
        <w:rPr>
          <w:b/>
          <w:u w:val="single"/>
        </w:rPr>
        <w:t>equalling</w:t>
      </w:r>
      <w:proofErr w:type="spellEnd"/>
      <w:r w:rsidRPr="004D51D1">
        <w:rPr>
          <w:b/>
          <w:u w:val="single"/>
        </w:rPr>
        <w:t>, the power of the United States’</w:t>
      </w:r>
      <w:r w:rsidRPr="004D51D1">
        <w:rPr>
          <w:b/>
        </w:rPr>
        <w:t>. 15</w:t>
      </w:r>
    </w:p>
    <w:p w14:paraId="09614344" w14:textId="2E60FD8A" w:rsidR="00124406" w:rsidRPr="004D51D1" w:rsidRDefault="00124406" w:rsidP="00124406">
      <w:pPr>
        <w:pStyle w:val="Heading4"/>
      </w:pPr>
      <w:r w:rsidRPr="004D51D1">
        <w:t xml:space="preserve">Decline makes every impact inevitable and </w:t>
      </w:r>
      <w:proofErr w:type="spellStart"/>
      <w:r w:rsidRPr="004D51D1">
        <w:t>multipolarity</w:t>
      </w:r>
      <w:proofErr w:type="spellEnd"/>
      <w:r w:rsidRPr="004D51D1">
        <w:t xml:space="preserve"> fails.</w:t>
      </w:r>
    </w:p>
    <w:p w14:paraId="735E46F1" w14:textId="77777777" w:rsidR="00124406" w:rsidRPr="004D51D1" w:rsidRDefault="00124406" w:rsidP="00124406">
      <w:proofErr w:type="spellStart"/>
      <w:r w:rsidRPr="004D51D1">
        <w:rPr>
          <w:rStyle w:val="StyleStyleBold12pt"/>
        </w:rPr>
        <w:t>Kakutani</w:t>
      </w:r>
      <w:proofErr w:type="spellEnd"/>
      <w:r w:rsidRPr="004D51D1">
        <w:rPr>
          <w:rStyle w:val="StyleStyleBold12pt"/>
        </w:rPr>
        <w:t xml:space="preserve"> 12</w:t>
      </w:r>
      <w:r w:rsidRPr="004D51D1">
        <w:rPr>
          <w:b/>
        </w:rPr>
        <w:t xml:space="preserve"> </w:t>
      </w:r>
      <w:r w:rsidRPr="004D51D1">
        <w:rPr>
          <w:szCs w:val="16"/>
        </w:rPr>
        <w:t xml:space="preserve">– </w:t>
      </w:r>
      <w:proofErr w:type="spellStart"/>
      <w:r w:rsidRPr="004D51D1">
        <w:rPr>
          <w:szCs w:val="16"/>
        </w:rPr>
        <w:t>Pullitzer</w:t>
      </w:r>
      <w:proofErr w:type="spellEnd"/>
      <w:r w:rsidRPr="004D51D1">
        <w:rPr>
          <w:szCs w:val="16"/>
        </w:rPr>
        <w:t xml:space="preserve">-Prize winning critic for NYT; citing </w:t>
      </w:r>
      <w:proofErr w:type="spellStart"/>
      <w:r w:rsidRPr="004D51D1">
        <w:rPr>
          <w:szCs w:val="16"/>
        </w:rPr>
        <w:t>Zbigniew</w:t>
      </w:r>
      <w:proofErr w:type="spellEnd"/>
      <w:r w:rsidRPr="004D51D1">
        <w:rPr>
          <w:szCs w:val="16"/>
        </w:rPr>
        <w:t xml:space="preserve"> Brzezinski, Polish American political scientist, </w:t>
      </w:r>
      <w:proofErr w:type="spellStart"/>
      <w:r w:rsidRPr="004D51D1">
        <w:rPr>
          <w:szCs w:val="16"/>
        </w:rPr>
        <w:t>geostrategist</w:t>
      </w:r>
      <w:proofErr w:type="spellEnd"/>
      <w:r w:rsidRPr="004D51D1">
        <w:rPr>
          <w:szCs w:val="16"/>
        </w:rPr>
        <w:t xml:space="preserve">, and US National Security Adviser to Jimmy Carter (Michiko, “Surveying a Global Power Shift”, 1/29/12; </w:t>
      </w:r>
      <w:hyperlink r:id="rId20" w:history="1">
        <w:r w:rsidRPr="004D51D1">
          <w:rPr>
            <w:rStyle w:val="Hyperlink"/>
            <w:szCs w:val="16"/>
          </w:rPr>
          <w:t>http://www.nytimes.com/2012/01/30/books/strategic-vision-by-zbigniew-brzezinski.html?pagewanted=all&amp;_r=0</w:t>
        </w:r>
      </w:hyperlink>
      <w:r w:rsidRPr="004D51D1">
        <w:rPr>
          <w:szCs w:val="16"/>
        </w:rPr>
        <w:t>)//Beddow</w:t>
      </w:r>
    </w:p>
    <w:p w14:paraId="2B02EAE7" w14:textId="013CDE73" w:rsidR="00124406" w:rsidRPr="004D51D1" w:rsidRDefault="00124406" w:rsidP="00124406">
      <w:r w:rsidRPr="004D51D1">
        <w:t xml:space="preserve">What Mr. Brzezinski does do here — lucidly, and for the most part with great persuasiveness — is explore </w:t>
      </w:r>
      <w:r w:rsidRPr="004D51D1">
        <w:rPr>
          <w:u w:val="single"/>
        </w:rPr>
        <w:t xml:space="preserve">the consequences that a steady </w:t>
      </w:r>
      <w:r w:rsidRPr="004D51D1">
        <w:rPr>
          <w:b/>
          <w:u w:val="single"/>
        </w:rPr>
        <w:t>slide by America into impotence</w:t>
      </w:r>
      <w:r w:rsidRPr="004D51D1">
        <w:rPr>
          <w:u w:val="single"/>
        </w:rPr>
        <w:t xml:space="preserve"> and irrelevance might have on the rest of the world. Such a development, he argues, would probably not result in the “ ‘coronation’ of an effective global successor” like China, but would likely lead to a “protracted phase of rather inconclusive and somewhat chaotic realignments of both global and regional power, with no grand winners and many more losers.” An America “in serious decline for domestic and/or external reasons,” he says, wo</w:t>
      </w:r>
      <w:r w:rsidRPr="004D51D1">
        <w:rPr>
          <w:b/>
          <w:u w:val="single"/>
        </w:rPr>
        <w:t xml:space="preserve">uld lead to a breakdown in the ability of the international system to prevent conflict </w:t>
      </w:r>
      <w:r w:rsidRPr="004D51D1">
        <w:rPr>
          <w:u w:val="single"/>
        </w:rPr>
        <w:t>once it became evident that “America is unwilling or unable to protect states it once considered, for national interest and/ or doctrinal reasons, worthy of its engagement.”</w:t>
      </w:r>
      <w:r w:rsidRPr="004D51D1">
        <w:t xml:space="preserve"> As he sees it, </w:t>
      </w:r>
      <w:r w:rsidRPr="004D51D1">
        <w:rPr>
          <w:u w:val="single"/>
        </w:rPr>
        <w:t xml:space="preserve">a more Darwinian world of tumbling dominoes would most likely result: there would be little to prohibit </w:t>
      </w:r>
      <w:r w:rsidRPr="004D51D1">
        <w:rPr>
          <w:b/>
          <w:u w:val="single"/>
        </w:rPr>
        <w:t>regional powers (like Russia) from exerting claims</w:t>
      </w:r>
      <w:r w:rsidRPr="004D51D1">
        <w:rPr>
          <w:u w:val="single"/>
        </w:rPr>
        <w:t xml:space="preserve"> on neighbors falling within traditional or claimed spheres of influence</w:t>
      </w:r>
      <w:r w:rsidRPr="004D51D1">
        <w:t xml:space="preserve"> (like Georgia, Belarus and Ukraine). </w:t>
      </w:r>
      <w:r w:rsidRPr="004D51D1">
        <w:rPr>
          <w:b/>
          <w:u w:val="single"/>
        </w:rPr>
        <w:t xml:space="preserve">Taiwan would become </w:t>
      </w:r>
      <w:r w:rsidRPr="004D51D1">
        <w:rPr>
          <w:u w:val="single"/>
        </w:rPr>
        <w:t xml:space="preserve">increasingly vulnerable, and so too would Israel. In the case of Afghanistan, Mr. Brzezinski says, a failure to sustain United States-sponsored international involvement in the region could turn that country into a haven again for international </w:t>
      </w:r>
      <w:r w:rsidRPr="004D51D1">
        <w:rPr>
          <w:b/>
          <w:u w:val="single"/>
        </w:rPr>
        <w:t>terrorism</w:t>
      </w:r>
      <w:r w:rsidRPr="004D51D1">
        <w:rPr>
          <w:u w:val="single"/>
        </w:rPr>
        <w:t xml:space="preserve">, while a decline in American power and aid could lead to a worst-case outcome in which </w:t>
      </w:r>
      <w:r w:rsidRPr="004D51D1">
        <w:rPr>
          <w:b/>
          <w:u w:val="single"/>
        </w:rPr>
        <w:t xml:space="preserve">Pakistan devolved into “some variation of nuclear </w:t>
      </w:r>
      <w:proofErr w:type="spellStart"/>
      <w:r w:rsidRPr="004D51D1">
        <w:rPr>
          <w:b/>
          <w:u w:val="single"/>
        </w:rPr>
        <w:t>warlordism</w:t>
      </w:r>
      <w:proofErr w:type="spellEnd"/>
      <w:r w:rsidRPr="004D51D1">
        <w:t xml:space="preserve">” or became “a militant-Islamic and anti-Western government similar to Iran.” For that matter, Mr. Brzezinski suggests, </w:t>
      </w:r>
      <w:r w:rsidRPr="004D51D1">
        <w:rPr>
          <w:u w:val="single"/>
        </w:rPr>
        <w:t xml:space="preserve">a weakened America would </w:t>
      </w:r>
      <w:r w:rsidRPr="004D51D1">
        <w:rPr>
          <w:b/>
          <w:u w:val="single"/>
        </w:rPr>
        <w:t>increase the dangers of nuclear proliferation</w:t>
      </w:r>
      <w:r w:rsidRPr="004D51D1">
        <w:rPr>
          <w:u w:val="single"/>
        </w:rPr>
        <w:t xml:space="preserve"> around the world. Were doubts to be raised about the United States’ nuclear umbrella, he says, countries like South Korea, Taiwan, Japan, Turkey and Israel would have to seek security elsewhere — that elsewhere meaning “nuclear weapons of one’s own or from the extended deterrence of another power — most likely Russia, China or India.” Global environmental issues — including </w:t>
      </w:r>
      <w:r w:rsidRPr="004D51D1">
        <w:rPr>
          <w:b/>
          <w:u w:val="single"/>
        </w:rPr>
        <w:t>climate change and growing water shortages — would be similarly affected</w:t>
      </w:r>
      <w:r w:rsidRPr="004D51D1">
        <w:rPr>
          <w:u w:val="single"/>
        </w:rPr>
        <w:t>.</w:t>
      </w:r>
      <w:r w:rsidRPr="004D51D1">
        <w:t xml:space="preserve"> In a gloomy conclusion to this insightful book Mr. Brzezinski writes that </w:t>
      </w:r>
      <w:r w:rsidRPr="004D51D1">
        <w:rPr>
          <w:rStyle w:val="IntenseEmphasis"/>
        </w:rPr>
        <w:t>without a revitalized</w:t>
      </w:r>
      <w:r w:rsidRPr="004D51D1">
        <w:rPr>
          <w:b/>
          <w:u w:val="single"/>
        </w:rPr>
        <w:t xml:space="preserve"> America helping to manage the international commons, “progress on the issues of central importance to social well-being and ultimately to </w:t>
      </w:r>
      <w:r w:rsidRPr="004D51D1">
        <w:rPr>
          <w:rStyle w:val="Emphasis"/>
        </w:rPr>
        <w:t>human survival</w:t>
      </w:r>
      <w:r w:rsidRPr="004D51D1">
        <w:rPr>
          <w:b/>
          <w:u w:val="single"/>
        </w:rPr>
        <w:t xml:space="preserve"> would stall.”</w:t>
      </w:r>
      <w:r w:rsidRPr="004D51D1">
        <w:t xml:space="preserve"> </w:t>
      </w:r>
    </w:p>
    <w:p w14:paraId="29FA6335" w14:textId="77777777" w:rsidR="00124406" w:rsidRPr="004D51D1" w:rsidRDefault="00124406" w:rsidP="00124406">
      <w:pPr>
        <w:pStyle w:val="Heading4"/>
      </w:pPr>
      <w:r w:rsidRPr="004D51D1">
        <w:t>The decline of American hegemony and economic growth make conflict inevitable. There will be no liberal order – the global nature of the crisis and desperate diversionary tactics ensure nuclear war.</w:t>
      </w:r>
    </w:p>
    <w:p w14:paraId="05BCB715" w14:textId="77777777" w:rsidR="00124406" w:rsidRPr="004D51D1" w:rsidRDefault="00124406" w:rsidP="00124406">
      <w:proofErr w:type="spellStart"/>
      <w:r w:rsidRPr="004D51D1">
        <w:rPr>
          <w:rStyle w:val="StyleStyleBold12pt"/>
        </w:rPr>
        <w:t>Heinberg</w:t>
      </w:r>
      <w:proofErr w:type="spellEnd"/>
      <w:r w:rsidRPr="004D51D1">
        <w:rPr>
          <w:rStyle w:val="StyleStyleBold12pt"/>
        </w:rPr>
        <w:t xml:space="preserve"> 12</w:t>
      </w:r>
      <w:r w:rsidRPr="004D51D1">
        <w:rPr>
          <w:b/>
          <w:szCs w:val="16"/>
        </w:rPr>
        <w:t xml:space="preserve"> </w:t>
      </w:r>
      <w:r w:rsidRPr="004D51D1">
        <w:rPr>
          <w:szCs w:val="16"/>
        </w:rPr>
        <w:t>– Senior Fellow-in-Residence of Post Carbon Institute, the world’s foremost Peak Oil Educator, author on international relations (Richard, “Conflict and Change in the Era of Economic Decline: Part 2: War and peace in a shrinking economy”, 12/12/12; &lt; http://www.resilience.org/stories/2012-12-12/conflict-and-change-in-the-era-of-economic-decline-part-2-war-and-peace-in-a-shrinking-economy#&gt;)//</w:t>
      </w:r>
      <w:proofErr w:type="spellStart"/>
      <w:r w:rsidRPr="004D51D1">
        <w:rPr>
          <w:szCs w:val="16"/>
        </w:rPr>
        <w:t>Beddow</w:t>
      </w:r>
      <w:proofErr w:type="spellEnd"/>
    </w:p>
    <w:p w14:paraId="33C85767" w14:textId="77777777" w:rsidR="00124406" w:rsidRPr="004D51D1" w:rsidRDefault="00124406" w:rsidP="00124406">
      <w:r w:rsidRPr="004D51D1">
        <w:t xml:space="preserve">Will increasing conflict lead to expanding violence? Not if neuropsychologist Stephen Pinker is right. In his expansive and widely praised book The Better Angels of Our Nature: the Decline of Violence in History and Its Causes, Pinker claims that, in general, violence has waned during the past few decades. He argues that this tendency has ancient roots in our shift from peripatetic hunting and gathering to </w:t>
      </w:r>
      <w:proofErr w:type="gramStart"/>
      <w:r w:rsidRPr="004D51D1">
        <w:t>settled</w:t>
      </w:r>
      <w:proofErr w:type="gramEnd"/>
      <w:r w:rsidRPr="004D51D1">
        <w:t xml:space="preserve"> farming; moreover, during the past couple of centuries the trend has greatly intensified. With the emergence of Enlightenment philosophy and its respect for the individual came what Pinker calls the Humanitarian Revolution. Much more recently, </w:t>
      </w:r>
      <w:r w:rsidRPr="004D51D1">
        <w:rPr>
          <w:u w:val="single"/>
        </w:rPr>
        <w:t xml:space="preserve">after World War II, violence was suppressed first by the “mutually assured destruction” policies of the two opposed nuclear-armed sides in the Cold War, and then by American global hegemony. </w:t>
      </w:r>
      <w:r w:rsidRPr="004D51D1">
        <w:t xml:space="preserve">Pinker calls this the Long Peace. </w:t>
      </w:r>
      <w:r w:rsidRPr="004D51D1">
        <w:rPr>
          <w:u w:val="single"/>
        </w:rPr>
        <w:t xml:space="preserve">Wars have become less frequent and less violent, and most societies have seen what might be called a decline of tolerance for intolerance—whether manifested in schoolyard fights, bullying, or picking on gays and minorities. </w:t>
      </w:r>
      <w:r w:rsidRPr="004D51D1">
        <w:t xml:space="preserve">But there is a problem with </w:t>
      </w:r>
      <w:proofErr w:type="spellStart"/>
      <w:r w:rsidRPr="004D51D1">
        <w:t>Pinker’s</w:t>
      </w:r>
      <w:proofErr w:type="spellEnd"/>
      <w:r w:rsidRPr="004D51D1">
        <w:t xml:space="preserve"> implied conclusion that global violence will continue to decline.</w:t>
      </w:r>
      <w:r w:rsidRPr="004D51D1">
        <w:rPr>
          <w:b/>
        </w:rPr>
        <w:t xml:space="preserve"> </w:t>
      </w:r>
      <w:r w:rsidRPr="004D51D1">
        <w:rPr>
          <w:b/>
          <w:u w:val="single"/>
        </w:rPr>
        <w:t>The Long Peace we have known since World War II may well turn out to be shorter than hoped as world economic growth stalls and as American hegemony falters</w:t>
      </w:r>
      <w:r w:rsidRPr="004D51D1">
        <w:rPr>
          <w:u w:val="single"/>
        </w:rPr>
        <w:t>—in John Michael Greer’s words, as “the costs of maintaining a global imperial presence soar and the profits of the imperial wealth pump slump.”</w:t>
      </w:r>
      <w:r w:rsidRPr="004D51D1">
        <w:t xml:space="preserve"> Books and articles </w:t>
      </w:r>
      <w:r w:rsidRPr="004D51D1">
        <w:rPr>
          <w:u w:val="single"/>
        </w:rPr>
        <w:t>predicting the end of the American empire are legion; while some merely point to the rise of China as a global rival, others describe the looming failure of the essential basis of the U.S. imperial system—the global system of oil production and trade (with its petro-dollar recycling program) centered in the Middle East</w:t>
      </w:r>
      <w:r w:rsidRPr="004D51D1">
        <w:t xml:space="preserve">. There are any number of scenarios describing how </w:t>
      </w:r>
      <w:r w:rsidRPr="004D51D1">
        <w:rPr>
          <w:u w:val="single"/>
        </w:rPr>
        <w:t>the end of empire might come</w:t>
      </w:r>
      <w:r w:rsidRPr="004D51D1">
        <w:t xml:space="preserve">, but few credible narratives explaining why it won’t. </w:t>
      </w:r>
      <w:r w:rsidRPr="004D51D1">
        <w:rPr>
          <w:b/>
          <w:u w:val="single"/>
        </w:rPr>
        <w:t>When empires crumble, as they always do, the result is often a free-for-all among previous subject nations and potential rivals as they sort out power relations.</w:t>
      </w:r>
      <w:r w:rsidRPr="004D51D1">
        <w:rPr>
          <w:b/>
        </w:rPr>
        <w:t xml:space="preserve"> </w:t>
      </w:r>
      <w:r w:rsidRPr="004D51D1">
        <w:t xml:space="preserve">The British Empire was a seeming exception to this rule: in that instance, the locus of military, political, and economic power simply migrated to an ally across the Atlantic. </w:t>
      </w:r>
      <w:r w:rsidRPr="004D51D1">
        <w:rPr>
          <w:b/>
          <w:u w:val="single"/>
        </w:rPr>
        <w:t>A similar graceful transfer seems unlikely in the case of the U.S., as economic decline during the 21st century will be global in scope.</w:t>
      </w:r>
      <w:r w:rsidRPr="004D51D1">
        <w:rPr>
          <w:u w:val="single"/>
        </w:rPr>
        <w:t xml:space="preserve"> A better analogy to the current case might be the fall of Rome, which led to centuries of incursions by barbarians as well as uprisings in client states.</w:t>
      </w:r>
      <w:r w:rsidRPr="004D51D1">
        <w:t xml:space="preserve"> Disaster per se need not lead to violence, as Rebecca </w:t>
      </w:r>
      <w:proofErr w:type="spellStart"/>
      <w:r w:rsidRPr="004D51D1">
        <w:t>Solnit</w:t>
      </w:r>
      <w:proofErr w:type="spellEnd"/>
      <w:r w:rsidRPr="004D51D1">
        <w:t xml:space="preserve"> argues in her book A Paradise Built in Hell: The Extraordinary Communities that Arise in Disaster. She documents five disasters—the aftermath of Hurricane Katrina; earthquakes in San Francisco and Mexico City; a giant ship explosion in Halifax, Canada; and 9/11—and shows that rioting, looting, rape, and murder were not automatic results. Instead, for the most part, people pulled together, shared what resources they had, cared for the victims, and in many instances found new sources of joy in everyday life. However, the kinds of social stresses we are discussing now may differ from the disasters </w:t>
      </w:r>
      <w:proofErr w:type="spellStart"/>
      <w:r w:rsidRPr="004D51D1">
        <w:t>Solnit</w:t>
      </w:r>
      <w:proofErr w:type="spellEnd"/>
      <w:r w:rsidRPr="004D51D1">
        <w:t xml:space="preserve"> surveys, in that they comprise a “long emergency,” to borrow James Kunstler’s durable phrase. For every heartwarming anecdote about the convergence of rescuers and caregivers on a disaster site, there is a grim historic tale of resource competition turning normal people into monsters.</w:t>
      </w:r>
      <w:r w:rsidRPr="004D51D1">
        <w:rPr>
          <w:u w:val="single"/>
        </w:rPr>
        <w:t xml:space="preserve"> In the current context, a continuing source of concern must be the large number of nuclear weapons now scattered among nine nations. While these weapons primarily exist as a deterrent to military aggression, and while the end of the Cold War has arguably reduced the likelihood of a massive release of these weapons in an apocalyptic fury, </w:t>
      </w:r>
      <w:r w:rsidRPr="004D51D1">
        <w:rPr>
          <w:b/>
          <w:u w:val="single"/>
        </w:rPr>
        <w:t>it is still possible to imagine several scenarios in which a nuclear detonation could occur as a result of accident, aggression, pre-emption, or retaliation</w:t>
      </w:r>
      <w:r w:rsidRPr="004D51D1">
        <w:rPr>
          <w:u w:val="single"/>
        </w:rPr>
        <w:t xml:space="preserve">. </w:t>
      </w:r>
      <w:r w:rsidRPr="004D51D1">
        <w:t xml:space="preserve">We are in a race—but it’s not just an arms race; indeed, it may end up being an arms race in reverse. In many nations around the globe the means to pay for armaments and war are starting to disappear; meanwhile, however, </w:t>
      </w:r>
      <w:r w:rsidRPr="004D51D1">
        <w:rPr>
          <w:b/>
          <w:u w:val="single"/>
        </w:rPr>
        <w:t>there is increasing incentive to engage in international conflict as a way of re-channeling the energies of jobless young males and of distracting the general populace,</w:t>
      </w:r>
      <w:r w:rsidRPr="004D51D1">
        <w:rPr>
          <w:u w:val="single"/>
        </w:rPr>
        <w:t xml:space="preserve"> which might otherwise be in a revolutionary mood</w:t>
      </w:r>
      <w:r w:rsidRPr="004D51D1">
        <w:t>. We can only hope that historical momentum can maintain The Great Peace until industrial nations are sufficiently bankrupt that they cannot afford to mount foreign wars on any substantial scale.</w:t>
      </w:r>
    </w:p>
    <w:p w14:paraId="1F75B844" w14:textId="77777777" w:rsidR="00124406" w:rsidRPr="004D51D1" w:rsidRDefault="00124406" w:rsidP="00124406">
      <w:pPr>
        <w:pStyle w:val="Heading4"/>
      </w:pPr>
      <w:proofErr w:type="spellStart"/>
      <w:r w:rsidRPr="004D51D1">
        <w:t>Heg</w:t>
      </w:r>
      <w:proofErr w:type="spellEnd"/>
      <w:r w:rsidRPr="004D51D1">
        <w:t xml:space="preserve"> sustainable but declining – it must be renewed to stop war.</w:t>
      </w:r>
    </w:p>
    <w:p w14:paraId="022AC10E" w14:textId="77777777" w:rsidR="00124406" w:rsidRPr="004D51D1" w:rsidRDefault="00124406" w:rsidP="00124406">
      <w:pPr>
        <w:rPr>
          <w:szCs w:val="16"/>
        </w:rPr>
      </w:pPr>
      <w:r w:rsidRPr="004D51D1">
        <w:rPr>
          <w:b/>
          <w:sz w:val="23"/>
          <w:szCs w:val="23"/>
        </w:rPr>
        <w:t>Brzezinski 12</w:t>
      </w:r>
      <w:r w:rsidRPr="004D51D1">
        <w:rPr>
          <w:sz w:val="23"/>
          <w:szCs w:val="23"/>
        </w:rPr>
        <w:t xml:space="preserve"> </w:t>
      </w:r>
      <w:r w:rsidRPr="004D51D1">
        <w:rPr>
          <w:szCs w:val="16"/>
        </w:rPr>
        <w:t>– former National Security Adviser (</w:t>
      </w:r>
      <w:proofErr w:type="spellStart"/>
      <w:r w:rsidRPr="004D51D1">
        <w:rPr>
          <w:szCs w:val="16"/>
        </w:rPr>
        <w:t>Zbigniew</w:t>
      </w:r>
      <w:proofErr w:type="spellEnd"/>
      <w:r w:rsidRPr="004D51D1">
        <w:rPr>
          <w:szCs w:val="16"/>
        </w:rPr>
        <w:t>, “Strategic Vision: America and the Crisis of Global Power”, 2012; &lt;http://books.google.com/books?id=rx6KUegdcvoC&gt;)//Beddow</w:t>
      </w:r>
    </w:p>
    <w:p w14:paraId="712C2FC4" w14:textId="77777777" w:rsidR="00124406" w:rsidRPr="004D51D1" w:rsidRDefault="00124406" w:rsidP="00124406">
      <w:r w:rsidRPr="004D51D1">
        <w:t xml:space="preserve">In answering these questions this book will argue that </w:t>
      </w:r>
      <w:r w:rsidRPr="004D51D1">
        <w:rPr>
          <w:u w:val="single"/>
        </w:rPr>
        <w:t xml:space="preserve">America’s role in the world will continue to be essential in the years to come. Indeed, the ongoing changes in the distribution of global power and mounting global strife make it all the more imperative that America not retreat into an ignorant garrison-state mentality or wallow in self-righteous cultural hedonism. Such an America could cause the geopolitical prospects of the evolving world – in which the center of gravity is shifting from West to East – to become increasingly grave. </w:t>
      </w:r>
      <w:r w:rsidRPr="004D51D1">
        <w:rPr>
          <w:b/>
          <w:u w:val="single"/>
        </w:rPr>
        <w:t>The world needs an America that is economically vital, socially appealing, responsibly powerful, strategically deliberate, internationally respected, and historically enlightened in its global engagement with the new East</w:t>
      </w:r>
      <w:r w:rsidRPr="004D51D1">
        <w:t xml:space="preserve">. How likely is such a globally purposeful America? Today, America’s historical mood is uneasy, and </w:t>
      </w:r>
      <w:r w:rsidRPr="004D51D1">
        <w:rPr>
          <w:b/>
          <w:u w:val="single"/>
        </w:rPr>
        <w:t>notions of America’s decline as historically inevitable are intellectually fashionable. However, this kind of periodic pessimism is neither novel nor self-fulfilling</w:t>
      </w:r>
      <w:r w:rsidRPr="004D51D1">
        <w:rPr>
          <w:b/>
        </w:rPr>
        <w:t>.</w:t>
      </w:r>
      <w:r w:rsidRPr="004D51D1">
        <w:t xml:space="preserve"> Even the belief that the twentieth century was “America’s century,” which became widespread in the wake of World War II, did not preclude the phases of anxiety regarding America’s long-range future. When the Soviet Union launched Sputnik, its first orbital satellite, during the Eisenhower administration, Americans became concerned about their prospects in both peaceful competition and strategic warfare. And again, when the United States failed to achieve a meaningful victory in Vietnam during the Nixon years, </w:t>
      </w:r>
      <w:r w:rsidRPr="004D51D1">
        <w:rPr>
          <w:u w:val="single"/>
        </w:rPr>
        <w:t xml:space="preserve">Soviet leaders confidently predicted America’s demise while historically pessimistic American policy makers sought détente in exchange for the status quo in the divided Europe. </w:t>
      </w:r>
      <w:r w:rsidRPr="004D51D1">
        <w:rPr>
          <w:b/>
          <w:u w:val="single"/>
        </w:rPr>
        <w:t>But America proved to be more resilient</w:t>
      </w:r>
      <w:r w:rsidRPr="004D51D1">
        <w:rPr>
          <w:u w:val="single"/>
        </w:rPr>
        <w:t xml:space="preserve"> and the Soviet system eventually imploded</w:t>
      </w:r>
      <w:r w:rsidRPr="004D51D1">
        <w:t xml:space="preserve">. By 1991, following the disintegration both of the Soviet bloc and then the Soviet Union itself, </w:t>
      </w:r>
      <w:r w:rsidRPr="004D51D1">
        <w:rPr>
          <w:u w:val="single"/>
        </w:rPr>
        <w:t>the United States was left standing as the only global superpower</w:t>
      </w:r>
      <w:r w:rsidRPr="004D51D1">
        <w:t xml:space="preserve">. Not only the twentieth but even the twenty-first century then seemed destined to be American centuries. Both President Bill Clinton and President George W. Bush confidently asserted as much. And academic circles echoed them with bold prognoses that the end of the Cold War meant in effect “the end of history” insofar as doctrinal debates regarding the relative superiority of competing social systems was concerned. The victory of liberal democracy was proclaimed not only as decisive but also final. Given that liberal democracy had flowered first in the West, the implied assumption was that henceforth the West would be the defining standard for the world. However, </w:t>
      </w:r>
      <w:r w:rsidRPr="004D51D1">
        <w:rPr>
          <w:u w:val="single"/>
        </w:rPr>
        <w:t xml:space="preserve">such super-optimism did not last long. </w:t>
      </w:r>
      <w:r w:rsidRPr="004D51D1">
        <w:t xml:space="preserve">The culture of self-gratification and deregulation that began during the Clinton years and continued under President George W. Bush led to the bursting of one stock market bubble at the turn of the century and a full-scale financial crash less than a decade later. The costly unilateralism of the younger Bush presidency led to a decade of war in the Middle East and the derailment of American foreign policy at large. The financial catastrophe of 2008 nearly precipitated a calamitous economic depression, jolting America and much of the West into a sudden recognition of their systemic vulnerability to unregulated greed. Moreover, in </w:t>
      </w:r>
      <w:r w:rsidRPr="004D51D1">
        <w:rPr>
          <w:u w:val="single"/>
        </w:rPr>
        <w:t>China and other Asian states a perplexing amalgam of economic liberalism and state capitalism demonstrated the surprising capacity for economic growth and technological innovation. This in turn prompted new anxiety about the future of America’s status as the leading world power.</w:t>
      </w:r>
      <w:r w:rsidRPr="004D51D1">
        <w:t xml:space="preserve"> Indeed, </w:t>
      </w:r>
      <w:r w:rsidRPr="004D51D1">
        <w:rPr>
          <w:u w:val="single"/>
        </w:rPr>
        <w:t xml:space="preserve">there are several alarming similarities between the Soviet Union in the years just prior to its fall and the America of the early twenty-first century. </w:t>
      </w:r>
      <w:r w:rsidRPr="004D51D1">
        <w:t xml:space="preserve">The Soviet Union, with an increasingly gridlocked governmental system incapable of enacting serious policy revisions, in effect bankrupted itself by committing an inordinate percentage of its GNP to a decades-long military rivalry with the United States and exacerbated this problem by not taking on the additional costs of a decade-long attempt to conquer Afghanistan. Not surprisingly, it could not afford to sustain its competition with America in cutting-edge technological sectors and thus fell further behind: its economy stumbled and the society’s quality of life further deteriorated in comparison to the West: its ruling Communist class became cynically insensitive to widening social disparities while hypocritically masking its own privileged life-style; and finally, in foreign affairs it became increasingly self-isolated, while precipitating a geopolitically damaging hostility with its once-prime Eurasian ally, Communist China. </w:t>
      </w:r>
      <w:r w:rsidRPr="004D51D1">
        <w:rPr>
          <w:rStyle w:val="Emphasis"/>
        </w:rPr>
        <w:t xml:space="preserve">These parallels, even if overdrawn, fortify the case that America must renew itself </w:t>
      </w:r>
      <w:r w:rsidRPr="004D51D1">
        <w:rPr>
          <w:u w:val="single"/>
        </w:rPr>
        <w:t xml:space="preserve">and pursue a comprehensive and long-term geopolitical vision, one that is responsive to the challenges of the changing historical context. Only a dynamic and strategically minded </w:t>
      </w:r>
      <w:r w:rsidRPr="004D51D1">
        <w:rPr>
          <w:b/>
          <w:u w:val="single"/>
        </w:rPr>
        <w:t>America, together with a unifying Europe, can jointly promote a larger and more vital West, one capable of acting as a responsible partner to the rising and increasingly assertive East</w:t>
      </w:r>
      <w:r w:rsidRPr="004D51D1">
        <w:rPr>
          <w:u w:val="single"/>
        </w:rPr>
        <w:t xml:space="preserve">. Otherwise, a geopolitically divided and self-centered West could slide into a historical decline reminiscent of the humiliating impotence of the nineteenth-century China, while </w:t>
      </w:r>
      <w:r w:rsidRPr="004D51D1">
        <w:rPr>
          <w:b/>
          <w:u w:val="single"/>
        </w:rPr>
        <w:t>the East might be tempted to replicate the self-destructive power rivalries of twentieth-century Europe</w:t>
      </w:r>
      <w:r w:rsidRPr="004D51D1">
        <w:rPr>
          <w:u w:val="single"/>
        </w:rPr>
        <w:t>.</w:t>
      </w:r>
      <w:r w:rsidRPr="004D51D1">
        <w:t xml:space="preserve"> In brief, </w:t>
      </w:r>
      <w:r w:rsidRPr="004D51D1">
        <w:rPr>
          <w:u w:val="single"/>
        </w:rPr>
        <w:t xml:space="preserve">the crisis of global power is the cumulative consequence of the dynamic shift in the world’s center of gravity from the West to the East, of the accelerating surfacing of the restless phenomenon of global political awakening, and of America’s deficient domestic and international performance since its emergence by 1990 as the world’s only superpower. The foregoing </w:t>
      </w:r>
      <w:r w:rsidRPr="004D51D1">
        <w:rPr>
          <w:b/>
          <w:u w:val="single"/>
        </w:rPr>
        <w:t>poses serious long-term risks to the survival of some endangered states, to the security of the global commons, and to global stability at large</w:t>
      </w:r>
      <w:r w:rsidRPr="004D51D1">
        <w:t>. This book seeks to outline the needed strategic vision, looking beyond 2025.</w:t>
      </w:r>
    </w:p>
    <w:p w14:paraId="628325E2" w14:textId="4E2E6AF1" w:rsidR="00124406" w:rsidRPr="004D51D1" w:rsidRDefault="00124406" w:rsidP="00124406">
      <w:pPr>
        <w:pStyle w:val="Heading4"/>
      </w:pPr>
      <w:r w:rsidRPr="004D51D1">
        <w:t>Hegemony is sustainable and decline turns every impact</w:t>
      </w:r>
    </w:p>
    <w:p w14:paraId="5C514CAE" w14:textId="77777777" w:rsidR="00124406" w:rsidRPr="004D51D1" w:rsidRDefault="00124406" w:rsidP="00124406">
      <w:r w:rsidRPr="004D51D1">
        <w:rPr>
          <w:rStyle w:val="StyleStyleBold12pt"/>
        </w:rPr>
        <w:t>Brooks et al 13</w:t>
      </w:r>
      <w:r w:rsidRPr="004D51D1">
        <w:rPr>
          <w:b/>
        </w:rPr>
        <w:t xml:space="preserve"> </w:t>
      </w:r>
      <w:r w:rsidRPr="004D51D1">
        <w:t xml:space="preserve">– </w:t>
      </w:r>
      <w:r w:rsidRPr="004D51D1">
        <w:rPr>
          <w:szCs w:val="16"/>
        </w:rPr>
        <w:t xml:space="preserve">Former Fellow at the International Security Program 2003-2004 / </w:t>
      </w:r>
      <w:proofErr w:type="spellStart"/>
      <w:r w:rsidRPr="004D51D1">
        <w:rPr>
          <w:szCs w:val="16"/>
        </w:rPr>
        <w:t>Ikenberry</w:t>
      </w:r>
      <w:proofErr w:type="spellEnd"/>
      <w:r w:rsidRPr="004D51D1">
        <w:rPr>
          <w:szCs w:val="16"/>
        </w:rPr>
        <w:t xml:space="preserve"> / Editorial Board Member Quarterly Journal: International Security (Stephen, “Why America Should Not Retrench”, March 2013; </w:t>
      </w:r>
      <w:hyperlink r:id="rId21" w:history="1">
        <w:r w:rsidRPr="004D51D1">
          <w:rPr>
            <w:rStyle w:val="Hyperlink"/>
            <w:szCs w:val="16"/>
          </w:rPr>
          <w:t>http://belfercenter.ksg.harvard.edu/publication/22910/why_america_should_not_retrench.html</w:t>
        </w:r>
      </w:hyperlink>
      <w:r w:rsidRPr="004D51D1">
        <w:rPr>
          <w:szCs w:val="16"/>
        </w:rPr>
        <w:t>)//</w:t>
      </w:r>
      <w:proofErr w:type="spellStart"/>
      <w:r w:rsidRPr="004D51D1">
        <w:rPr>
          <w:szCs w:val="16"/>
        </w:rPr>
        <w:t>Beddow</w:t>
      </w:r>
      <w:proofErr w:type="spellEnd"/>
    </w:p>
    <w:p w14:paraId="38021EA7" w14:textId="65C97B43" w:rsidR="00124406" w:rsidRPr="004D51D1" w:rsidRDefault="00124406" w:rsidP="00124406">
      <w:pPr>
        <w:rPr>
          <w:u w:val="single"/>
        </w:rPr>
      </w:pPr>
      <w:r w:rsidRPr="004D51D1">
        <w:rPr>
          <w:u w:val="single"/>
        </w:rPr>
        <w:t>The United States has pursued a grand strategy of "deep engagement"</w:t>
      </w:r>
      <w:r w:rsidRPr="004D51D1">
        <w:t xml:space="preserve"> since the end of World War II. </w:t>
      </w:r>
      <w:r w:rsidRPr="004D51D1">
        <w:rPr>
          <w:u w:val="single"/>
        </w:rPr>
        <w:t>At the core of this grand strategy is a series of security commitments to partners in Europe, East Asia, and the Middle East</w:t>
      </w:r>
      <w:r w:rsidRPr="004D51D1">
        <w:t xml:space="preserve">. Growing fiscal pressures, the difficulties associated with the interventions in Iraq and Afghanistan, and the rise of China have added fuel to the argument championed by most international relations scholars who write on U.S. grand strategy: </w:t>
      </w:r>
      <w:r w:rsidRPr="004D51D1">
        <w:rPr>
          <w:u w:val="single"/>
        </w:rPr>
        <w:t>that America should pursue retrenchment by curtailing or eliminating its overseas military presence and eliminating or dramatically reducing its global security commitments. A comprehensive assessment of the strategy's costs and benefits reveals that these scholars are wrong: America's choice to retain a grand strategy of deep engagement after the Cold War is just what the preponderance of international relations scholarship would expect a rational, self-interested, leading power in the United States' position to do.</w:t>
      </w:r>
      <w:r w:rsidRPr="004D51D1">
        <w:t xml:space="preserve"> THE AFFORDABILITY OF DEEP ENGAGEMENT </w:t>
      </w:r>
      <w:r w:rsidRPr="004D51D1">
        <w:rPr>
          <w:u w:val="single"/>
        </w:rPr>
        <w:t>Post–September 11 levels of defense spending are unnecessary to maintain the deep engagement strategy. After the September 11 terrorist attacks, defense spending increased dramatically,</w:t>
      </w:r>
      <w:r w:rsidRPr="004D51D1">
        <w:t xml:space="preserve"> owing in large part to the wars in Iraq and Afghanistan as well as to an augmented effort to wield and to use military tools in the wider war on terrorism. Both of these drivers of increased spending during the past decade have already begun to be reversed as the United States winds down the two costly wars and begins to trim </w:t>
      </w:r>
      <w:proofErr w:type="spellStart"/>
      <w:r w:rsidRPr="004D51D1">
        <w:t>nonwar</w:t>
      </w:r>
      <w:proofErr w:type="spellEnd"/>
      <w:r w:rsidRPr="004D51D1">
        <w:t xml:space="preserve"> "base" spending. The United States currently spends 4.5 percent of its gross domestic product (GDP) on defense, but this figure is slated to drop by 50 percent within a few years: based on current Defense Department planning, defense cuts are expected to bring defense expenditures as a share of GDP just below 3 percent by 2017, even though spending in real terms will be roughly $100 billion higher than it was in the late 1990s. Importantly, this does not represent the floor for spending to sustain the strategy over the long term: the Pentagon could save more with no ill effects by reforming its procurement practices and compensation policies. It is therefore clear that </w:t>
      </w:r>
      <w:r w:rsidRPr="004D51D1">
        <w:rPr>
          <w:b/>
          <w:u w:val="single"/>
        </w:rPr>
        <w:t>the United States can sustain the budgetary cost</w:t>
      </w:r>
      <w:r w:rsidRPr="004D51D1">
        <w:rPr>
          <w:u w:val="single"/>
        </w:rPr>
        <w:t xml:space="preserve"> of deep engagement.</w:t>
      </w:r>
      <w:r w:rsidRPr="004D51D1">
        <w:t xml:space="preserve"> Spending roughly 3 percent of GDP on defense is less than half the Cold War average (from 1950 to 1990, that figure averaged 7.6 percent). In the contemporary era, this represents a spending level comparable both to the world average of 2.5 percent and to that of U.S. allies such as Britain (2.5 percent) and South Korea (2.7 percent), while only marginally above China (2.0 percent). </w:t>
      </w:r>
      <w:r w:rsidRPr="004D51D1">
        <w:rPr>
          <w:u w:val="single"/>
        </w:rPr>
        <w:t xml:space="preserve">A meta-analysis of economic studies of the relationship between military spending and economic performance confirms that there is no reason to expect adverse effects on U.S. growth from this spending. There is thus no economic-growth rational for retrenchment. Revoking security guarantees would make the world and the United States less secure. </w:t>
      </w:r>
      <w:r w:rsidRPr="004D51D1">
        <w:t xml:space="preserve">In Asia, </w:t>
      </w:r>
      <w:r w:rsidRPr="004D51D1">
        <w:rPr>
          <w:b/>
          <w:u w:val="single"/>
        </w:rPr>
        <w:t>Japan and South Korea would likely expand their military capabilities if the United States were to</w:t>
      </w:r>
      <w:r w:rsidRPr="004D51D1">
        <w:rPr>
          <w:u w:val="single"/>
        </w:rPr>
        <w:t xml:space="preserve"> </w:t>
      </w:r>
      <w:r w:rsidRPr="004D51D1">
        <w:rPr>
          <w:b/>
          <w:u w:val="single"/>
        </w:rPr>
        <w:t>leave</w:t>
      </w:r>
      <w:r w:rsidRPr="004D51D1">
        <w:rPr>
          <w:u w:val="single"/>
        </w:rPr>
        <w:t xml:space="preserve">, which could </w:t>
      </w:r>
      <w:r w:rsidRPr="004D51D1">
        <w:rPr>
          <w:b/>
          <w:u w:val="single"/>
        </w:rPr>
        <w:t>provoke a dangerous reaction from China</w:t>
      </w:r>
      <w:r w:rsidRPr="004D51D1">
        <w:rPr>
          <w:u w:val="single"/>
        </w:rPr>
        <w:t xml:space="preserve">. </w:t>
      </w:r>
      <w:r w:rsidRPr="004D51D1">
        <w:rPr>
          <w:b/>
          <w:u w:val="single"/>
        </w:rPr>
        <w:t>Security dilemmas in the Middle East would likely become more intense</w:t>
      </w:r>
      <w:r w:rsidRPr="004D51D1">
        <w:rPr>
          <w:u w:val="single"/>
        </w:rPr>
        <w:t xml:space="preserve"> absent a U.S. presence</w:t>
      </w:r>
      <w:r w:rsidRPr="004D51D1">
        <w:t xml:space="preserve">. In addition, </w:t>
      </w:r>
      <w:r w:rsidRPr="004D51D1">
        <w:rPr>
          <w:b/>
          <w:u w:val="single"/>
        </w:rPr>
        <w:t>there are dangers even in Europe</w:t>
      </w:r>
      <w:r w:rsidRPr="004D51D1">
        <w:rPr>
          <w:u w:val="single"/>
        </w:rPr>
        <w:t xml:space="preserve">, </w:t>
      </w:r>
      <w:r w:rsidRPr="004D51D1">
        <w:rPr>
          <w:b/>
          <w:u w:val="single"/>
        </w:rPr>
        <w:t xml:space="preserve">which may become </w:t>
      </w:r>
      <w:proofErr w:type="gramStart"/>
      <w:r w:rsidRPr="004D51D1">
        <w:rPr>
          <w:b/>
          <w:u w:val="single"/>
        </w:rPr>
        <w:t>more unstable</w:t>
      </w:r>
      <w:proofErr w:type="gramEnd"/>
      <w:r w:rsidRPr="004D51D1">
        <w:rPr>
          <w:u w:val="single"/>
        </w:rPr>
        <w:t xml:space="preserve"> if current U.S. allies do not develop the capabilities to deal with security problems on their periphery following a U.S. withdrawal. A U.S. withdrawal, moreover, </w:t>
      </w:r>
      <w:r w:rsidRPr="004D51D1">
        <w:rPr>
          <w:b/>
          <w:u w:val="single"/>
        </w:rPr>
        <w:t>could spark a cascade of nuclear proliferation</w:t>
      </w:r>
      <w:r w:rsidRPr="004D51D1">
        <w:rPr>
          <w:u w:val="single"/>
        </w:rPr>
        <w:t xml:space="preserve"> if states such as Egypt, Japan, South Korea, Taiwan, and Saudi Arabia were to build nuclear forces</w:t>
      </w:r>
      <w:r w:rsidRPr="004D51D1">
        <w:t xml:space="preserve">. This could prompt other states in each region to seek nuclear arsenals as well. </w:t>
      </w:r>
      <w:r w:rsidRPr="004D51D1">
        <w:rPr>
          <w:u w:val="single"/>
        </w:rPr>
        <w:t xml:space="preserve">A dramatic increase in the number of nuclear powers would be a great concern, because most of </w:t>
      </w:r>
      <w:r w:rsidRPr="004D51D1">
        <w:rPr>
          <w:b/>
          <w:u w:val="single"/>
        </w:rPr>
        <w:t xml:space="preserve">these states would not have the kinds of nuclear forces that are needed to generate stable nuclear deterrence </w:t>
      </w:r>
      <w:r w:rsidRPr="004D51D1">
        <w:rPr>
          <w:u w:val="single"/>
        </w:rPr>
        <w:t xml:space="preserve">such as existed between the United States and the Soviet Union during the Cold War. </w:t>
      </w:r>
      <w:r w:rsidRPr="004D51D1">
        <w:t xml:space="preserve">And the more nuclear powers there are, the higher the probability of "leakage" to </w:t>
      </w:r>
      <w:proofErr w:type="spellStart"/>
      <w:r w:rsidRPr="004D51D1">
        <w:t>nonstate</w:t>
      </w:r>
      <w:proofErr w:type="spellEnd"/>
      <w:r w:rsidRPr="004D51D1">
        <w:t xml:space="preserve"> actors. Retrenchment would vitiate the leverage that Washington now uses to restrain its partners from acting provocatively and from transferring weapons to potential adversaries, which in turn helps to deter other states in each region from undertaking destabilizing actions. Ultimately, </w:t>
      </w:r>
      <w:r w:rsidRPr="004D51D1">
        <w:rPr>
          <w:u w:val="single"/>
        </w:rPr>
        <w:t>by decreasing global security, retrenchment would likely generate greater military efforts worldwide, prompting a more rapid diffusion of power away from the United States. Far from the solution its proponents advertise, retrenchment would likely exacerbate the problem of American decline.</w:t>
      </w:r>
    </w:p>
    <w:p w14:paraId="43C642D3" w14:textId="3E8FB0FC" w:rsidR="000B069F" w:rsidRPr="004D51D1" w:rsidRDefault="000B069F" w:rsidP="000B069F">
      <w:pPr>
        <w:pStyle w:val="Heading3"/>
        <w:rPr>
          <w:rFonts w:cs="Times New Roman"/>
        </w:rPr>
      </w:pPr>
      <w:proofErr w:type="spellStart"/>
      <w:r w:rsidRPr="004D51D1">
        <w:rPr>
          <w:rFonts w:cs="Times New Roman"/>
        </w:rPr>
        <w:t>Neolib</w:t>
      </w:r>
      <w:proofErr w:type="spellEnd"/>
      <w:r w:rsidRPr="004D51D1">
        <w:rPr>
          <w:rFonts w:cs="Times New Roman"/>
        </w:rPr>
        <w:t xml:space="preserve"> Good – Democracy</w:t>
      </w:r>
    </w:p>
    <w:p w14:paraId="27FE75CA" w14:textId="0137FB8A" w:rsidR="000B069F" w:rsidRPr="004D51D1" w:rsidRDefault="000B069F" w:rsidP="000B069F">
      <w:pPr>
        <w:pStyle w:val="Heading4"/>
        <w:rPr>
          <w:rFonts w:cs="Times New Roman"/>
        </w:rPr>
      </w:pPr>
      <w:r w:rsidRPr="004D51D1">
        <w:rPr>
          <w:rFonts w:cs="Times New Roman"/>
        </w:rPr>
        <w:t>Neoliberalism is key to democracy</w:t>
      </w:r>
    </w:p>
    <w:p w14:paraId="46F210A9" w14:textId="77777777" w:rsidR="007B11BD" w:rsidRPr="004D51D1" w:rsidRDefault="007B11BD" w:rsidP="007B11BD">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4D3A0C2E" w14:textId="7B69E503" w:rsidR="007B11BD" w:rsidRPr="004D51D1" w:rsidRDefault="007B11BD" w:rsidP="007B11BD">
      <w:pPr>
        <w:rPr>
          <w:rFonts w:cs="Times New Roman"/>
        </w:rPr>
      </w:pPr>
      <w:r w:rsidRPr="004D51D1">
        <w:rPr>
          <w:rFonts w:cs="Times New Roman"/>
        </w:rPr>
        <w:t>(“Neoliberalism and the Environment in Latin America,” Annual Review of Environment and Resources, vol. 31, Web of Sciences)//BB</w:t>
      </w:r>
    </w:p>
    <w:p w14:paraId="3E1B7685" w14:textId="77777777" w:rsidR="000B069F" w:rsidRPr="004D51D1" w:rsidRDefault="000B069F" w:rsidP="000B069F">
      <w:pPr>
        <w:pStyle w:val="card"/>
      </w:pPr>
      <w:r w:rsidRPr="004D51D1">
        <w:t xml:space="preserve">In Latin America, contemporary </w:t>
      </w:r>
      <w:r w:rsidRPr="004D51D1">
        <w:rPr>
          <w:rStyle w:val="StyleBoldUnderline"/>
        </w:rPr>
        <w:t>neoliberal processes include the dismantling of protectionist tariff and trade barriers</w:t>
      </w:r>
      <w:r w:rsidRPr="004D51D1">
        <w:t xml:space="preserve"> established during the import substitution period when government sought to substitute expensive manufactured imports with domestic industrial goods. Neoliberalism also brings (a) </w:t>
      </w:r>
      <w:r w:rsidRPr="004D51D1">
        <w:rPr>
          <w:rStyle w:val="StyleBoldUnderline"/>
        </w:rPr>
        <w:t>the signing of regional and hemispheric free trade agreements</w:t>
      </w:r>
      <w:r w:rsidRPr="004D51D1">
        <w:t>; (b) cuts in public expenditure that include the elimination of subsidies, the sale of public utilities, and job layoffs in the public sector; (c) t</w:t>
      </w:r>
      <w:r w:rsidRPr="004D51D1">
        <w:rPr>
          <w:rStyle w:val="StyleBoldUnderline"/>
        </w:rPr>
        <w:t>he titling and privatization of property rights in land, water, forests, fisheries, and other resources that had previously been commonly or state owned</w:t>
      </w:r>
      <w:r w:rsidRPr="004D51D1">
        <w:t xml:space="preserve">; and (d) the rolling back of environmental and labor regulations. In some cases, </w:t>
      </w:r>
      <w:r w:rsidRPr="004D51D1">
        <w:rPr>
          <w:rStyle w:val="StyleBoldUnderline"/>
        </w:rPr>
        <w:t xml:space="preserve">Latin American </w:t>
      </w:r>
      <w:proofErr w:type="spellStart"/>
      <w:r w:rsidRPr="004D51D1">
        <w:rPr>
          <w:rStyle w:val="StyleBoldUnderline"/>
        </w:rPr>
        <w:t>neoliberalization</w:t>
      </w:r>
      <w:proofErr w:type="spellEnd"/>
      <w:r w:rsidRPr="004D51D1">
        <w:rPr>
          <w:rStyle w:val="StyleBoldUnderline"/>
        </w:rPr>
        <w:t xml:space="preserve"> has coincided with the emergence of </w:t>
      </w:r>
      <w:r w:rsidRPr="004D51D1">
        <w:rPr>
          <w:rStyle w:val="Emphasis"/>
        </w:rPr>
        <w:t>more democratic political systems</w:t>
      </w:r>
      <w:r w:rsidRPr="004D51D1">
        <w:t xml:space="preserve"> </w:t>
      </w:r>
      <w:r w:rsidRPr="004D51D1">
        <w:rPr>
          <w:rStyle w:val="StyleBoldUnderline"/>
        </w:rPr>
        <w:t>out of long-standing authoritarian or one party governments and with the decentralization of responsibility from national to state and municipal levels</w:t>
      </w:r>
      <w:r w:rsidRPr="004D51D1">
        <w:t>.</w:t>
      </w:r>
    </w:p>
    <w:p w14:paraId="01EF551F" w14:textId="77777777" w:rsidR="00124406" w:rsidRPr="004D51D1" w:rsidRDefault="00124406" w:rsidP="00124406">
      <w:pPr>
        <w:pStyle w:val="Heading4"/>
      </w:pPr>
      <w:r w:rsidRPr="004D51D1">
        <w:t>Best empirical analysis proves – economic freedom is the cause of democracy and stability in Latin America.</w:t>
      </w:r>
    </w:p>
    <w:p w14:paraId="55A136E4" w14:textId="2D775F69" w:rsidR="00124406" w:rsidRPr="004D51D1" w:rsidRDefault="00124406" w:rsidP="00124406">
      <w:pPr>
        <w:rPr>
          <w:szCs w:val="16"/>
        </w:rPr>
      </w:pPr>
      <w:r w:rsidRPr="004D51D1">
        <w:rPr>
          <w:rStyle w:val="StyleStyleBold12pt"/>
        </w:rPr>
        <w:t>CIPE 13</w:t>
      </w:r>
      <w:r w:rsidRPr="004D51D1">
        <w:rPr>
          <w:b/>
          <w:szCs w:val="16"/>
        </w:rPr>
        <w:t xml:space="preserve"> </w:t>
      </w:r>
      <w:r w:rsidRPr="004D51D1">
        <w:rPr>
          <w:szCs w:val="16"/>
        </w:rPr>
        <w:softHyphen/>
        <w:t>– Development blog managed by the Center for International Private Enterprise, citing the Democracy Index from the Economic Intelligence Unit, a measurement from The Economist (Center for International Private Enterprise, “The Quality of Democracy and Economic Freedom in Latin America and the Caribbean”, 6/28/13; &lt; http://www.cipe.org/blog/2013/06/28/the-quality-of-democracy-and-economic-freedom-in-latin-america-and-the-caribbean/#</w:t>
      </w:r>
      <w:proofErr w:type="gramStart"/>
      <w:r w:rsidRPr="004D51D1">
        <w:rPr>
          <w:szCs w:val="16"/>
        </w:rPr>
        <w:t>.UdxM</w:t>
      </w:r>
      <w:proofErr w:type="gramEnd"/>
      <w:r w:rsidRPr="004D51D1">
        <w:rPr>
          <w:szCs w:val="16"/>
        </w:rPr>
        <w:t>-G12nNs&gt;)//</w:t>
      </w:r>
      <w:proofErr w:type="spellStart"/>
      <w:r w:rsidRPr="004D51D1">
        <w:rPr>
          <w:szCs w:val="16"/>
        </w:rPr>
        <w:t>Beddow</w:t>
      </w:r>
      <w:proofErr w:type="spellEnd"/>
    </w:p>
    <w:p w14:paraId="7F9ACA6C" w14:textId="3ADAD77A" w:rsidR="00124406" w:rsidRPr="004D51D1" w:rsidRDefault="00124406" w:rsidP="00124406">
      <w:pPr>
        <w:rPr>
          <w:u w:val="single"/>
        </w:rPr>
      </w:pPr>
      <w:r w:rsidRPr="004D51D1">
        <w:t xml:space="preserve">According to the latest Democracy Index from the Economist Intelligence Unit, </w:t>
      </w:r>
      <w:r w:rsidRPr="004D51D1">
        <w:rPr>
          <w:u w:val="single"/>
        </w:rPr>
        <w:t xml:space="preserve">only two countries in Latin America and the Caribbean are considered full democracies. More than half of them (58 percent or 14 countries) fall under the category of flawed democracies, while 7 countries live under hybrid regimes, and one still lives under an authoritarian regime. On the other hand, according to the latest edition of the Heritage Foundation’s Index of Economic Freedom, only one country in the region is considered mostly free (none is considered completely free), almost half of them (11 countries out of 24) can be considered living under a moderately free economy, 6 economies fall under the category of mostly </w:t>
      </w:r>
      <w:proofErr w:type="spellStart"/>
      <w:r w:rsidRPr="004D51D1">
        <w:rPr>
          <w:u w:val="single"/>
        </w:rPr>
        <w:t>unfree</w:t>
      </w:r>
      <w:proofErr w:type="spellEnd"/>
      <w:r w:rsidRPr="004D51D1">
        <w:rPr>
          <w:u w:val="single"/>
        </w:rPr>
        <w:t>, and 6 countries are considered repressed economies.</w:t>
      </w:r>
      <w:r w:rsidRPr="004D51D1">
        <w:t xml:space="preserve"> What is the relationship between the quality of democracy and the level of economic freedom in the Latin American and the Caribbean (LAC) countries?</w:t>
      </w:r>
      <w:r w:rsidRPr="004D51D1">
        <w:rPr>
          <w:b/>
          <w:u w:val="single"/>
        </w:rPr>
        <w:t xml:space="preserve"> There is a positive correlation between quality of democracy and economic freedom. </w:t>
      </w:r>
      <w:r w:rsidRPr="004D51D1">
        <w:t xml:space="preserve">Far from showing causality, the assumption here is that countries that now enjoy high quality of democracy are the ones that embark on political reforms. In a similar way, </w:t>
      </w:r>
      <w:r w:rsidRPr="004D51D1">
        <w:rPr>
          <w:u w:val="single"/>
        </w:rPr>
        <w:t>the countries that enjoy higher economic freedom are the ones that tend to liberalize their economies, are more likely to implement market-oriented policies, and therefore are able to achieve greater levels of economic prosperity</w:t>
      </w:r>
      <w:r w:rsidRPr="004D51D1">
        <w:t xml:space="preserve">. I am assuming what CIPE’s Anna </w:t>
      </w:r>
      <w:proofErr w:type="spellStart"/>
      <w:r w:rsidRPr="004D51D1">
        <w:t>Nadgrodkiewicz</w:t>
      </w:r>
      <w:proofErr w:type="spellEnd"/>
      <w:r w:rsidRPr="004D51D1">
        <w:t xml:space="preserve"> stated in a blog posted on June 2008 as true, — </w:t>
      </w:r>
      <w:r w:rsidRPr="004D51D1">
        <w:rPr>
          <w:b/>
          <w:u w:val="single"/>
        </w:rPr>
        <w:t>“political and economic reforms are intertwined and mutually dependent rather than contrary to each other</w:t>
      </w:r>
      <w:r w:rsidRPr="004D51D1">
        <w:t xml:space="preserve">”. As shown in the chart below, the </w:t>
      </w:r>
      <w:r w:rsidRPr="004D51D1">
        <w:rPr>
          <w:u w:val="single"/>
        </w:rPr>
        <w:t xml:space="preserve">countries in LAC with better quality of democracy tend to score higher in terms of economic freedom, and vice versa. As can be expected, Uruguay, Costa Rica, and Chile are the countries where the quality of democracy tends to be higher than in the others LAC countries, and also in these countries the level of economic freedom is relatively high. On the contrary, in Cuba, Haiti, and Venezuela the quality of democracy is low (or nonexistent) and their economic freedom is absent. </w:t>
      </w:r>
      <w:r w:rsidRPr="004D51D1">
        <w:t xml:space="preserve">The rest of the countries lay in between these two extreme cases. The reason why countries that enjoy high quality of democracy tend to also enjoy relatively high levels of economic freedom is straightforward. </w:t>
      </w:r>
      <w:r w:rsidRPr="004D51D1">
        <w:rPr>
          <w:u w:val="single"/>
        </w:rPr>
        <w:t>In full democracies countries, such as in Uruguay and Costa Rica, political freedoms and civil liberties are respected, but these will also tend to be underpinned by a political culture conducive to flourishing a democracy</w:t>
      </w:r>
      <w:r w:rsidRPr="004D51D1">
        <w:t>. The functioning government is satisfactory. Media is independent and diverse. There is an effective system of checks and balances. The judiciary is independent and judicial decisions are enforced, and there are only limited problems in the functioning of democracies. Therefore,</w:t>
      </w:r>
      <w:r w:rsidRPr="004D51D1">
        <w:rPr>
          <w:u w:val="single"/>
        </w:rPr>
        <w:t xml:space="preserve"> the reason for why the countries in this category also tend to have higher economic freedom is because</w:t>
      </w:r>
      <w:r w:rsidRPr="004D51D1">
        <w:rPr>
          <w:b/>
          <w:u w:val="single"/>
        </w:rPr>
        <w:t xml:space="preserve"> rule of law governs the decisions of politicians. The perception of corruption tends to be relatively low, </w:t>
      </w:r>
      <w:r w:rsidRPr="004D51D1">
        <w:rPr>
          <w:u w:val="single"/>
        </w:rPr>
        <w:t xml:space="preserve">and given the fact that the judiciary is independent, </w:t>
      </w:r>
      <w:r w:rsidRPr="004D51D1">
        <w:rPr>
          <w:b/>
          <w:u w:val="single"/>
        </w:rPr>
        <w:t>property rights are often respected. These are all part of the pillars that constitute the foundations of economic freedom in every country. Policymakers in LAC can do more good by embarking in serious</w:t>
      </w:r>
      <w:r w:rsidRPr="004D51D1">
        <w:rPr>
          <w:u w:val="single"/>
        </w:rPr>
        <w:t xml:space="preserve"> political and </w:t>
      </w:r>
      <w:r w:rsidRPr="004D51D1">
        <w:rPr>
          <w:b/>
          <w:u w:val="single"/>
        </w:rPr>
        <w:t>economic reforms that lead their countries to better democracies</w:t>
      </w:r>
      <w:r w:rsidRPr="004D51D1">
        <w:rPr>
          <w:u w:val="single"/>
        </w:rPr>
        <w:t xml:space="preserve"> and freer economies. If done properly, reforms can help lead the way for nations to build prosperity.</w:t>
      </w:r>
    </w:p>
    <w:p w14:paraId="705494E1" w14:textId="77777777" w:rsidR="00124406" w:rsidRPr="004D51D1" w:rsidRDefault="00124406" w:rsidP="00124406">
      <w:pPr>
        <w:rPr>
          <w:b/>
        </w:rPr>
      </w:pPr>
    </w:p>
    <w:p w14:paraId="77E0817B" w14:textId="77777777" w:rsidR="00124406" w:rsidRPr="004D51D1" w:rsidRDefault="00124406" w:rsidP="00124406">
      <w:pPr>
        <w:pStyle w:val="Heading4"/>
        <w:spacing w:before="0"/>
      </w:pPr>
      <w:r w:rsidRPr="004D51D1">
        <w:t>Radical leftism undermines democracy in Latin America – a moderate approach is key to strengthen it.</w:t>
      </w:r>
    </w:p>
    <w:p w14:paraId="7AD454B9" w14:textId="77777777" w:rsidR="00124406" w:rsidRPr="004D51D1" w:rsidRDefault="00124406" w:rsidP="00124406">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p.14-15; Print.)//</w:t>
      </w:r>
      <w:proofErr w:type="spellStart"/>
      <w:r w:rsidRPr="004D51D1">
        <w:rPr>
          <w:szCs w:val="16"/>
        </w:rPr>
        <w:t>Beddow</w:t>
      </w:r>
      <w:proofErr w:type="spellEnd"/>
    </w:p>
    <w:p w14:paraId="645F6825" w14:textId="788928DA" w:rsidR="00124406" w:rsidRPr="004D51D1" w:rsidRDefault="00124406" w:rsidP="00124406">
      <w:proofErr w:type="spellStart"/>
      <w:r w:rsidRPr="004D51D1">
        <w:rPr>
          <w:b/>
          <w:u w:val="single"/>
        </w:rPr>
        <w:t>Contestatory</w:t>
      </w:r>
      <w:proofErr w:type="spellEnd"/>
      <w:r w:rsidRPr="004D51D1">
        <w:rPr>
          <w:b/>
          <w:u w:val="single"/>
        </w:rPr>
        <w:t xml:space="preserve"> left efforts have also reduced the space for political pluralism and put pressure on liberal safeguards</w:t>
      </w:r>
      <w:r w:rsidRPr="004D51D1">
        <w:rPr>
          <w:u w:val="single"/>
        </w:rPr>
        <w:t xml:space="preserve"> by strengthening the majoritarian aspects of democracy. Thus,</w:t>
      </w:r>
      <w:r w:rsidRPr="004D51D1">
        <w:rPr>
          <w:b/>
          <w:u w:val="single"/>
        </w:rPr>
        <w:t xml:space="preserve"> they have run the risk of undermining rather than deepening democracy</w:t>
      </w:r>
      <w:r w:rsidRPr="004D51D1">
        <w:rPr>
          <w:u w:val="single"/>
        </w:rPr>
        <w:t>.</w:t>
      </w:r>
      <w:r w:rsidRPr="004D51D1">
        <w:t xml:space="preserve"> This danger is particularly acute because the inclusionary, participatory initiatives of the </w:t>
      </w:r>
      <w:proofErr w:type="spellStart"/>
      <w:r w:rsidRPr="004D51D1">
        <w:t>contestatory</w:t>
      </w:r>
      <w:proofErr w:type="spellEnd"/>
      <w:r w:rsidRPr="004D51D1">
        <w:t xml:space="preserve"> left often face political opposition from actors that benefit from the status quo and that worry about the hegemonic repercussions of </w:t>
      </w:r>
      <w:proofErr w:type="spellStart"/>
      <w:r w:rsidRPr="004D51D1">
        <w:t>mobilizational</w:t>
      </w:r>
      <w:proofErr w:type="spellEnd"/>
      <w:r w:rsidRPr="004D51D1">
        <w:t xml:space="preserve"> efforts. </w:t>
      </w:r>
      <w:r w:rsidRPr="004D51D1">
        <w:rPr>
          <w:u w:val="single"/>
        </w:rPr>
        <w:t>By incorporating new mass sectors into the political system, more radical leftists seem to use the power and resources of the government to attain and cement a degree of electoral support that may unbalance democratic competition and threaten pluralism.</w:t>
      </w:r>
      <w:r w:rsidRPr="004D51D1">
        <w:t xml:space="preserve"> Concern about these tendencies has triggered a great deal of political polarization in Venezuela and Bolivia, </w:t>
      </w:r>
      <w:r w:rsidRPr="004D51D1">
        <w:rPr>
          <w:u w:val="single"/>
        </w:rPr>
        <w:t xml:space="preserve">which has done further damage to democracy and weakened economic and social development prospects as well. </w:t>
      </w:r>
      <w:r w:rsidRPr="004D51D1">
        <w:t>Seeing these risks and the distrust and opposition that participatory initiatives and institutional reform efforts therefore elicit, the moderate left prefers caution. It concentrates its attempts to stimulate citizen participation at the local level, where decision making operates at the proper scale for effective popular involvement, for instance via participatory budgeting (</w:t>
      </w:r>
      <w:proofErr w:type="spellStart"/>
      <w:r w:rsidRPr="004D51D1">
        <w:t>Baiocchi</w:t>
      </w:r>
      <w:proofErr w:type="spellEnd"/>
      <w:r w:rsidRPr="004D51D1">
        <w:t xml:space="preserve"> 2005). </w:t>
      </w:r>
      <w:r w:rsidRPr="004D51D1">
        <w:rPr>
          <w:u w:val="single"/>
        </w:rPr>
        <w:t xml:space="preserve">At the national level, by contrast, the moderate left is content with the predominance of representative principles and procedures, which avoid the risk of populist mass manipulation. </w:t>
      </w:r>
      <w:r w:rsidRPr="004D51D1">
        <w:t>Therefore, it merely tempers representation through regular consultation with interest associations and other corporatist mechanisms. Furthermore,</w:t>
      </w:r>
      <w:r w:rsidRPr="004D51D1">
        <w:rPr>
          <w:u w:val="single"/>
        </w:rPr>
        <w:t xml:space="preserve"> </w:t>
      </w:r>
      <w:r w:rsidRPr="004D51D1">
        <w:rPr>
          <w:b/>
          <w:u w:val="single"/>
        </w:rPr>
        <w:t xml:space="preserve">the moderate left seeks to democratize the established institutional framework by eliminating distortions inherited from the authoritarian past (Such as designated senators in Chile). Yet rather than imposing these reforms, for instance by fomenting mass demonstrations, it prefers to negotiate them with the opposition. </w:t>
      </w:r>
      <w:r w:rsidRPr="004D51D1">
        <w:rPr>
          <w:u w:val="single"/>
        </w:rPr>
        <w:t>This cautious approach fully respects and further strengthens democratic principles and institutions,</w:t>
      </w:r>
      <w:r w:rsidRPr="004D51D1">
        <w:t xml:space="preserve"> but it also has a downside. It fails to combat the disappointment with the operation of democracy prevalent in present-day Latin America. Although citizens in many countries maintain a fairly high level of principled commitment to democracy, they are discontented with the way decisions are made and hold crucial mechanisms of representative democracy, especially political parties and parliaments, in dangerously low esteem (</w:t>
      </w:r>
      <w:proofErr w:type="spellStart"/>
      <w:r w:rsidRPr="004D51D1">
        <w:t>Corporacion</w:t>
      </w:r>
      <w:proofErr w:type="spellEnd"/>
      <w:r w:rsidRPr="004D51D1">
        <w:t xml:space="preserve"> </w:t>
      </w:r>
      <w:proofErr w:type="spellStart"/>
      <w:r w:rsidRPr="004D51D1">
        <w:t>Latinobarometro</w:t>
      </w:r>
      <w:proofErr w:type="spellEnd"/>
      <w:r w:rsidRPr="004D51D1">
        <w:t xml:space="preserve"> 2008: 85-88, 104-9). Whereas the </w:t>
      </w:r>
      <w:proofErr w:type="spellStart"/>
      <w:r w:rsidRPr="004D51D1">
        <w:t>mobilizational</w:t>
      </w:r>
      <w:proofErr w:type="spellEnd"/>
      <w:r w:rsidRPr="004D51D1">
        <w:t xml:space="preserve"> efforts and participatory reforms of the </w:t>
      </w:r>
      <w:proofErr w:type="spellStart"/>
      <w:r w:rsidRPr="004D51D1">
        <w:t>contestatory</w:t>
      </w:r>
      <w:proofErr w:type="spellEnd"/>
      <w:r w:rsidRPr="004D51D1">
        <w:t xml:space="preserve"> left promise to combat this malaise and reinvigorate democracy, the moderate left chooses to forgo the chance to make such progress for the sake of preserving the political accomplishments that the democratization wave of the 1980s achieved. </w:t>
      </w:r>
      <w:r w:rsidRPr="004D51D1">
        <w:rPr>
          <w:b/>
          <w:u w:val="single"/>
        </w:rPr>
        <w:t>On balance, however, the case studies show that the moderate left has attained greater political success in tending to the fragile flower of democracy.</w:t>
      </w:r>
      <w:r w:rsidRPr="004D51D1">
        <w:t xml:space="preserve"> Although the citizen malaise is problematic,</w:t>
      </w:r>
      <w:r w:rsidRPr="004D51D1">
        <w:rPr>
          <w:b/>
          <w:u w:val="single"/>
        </w:rPr>
        <w:t xml:space="preserve"> the increasing strangulation of political pluralism and growing infringement on liberal rights </w:t>
      </w:r>
      <w:r w:rsidRPr="004D51D1">
        <w:rPr>
          <w:u w:val="single"/>
        </w:rPr>
        <w:t xml:space="preserve">and safeguards in the countries governed by the </w:t>
      </w:r>
      <w:proofErr w:type="spellStart"/>
      <w:r w:rsidRPr="004D51D1">
        <w:rPr>
          <w:u w:val="single"/>
        </w:rPr>
        <w:t>contestatory</w:t>
      </w:r>
      <w:proofErr w:type="spellEnd"/>
      <w:r w:rsidRPr="004D51D1">
        <w:rPr>
          <w:u w:val="single"/>
        </w:rPr>
        <w:t xml:space="preserve"> left are much more problematic. They </w:t>
      </w:r>
      <w:r w:rsidRPr="004D51D1">
        <w:rPr>
          <w:rStyle w:val="Emphasis"/>
        </w:rPr>
        <w:t xml:space="preserve">constitute threats not just to the quality of democracy, </w:t>
      </w:r>
      <w:proofErr w:type="gramStart"/>
      <w:r w:rsidRPr="004D51D1">
        <w:rPr>
          <w:rStyle w:val="Emphasis"/>
        </w:rPr>
        <w:t>but</w:t>
      </w:r>
      <w:proofErr w:type="gramEnd"/>
      <w:r w:rsidRPr="004D51D1">
        <w:rPr>
          <w:rStyle w:val="Emphasis"/>
        </w:rPr>
        <w:t xml:space="preserve"> to its very survival.</w:t>
      </w:r>
      <w:r w:rsidRPr="004D51D1">
        <w:rPr>
          <w:u w:val="single"/>
        </w:rPr>
        <w:t xml:space="preserve"> </w:t>
      </w:r>
      <w:r w:rsidRPr="004D51D1">
        <w:t xml:space="preserve">The moderate left’s sins of political omission do not prevent the correction of these problems in the future, yet </w:t>
      </w:r>
      <w:r w:rsidRPr="004D51D1">
        <w:rPr>
          <w:u w:val="single"/>
        </w:rPr>
        <w:t xml:space="preserve">the </w:t>
      </w:r>
      <w:proofErr w:type="spellStart"/>
      <w:r w:rsidRPr="004D51D1">
        <w:rPr>
          <w:u w:val="single"/>
        </w:rPr>
        <w:t>contestatory</w:t>
      </w:r>
      <w:proofErr w:type="spellEnd"/>
      <w:r w:rsidRPr="004D51D1">
        <w:rPr>
          <w:u w:val="single"/>
        </w:rPr>
        <w:t xml:space="preserve"> left’s sins of political commission are threatening to lock in an imbalance of power and hegemonic predominance that make an eventual change of course very difficult and costly.</w:t>
      </w:r>
      <w:r w:rsidRPr="004D51D1">
        <w:t xml:space="preserve"> Because democracy recognizes human fallibility and therefore seeks to institutionalize openness, it abhors the closure that the </w:t>
      </w:r>
      <w:proofErr w:type="spellStart"/>
      <w:r w:rsidRPr="004D51D1">
        <w:t>mobilizational</w:t>
      </w:r>
      <w:proofErr w:type="spellEnd"/>
      <w:r w:rsidRPr="004D51D1">
        <w:t xml:space="preserve"> tactics and hegemonic tendencies of the </w:t>
      </w:r>
      <w:proofErr w:type="spellStart"/>
      <w:r w:rsidRPr="004D51D1">
        <w:t>contestatory</w:t>
      </w:r>
      <w:proofErr w:type="spellEnd"/>
      <w:r w:rsidRPr="004D51D1">
        <w:t xml:space="preserve"> left threaten to produce.</w:t>
      </w:r>
    </w:p>
    <w:p w14:paraId="3B2B50B9" w14:textId="77777777" w:rsidR="00124406" w:rsidRPr="004D51D1" w:rsidRDefault="00124406" w:rsidP="00124406"/>
    <w:p w14:paraId="07C497A9" w14:textId="77777777" w:rsidR="00124406" w:rsidRPr="004D51D1" w:rsidRDefault="00124406" w:rsidP="00124406">
      <w:pPr>
        <w:pStyle w:val="Heading4"/>
        <w:spacing w:before="0"/>
      </w:pPr>
      <w:r w:rsidRPr="004D51D1">
        <w:t>Hardline leftism breaks down political pluralism – neuters democracy.</w:t>
      </w:r>
    </w:p>
    <w:p w14:paraId="1BFAE8B1" w14:textId="77777777" w:rsidR="00124406" w:rsidRPr="004D51D1" w:rsidRDefault="00124406" w:rsidP="00124406">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p.148; Print.)//</w:t>
      </w:r>
      <w:proofErr w:type="spellStart"/>
      <w:r w:rsidRPr="004D51D1">
        <w:rPr>
          <w:szCs w:val="16"/>
        </w:rPr>
        <w:t>Beddow</w:t>
      </w:r>
      <w:proofErr w:type="spellEnd"/>
    </w:p>
    <w:p w14:paraId="770B274B" w14:textId="5793FD55" w:rsidR="00124406" w:rsidRPr="004D51D1" w:rsidRDefault="00124406" w:rsidP="00124406">
      <w:r w:rsidRPr="004D51D1">
        <w:rPr>
          <w:u w:val="single"/>
        </w:rPr>
        <w:t xml:space="preserve">Bold reform efforts tend to provoke resistance. </w:t>
      </w:r>
      <w:r w:rsidRPr="004D51D1">
        <w:rPr>
          <w:b/>
          <w:u w:val="single"/>
        </w:rPr>
        <w:t xml:space="preserve">The moderate left accepts the need to safeguard political space for such opposition, but the </w:t>
      </w:r>
      <w:proofErr w:type="spellStart"/>
      <w:r w:rsidRPr="004D51D1">
        <w:rPr>
          <w:b/>
          <w:u w:val="single"/>
        </w:rPr>
        <w:t>contestatory</w:t>
      </w:r>
      <w:proofErr w:type="spellEnd"/>
      <w:r w:rsidRPr="004D51D1">
        <w:rPr>
          <w:b/>
          <w:u w:val="single"/>
        </w:rPr>
        <w:t xml:space="preserve"> left seeks to overpower is and push it aside.</w:t>
      </w:r>
      <w:r w:rsidRPr="004D51D1">
        <w:t xml:space="preserve"> Accordingly, Chavez, Morales and their</w:t>
      </w:r>
      <w:r w:rsidRPr="004D51D1">
        <w:rPr>
          <w:u w:val="single"/>
        </w:rPr>
        <w:t xml:space="preserve"> movements have behaved quite aggressively toward the political opposition, although the opposition has engaged in numerous aggressive and, sometimes, undemocratic practices as well.</w:t>
      </w:r>
      <w:r w:rsidRPr="004D51D1">
        <w:t xml:space="preserve"> They have regularly denounced opposition leaders harshly and have pursued controversial criminal charges against some of them, driving a few of them into exile. Even rank-and-file supporters of the opposition at times have been subject to harassment, including the loss of government jobs and state social benefits, especially in Venezuela. The Chavez and Morales administrations also have regularly denounced the media. Both governments have been accused of using regulatory measures, advertising budgets, and tax audits to punish media outlets that are critical of the government, and the </w:t>
      </w:r>
      <w:r w:rsidRPr="004D51D1">
        <w:rPr>
          <w:u w:val="single"/>
        </w:rPr>
        <w:t xml:space="preserve">Chavez administration has steadily expanded state ownership of the media industry </w:t>
      </w:r>
      <w:r w:rsidRPr="004D51D1">
        <w:t xml:space="preserve">(Human Rights Watch 2008). In addition, </w:t>
      </w:r>
      <w:r w:rsidRPr="004D51D1">
        <w:rPr>
          <w:u w:val="single"/>
        </w:rPr>
        <w:t xml:space="preserve">social movements allied with and, in some cases, controlled by the governments have used demonstrations to intimidate the political opposition and other critics of the government. </w:t>
      </w:r>
      <w:r w:rsidRPr="004D51D1">
        <w:t>The Morales administration, for example, has used protests, particularly be indigenous groups, to put pressure on the opposition to pass legislation, including the new constitution. Similarly, the Chavez administration has used the mass-based organizations it created, like the Bolivarian Circles, to bully the opposition.</w:t>
      </w:r>
      <w:r w:rsidRPr="004D51D1">
        <w:rPr>
          <w:b/>
          <w:u w:val="single"/>
        </w:rPr>
        <w:t xml:space="preserve"> The </w:t>
      </w:r>
      <w:proofErr w:type="spellStart"/>
      <w:r w:rsidRPr="004D51D1">
        <w:rPr>
          <w:b/>
          <w:u w:val="single"/>
        </w:rPr>
        <w:t>contestatory</w:t>
      </w:r>
      <w:proofErr w:type="spellEnd"/>
      <w:r w:rsidRPr="004D51D1">
        <w:rPr>
          <w:b/>
          <w:u w:val="single"/>
        </w:rPr>
        <w:t xml:space="preserve"> left governments thus have undermined some of the fundamental principles of liberal democracy.</w:t>
      </w:r>
      <w:r w:rsidRPr="004D51D1">
        <w:rPr>
          <w:u w:val="single"/>
        </w:rPr>
        <w:t xml:space="preserve"> While they have upheld the formal core institutions of representative democracy, such as free and more or less fair elections, they have squeezed the political pluralism that gives them substance. For democracy to thrive, there need to be ample opportunities for open, undisturbed public debate, including criticism of government officials and their performance. In its quest for political hegemony, the </w:t>
      </w:r>
      <w:proofErr w:type="spellStart"/>
      <w:r w:rsidRPr="004D51D1">
        <w:rPr>
          <w:u w:val="single"/>
        </w:rPr>
        <w:t>contestatory</w:t>
      </w:r>
      <w:proofErr w:type="spellEnd"/>
      <w:r w:rsidRPr="004D51D1">
        <w:rPr>
          <w:u w:val="single"/>
        </w:rPr>
        <w:t xml:space="preserve"> left has frequently infringed on this maxim</w:t>
      </w:r>
      <w:r w:rsidRPr="004D51D1">
        <w:t xml:space="preserve">. Civil society has become less civil as debate and deliberation have increasingly been replaced by mass mobilization, </w:t>
      </w:r>
      <w:proofErr w:type="spellStart"/>
      <w:r w:rsidRPr="004D51D1">
        <w:t>extrainstitutional</w:t>
      </w:r>
      <w:proofErr w:type="spellEnd"/>
      <w:r w:rsidRPr="004D51D1">
        <w:t xml:space="preserve"> pressure, and the occasional recourse to intimidation and even violence. The willingness to compromise has given way to polarization and mutual recrimination.</w:t>
      </w:r>
    </w:p>
    <w:p w14:paraId="7999CC8B" w14:textId="77777777" w:rsidR="004F20E9" w:rsidRPr="004D51D1" w:rsidRDefault="004F20E9" w:rsidP="004F20E9">
      <w:pPr>
        <w:pStyle w:val="Heading4"/>
      </w:pPr>
      <w:r w:rsidRPr="004D51D1">
        <w:t>Neoliberalism solves human rights – democracy spread</w:t>
      </w:r>
    </w:p>
    <w:p w14:paraId="1C48E875" w14:textId="77777777" w:rsidR="004F20E9" w:rsidRPr="004D51D1" w:rsidRDefault="004F20E9" w:rsidP="004F20E9">
      <w:proofErr w:type="spellStart"/>
      <w:r w:rsidRPr="004D51D1">
        <w:rPr>
          <w:rStyle w:val="StyleStyleBold12pt"/>
        </w:rPr>
        <w:t>Mandelbaum</w:t>
      </w:r>
      <w:proofErr w:type="spellEnd"/>
      <w:r w:rsidRPr="004D51D1">
        <w:rPr>
          <w:rStyle w:val="StyleStyleBold12pt"/>
        </w:rPr>
        <w:t>, 7</w:t>
      </w:r>
      <w:r w:rsidRPr="004D51D1">
        <w:t xml:space="preserve"> (Michael, PhD in Political Science from Harvard, Professor and Director of the American Foreign Policy program at the Johns Hopkins University, September-October 2007, Foreign Affairs journal (accessed through </w:t>
      </w:r>
      <w:proofErr w:type="spellStart"/>
      <w:r w:rsidRPr="004D51D1">
        <w:t>Jstor</w:t>
      </w:r>
      <w:proofErr w:type="spellEnd"/>
      <w:r w:rsidRPr="004D51D1">
        <w:t xml:space="preserve">), “Democracy Without America: The Spontaneous Spread of Freedom”) </w:t>
      </w:r>
    </w:p>
    <w:p w14:paraId="0755974B" w14:textId="40F1229D" w:rsidR="004F20E9" w:rsidRPr="004D51D1" w:rsidRDefault="004F20E9" w:rsidP="004D51D1">
      <w:pPr>
        <w:pStyle w:val="card"/>
        <w:rPr>
          <w:sz w:val="22"/>
          <w:u w:val="single"/>
        </w:rPr>
      </w:pPr>
      <w:r w:rsidRPr="004D51D1">
        <w:rPr>
          <w:rStyle w:val="StyleBoldUnderline"/>
        </w:rPr>
        <w:t>The worldwide demand for democratic government in the modern era arose due to the success of the countries practicing it. The United Kingdom in the nineteenth century and the United States in the twentieth became militarily the most powerful and economically the most prosperous sovereign states. The two belonged to the winning coalition in each of the three global conflicts of the twentieth century: the two world wars and the Cold War. Their success made an impression on others</w:t>
      </w:r>
      <w:r w:rsidRPr="004D51D1">
        <w:t>. Countries, like individuals, learn from what they observe</w:t>
      </w:r>
      <w:proofErr w:type="gramStart"/>
      <w:r w:rsidRPr="004D51D1">
        <w:t>.</w:t>
      </w:r>
      <w:r w:rsidRPr="004D51D1">
        <w:rPr>
          <w:sz w:val="12"/>
        </w:rPr>
        <w:t>¶</w:t>
      </w:r>
      <w:proofErr w:type="gramEnd"/>
      <w:r w:rsidRPr="004D51D1">
        <w:rPr>
          <w:sz w:val="12"/>
        </w:rPr>
        <w:t xml:space="preserve"> </w:t>
      </w:r>
      <w:r w:rsidRPr="004D51D1">
        <w:rPr>
          <w:rStyle w:val="StyleBoldUnderline"/>
        </w:rPr>
        <w:t>For countries as for individuals, success inspires imitation.</w:t>
      </w:r>
      <w:r w:rsidRPr="004D51D1">
        <w:t xml:space="preserve"> The course of modern history made democracy seem well worth emulating. The desire for a democratic political system does not by itself create the capacity for establishing one. </w:t>
      </w:r>
      <w:r w:rsidRPr="004D51D1">
        <w:rPr>
          <w:rStyle w:val="StyleBoldUnderline"/>
        </w:rPr>
        <w:t>The key to establishing a working democracy, and in particular the institutions of liberty, has been the free-market economy. The institutions, skills, and values needed to operate a free-market economy are those that, in the political sphere constituted democracy.</w:t>
      </w:r>
      <w:r w:rsidRPr="004D51D1">
        <w:t xml:space="preserve"> Democracy spreads through the workings of the market when people apply the habits and procedures they are already carrying out in one sector of social life (the economy) to another one (the political arena). </w:t>
      </w:r>
      <w:r w:rsidRPr="004D51D1">
        <w:rPr>
          <w:rStyle w:val="StyleBoldUnderline"/>
        </w:rPr>
        <w:t>The market is to democracy what a grain of sand is to an oyster's pearl: the core around which it forms. The free market fosters democracy because private property, which is central to any market economy, is itself a form of liberty. Moreover, a successfully functioning market economy makes the citizens of the society in which it is established wealthier, and wealth implants democracy by, among other things, subsidizing the kind of political participation that genuine democracy requires. Many studies have found that the higher a country's per capita output, the more likely that country is to protect liberty and choose its government through free and fair elections.</w:t>
      </w:r>
    </w:p>
    <w:p w14:paraId="29857DCD" w14:textId="430060D5" w:rsidR="000B069F" w:rsidRPr="004D51D1" w:rsidRDefault="00A805EB" w:rsidP="00A805EB">
      <w:pPr>
        <w:pStyle w:val="Heading3"/>
        <w:rPr>
          <w:rFonts w:cs="Times New Roman"/>
        </w:rPr>
      </w:pPr>
      <w:proofErr w:type="spellStart"/>
      <w:r w:rsidRPr="004D51D1">
        <w:rPr>
          <w:rFonts w:cs="Times New Roman"/>
        </w:rPr>
        <w:t>Neolib</w:t>
      </w:r>
      <w:proofErr w:type="spellEnd"/>
      <w:r w:rsidRPr="004D51D1">
        <w:rPr>
          <w:rFonts w:cs="Times New Roman"/>
        </w:rPr>
        <w:t xml:space="preserve"> Good – Environment</w:t>
      </w:r>
    </w:p>
    <w:p w14:paraId="460F98B1" w14:textId="1BE58CE3" w:rsidR="00A805EB" w:rsidRPr="004D51D1" w:rsidRDefault="00A805EB" w:rsidP="00A805EB">
      <w:pPr>
        <w:pStyle w:val="Heading4"/>
        <w:rPr>
          <w:rFonts w:cs="Times New Roman"/>
        </w:rPr>
      </w:pPr>
      <w:r w:rsidRPr="004D51D1">
        <w:rPr>
          <w:rFonts w:cs="Times New Roman"/>
        </w:rPr>
        <w:t xml:space="preserve">Foreign </w:t>
      </w:r>
      <w:r w:rsidR="002F7C8A" w:rsidRPr="004D51D1">
        <w:rPr>
          <w:rFonts w:cs="Times New Roman"/>
        </w:rPr>
        <w:t xml:space="preserve">corporate </w:t>
      </w:r>
      <w:r w:rsidRPr="004D51D1">
        <w:rPr>
          <w:rFonts w:cs="Times New Roman"/>
        </w:rPr>
        <w:t>ownership is BETTER for environmental sustainability</w:t>
      </w:r>
    </w:p>
    <w:p w14:paraId="59DBAA1A" w14:textId="77777777" w:rsidR="007B11BD" w:rsidRPr="004D51D1" w:rsidRDefault="007B11BD" w:rsidP="007B11BD">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28838D97" w14:textId="7F981BA0" w:rsidR="007B11BD" w:rsidRPr="004D51D1" w:rsidRDefault="007B11BD" w:rsidP="007B11BD">
      <w:pPr>
        <w:rPr>
          <w:rFonts w:cs="Times New Roman"/>
        </w:rPr>
      </w:pPr>
      <w:r w:rsidRPr="004D51D1">
        <w:rPr>
          <w:rFonts w:cs="Times New Roman"/>
        </w:rPr>
        <w:t>(“Neoliberalism and the Environment in Latin America,” Annual Review of Environment and Resources, vol. 31, Web of Sciences)//BB</w:t>
      </w:r>
    </w:p>
    <w:p w14:paraId="008FB4A8" w14:textId="0A40247E" w:rsidR="00A805EB" w:rsidRPr="004D51D1" w:rsidRDefault="00A805EB" w:rsidP="00077B69">
      <w:pPr>
        <w:pStyle w:val="card"/>
      </w:pPr>
      <w:r w:rsidRPr="004D51D1">
        <w:rPr>
          <w:rStyle w:val="StyleBoldUnderline"/>
        </w:rPr>
        <w:t>Neoliberal processes alter the impacts of industrial activities on the environment</w:t>
      </w:r>
      <w:r w:rsidRPr="004D51D1">
        <w:t xml:space="preserve"> mainly through changes in trade, investment, and environmental regulation. </w:t>
      </w:r>
      <w:r w:rsidRPr="004D51D1">
        <w:rPr>
          <w:rStyle w:val="StyleBoldUnderline"/>
        </w:rPr>
        <w:t>The majority of studies</w:t>
      </w:r>
      <w:r w:rsidRPr="004D51D1">
        <w:t xml:space="preserve"> on industry and environment under neoliberalism in Latin America </w:t>
      </w:r>
      <w:r w:rsidRPr="004D51D1">
        <w:rPr>
          <w:rStyle w:val="StyleBoldUnderline"/>
        </w:rPr>
        <w:t>focus on</w:t>
      </w:r>
      <w:r w:rsidRPr="004D51D1">
        <w:t xml:space="preserve"> the impacts of </w:t>
      </w:r>
      <w:r w:rsidRPr="004D51D1">
        <w:rPr>
          <w:rStyle w:val="StyleBoldUnderline"/>
        </w:rPr>
        <w:t>NAFTA</w:t>
      </w:r>
      <w:r w:rsidRPr="004D51D1">
        <w:t xml:space="preserve"> in Mexico, especially on the manufacturing enterprises known as “maquiladoras.” Maquiladoras (or </w:t>
      </w:r>
      <w:proofErr w:type="spellStart"/>
      <w:r w:rsidRPr="004D51D1">
        <w:t>maquilas</w:t>
      </w:r>
      <w:proofErr w:type="spellEnd"/>
      <w:r w:rsidRPr="004D51D1">
        <w:t xml:space="preserve">) predate NAFTA, originating in the 1958 Border Industrialization Program that promoted in-bond export manufacturing zones along the U.S.-Mexican border where companies could take advantage of cheap Mexican labor to assemble products without paying high tariffs to reimport them back into the United States. NAFTA opened up foreign investment to the whole country, and </w:t>
      </w:r>
      <w:proofErr w:type="spellStart"/>
      <w:r w:rsidRPr="004D51D1">
        <w:t>maquila</w:t>
      </w:r>
      <w:proofErr w:type="spellEnd"/>
      <w:r w:rsidRPr="004D51D1">
        <w:t xml:space="preserve">-type operations have now spread to remote areas of Mexico, such as the Yucatan where labor is even cheaper. </w:t>
      </w:r>
      <w:r w:rsidRPr="004D51D1">
        <w:rPr>
          <w:rStyle w:val="StyleBoldUnderline"/>
        </w:rPr>
        <w:t>Many</w:t>
      </w:r>
      <w:r w:rsidRPr="004D51D1">
        <w:t xml:space="preserve"> other </w:t>
      </w:r>
      <w:r w:rsidRPr="004D51D1">
        <w:rPr>
          <w:rStyle w:val="StyleBoldUnderline"/>
        </w:rPr>
        <w:t>countries</w:t>
      </w:r>
      <w:r w:rsidRPr="004D51D1">
        <w:t xml:space="preserve">, such as Guatemala and Costa Rica, </w:t>
      </w:r>
      <w:r w:rsidRPr="004D51D1">
        <w:rPr>
          <w:rStyle w:val="StyleBoldUnderline"/>
        </w:rPr>
        <w:t>have</w:t>
      </w:r>
      <w:r w:rsidRPr="004D51D1">
        <w:t xml:space="preserve"> also </w:t>
      </w:r>
      <w:r w:rsidRPr="004D51D1">
        <w:rPr>
          <w:rStyle w:val="StyleBoldUnderline"/>
        </w:rPr>
        <w:t>established low-tariff export manufacturing zones</w:t>
      </w:r>
      <w:r w:rsidRPr="004D51D1">
        <w:t>. Advocates of free trade argued that economic growth would result in environmental improvements and that the NAFTA environmental side agreement would further support environmental quality</w:t>
      </w:r>
      <w:proofErr w:type="gramStart"/>
      <w:r w:rsidRPr="004D51D1">
        <w:t>.</w:t>
      </w:r>
      <w:r w:rsidR="00077B69" w:rsidRPr="004D51D1">
        <w:rPr>
          <w:sz w:val="12"/>
        </w:rPr>
        <w:t>¶</w:t>
      </w:r>
      <w:proofErr w:type="gramEnd"/>
      <w:r w:rsidR="00077B69" w:rsidRPr="004D51D1">
        <w:rPr>
          <w:sz w:val="12"/>
        </w:rPr>
        <w:t xml:space="preserve"> </w:t>
      </w:r>
      <w:r w:rsidRPr="004D51D1">
        <w:t xml:space="preserve">In the case of Mexico, authors such as Cooney (33) and Roberts &amp; </w:t>
      </w:r>
      <w:proofErr w:type="spellStart"/>
      <w:r w:rsidRPr="004D51D1">
        <w:t>Thanos</w:t>
      </w:r>
      <w:proofErr w:type="spellEnd"/>
      <w:r w:rsidRPr="004D51D1">
        <w:t xml:space="preserve"> (34) assert that predictions of environmental improvement in Mexico due to NAFTA have not come true and that maquiladoras have led to greater environmental degradation and health risks in the U.S.-Mexico border region. They argue that a lack of legislation and enforcement, together with a weak institutional framework, have allowed foreign-owned manufacturing companies to continuously violate environment (and labor) laws. Together with lower environmental standards than on the U.S. side of the border, </w:t>
      </w:r>
      <w:proofErr w:type="spellStart"/>
      <w:r w:rsidRPr="004D51D1">
        <w:t>maquilas</w:t>
      </w:r>
      <w:proofErr w:type="spellEnd"/>
      <w:r w:rsidRPr="004D51D1">
        <w:t xml:space="preserve"> in Mexico have caused serious environmental damage in the border cities, evidenced through increased air pollution, water pollution and depletion, and inadequate waste management</w:t>
      </w:r>
      <w:proofErr w:type="gramStart"/>
      <w:r w:rsidRPr="004D51D1">
        <w:t>.</w:t>
      </w:r>
      <w:r w:rsidR="00077B69" w:rsidRPr="004D51D1">
        <w:rPr>
          <w:sz w:val="12"/>
        </w:rPr>
        <w:t>¶</w:t>
      </w:r>
      <w:proofErr w:type="gramEnd"/>
      <w:r w:rsidR="00077B69" w:rsidRPr="004D51D1">
        <w:rPr>
          <w:sz w:val="12"/>
        </w:rPr>
        <w:t xml:space="preserve"> </w:t>
      </w:r>
      <w:r w:rsidRPr="004D51D1">
        <w:t xml:space="preserve">In contrast, </w:t>
      </w:r>
      <w:r w:rsidRPr="004D51D1">
        <w:rPr>
          <w:rStyle w:val="StyleBoldUnderline"/>
        </w:rPr>
        <w:t xml:space="preserve">a </w:t>
      </w:r>
      <w:r w:rsidRPr="004D51D1">
        <w:rPr>
          <w:rStyle w:val="Emphasis"/>
        </w:rPr>
        <w:t>number of studies</w:t>
      </w:r>
      <w:r w:rsidRPr="004D51D1">
        <w:rPr>
          <w:rStyle w:val="StyleBoldUnderline"/>
        </w:rPr>
        <w:t xml:space="preserve"> find </w:t>
      </w:r>
      <w:r w:rsidRPr="004D51D1">
        <w:rPr>
          <w:rStyle w:val="Emphasis"/>
        </w:rPr>
        <w:t>no evidence</w:t>
      </w:r>
      <w:r w:rsidRPr="004D51D1">
        <w:rPr>
          <w:rStyle w:val="StyleBoldUnderline"/>
        </w:rPr>
        <w:t xml:space="preserve"> of </w:t>
      </w:r>
      <w:r w:rsidRPr="004D51D1">
        <w:rPr>
          <w:rStyle w:val="Emphasis"/>
        </w:rPr>
        <w:t>pollution havens</w:t>
      </w:r>
      <w:r w:rsidRPr="004D51D1">
        <w:rPr>
          <w:rStyle w:val="StyleBoldUnderline"/>
        </w:rPr>
        <w:t xml:space="preserve"> </w:t>
      </w:r>
      <w:r w:rsidRPr="004D51D1">
        <w:rPr>
          <w:rStyle w:val="Emphasis"/>
        </w:rPr>
        <w:t>nor</w:t>
      </w:r>
      <w:r w:rsidRPr="004D51D1">
        <w:rPr>
          <w:rStyle w:val="StyleBoldUnderline"/>
        </w:rPr>
        <w:t xml:space="preserve"> a </w:t>
      </w:r>
      <w:r w:rsidRPr="004D51D1">
        <w:rPr>
          <w:rStyle w:val="Emphasis"/>
        </w:rPr>
        <w:t>race to the bottom</w:t>
      </w:r>
      <w:r w:rsidRPr="004D51D1">
        <w:rPr>
          <w:rStyle w:val="StyleBoldUnderline"/>
        </w:rPr>
        <w:t xml:space="preserve"> in Mexico</w:t>
      </w:r>
      <w:r w:rsidRPr="004D51D1">
        <w:t xml:space="preserve"> (26). A survey conducted by Husted &amp; Rodriguez-</w:t>
      </w:r>
      <w:proofErr w:type="spellStart"/>
      <w:r w:rsidRPr="004D51D1">
        <w:t>Oreggia</w:t>
      </w:r>
      <w:proofErr w:type="spellEnd"/>
      <w:r w:rsidRPr="004D51D1">
        <w:t xml:space="preserve"> (35) showed that </w:t>
      </w:r>
      <w:r w:rsidRPr="004D51D1">
        <w:rPr>
          <w:rStyle w:val="StyleBoldUnderline"/>
        </w:rPr>
        <w:t xml:space="preserve">foreign-owned maquiladoras tend to be </w:t>
      </w:r>
      <w:r w:rsidRPr="004D51D1">
        <w:rPr>
          <w:rStyle w:val="Emphasis"/>
        </w:rPr>
        <w:t>cleaner</w:t>
      </w:r>
      <w:r w:rsidRPr="004D51D1">
        <w:rPr>
          <w:rStyle w:val="StyleBoldUnderline"/>
        </w:rPr>
        <w:t xml:space="preserve"> and </w:t>
      </w:r>
      <w:r w:rsidRPr="004D51D1">
        <w:rPr>
          <w:rStyle w:val="Emphasis"/>
        </w:rPr>
        <w:t>more sensitive</w:t>
      </w:r>
      <w:r w:rsidRPr="004D51D1">
        <w:rPr>
          <w:rStyle w:val="StyleBoldUnderline"/>
        </w:rPr>
        <w:t xml:space="preserve"> to local regulation than local industry. This is attributed to </w:t>
      </w:r>
      <w:r w:rsidRPr="004D51D1">
        <w:t xml:space="preserve">several factors, including </w:t>
      </w:r>
      <w:r w:rsidRPr="004D51D1">
        <w:rPr>
          <w:rStyle w:val="StyleBoldUnderline"/>
        </w:rPr>
        <w:t>compliance with international corporate requirements and O</w:t>
      </w:r>
      <w:r w:rsidRPr="004D51D1">
        <w:t xml:space="preserve">rganization for </w:t>
      </w:r>
      <w:r w:rsidRPr="004D51D1">
        <w:rPr>
          <w:rStyle w:val="StyleBoldUnderline"/>
        </w:rPr>
        <w:t>E</w:t>
      </w:r>
      <w:r w:rsidRPr="004D51D1">
        <w:t xml:space="preserve">conomic </w:t>
      </w:r>
      <w:r w:rsidRPr="004D51D1">
        <w:rPr>
          <w:rStyle w:val="StyleBoldUnderline"/>
        </w:rPr>
        <w:t>C</w:t>
      </w:r>
      <w:r w:rsidRPr="004D51D1">
        <w:t xml:space="preserve">ooperation and </w:t>
      </w:r>
      <w:r w:rsidRPr="004D51D1">
        <w:rPr>
          <w:rStyle w:val="StyleBoldUnderline"/>
        </w:rPr>
        <w:t>D</w:t>
      </w:r>
      <w:r w:rsidRPr="004D51D1">
        <w:t xml:space="preserve">evelopment </w:t>
      </w:r>
      <w:r w:rsidRPr="004D51D1">
        <w:rPr>
          <w:rStyle w:val="StyleBoldUnderline"/>
        </w:rPr>
        <w:t>standards</w:t>
      </w:r>
      <w:r w:rsidRPr="004D51D1">
        <w:t xml:space="preserve">; </w:t>
      </w:r>
      <w:r w:rsidRPr="004D51D1">
        <w:rPr>
          <w:rStyle w:val="StyleBoldUnderline"/>
        </w:rPr>
        <w:t>the need to have more efficient technology to compete</w:t>
      </w:r>
      <w:r w:rsidRPr="004D51D1">
        <w:t xml:space="preserve"> in the international market; external </w:t>
      </w:r>
      <w:r w:rsidRPr="004D51D1">
        <w:rPr>
          <w:rStyle w:val="StyleBoldUnderline"/>
        </w:rPr>
        <w:t>pressures from</w:t>
      </w:r>
      <w:r w:rsidRPr="004D51D1">
        <w:t xml:space="preserve"> investors’ </w:t>
      </w:r>
      <w:r w:rsidRPr="004D51D1">
        <w:rPr>
          <w:rStyle w:val="StyleBoldUnderline"/>
        </w:rPr>
        <w:t>export markets demanding environmentally sensitive production; increased enforcement of environmental regulation in the manufacturing sector; and higher costs of energy</w:t>
      </w:r>
      <w:r w:rsidRPr="004D51D1">
        <w:t xml:space="preserve"> and water.</w:t>
      </w:r>
    </w:p>
    <w:p w14:paraId="522E7926" w14:textId="7FF05420" w:rsidR="00A805EB" w:rsidRPr="004D51D1" w:rsidRDefault="00A805EB" w:rsidP="00A805EB">
      <w:pPr>
        <w:pStyle w:val="Heading4"/>
        <w:rPr>
          <w:rFonts w:cs="Times New Roman"/>
        </w:rPr>
      </w:pPr>
      <w:r w:rsidRPr="004D51D1">
        <w:rPr>
          <w:rFonts w:cs="Times New Roman"/>
        </w:rPr>
        <w:t>Post-NAFT</w:t>
      </w:r>
      <w:r w:rsidR="00C3680A" w:rsidRPr="004D51D1">
        <w:rPr>
          <w:rFonts w:cs="Times New Roman"/>
        </w:rPr>
        <w:t>A</w:t>
      </w:r>
      <w:r w:rsidRPr="004D51D1">
        <w:rPr>
          <w:rFonts w:cs="Times New Roman"/>
        </w:rPr>
        <w:t xml:space="preserve"> mining proves</w:t>
      </w:r>
    </w:p>
    <w:p w14:paraId="10D2F1CA" w14:textId="77777777" w:rsidR="007B11BD" w:rsidRPr="004D51D1" w:rsidRDefault="007B11BD" w:rsidP="007B11BD">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0968B420" w14:textId="1D6220DC" w:rsidR="007B11BD" w:rsidRPr="004D51D1" w:rsidRDefault="007B11BD" w:rsidP="007B11BD">
      <w:pPr>
        <w:rPr>
          <w:rFonts w:cs="Times New Roman"/>
        </w:rPr>
      </w:pPr>
      <w:r w:rsidRPr="004D51D1">
        <w:rPr>
          <w:rFonts w:cs="Times New Roman"/>
        </w:rPr>
        <w:t>(“Neoliberalism and the Environment in Latin America,” Annual Review of Environment and Resources, vol. 31, Web of Sciences)//BB</w:t>
      </w:r>
    </w:p>
    <w:p w14:paraId="5BEA7807" w14:textId="3B13A15D" w:rsidR="00A805EB" w:rsidRPr="004D51D1" w:rsidRDefault="00A805EB" w:rsidP="002F7C8A">
      <w:pPr>
        <w:pStyle w:val="card"/>
      </w:pPr>
      <w:r w:rsidRPr="004D51D1">
        <w:rPr>
          <w:rStyle w:val="StyleBoldUnderline"/>
        </w:rPr>
        <w:t>The mining sector has been the focus of several analyses of neoliberalism</w:t>
      </w:r>
      <w:r w:rsidRPr="004D51D1">
        <w:t xml:space="preserve">, especially in Chile and Peru where the mineral sector is economically important. </w:t>
      </w:r>
      <w:r w:rsidRPr="004D51D1">
        <w:rPr>
          <w:rStyle w:val="StyleBoldUnderline"/>
        </w:rPr>
        <w:t>As Chile and other countries opened the doors to foreign direct investment in</w:t>
      </w:r>
      <w:r w:rsidRPr="004D51D1">
        <w:t xml:space="preserve"> what had been a heavily protected or state-owned </w:t>
      </w:r>
      <w:r w:rsidRPr="004D51D1">
        <w:rPr>
          <w:rStyle w:val="StyleBoldUnderline"/>
        </w:rPr>
        <w:t>mining</w:t>
      </w:r>
      <w:r w:rsidRPr="004D51D1">
        <w:t xml:space="preserve"> sector, </w:t>
      </w:r>
      <w:r w:rsidRPr="004D51D1">
        <w:rPr>
          <w:rStyle w:val="StyleBoldUnderline"/>
        </w:rPr>
        <w:t>there was a boom in the mining and extractive industry</w:t>
      </w:r>
      <w:r w:rsidRPr="004D51D1">
        <w:t>. By the end of the 1990s, mining represented over 40% of total export earnings in countries such as Chile, Bolivia, and Peru (51). Total exploration investment in Latin America grew from US$100 million at the end of the 1980s (representing 10% of global investment) to US$1170 million by the end of 1990s (29% of global investment)—a 10-fold growth, with Chile receiving 51% of this investment</w:t>
      </w:r>
      <w:proofErr w:type="gramStart"/>
      <w:r w:rsidRPr="004D51D1">
        <w:t>.</w:t>
      </w:r>
      <w:r w:rsidR="002F7C8A" w:rsidRPr="004D51D1">
        <w:rPr>
          <w:sz w:val="12"/>
        </w:rPr>
        <w:t>¶</w:t>
      </w:r>
      <w:proofErr w:type="gramEnd"/>
      <w:r w:rsidR="002F7C8A" w:rsidRPr="004D51D1">
        <w:rPr>
          <w:sz w:val="12"/>
        </w:rPr>
        <w:t xml:space="preserve"> </w:t>
      </w:r>
      <w:r w:rsidRPr="004D51D1">
        <w:t xml:space="preserve">The </w:t>
      </w:r>
      <w:r w:rsidRPr="004D51D1">
        <w:rPr>
          <w:rStyle w:val="StyleBoldUnderline"/>
        </w:rPr>
        <w:t>mining</w:t>
      </w:r>
      <w:r w:rsidRPr="004D51D1">
        <w:t xml:space="preserve"> industry worldwide </w:t>
      </w:r>
      <w:r w:rsidRPr="004D51D1">
        <w:rPr>
          <w:rStyle w:val="StyleBoldUnderline"/>
        </w:rPr>
        <w:t>has been blamed for environmental problems</w:t>
      </w:r>
      <w:r w:rsidRPr="004D51D1">
        <w:t xml:space="preserve"> such as land and soil degradation, depletion and pollution of rivers and aquifers, air pollution, high-energy use, inadequate disposal and cleanup of liquid and solid residue, impacts on flora and fauna, and workers health (51). The substantial restructuring of the mining industry in Latin America in recent years provides an important test of theories about the globalization of trade and investment and impacts on environmental management (52)</w:t>
      </w:r>
      <w:proofErr w:type="gramStart"/>
      <w:r w:rsidRPr="004D51D1">
        <w:t>.</w:t>
      </w:r>
      <w:r w:rsidR="002F7C8A" w:rsidRPr="004D51D1">
        <w:rPr>
          <w:sz w:val="12"/>
        </w:rPr>
        <w:t>¶</w:t>
      </w:r>
      <w:proofErr w:type="gramEnd"/>
      <w:r w:rsidR="002F7C8A" w:rsidRPr="004D51D1">
        <w:rPr>
          <w:sz w:val="12"/>
        </w:rPr>
        <w:t xml:space="preserve"> </w:t>
      </w:r>
      <w:r w:rsidRPr="004D51D1">
        <w:t xml:space="preserve">Several authors (53, 54) suggest that </w:t>
      </w:r>
      <w:r w:rsidRPr="004D51D1">
        <w:rPr>
          <w:rStyle w:val="StyleBoldUnderline"/>
        </w:rPr>
        <w:t xml:space="preserve">neoliberal policies, especially privatization, foreign investment, and export orientation, have brought </w:t>
      </w:r>
      <w:r w:rsidRPr="004D51D1">
        <w:rPr>
          <w:rStyle w:val="Emphasis"/>
        </w:rPr>
        <w:t>improvements</w:t>
      </w:r>
      <w:r w:rsidRPr="004D51D1">
        <w:rPr>
          <w:rStyle w:val="StyleBoldUnderline"/>
        </w:rPr>
        <w:t xml:space="preserve"> in </w:t>
      </w:r>
      <w:r w:rsidRPr="004D51D1">
        <w:rPr>
          <w:rStyle w:val="Emphasis"/>
        </w:rPr>
        <w:t>environmental policies</w:t>
      </w:r>
      <w:r w:rsidRPr="004D51D1">
        <w:rPr>
          <w:rStyle w:val="StyleBoldUnderline"/>
        </w:rPr>
        <w:t xml:space="preserve"> and practices to the mining industry in most developed countries</w:t>
      </w:r>
      <w:r w:rsidRPr="004D51D1">
        <w:t xml:space="preserve">. They argue that </w:t>
      </w:r>
      <w:r w:rsidRPr="004D51D1">
        <w:rPr>
          <w:rStyle w:val="StyleBoldUnderline"/>
        </w:rPr>
        <w:t>private mining firms are more efficient in extracting minerals and thus better at protecting the environment because they have better production methods, technologies, and environmental practices</w:t>
      </w:r>
      <w:r w:rsidRPr="004D51D1">
        <w:t xml:space="preserve"> (in essence that there are scale, technique, and composition effects) </w:t>
      </w:r>
      <w:r w:rsidRPr="004D51D1">
        <w:rPr>
          <w:rStyle w:val="StyleBoldUnderline"/>
        </w:rPr>
        <w:t>and because they wish to avoid liability risks, comply with home country regulations, and conform to export market expectations</w:t>
      </w:r>
      <w:r w:rsidRPr="004D51D1">
        <w:t>. As a result, companies that remained state or locally owned had to adapt to higher production and environmental standards to remain competitive in the international market</w:t>
      </w:r>
      <w:proofErr w:type="gramStart"/>
      <w:r w:rsidRPr="004D51D1">
        <w:t>.</w:t>
      </w:r>
      <w:r w:rsidR="002F7C8A" w:rsidRPr="004D51D1">
        <w:rPr>
          <w:sz w:val="12"/>
        </w:rPr>
        <w:t>¶</w:t>
      </w:r>
      <w:proofErr w:type="gramEnd"/>
      <w:r w:rsidR="002F7C8A" w:rsidRPr="004D51D1">
        <w:rPr>
          <w:sz w:val="12"/>
        </w:rPr>
        <w:t xml:space="preserve"> </w:t>
      </w:r>
      <w:proofErr w:type="spellStart"/>
      <w:r w:rsidRPr="004D51D1">
        <w:rPr>
          <w:rStyle w:val="StyleBoldUnderline"/>
        </w:rPr>
        <w:t>Borregaard</w:t>
      </w:r>
      <w:proofErr w:type="spellEnd"/>
      <w:r w:rsidRPr="004D51D1">
        <w:t xml:space="preserve"> et al. (53) </w:t>
      </w:r>
      <w:r w:rsidRPr="004D51D1">
        <w:rPr>
          <w:rStyle w:val="StyleBoldUnderline"/>
        </w:rPr>
        <w:t xml:space="preserve">studied the Chilean copper mining industry following privatization and found that foreign mining companies adopted environmental policies that go </w:t>
      </w:r>
      <w:r w:rsidRPr="004D51D1">
        <w:rPr>
          <w:rStyle w:val="Emphasis"/>
        </w:rPr>
        <w:t>far beyond</w:t>
      </w:r>
      <w:r w:rsidRPr="004D51D1">
        <w:rPr>
          <w:rStyle w:val="StyleBoldUnderline"/>
        </w:rPr>
        <w:t xml:space="preserve"> national regulations while introducing environmental measures between </w:t>
      </w:r>
      <w:r w:rsidRPr="004D51D1">
        <w:rPr>
          <w:rStyle w:val="Emphasis"/>
        </w:rPr>
        <w:t>5 and 10 years earlier</w:t>
      </w:r>
      <w:r w:rsidRPr="004D51D1">
        <w:rPr>
          <w:rStyle w:val="StyleBoldUnderline"/>
        </w:rPr>
        <w:t xml:space="preserve"> than their national counterparts</w:t>
      </w:r>
      <w:r w:rsidRPr="004D51D1">
        <w:t xml:space="preserve"> (both private and public). The authors cite studies that show that environmental impact assessments conducted by foreign mining companies were instrumental in defining the environmental impact assessment framework for the Chilean Environmental Law and that </w:t>
      </w:r>
      <w:r w:rsidRPr="004D51D1">
        <w:rPr>
          <w:rStyle w:val="StyleBoldUnderline"/>
        </w:rPr>
        <w:t>foreign environmental technology</w:t>
      </w:r>
      <w:r w:rsidRPr="004D51D1">
        <w:t xml:space="preserve"> and management systems have </w:t>
      </w:r>
      <w:r w:rsidRPr="004D51D1">
        <w:rPr>
          <w:rStyle w:val="StyleBoldUnderline"/>
        </w:rPr>
        <w:t>enabled the transfer and diffusion of technology within the country. Improvements in Chilean mining practices occurred</w:t>
      </w:r>
      <w:r w:rsidRPr="004D51D1">
        <w:t xml:space="preserve"> in the context of the transition to more democratic government from the military regime that had repressed public, including environmental, protest. Additional pressure came from several law suits filed and processed against mining companies during the late 1980s and from lobbying by U.S. copper producers to raise import tariffs of Chilean copper on environmental grounds during the early 1990s (53).</w:t>
      </w:r>
    </w:p>
    <w:p w14:paraId="0604B5BF" w14:textId="5995F81F" w:rsidR="00A805EB" w:rsidRPr="004D51D1" w:rsidRDefault="00A805EB" w:rsidP="00A805EB">
      <w:pPr>
        <w:pStyle w:val="Heading4"/>
        <w:rPr>
          <w:rFonts w:cs="Times New Roman"/>
        </w:rPr>
      </w:pPr>
      <w:r w:rsidRPr="004D51D1">
        <w:rPr>
          <w:rFonts w:cs="Times New Roman"/>
        </w:rPr>
        <w:t>Neoliberal forest management solves</w:t>
      </w:r>
    </w:p>
    <w:p w14:paraId="29441140" w14:textId="77777777" w:rsidR="007B11BD" w:rsidRPr="004D51D1" w:rsidRDefault="007B11BD" w:rsidP="007B11BD">
      <w:pPr>
        <w:rPr>
          <w:rFonts w:cs="Times New Roman"/>
        </w:rPr>
      </w:pPr>
      <w:proofErr w:type="spellStart"/>
      <w:r w:rsidRPr="004D51D1">
        <w:rPr>
          <w:rStyle w:val="StyleStyleBold12pt"/>
          <w:rFonts w:cs="Times New Roman"/>
        </w:rPr>
        <w:t>Liverman</w:t>
      </w:r>
      <w:proofErr w:type="spellEnd"/>
      <w:r w:rsidRPr="004D51D1">
        <w:rPr>
          <w:rStyle w:val="StyleStyleBold12pt"/>
          <w:rFonts w:cs="Times New Roman"/>
        </w:rPr>
        <w:t xml:space="preserve"> and Vilas 6</w:t>
      </w:r>
      <w:r w:rsidRPr="004D51D1">
        <w:rPr>
          <w:rFonts w:cs="Times New Roman"/>
        </w:rPr>
        <w:t xml:space="preserve"> – *Diana, Professor of Environmental Science at Oxford University, **Oxford</w:t>
      </w:r>
    </w:p>
    <w:p w14:paraId="589362D9" w14:textId="19557410" w:rsidR="007B11BD" w:rsidRPr="004D51D1" w:rsidRDefault="007B11BD" w:rsidP="007B11BD">
      <w:pPr>
        <w:rPr>
          <w:rFonts w:cs="Times New Roman"/>
        </w:rPr>
      </w:pPr>
      <w:r w:rsidRPr="004D51D1">
        <w:rPr>
          <w:rFonts w:cs="Times New Roman"/>
        </w:rPr>
        <w:t>(“Neoliberalism and the Environment in Latin America,” Annual Review of Environment and Resources, vol. 31, Web of Sciences)//BB</w:t>
      </w:r>
    </w:p>
    <w:p w14:paraId="73EF0D0F" w14:textId="1AE55BCF" w:rsidR="00A805EB" w:rsidRPr="004D51D1" w:rsidRDefault="00A805EB" w:rsidP="00764089">
      <w:pPr>
        <w:pStyle w:val="card"/>
      </w:pPr>
      <w:r w:rsidRPr="004D51D1">
        <w:rPr>
          <w:rStyle w:val="StyleBoldUnderline"/>
        </w:rPr>
        <w:t xml:space="preserve">Costa Rica is </w:t>
      </w:r>
      <w:r w:rsidRPr="004D51D1">
        <w:rPr>
          <w:rStyle w:val="Emphasis"/>
        </w:rPr>
        <w:t>internationally renowned</w:t>
      </w:r>
      <w:r w:rsidRPr="004D51D1">
        <w:rPr>
          <w:rStyle w:val="StyleBoldUnderline"/>
        </w:rPr>
        <w:t xml:space="preserve"> for </w:t>
      </w:r>
      <w:r w:rsidRPr="004D51D1">
        <w:rPr>
          <w:rStyle w:val="Emphasis"/>
        </w:rPr>
        <w:t>protecting</w:t>
      </w:r>
      <w:r w:rsidRPr="004D51D1">
        <w:t xml:space="preserve"> more than 25% of </w:t>
      </w:r>
      <w:r w:rsidRPr="004D51D1">
        <w:rPr>
          <w:rStyle w:val="StyleBoldUnderline"/>
        </w:rPr>
        <w:t xml:space="preserve">its </w:t>
      </w:r>
      <w:r w:rsidRPr="004D51D1">
        <w:rPr>
          <w:rStyle w:val="Emphasis"/>
        </w:rPr>
        <w:t>forest areas</w:t>
      </w:r>
      <w:r w:rsidRPr="004D51D1">
        <w:rPr>
          <w:rStyle w:val="StyleBoldUnderline"/>
        </w:rPr>
        <w:t xml:space="preserve"> from exploitation</w:t>
      </w:r>
      <w:r w:rsidRPr="004D51D1">
        <w:t xml:space="preserve"> and for the income that the country generates from ecotourism. Each foreign tourist pays $6 a day to enter national parks and about double this for private forest parks</w:t>
      </w:r>
      <w:proofErr w:type="gramStart"/>
      <w:r w:rsidRPr="004D51D1">
        <w:t>.</w:t>
      </w:r>
      <w:r w:rsidR="00764089" w:rsidRPr="004D51D1">
        <w:rPr>
          <w:sz w:val="12"/>
        </w:rPr>
        <w:t>¶</w:t>
      </w:r>
      <w:proofErr w:type="gramEnd"/>
      <w:r w:rsidR="00764089" w:rsidRPr="004D51D1">
        <w:rPr>
          <w:sz w:val="12"/>
        </w:rPr>
        <w:t xml:space="preserve"> </w:t>
      </w:r>
      <w:r w:rsidRPr="004D51D1">
        <w:rPr>
          <w:rStyle w:val="StyleBoldUnderline"/>
        </w:rPr>
        <w:t>Costa Rica's forests are</w:t>
      </w:r>
      <w:r w:rsidRPr="004D51D1">
        <w:t xml:space="preserve"> also </w:t>
      </w:r>
      <w:r w:rsidRPr="004D51D1">
        <w:rPr>
          <w:rStyle w:val="StyleBoldUnderline"/>
        </w:rPr>
        <w:t>the cornerstone for</w:t>
      </w:r>
      <w:r w:rsidRPr="004D51D1">
        <w:t xml:space="preserve"> creating new </w:t>
      </w:r>
      <w:r w:rsidRPr="004D51D1">
        <w:rPr>
          <w:rStyle w:val="StyleBoldUnderline"/>
        </w:rPr>
        <w:t>markets associated with payment for environmental services, such as watershed protection, carbon trading, and biodiversity</w:t>
      </w:r>
      <w:r w:rsidRPr="004D51D1">
        <w:t xml:space="preserve"> (12). </w:t>
      </w:r>
      <w:r w:rsidRPr="004D51D1">
        <w:rPr>
          <w:rStyle w:val="StyleBoldUnderline"/>
        </w:rPr>
        <w:t>This market-based approach to conservation has been</w:t>
      </w:r>
      <w:r w:rsidRPr="004D51D1">
        <w:t xml:space="preserve"> identified as </w:t>
      </w:r>
      <w:r w:rsidRPr="004D51D1">
        <w:rPr>
          <w:rStyle w:val="StyleBoldUnderline"/>
        </w:rPr>
        <w:t>a neoliberal strategy</w:t>
      </w:r>
      <w:r w:rsidRPr="004D51D1">
        <w:t xml:space="preserve">. A World Bank study identified potential values ranging from $10 ha/year for watershed protection for hydroelectric development to $120 ha/year for carbon sequestration (12). </w:t>
      </w:r>
      <w:r w:rsidRPr="004D51D1">
        <w:rPr>
          <w:rStyle w:val="StyleBoldUnderline"/>
        </w:rPr>
        <w:t>A 1996 Forest Law</w:t>
      </w:r>
      <w:r w:rsidRPr="004D51D1">
        <w:t xml:space="preserve"> (funded through a sales tax on fossil fuels, private companies, and the Kyoto Clean Development Mechanism for carbon sequestration) </w:t>
      </w:r>
      <w:r w:rsidRPr="004D51D1">
        <w:rPr>
          <w:rStyle w:val="StyleBoldUnderline"/>
        </w:rPr>
        <w:t xml:space="preserve">introduced payments for environmental services to owners of forests and forest plantations </w:t>
      </w:r>
      <w:proofErr w:type="gramStart"/>
      <w:r w:rsidRPr="004D51D1">
        <w:rPr>
          <w:rStyle w:val="StyleBoldUnderline"/>
        </w:rPr>
        <w:t>who</w:t>
      </w:r>
      <w:proofErr w:type="gramEnd"/>
      <w:r w:rsidRPr="004D51D1">
        <w:rPr>
          <w:rStyle w:val="StyleBoldUnderline"/>
        </w:rPr>
        <w:t xml:space="preserve"> maintained forests for carbon mitigation, water resources, and biodiversity</w:t>
      </w:r>
      <w:r w:rsidRPr="004D51D1">
        <w:t xml:space="preserve">. Only those with a registered land title can benefit, discriminating against many small farmers and peasants who have insecure or common property titles (97). Several important services are not included in these new markets, including flood protection, soil erosion control, nutrient provision, or pest control. </w:t>
      </w:r>
      <w:r w:rsidRPr="004D51D1">
        <w:rPr>
          <w:rStyle w:val="StyleBoldUnderline"/>
        </w:rPr>
        <w:t xml:space="preserve">Almost $50 million in grants and loans </w:t>
      </w:r>
      <w:r w:rsidRPr="004D51D1">
        <w:t xml:space="preserve">(including $32.6 million from World Bank) </w:t>
      </w:r>
      <w:r w:rsidRPr="004D51D1">
        <w:rPr>
          <w:rStyle w:val="StyleBoldUnderline"/>
        </w:rPr>
        <w:t xml:space="preserve">was made available for services that included </w:t>
      </w:r>
      <w:r w:rsidRPr="004D51D1">
        <w:rPr>
          <w:rStyle w:val="Emphasis"/>
        </w:rPr>
        <w:t>forest protection</w:t>
      </w:r>
      <w:r w:rsidRPr="004D51D1">
        <w:rPr>
          <w:rStyle w:val="StyleBoldUnderline"/>
        </w:rPr>
        <w:t xml:space="preserve"> around national parks, the </w:t>
      </w:r>
      <w:proofErr w:type="spellStart"/>
      <w:r w:rsidRPr="004D51D1">
        <w:rPr>
          <w:rStyle w:val="StyleBoldUnderline"/>
        </w:rPr>
        <w:t>MesoAmerican</w:t>
      </w:r>
      <w:proofErr w:type="spellEnd"/>
      <w:r w:rsidRPr="004D51D1">
        <w:rPr>
          <w:rStyle w:val="StyleBoldUnderline"/>
        </w:rPr>
        <w:t xml:space="preserve"> </w:t>
      </w:r>
      <w:r w:rsidRPr="004D51D1">
        <w:rPr>
          <w:rStyle w:val="Emphasis"/>
        </w:rPr>
        <w:t>Biological Corridor</w:t>
      </w:r>
      <w:r w:rsidRPr="004D51D1">
        <w:rPr>
          <w:rStyle w:val="StyleBoldUnderline"/>
        </w:rPr>
        <w:t xml:space="preserve">, and </w:t>
      </w:r>
      <w:r w:rsidRPr="004D51D1">
        <w:rPr>
          <w:rStyle w:val="Emphasis"/>
        </w:rPr>
        <w:t>major rivers</w:t>
      </w:r>
      <w:r w:rsidRPr="004D51D1">
        <w:rPr>
          <w:rStyle w:val="StyleBoldUnderline"/>
        </w:rPr>
        <w:t xml:space="preserve">, as well as for </w:t>
      </w:r>
      <w:r w:rsidRPr="004D51D1">
        <w:rPr>
          <w:rStyle w:val="Emphasis"/>
        </w:rPr>
        <w:t>rehabilitating degraded forests</w:t>
      </w:r>
      <w:r w:rsidRPr="004D51D1">
        <w:t xml:space="preserve"> (98).</w:t>
      </w:r>
    </w:p>
    <w:p w14:paraId="2578567E" w14:textId="77777777" w:rsidR="00123CE9" w:rsidRPr="004D51D1" w:rsidRDefault="00123CE9" w:rsidP="00123CE9">
      <w:pPr>
        <w:pStyle w:val="Heading4"/>
        <w:rPr>
          <w:rFonts w:cs="Times New Roman"/>
        </w:rPr>
      </w:pPr>
      <w:proofErr w:type="spellStart"/>
      <w:r w:rsidRPr="004D51D1">
        <w:rPr>
          <w:rFonts w:cs="Times New Roman"/>
        </w:rPr>
        <w:t>Neolib</w:t>
      </w:r>
      <w:proofErr w:type="spellEnd"/>
      <w:r w:rsidRPr="004D51D1">
        <w:rPr>
          <w:rFonts w:cs="Times New Roman"/>
        </w:rPr>
        <w:t xml:space="preserve"> has led to environmental regulation</w:t>
      </w:r>
    </w:p>
    <w:p w14:paraId="149ADEA4" w14:textId="77777777" w:rsidR="00123CE9" w:rsidRPr="004D51D1" w:rsidRDefault="00123CE9" w:rsidP="00123CE9">
      <w:pPr>
        <w:rPr>
          <w:rFonts w:cs="Times New Roman"/>
        </w:rPr>
      </w:pPr>
      <w:proofErr w:type="spellStart"/>
      <w:r w:rsidRPr="004D51D1">
        <w:rPr>
          <w:rStyle w:val="StyleStyleBold12pt"/>
          <w:rFonts w:cs="Times New Roman"/>
        </w:rPr>
        <w:t>Plastow</w:t>
      </w:r>
      <w:proofErr w:type="spellEnd"/>
      <w:r w:rsidRPr="004D51D1">
        <w:rPr>
          <w:rStyle w:val="StyleStyleBold12pt"/>
          <w:rFonts w:cs="Times New Roman"/>
        </w:rPr>
        <w:t xml:space="preserve"> 10 </w:t>
      </w:r>
      <w:r w:rsidRPr="004D51D1">
        <w:rPr>
          <w:rFonts w:cs="Times New Roman"/>
        </w:rPr>
        <w:t xml:space="preserve">(Robert </w:t>
      </w:r>
      <w:proofErr w:type="spellStart"/>
      <w:r w:rsidRPr="004D51D1">
        <w:rPr>
          <w:rFonts w:cs="Times New Roman"/>
        </w:rPr>
        <w:t>Plastow</w:t>
      </w:r>
      <w:proofErr w:type="spellEnd"/>
      <w:r w:rsidRPr="004D51D1">
        <w:rPr>
          <w:rFonts w:cs="Times New Roman"/>
        </w:rPr>
        <w:t>, University of Exeter, “Neoliberalism in environmental governance: a paradoxical double movement?</w:t>
      </w:r>
      <w:proofErr w:type="gramStart"/>
      <w:r w:rsidRPr="004D51D1">
        <w:rPr>
          <w:rFonts w:cs="Times New Roman"/>
        </w:rPr>
        <w:t>”,</w:t>
      </w:r>
      <w:proofErr w:type="gramEnd"/>
      <w:r w:rsidRPr="004D51D1">
        <w:rPr>
          <w:rFonts w:cs="Times New Roman"/>
        </w:rPr>
        <w:t xml:space="preserve"> http://academia.edu/2703516/Neoliberalism_in_environmental_governance_a_paradoxical_double_movement)//lm</w:t>
      </w:r>
    </w:p>
    <w:p w14:paraId="145BFC44" w14:textId="77777777" w:rsidR="00123CE9" w:rsidRPr="004D51D1" w:rsidRDefault="00123CE9" w:rsidP="00123CE9">
      <w:pPr>
        <w:pStyle w:val="card"/>
        <w:rPr>
          <w:rStyle w:val="Emphasis"/>
          <w:rFonts w:eastAsiaTheme="majorEastAsia"/>
        </w:rPr>
      </w:pPr>
      <w:r w:rsidRPr="004D51D1">
        <w:t xml:space="preserve"> Neoliberalism has developed into an extremely strong and dynamic ideology within Western capitalist societies and as a result has permeated nearly all areas of life. I</w:t>
      </w:r>
      <w:r w:rsidRPr="004D51D1">
        <w:rPr>
          <w:rStyle w:val="StyleBoldUnderline"/>
        </w:rPr>
        <w:t xml:space="preserve">t has had an increasing influence on policy development, particularly environmental governance, heralding a restructuring and rescaling of state and use of regulation. Previously, environmental conservation has been seen as a key opponent to the neoliberal agenda </w:t>
      </w:r>
      <w:r w:rsidRPr="004D51D1">
        <w:t xml:space="preserve">as the change in social relations to nature it brings has often been destructive to the earth and demanding of natural resources. </w:t>
      </w:r>
      <w:r w:rsidRPr="004D51D1">
        <w:rPr>
          <w:rStyle w:val="StyleBoldUnderline"/>
          <w:rFonts w:eastAsiaTheme="majorEastAsia"/>
        </w:rPr>
        <w:t xml:space="preserve">However, market based instruments and other neoliberal policy tools have been of increasing importance to </w:t>
      </w:r>
      <w:r w:rsidRPr="004D51D1">
        <w:rPr>
          <w:rStyle w:val="Emphasis"/>
          <w:rFonts w:eastAsiaTheme="majorEastAsia"/>
        </w:rPr>
        <w:t>environmental governance</w:t>
      </w:r>
      <w:r w:rsidRPr="004D51D1">
        <w:rPr>
          <w:rStyle w:val="StyleBoldUnderline"/>
          <w:rFonts w:eastAsiaTheme="majorEastAsia"/>
        </w:rPr>
        <w:t xml:space="preserve"> and </w:t>
      </w:r>
      <w:r w:rsidRPr="004D51D1">
        <w:rPr>
          <w:rStyle w:val="Emphasis"/>
          <w:rFonts w:eastAsiaTheme="majorEastAsia"/>
        </w:rPr>
        <w:t>conservation</w:t>
      </w:r>
      <w:r w:rsidRPr="004D51D1">
        <w:rPr>
          <w:rStyle w:val="StyleBoldUnderline"/>
          <w:rFonts w:eastAsiaTheme="majorEastAsia"/>
        </w:rPr>
        <w:t xml:space="preserve">, reflecting the power and pervasiveness of its </w:t>
      </w:r>
      <w:r w:rsidRPr="004D51D1">
        <w:rPr>
          <w:rStyle w:val="Emphasis"/>
          <w:rFonts w:eastAsiaTheme="majorEastAsia"/>
        </w:rPr>
        <w:t>rationality and adoption worldwide</w:t>
      </w:r>
      <w:r w:rsidRPr="004D51D1">
        <w:rPr>
          <w:rStyle w:val="StyleBoldUnderline"/>
          <w:rFonts w:eastAsiaTheme="majorEastAsia"/>
        </w:rPr>
        <w:t>.</w:t>
      </w:r>
    </w:p>
    <w:p w14:paraId="4322EE0B" w14:textId="77777777" w:rsidR="000B4F27" w:rsidRPr="004D51D1" w:rsidRDefault="000B4F27" w:rsidP="000B4F27">
      <w:pPr>
        <w:pStyle w:val="Heading4"/>
        <w:rPr>
          <w:rFonts w:cs="Times New Roman"/>
        </w:rPr>
      </w:pPr>
      <w:r w:rsidRPr="004D51D1">
        <w:rPr>
          <w:rFonts w:cs="Times New Roman"/>
        </w:rPr>
        <w:t xml:space="preserve">Market based reforms lead to better environmental regulation </w:t>
      </w:r>
    </w:p>
    <w:p w14:paraId="2E12F0D1" w14:textId="77777777" w:rsidR="000B4F27" w:rsidRPr="004D51D1" w:rsidRDefault="000B4F27" w:rsidP="000B4F27">
      <w:pPr>
        <w:rPr>
          <w:rFonts w:cs="Times New Roman"/>
        </w:rPr>
      </w:pPr>
      <w:proofErr w:type="spellStart"/>
      <w:r w:rsidRPr="004D51D1">
        <w:rPr>
          <w:rStyle w:val="StyleStyleBold12pt"/>
          <w:rFonts w:cs="Times New Roman"/>
        </w:rPr>
        <w:t>Plastow</w:t>
      </w:r>
      <w:proofErr w:type="spellEnd"/>
      <w:r w:rsidRPr="004D51D1">
        <w:rPr>
          <w:rStyle w:val="StyleStyleBold12pt"/>
          <w:rFonts w:cs="Times New Roman"/>
        </w:rPr>
        <w:t xml:space="preserve"> 10</w:t>
      </w:r>
      <w:r w:rsidRPr="004D51D1">
        <w:rPr>
          <w:rFonts w:cs="Times New Roman"/>
        </w:rPr>
        <w:t xml:space="preserve"> (Robert </w:t>
      </w:r>
      <w:proofErr w:type="spellStart"/>
      <w:r w:rsidRPr="004D51D1">
        <w:rPr>
          <w:rFonts w:cs="Times New Roman"/>
        </w:rPr>
        <w:t>Plastow</w:t>
      </w:r>
      <w:proofErr w:type="spellEnd"/>
      <w:r w:rsidRPr="004D51D1">
        <w:rPr>
          <w:rFonts w:cs="Times New Roman"/>
        </w:rPr>
        <w:t>, University of Exeter, “Neoliberalism in environmental governance: a paradoxical double movement?</w:t>
      </w:r>
      <w:proofErr w:type="gramStart"/>
      <w:r w:rsidRPr="004D51D1">
        <w:rPr>
          <w:rFonts w:cs="Times New Roman"/>
        </w:rPr>
        <w:t>”,</w:t>
      </w:r>
      <w:proofErr w:type="gramEnd"/>
      <w:r w:rsidRPr="004D51D1">
        <w:rPr>
          <w:rFonts w:cs="Times New Roman"/>
        </w:rPr>
        <w:t xml:space="preserve"> http://academia.edu/2703516/Neoliberalism_in_environmental_governance_a_paradoxical_double_movement)//lm</w:t>
      </w:r>
    </w:p>
    <w:p w14:paraId="7D223C83" w14:textId="43BA15EB" w:rsidR="00123CE9" w:rsidRPr="004D51D1" w:rsidRDefault="000B4F27" w:rsidP="00D71C36">
      <w:pPr>
        <w:pStyle w:val="card"/>
      </w:pPr>
      <w:r w:rsidRPr="004D51D1">
        <w:t xml:space="preserve">For proponents of neoliberalism, the market is seen not only as the governing mechanism for allocating all goods and services but also as a way of understanding the </w:t>
      </w:r>
      <w:proofErr w:type="spellStart"/>
      <w:r w:rsidRPr="004D51D1">
        <w:t>organisation</w:t>
      </w:r>
      <w:proofErr w:type="spellEnd"/>
      <w:r w:rsidRPr="004D51D1">
        <w:t xml:space="preserve"> and evaluation of institutional performance, necessitating the commodification of everything, (McCarthy and </w:t>
      </w:r>
      <w:proofErr w:type="spellStart"/>
      <w:r w:rsidRPr="004D51D1">
        <w:t>Prudham</w:t>
      </w:r>
      <w:proofErr w:type="spellEnd"/>
      <w:r w:rsidRPr="004D51D1">
        <w:t xml:space="preserve">, 2004). However, Benton sees a clash between economic and ecological rationalities in that it makes good commercial sense for firms to </w:t>
      </w:r>
      <w:proofErr w:type="spellStart"/>
      <w:r w:rsidRPr="004D51D1">
        <w:t>externalise</w:t>
      </w:r>
      <w:proofErr w:type="spellEnd"/>
      <w:r w:rsidRPr="004D51D1">
        <w:t xml:space="preserve"> production costs, which is ecologically irrational, (Benton, 1991; </w:t>
      </w:r>
      <w:proofErr w:type="spellStart"/>
      <w:r w:rsidRPr="004D51D1">
        <w:t>Castree</w:t>
      </w:r>
      <w:proofErr w:type="spellEnd"/>
      <w:r w:rsidRPr="004D51D1">
        <w:t>, 2008). The externalities created by production, pass the environmental costs onto society and the biophysical world, creating an ecological contradiction that sees neoliberal capitalism gnawing away at the resource base that supports it, (O'Connor, 1998; Pepper, 1993). Hence, it is argued, that without sufficient self-regulation by firms or states, capitalist societies will continue to create ecological crises, (</w:t>
      </w:r>
      <w:proofErr w:type="spellStart"/>
      <w:r w:rsidRPr="004D51D1">
        <w:t>Castree</w:t>
      </w:r>
      <w:proofErr w:type="spellEnd"/>
      <w:r w:rsidRPr="004D51D1">
        <w:t>, 2008; O'Connor, 1998)</w:t>
      </w:r>
      <w:proofErr w:type="gramStart"/>
      <w:r w:rsidRPr="004D51D1">
        <w:t>.However</w:t>
      </w:r>
      <w:proofErr w:type="gramEnd"/>
      <w:r w:rsidRPr="004D51D1">
        <w:t xml:space="preserve">, </w:t>
      </w:r>
      <w:r w:rsidRPr="004D51D1">
        <w:rPr>
          <w:rStyle w:val="StyleBoldUnderline"/>
        </w:rPr>
        <w:t xml:space="preserve">by making firms </w:t>
      </w:r>
      <w:proofErr w:type="spellStart"/>
      <w:r w:rsidRPr="004D51D1">
        <w:rPr>
          <w:rStyle w:val="StyleBoldUnderline"/>
        </w:rPr>
        <w:t>internalise</w:t>
      </w:r>
      <w:proofErr w:type="spellEnd"/>
      <w:r w:rsidRPr="004D51D1">
        <w:rPr>
          <w:rStyle w:val="StyleBoldUnderline"/>
        </w:rPr>
        <w:t xml:space="preserve"> externalities, in other words making the polluter pay, market- based instruments provide an incentive for innovation of new technologies and are therefore more cost-effective than traditional regulation,</w:t>
      </w:r>
      <w:r w:rsidRPr="004D51D1">
        <w:t xml:space="preserve"> (Jordan et al, 2003). It is hoped that </w:t>
      </w:r>
      <w:r w:rsidRPr="004D51D1">
        <w:rPr>
          <w:rStyle w:val="StyleBoldUnderline"/>
        </w:rPr>
        <w:t>“through efficiency gains and better management, private companies will be able to lower prices, improve performance, and increase cost recovery, enabling systems to be upgraded and expanded”,</w:t>
      </w:r>
      <w:r w:rsidRPr="004D51D1">
        <w:t xml:space="preserve"> (Bakker, 2007: 437)</w:t>
      </w:r>
      <w:proofErr w:type="gramStart"/>
      <w:r w:rsidRPr="004D51D1">
        <w:t>.</w:t>
      </w:r>
      <w:r w:rsidRPr="004D51D1">
        <w:rPr>
          <w:rStyle w:val="StyleBoldUnderline"/>
        </w:rPr>
        <w:t>By</w:t>
      </w:r>
      <w:proofErr w:type="gramEnd"/>
      <w:r w:rsidRPr="004D51D1">
        <w:rPr>
          <w:rStyle w:val="StyleBoldUnderline"/>
        </w:rPr>
        <w:t xml:space="preserve"> encoding the natural world as a form of the economic world, cost-benefit analysis and market criteria can be applied to decision-making processes</w:t>
      </w:r>
      <w:r w:rsidRPr="004D51D1">
        <w:t xml:space="preserve">, (Lemke, 2001), within the dominant, hegemonic discourse of neoliberal capitalism. This commodification of nature, or its </w:t>
      </w:r>
      <w:proofErr w:type="spellStart"/>
      <w:r w:rsidRPr="004D51D1">
        <w:t>neoliberalisation</w:t>
      </w:r>
      <w:proofErr w:type="spellEnd"/>
      <w:r w:rsidRPr="004D51D1">
        <w:t xml:space="preserve"> (</w:t>
      </w:r>
      <w:proofErr w:type="spellStart"/>
      <w:r w:rsidRPr="004D51D1">
        <w:t>Castree</w:t>
      </w:r>
      <w:proofErr w:type="spellEnd"/>
      <w:r w:rsidRPr="004D51D1">
        <w:t xml:space="preserve">, 2008), requires the creation of new marketable property rights, “employing markets as allocation mechanisms, and incorporating environmental externalities through pricing”, then, as a result of the economic-rationality of neoliberalism: </w:t>
      </w:r>
      <w:r w:rsidRPr="004D51D1">
        <w:rPr>
          <w:rStyle w:val="StyleBoldUnderline"/>
        </w:rPr>
        <w:t>“environmental goods will be more efficiently allocated if treated as economic goods—thereby simultaneously addressing concerns over environmental degradation and inefficient use of resources”,</w:t>
      </w:r>
      <w:r w:rsidRPr="004D51D1">
        <w:t xml:space="preserve"> (Bakker,2007: 434).</w:t>
      </w:r>
    </w:p>
    <w:p w14:paraId="379823A6" w14:textId="3894BDBF" w:rsidR="00CB795C" w:rsidRPr="004D51D1" w:rsidRDefault="00CB795C" w:rsidP="00CB795C">
      <w:pPr>
        <w:pStyle w:val="Heading3"/>
      </w:pPr>
      <w:proofErr w:type="spellStart"/>
      <w:r w:rsidRPr="004D51D1">
        <w:t>Neolib</w:t>
      </w:r>
      <w:proofErr w:type="spellEnd"/>
      <w:r w:rsidRPr="004D51D1">
        <w:t xml:space="preserve"> Good – Economy</w:t>
      </w:r>
    </w:p>
    <w:p w14:paraId="137F1497" w14:textId="439E1348" w:rsidR="00D71C36" w:rsidRPr="004D51D1" w:rsidRDefault="00D71C36" w:rsidP="00D71C36">
      <w:pPr>
        <w:pStyle w:val="Heading4"/>
      </w:pPr>
      <w:r w:rsidRPr="004D51D1">
        <w:t>Neoliberalism is key to the economy</w:t>
      </w:r>
    </w:p>
    <w:p w14:paraId="6D054B78" w14:textId="04F358C2" w:rsidR="00D71C36" w:rsidRPr="004D51D1" w:rsidRDefault="00D71C36" w:rsidP="00D71C36">
      <w:r w:rsidRPr="004D51D1">
        <w:rPr>
          <w:rStyle w:val="StyleStyleBold12pt"/>
        </w:rPr>
        <w:t xml:space="preserve">Huber 04 </w:t>
      </w:r>
      <w:r w:rsidRPr="004D51D1">
        <w:t>(</w:t>
      </w:r>
      <w:proofErr w:type="spellStart"/>
      <w:r w:rsidRPr="004D51D1">
        <w:t>Evelyne</w:t>
      </w:r>
      <w:proofErr w:type="spellEnd"/>
      <w:r w:rsidRPr="004D51D1">
        <w:t xml:space="preserve"> </w:t>
      </w:r>
      <w:proofErr w:type="gramStart"/>
      <w:r w:rsidRPr="004D51D1">
        <w:t>Huber ,</w:t>
      </w:r>
      <w:proofErr w:type="gramEnd"/>
      <w:r w:rsidRPr="004D51D1">
        <w:t xml:space="preserve"> Morehead Alumni Professor of Political Science and Chair of the Department of Political Science at the University of North Carolina, Chapel Hill, “SUCCESSES AND FAILURES OF NEOLIBERALISM”, lasa-2.univ.pitt.edu/</w:t>
      </w:r>
      <w:proofErr w:type="spellStart"/>
      <w:r w:rsidRPr="004D51D1">
        <w:t>larr</w:t>
      </w:r>
      <w:proofErr w:type="spellEnd"/>
      <w:r w:rsidRPr="004D51D1">
        <w:t>/</w:t>
      </w:r>
      <w:proofErr w:type="spellStart"/>
      <w:r w:rsidRPr="004D51D1">
        <w:t>prot</w:t>
      </w:r>
      <w:proofErr w:type="spellEnd"/>
      <w:r w:rsidRPr="004D51D1">
        <w:t>/</w:t>
      </w:r>
      <w:proofErr w:type="spellStart"/>
      <w:r w:rsidRPr="004D51D1">
        <w:t>fulltext</w:t>
      </w:r>
      <w:proofErr w:type="spellEnd"/>
      <w:r w:rsidRPr="004D51D1">
        <w:t>/vol39no3/huber.pdf‎, T.C.)</w:t>
      </w:r>
    </w:p>
    <w:p w14:paraId="0D45A380" w14:textId="7DC9BEC4" w:rsidR="00D71C36" w:rsidRPr="004D51D1" w:rsidRDefault="00D71C36" w:rsidP="004D51D1">
      <w:pPr>
        <w:pStyle w:val="card"/>
      </w:pPr>
      <w:r w:rsidRPr="004D51D1">
        <w:rPr>
          <w:rStyle w:val="StyleBoldUnderline"/>
        </w:rPr>
        <w:t xml:space="preserve">We can look at five indicators to assess progress towards such a development model: growth, economic stability/ predictability/ absence of volatility, poverty, inequality, and quality of </w:t>
      </w:r>
      <w:proofErr w:type="gramStart"/>
      <w:r w:rsidRPr="004D51D1">
        <w:rPr>
          <w:rStyle w:val="StyleBoldUnderline"/>
        </w:rPr>
        <w:t>democracy</w:t>
      </w:r>
      <w:r w:rsidRPr="004D51D1">
        <w:t xml:space="preserve"> .</w:t>
      </w:r>
      <w:proofErr w:type="gramEnd"/>
      <w:r w:rsidRPr="004D51D1">
        <w:t xml:space="preserve"> </w:t>
      </w:r>
      <w:r w:rsidRPr="004D51D1">
        <w:rPr>
          <w:rStyle w:val="StyleBoldUnderline"/>
        </w:rPr>
        <w:t>Since all Latin American and Caribbean countries embarked on some kind of neoliberal reform course</w:t>
      </w:r>
      <w:r w:rsidRPr="004D51D1">
        <w:t xml:space="preserve"> in the 1980s and/or 1990s, </w:t>
      </w:r>
      <w:r w:rsidRPr="004D51D1">
        <w:rPr>
          <w:rStyle w:val="StyleBoldUnderline"/>
        </w:rPr>
        <w:t xml:space="preserve">we can begin by looking at the overall trajectory of our indicators in Latin America, assuming that overall performance was shaped by the thrust of the reforms. Growth performance has been mixed; after the lost decade of the 1980s, we saw good average growth rates in the first half of the 1990s, but lower ones in the second half. Arguably, lower average rates in the second half were due to the effects of various financial crises, </w:t>
      </w:r>
      <w:r w:rsidRPr="004D51D1">
        <w:t xml:space="preserve">starting with the Tequila crisis in the mid-1990s, continuing with the repercussions of the Asian crisis in 1997 and 1998, and culminating in the Argentine collapse in 2001 and 2002. </w:t>
      </w:r>
      <w:r w:rsidRPr="004D51D1">
        <w:rPr>
          <w:rStyle w:val="StyleBoldUnderline"/>
        </w:rPr>
        <w:t>With regard to stability versus volatility, it is clear that stability has increased in one respect, in that Latin American countries had clearly lower rates of inflation in the 1990s than before. However, in other respects volatility dominated</w:t>
      </w:r>
      <w:r w:rsidRPr="004D51D1">
        <w:t xml:space="preserve">. As a result, a whole issue of the </w:t>
      </w:r>
      <w:proofErr w:type="spellStart"/>
      <w:r w:rsidRPr="004D51D1">
        <w:t>InterAmerican</w:t>
      </w:r>
      <w:proofErr w:type="spellEnd"/>
      <w:r w:rsidRPr="004D51D1">
        <w:t xml:space="preserve"> Development Bank’s annual report on Economic and Social Progress in Latin America was devoted to the topic of “Overcoming 152 Latin American Research Review Volatility” (1995). </w:t>
      </w:r>
      <w:r w:rsidRPr="004D51D1">
        <w:rPr>
          <w:rStyle w:val="StyleBoldUnderline"/>
        </w:rPr>
        <w:t xml:space="preserve">The periodic financial crises generated the need for economic stabilization and resulted in a decline in growth rates in the short run. This volatility also kept investment rates low and thus reduced the growth potential in the longer run. If we look at poverty, we see an improvement in the 1990s; poverty fell from 48.3 percent of the population in 1990 to 43.8 percent in 1999, but still remained above the level of 40.5 percent in 1980 </w:t>
      </w:r>
      <w:r w:rsidRPr="004D51D1">
        <w:t xml:space="preserve">(estimate for nineteen countries; ECLAC 2002, 14). Arguably, </w:t>
      </w:r>
      <w:r w:rsidRPr="004D51D1">
        <w:rPr>
          <w:rStyle w:val="StyleBoldUnderline"/>
        </w:rPr>
        <w:t>this is a result of a combination of the changing class structure in Latin America and the failure of governments to include in their reforms the construction of solid social safety nets.</w:t>
      </w:r>
      <w:r w:rsidRPr="004D51D1">
        <w:t xml:space="preserve"> The growing </w:t>
      </w:r>
      <w:proofErr w:type="spellStart"/>
      <w:r w:rsidRPr="004D51D1">
        <w:t>informalization</w:t>
      </w:r>
      <w:proofErr w:type="spellEnd"/>
      <w:r w:rsidRPr="004D51D1">
        <w:t xml:space="preserve"> and decline of formal sector employment, together with other reforms, have led to growing income concentration, as outlined by </w:t>
      </w:r>
      <w:proofErr w:type="spellStart"/>
      <w:r w:rsidRPr="004D51D1">
        <w:t>Portes</w:t>
      </w:r>
      <w:proofErr w:type="spellEnd"/>
      <w:r w:rsidRPr="004D51D1">
        <w:t xml:space="preserve"> and Hoffman (2003). </w:t>
      </w:r>
      <w:r w:rsidRPr="004D51D1">
        <w:rPr>
          <w:rStyle w:val="StyleBoldUnderline"/>
        </w:rPr>
        <w:t xml:space="preserve">Finally, the quality of democracy in Latin America has not improved since roughly the mid-1980s, as Larry Diamond et al. (1999, 62) have shown. According to the Freedom House scores, there were seven liberal democracies among twenty-two Latin American and Caribbean countries in 1980, as indicated by a score of 2–5 for political rights and civil liberties; by 1987 the number had increased to thirteen, but dropped again to eleven by 1997. The number of outright authoritarian regimes decreased from eight to one over this period, and the number of electoral or </w:t>
      </w:r>
      <w:proofErr w:type="spellStart"/>
      <w:r w:rsidRPr="004D51D1">
        <w:rPr>
          <w:rStyle w:val="StyleBoldUnderline"/>
        </w:rPr>
        <w:t>pseudodemocracies</w:t>
      </w:r>
      <w:proofErr w:type="spellEnd"/>
      <w:r w:rsidRPr="004D51D1">
        <w:rPr>
          <w:rStyle w:val="StyleBoldUnderline"/>
        </w:rPr>
        <w:t xml:space="preserve"> increased from seven to ten. </w:t>
      </w:r>
      <w:r w:rsidRPr="004D51D1">
        <w:t xml:space="preserve">Overall, the picture of progress in the areas of growth, stability, poverty, and democracy is not particularly encouraging. Proponents of neoliberal reforms are quick to argue that the problem has been insufficient commitment to reforms. If governments had been less cautious, less intimidated by political opposition, and instead more aggressive in pushing through a broad reform program, the outcomes would have been better. In their view, bold actions by politically insulated technocrats, including shock therapies, are indicated to overcome resistance. In order to subject these claims to empirical scrutiny, we perform some simple comparisons. </w:t>
      </w:r>
      <w:r w:rsidRPr="004D51D1">
        <w:rPr>
          <w:rStyle w:val="StyleBoldUnderline"/>
        </w:rPr>
        <w:t>We compare countries that ranked higher on neoliberal reforms in the mid-1990s to those that ranked lower, and we compare more radical to more cautious reformers over the period of 1982 to 1995. We are using the best available data on neoliberal reform in Latin America, the General Reform Index (GRI) constructed by Morley et al. (1999</w:t>
      </w:r>
      <w:r w:rsidRPr="004D51D1">
        <w:t xml:space="preserve">). Unfortunately, the data for this index that are in the public domain only cover the years up to 1995. </w:t>
      </w:r>
      <w:r w:rsidRPr="004D51D1">
        <w:rPr>
          <w:rStyle w:val="StyleBoldUnderline"/>
        </w:rPr>
        <w:t>The GRI has five components: commercial, financial, capital account, privatization, and tax reform.</w:t>
      </w:r>
      <w:r w:rsidRPr="004D51D1">
        <w:t xml:space="preserve"> The index confirms that </w:t>
      </w:r>
      <w:r w:rsidRPr="004D51D1">
        <w:rPr>
          <w:rStyle w:val="StyleBoldUnderline"/>
        </w:rPr>
        <w:t>all of the countries underwent neoliberal reforms in the years after the onset of the debt crisis; in fact the 1995 GRI scores for all countries, except Jamaica</w:t>
      </w:r>
      <w:r w:rsidRPr="004D51D1">
        <w:t xml:space="preserve"> (.767) </w:t>
      </w:r>
      <w:r w:rsidRPr="004D51D1">
        <w:rPr>
          <w:rStyle w:val="StyleBoldUnderline"/>
        </w:rPr>
        <w:t>and Venezuela</w:t>
      </w:r>
      <w:r w:rsidRPr="004D51D1">
        <w:t xml:space="preserve"> (.667), exceeded that of the most neoliberal country of 1982, Uruguay (.776). </w:t>
      </w:r>
      <w:proofErr w:type="gramStart"/>
      <w:r w:rsidRPr="004D51D1">
        <w:t>We  first</w:t>
      </w:r>
      <w:proofErr w:type="gramEnd"/>
      <w:r w:rsidRPr="004D51D1">
        <w:t xml:space="preserve"> divide the countries into two groups, those above the median value of the GRI in 1995, and those below. </w:t>
      </w:r>
      <w:r w:rsidRPr="004D51D1">
        <w:rPr>
          <w:rStyle w:val="StyleBoldUnderline"/>
        </w:rPr>
        <w:t>In order to better gauge the successes and failures of radical, that is, fast and extensive, neoliberal reform processes, we then classify the countries on the basis of the extent of these reforms from 1982 to 1995</w:t>
      </w:r>
      <w:r w:rsidRPr="004D51D1">
        <w:t xml:space="preserve">, measured as the change in GRI scores. We further include a measure of the magnitude of any drastic reform episodes their governments may have imposed during that period. We calculated the magnitude of drastic Table 1 Neoliberal Reforms in Seventeen Latin American Countries </w:t>
      </w:r>
      <w:proofErr w:type="spellStart"/>
      <w:r w:rsidRPr="004D51D1">
        <w:t>Countries</w:t>
      </w:r>
      <w:proofErr w:type="spellEnd"/>
      <w:r w:rsidRPr="004D51D1">
        <w:t xml:space="preserve"> Above Median Countries Below Median General Reform Index, 1995 Uruguay Venezuela Argentina Jamaica El Salvador Honduras Dominican Republic Colombia Costa Rica Ecuador Peru Brazil Chile Mexico Guatemala Bolivia Paraguay Change in GRI, 1982–1995 Dominican Republic Chile Peru Uruguay El Salvador Honduras Paraguay Colombia Jamaica Argentina Guatemala Venezuela Costa Rica Ecuador Brazil Bolivia Mexico Drastic Reform Episodes, 1982–1995 Peru Uruguay Brazil Chile Costa Rica Venezuela Paraguay Argentina Ecuador Honduras Dominican Republic Colombia Bolivia Mexico El Salvador Jamaica Guatemala Source: Morley, Machado, and </w:t>
      </w:r>
      <w:proofErr w:type="spellStart"/>
      <w:r w:rsidRPr="004D51D1">
        <w:t>Pettinato</w:t>
      </w:r>
      <w:proofErr w:type="spellEnd"/>
      <w:r w:rsidRPr="004D51D1">
        <w:t xml:space="preserve"> (1999). </w:t>
      </w:r>
      <w:proofErr w:type="gramStart"/>
      <w:r w:rsidRPr="004D51D1">
        <w:t>154 Latin American Research Review reform episodes for each country as its largest one-year change on the GRI.</w:t>
      </w:r>
      <w:proofErr w:type="gramEnd"/>
      <w:r w:rsidRPr="004D51D1">
        <w:t xml:space="preserve"> Again, both classifications are simple dichotomies, above and below the median of the measure in question. </w:t>
      </w:r>
      <w:r w:rsidRPr="004D51D1">
        <w:rPr>
          <w:rStyle w:val="StyleBoldUnderline"/>
        </w:rPr>
        <w:t>The three classifications overlap considerably. Costa Rica, the Dominican Republic, El Salvador, Guatemala, Peru, and Paraguay are above the median in all three classifications; Colombia, Honduras, Mexico, and Venezuela are consistently below the median</w:t>
      </w:r>
      <w:r w:rsidRPr="004D51D1">
        <w:t xml:space="preserve">. Despite these similarities, the </w:t>
      </w:r>
      <w:r w:rsidRPr="004D51D1">
        <w:rPr>
          <w:rStyle w:val="StyleBoldUnderline"/>
        </w:rPr>
        <w:t>three classifications yield different results that are useful for evaluating the claims made on behalf of neoliberal reform against its actual record in Latin America. Results for our first two indicators, growth and volatility, are shown in table 2. We divide the period into two sub-periods, 1982–89 and 1990– 98</w:t>
      </w:r>
      <w:r w:rsidRPr="004D51D1">
        <w:t xml:space="preserve">. We do this in order to deal with the argument that an analysis of the whole period would lump together the economic crises that preceded the reforms with the reform period itself and its aftermath. It could be the case that </w:t>
      </w:r>
      <w:r w:rsidRPr="004D51D1">
        <w:rPr>
          <w:rStyle w:val="StyleBoldUnderline"/>
        </w:rPr>
        <w:t>the countries that suffered the worst crises then engaged in the most radical reforms, and a bad economic performance over the entire period could be interpreted as a cause rather than an effect of radical neoliberal reforms</w:t>
      </w:r>
      <w:r w:rsidRPr="004D51D1">
        <w:t xml:space="preserve">. </w:t>
      </w:r>
      <w:r w:rsidRPr="004D51D1">
        <w:rPr>
          <w:rStyle w:val="StyleBoldUnderline"/>
        </w:rPr>
        <w:t>Table 2 shows that countries that had more liberalized economies in 1995 suffered a somewhat bigger decline in GDP per capita between 1982 and 1989 but experienced clearly higher average annual growth in GDP per capita between 1990 and 1998</w:t>
      </w:r>
      <w:r w:rsidRPr="004D51D1">
        <w:t xml:space="preserve"> (in constant dollars, adjusted for purchasing power parity). However, just as clearly, </w:t>
      </w:r>
      <w:r w:rsidRPr="004D51D1">
        <w:rPr>
          <w:rStyle w:val="StyleBoldUnderline"/>
        </w:rPr>
        <w:t>countries that pursued more radical reform approaches suffered actually a somewhat lower decline between 1982 and 1989 but then experienced six times lower average annual growth rates between 1990 and 1998 than countries that proceeded more cautiously.</w:t>
      </w:r>
      <w:r w:rsidRPr="004D51D1">
        <w:t xml:space="preserve"> Countries that imposed drastic reform episodes suffered a steeper decline in between 1982 and 1989, and between 1990 and 1998 grew by less than a quarter of the rate of countries that avoided them. This last result could potentially be interpreted as lending some support to the alternative interpretation that deeper economic crises were the causes of more radical reforms. However, one can just as well argue that the drastic reform episodes aggravated the economic recessions. An examination of growth rates in the period between 1973 and 1981 does not support the argument that economies with historically lower growth rates were forced into more radical reforms in the 1980s. </w:t>
      </w:r>
      <w:r w:rsidRPr="004D51D1">
        <w:rPr>
          <w:rStyle w:val="StyleBoldUnderline"/>
        </w:rPr>
        <w:t>Radical reformers grew at an average of 1.15 percent in the period between 1973 and 1981, whereas the more moderate reformers grew at an average annual rate of 1.51 percent—not a difference that would lead to risky experiments. Moreover, between 1973 and 1981 countries that imposed radical reform episodes in the 1980s grew at 1.77 percent per year, whereas countries that avoided such episodes grew at 0.86 percent per year. These results suggest very strongly that more liberalized economies did provide better conditions for economic growth between 1990 and 1998</w:t>
      </w:r>
      <w:r w:rsidRPr="004D51D1">
        <w:t xml:space="preserve">, but that radical SUCCESSES AND FAILURES OF NEOLIBERALISM 155 approaches to liberalization </w:t>
      </w:r>
      <w:proofErr w:type="gramStart"/>
      <w:r w:rsidRPr="004D51D1">
        <w:t>have</w:t>
      </w:r>
      <w:proofErr w:type="gramEnd"/>
      <w:r w:rsidRPr="004D51D1">
        <w:t xml:space="preserve"> substantial costs in the form of depressed growth rates. When we turn to volatility, the picture is very consistent; more liberalization is associated with greater volatility. Following the Inter-American Development Bank (1995), we measure volatility in per capita income using the standard deviation of annual growth</w:t>
      </w:r>
      <w:r w:rsidRPr="004D51D1">
        <w:rPr>
          <w:rStyle w:val="StyleBoldUnderline"/>
        </w:rPr>
        <w:t>. In countries with more liberalized economies as of 1995, the average standard deviation in annual growth was 5.7 percent in the period between 1990 and 1998, compared to 3.6 percent for countries with less liberalized economies</w:t>
      </w:r>
      <w:r w:rsidRPr="004D51D1">
        <w:t xml:space="preserve">. 1 The more radical reformers had the same degree of volatility, 5.7 percent, and the more cautious reformers, the lower rate of 4.1 percent. Finally, countries that imposed radical reform episodes in the period between 1982 and 1998 had a volatility of 5.5 percent between 1990 and 1998, and countries that avoided drastic reform episodes, 4.2 percent. Our results, then, indicate that both the speed of neoliberal reforms and a higher achieved level of reforms have costs in the form of higher volatility. Arguably, this is a result of the combination of the liberalization of capital markets and trade, an argument we will come back to below. Table 2 Economic Growth and Stability Gross Domestic Product Per Capita (1995 PPP U.S. Dollars) Standard Average </w:t>
      </w:r>
      <w:proofErr w:type="spellStart"/>
      <w:r w:rsidRPr="004D51D1">
        <w:t>Average</w:t>
      </w:r>
      <w:proofErr w:type="spellEnd"/>
      <w:r w:rsidRPr="004D51D1">
        <w:t xml:space="preserve"> Deviation Annual </w:t>
      </w:r>
      <w:proofErr w:type="spellStart"/>
      <w:r w:rsidRPr="004D51D1">
        <w:t>Annual</w:t>
      </w:r>
      <w:proofErr w:type="spellEnd"/>
      <w:r w:rsidRPr="004D51D1">
        <w:t xml:space="preserve"> of Annual Growth, Growth, Growth, 1982–1989 1990–1998 </w:t>
      </w:r>
      <w:proofErr w:type="spellStart"/>
      <w:r w:rsidRPr="004D51D1">
        <w:t>1990–1998</w:t>
      </w:r>
      <w:proofErr w:type="spellEnd"/>
      <w:r w:rsidRPr="004D51D1">
        <w:t xml:space="preserve"> (%) (%) (%) General Reform Index, 1995 Above Median -0.74 1.35 5.7 Below Median -0.43 -0.37 3.6 Change in GRI, 1982–1995 Above Median -0.42 0.14 5.7 Below Median -0.76 0.88 4.1 Drastic Reform Episodes, 1982–1995 Above Median -0.74 0.21 5.5 Below Median -0.43 0.90 4.2 </w:t>
      </w:r>
      <w:proofErr w:type="gramStart"/>
      <w:r w:rsidRPr="004D51D1">
        <w:t>Source</w:t>
      </w:r>
      <w:proofErr w:type="gramEnd"/>
      <w:r w:rsidRPr="004D51D1">
        <w:t xml:space="preserve">: World Bank (2000). 1. For this analysis, we had to correct two data points for Colombia (drawn from the World Bank’s World Development Indicator’s CD-ROM) that clearly lacked face validity. We thank Kurt </w:t>
      </w:r>
      <w:proofErr w:type="spellStart"/>
      <w:r w:rsidRPr="004D51D1">
        <w:t>Weyland</w:t>
      </w:r>
      <w:proofErr w:type="spellEnd"/>
      <w:r w:rsidRPr="004D51D1">
        <w:t xml:space="preserve"> for pointing out this deficiency in a previous draft. 156 Latin American Research Review Our attempt to gauge the performance of more and less liberalized economies and of more and less radical reformers in the areas of poverty and inequality is somewhat hampered by the availability of data that are comparable over time and across countries. Income inequality data for Argentina, Bolivia, Ecuador, Paraguay, and Uruguay are unavailable; for the remaining countries, data for the closest available year was used. </w:t>
      </w:r>
    </w:p>
    <w:p w14:paraId="3D4026B9" w14:textId="77777777" w:rsidR="00CB795C" w:rsidRPr="004D51D1" w:rsidRDefault="00CB795C" w:rsidP="00CB795C">
      <w:pPr>
        <w:pStyle w:val="Heading4"/>
      </w:pPr>
      <w:r w:rsidRPr="004D51D1">
        <w:t>The far left undermines economic growth, generates inflation, gets Dutch Disease, and hurts the poor – moderate liberalism is key to solve.</w:t>
      </w:r>
    </w:p>
    <w:p w14:paraId="611A54FB" w14:textId="77777777" w:rsidR="00CB795C" w:rsidRPr="004D51D1" w:rsidRDefault="00CB795C" w:rsidP="00CB795C">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p.58-159; Print.)//</w:t>
      </w:r>
      <w:proofErr w:type="spellStart"/>
      <w:r w:rsidRPr="004D51D1">
        <w:rPr>
          <w:szCs w:val="16"/>
        </w:rPr>
        <w:t>Beddow</w:t>
      </w:r>
      <w:proofErr w:type="spellEnd"/>
    </w:p>
    <w:p w14:paraId="629C66F4" w14:textId="3FA86E52" w:rsidR="00CB795C" w:rsidRPr="004D51D1" w:rsidRDefault="00CB795C" w:rsidP="00CB795C">
      <w:pPr>
        <w:rPr>
          <w:u w:val="single"/>
        </w:rPr>
      </w:pPr>
      <w:r w:rsidRPr="004D51D1">
        <w:rPr>
          <w:u w:val="single"/>
        </w:rPr>
        <w:t xml:space="preserve">The divergence between the moderate and </w:t>
      </w:r>
      <w:proofErr w:type="spellStart"/>
      <w:r w:rsidRPr="004D51D1">
        <w:rPr>
          <w:u w:val="single"/>
        </w:rPr>
        <w:t>contestatory</w:t>
      </w:r>
      <w:proofErr w:type="spellEnd"/>
      <w:r w:rsidRPr="004D51D1">
        <w:rPr>
          <w:u w:val="single"/>
        </w:rPr>
        <w:t xml:space="preserve"> left in macroeconomic and development policy has led to different patterns of economic performance. Although the moderate left has preserved economic stability and achieved steady growth at solid but unspectacular rates, </w:t>
      </w:r>
      <w:r w:rsidRPr="004D51D1">
        <w:rPr>
          <w:b/>
          <w:u w:val="single"/>
        </w:rPr>
        <w:t xml:space="preserve">the </w:t>
      </w:r>
      <w:proofErr w:type="spellStart"/>
      <w:r w:rsidRPr="004D51D1">
        <w:rPr>
          <w:b/>
          <w:u w:val="single"/>
        </w:rPr>
        <w:t>contestatory</w:t>
      </w:r>
      <w:proofErr w:type="spellEnd"/>
      <w:r w:rsidRPr="004D51D1">
        <w:rPr>
          <w:b/>
          <w:u w:val="single"/>
        </w:rPr>
        <w:t xml:space="preserve"> left – at least in Venezuela – has had a much more checkered record as stretched of deterioration have been followed by striking growth spurts</w:t>
      </w:r>
      <w:r w:rsidRPr="004D51D1">
        <w:t xml:space="preserve">. Due to these fluctuations, the </w:t>
      </w:r>
      <w:proofErr w:type="spellStart"/>
      <w:r w:rsidRPr="004D51D1">
        <w:t>contestatory</w:t>
      </w:r>
      <w:proofErr w:type="spellEnd"/>
      <w:r w:rsidRPr="004D51D1">
        <w:t xml:space="preserve"> left’s economic policies shave yielded mixed results to date. Economic growth was negative during the first years of the Chavez administration owing in part to domestic political instability, especially in the 2002-03 oil industry strike and the capital flight triggered by ideological polarization. Between 1999 and 2003, the Venezuelan economy shrank by an annual average rate of 3.1 percent (</w:t>
      </w:r>
      <w:proofErr w:type="spellStart"/>
      <w:r w:rsidRPr="004D51D1">
        <w:t>Weisbrot</w:t>
      </w:r>
      <w:proofErr w:type="spellEnd"/>
      <w:r w:rsidRPr="004D51D1">
        <w:t xml:space="preserve"> and Sandoval 2006: 9)</w:t>
      </w:r>
      <w:proofErr w:type="gramStart"/>
      <w:r w:rsidRPr="004D51D1">
        <w:t>.In</w:t>
      </w:r>
      <w:proofErr w:type="gramEnd"/>
      <w:r w:rsidRPr="004D51D1">
        <w:t xml:space="preserve"> late 2003, however, a recovery began, thanks in part to high oil prices, which contributed to a phenomenal average growth rate of 11. </w:t>
      </w:r>
      <w:proofErr w:type="gramStart"/>
      <w:r w:rsidRPr="004D51D1">
        <w:t>Percent between 2004-07.</w:t>
      </w:r>
      <w:proofErr w:type="gramEnd"/>
      <w:r w:rsidRPr="004D51D1">
        <w:t xml:space="preserve"> The Morales administration, meanwhile, has only been in office since the beginning of 2006, but economic growth has been relatively strong so far. The Bolivian economy grew by 4.5 percent in 2006, 4.2 percent in 007, and 6.0 percent in 2008, due largely to </w:t>
      </w:r>
      <w:proofErr w:type="gramStart"/>
      <w:r w:rsidRPr="004D51D1">
        <w:t>high energy</w:t>
      </w:r>
      <w:proofErr w:type="gramEnd"/>
      <w:r w:rsidRPr="004D51D1">
        <w:t xml:space="preserve"> prices and the renegotiation of natural gas contracts, which boosted Bolivia’s revenues considerably. </w:t>
      </w:r>
      <w:r w:rsidRPr="004D51D1">
        <w:rPr>
          <w:u w:val="single"/>
        </w:rPr>
        <w:t xml:space="preserve">High growth has come at a cost, however. </w:t>
      </w:r>
      <w:r w:rsidRPr="004D51D1">
        <w:rPr>
          <w:b/>
          <w:u w:val="single"/>
        </w:rPr>
        <w:t xml:space="preserve">Inflationary pressures have been strong in both countries. As mentioned previously, prices rose by 11.9 percent in Bolivia in 2008, and by 30.9 percent in Venezuela, with a continuing upward trend. Inflation tends to disproportionately </w:t>
      </w:r>
      <w:r w:rsidRPr="004D51D1">
        <w:rPr>
          <w:rStyle w:val="Emphasis"/>
        </w:rPr>
        <w:t xml:space="preserve">hurt poorer sectors, the </w:t>
      </w:r>
      <w:proofErr w:type="spellStart"/>
      <w:r w:rsidRPr="004D51D1">
        <w:rPr>
          <w:rStyle w:val="Emphasis"/>
        </w:rPr>
        <w:t>contestatory</w:t>
      </w:r>
      <w:proofErr w:type="spellEnd"/>
      <w:r w:rsidRPr="004D51D1">
        <w:rPr>
          <w:rStyle w:val="Emphasis"/>
        </w:rPr>
        <w:t xml:space="preserve"> left’s core constituencies and proclaimed beneficiaries.</w:t>
      </w:r>
      <w:r w:rsidRPr="004D51D1">
        <w:t xml:space="preserve"> Moreover, as we have seen, it is unclear whether Bolivia’s and Venezuela’s recent growth spurts are sustainable, given that this economic expansion has been fueled to a large extent by sky-high oil and gas prices. Indeed, the dramatic decline in renewed glut on international energy markets also lowered the bargaining leverage of state-owned companies in Bolivia and </w:t>
      </w:r>
      <w:proofErr w:type="spellStart"/>
      <w:r w:rsidRPr="004D51D1">
        <w:t>Venezeula</w:t>
      </w:r>
      <w:proofErr w:type="spellEnd"/>
      <w:r w:rsidRPr="004D51D1">
        <w:t xml:space="preserve"> and makes it harder to attract future foreign investment, given the recent nationalization measures and renegotiation contracts. Even more basically, the analyses by Corrales and especially Gray Molina, question the mono-export strategy pursued by the Chavez and Morales administrations. </w:t>
      </w:r>
      <w:r w:rsidRPr="004D51D1">
        <w:rPr>
          <w:u w:val="single"/>
        </w:rPr>
        <w:t xml:space="preserve">Under Chavez, Venezuela increased its dependence on oil, a product whose price is highly volatile. At the same time, “Dutch disease” has ravaged other economic sectors. As Gray Molina argues, the Morales government seems to be heading in exactly the same direction, betting on the gas industry, and inadvertently weakening alternative lines of production and export. </w:t>
      </w:r>
      <w:r w:rsidRPr="004D51D1">
        <w:t xml:space="preserve">Bolivia’s acrimonious relationship with the United States, for example, has threatened trade preferences for Bolivian small industry, artisan production and natural products. </w:t>
      </w:r>
      <w:r w:rsidRPr="004D51D1">
        <w:rPr>
          <w:u w:val="single"/>
        </w:rPr>
        <w:t xml:space="preserve">As both Venezuela’s and Bolivia’s painful experiences with boom and bust cycles suggest, </w:t>
      </w:r>
      <w:r w:rsidRPr="004D51D1">
        <w:rPr>
          <w:b/>
          <w:u w:val="single"/>
        </w:rPr>
        <w:t xml:space="preserve">a mono-export strategy does not constitute a promising development model. Despite its economic, social, and political innovations, the </w:t>
      </w:r>
      <w:proofErr w:type="spellStart"/>
      <w:r w:rsidRPr="004D51D1">
        <w:rPr>
          <w:b/>
          <w:u w:val="single"/>
        </w:rPr>
        <w:t>contestatory</w:t>
      </w:r>
      <w:proofErr w:type="spellEnd"/>
      <w:r w:rsidRPr="004D51D1">
        <w:rPr>
          <w:b/>
          <w:u w:val="single"/>
        </w:rPr>
        <w:t xml:space="preserve"> left is, paradoxically, returning to an economic development model that has repeatedly failed. By contrast, efforts of the moderate left to further diversify the Brazilian and Chilean economies through intensified engagement with economic globalization look more promising.</w:t>
      </w:r>
      <w:r w:rsidRPr="004D51D1">
        <w:rPr>
          <w:u w:val="single"/>
        </w:rPr>
        <w:t xml:space="preserve"> Based on this prudent, noncontroversial strategy, the </w:t>
      </w:r>
      <w:proofErr w:type="spellStart"/>
      <w:r w:rsidRPr="004D51D1">
        <w:rPr>
          <w:i/>
          <w:u w:val="single"/>
        </w:rPr>
        <w:t>Concertacion</w:t>
      </w:r>
      <w:proofErr w:type="spellEnd"/>
      <w:r w:rsidRPr="004D51D1">
        <w:rPr>
          <w:i/>
          <w:u w:val="single"/>
        </w:rPr>
        <w:t xml:space="preserve"> </w:t>
      </w:r>
      <w:r w:rsidRPr="004D51D1">
        <w:rPr>
          <w:u w:val="single"/>
        </w:rPr>
        <w:t xml:space="preserve">and the Lula de Silva administration have achieved a good economic performance. Both countries have enjoyed fairly strong growth in recent years. The Chilean economy has expanded at an average annual rate of 5.4 percent under the </w:t>
      </w:r>
      <w:proofErr w:type="spellStart"/>
      <w:r w:rsidRPr="004D51D1">
        <w:rPr>
          <w:i/>
          <w:u w:val="single"/>
        </w:rPr>
        <w:t>Concertacion</w:t>
      </w:r>
      <w:proofErr w:type="spellEnd"/>
      <w:r w:rsidRPr="004D51D1">
        <w:rPr>
          <w:i/>
          <w:u w:val="single"/>
        </w:rPr>
        <w:t xml:space="preserve"> </w:t>
      </w:r>
      <w:r w:rsidRPr="004D51D1">
        <w:rPr>
          <w:u w:val="single"/>
        </w:rPr>
        <w:t xml:space="preserve">(1990-2007), an impressively long stretch; </w:t>
      </w:r>
      <w:r w:rsidRPr="004D51D1">
        <w:t xml:space="preserve">and it has a growth rate of 4.4 percent during the Lagos and </w:t>
      </w:r>
      <w:proofErr w:type="spellStart"/>
      <w:r w:rsidRPr="004D51D1">
        <w:t>Bachelet</w:t>
      </w:r>
      <w:proofErr w:type="spellEnd"/>
      <w:r w:rsidRPr="004D51D1">
        <w:t xml:space="preserve"> years (200-07). By contrast, Latin America as a whole grew at an annual average rate of only 1.5 percent from 1990-2007. As </w:t>
      </w:r>
      <w:proofErr w:type="spellStart"/>
      <w:r w:rsidRPr="004D51D1">
        <w:t>Kingstone</w:t>
      </w:r>
      <w:proofErr w:type="spellEnd"/>
      <w:r w:rsidRPr="004D51D1">
        <w:t xml:space="preserve"> and Ponce stress, Brazil has also performed reasonably well in recent years, growing at an average annual rate of 3.8 percent during the Lula de Silva administration (2003-07), as opposed to 2.3 percent during the Cardoso years (all figures from IDB 2008). </w:t>
      </w:r>
      <w:r w:rsidRPr="004D51D1">
        <w:rPr>
          <w:u w:val="single"/>
        </w:rPr>
        <w:t xml:space="preserve">At the same time, inflation has remained very low in Chile and in Brazil. Moreover, </w:t>
      </w:r>
      <w:r w:rsidRPr="004D51D1">
        <w:rPr>
          <w:b/>
          <w:u w:val="single"/>
        </w:rPr>
        <w:t xml:space="preserve">economic growth under the moderate left appears to be more sustainable than the recent spurts achieved by </w:t>
      </w:r>
      <w:proofErr w:type="spellStart"/>
      <w:r w:rsidRPr="004D51D1">
        <w:rPr>
          <w:b/>
          <w:u w:val="single"/>
        </w:rPr>
        <w:t>contestatory</w:t>
      </w:r>
      <w:proofErr w:type="spellEnd"/>
      <w:r w:rsidRPr="004D51D1">
        <w:rPr>
          <w:b/>
          <w:u w:val="single"/>
        </w:rPr>
        <w:t xml:space="preserve"> left governments. </w:t>
      </w:r>
      <w:r w:rsidRPr="004D51D1">
        <w:rPr>
          <w:u w:val="single"/>
        </w:rPr>
        <w:t>The recent expansion of the Brazilian and Chilean economies is not as closely tied to a commodity price boom as it is in Bolivia and Venezuela.</w:t>
      </w:r>
      <w:r w:rsidRPr="004D51D1">
        <w:t xml:space="preserve"> Chile has sterilized a large share of exceptional copper revenues through the stabilization fund, and Brazil does not have a </w:t>
      </w:r>
      <w:proofErr w:type="spellStart"/>
      <w:r w:rsidRPr="004D51D1">
        <w:t>rentier</w:t>
      </w:r>
      <w:proofErr w:type="spellEnd"/>
      <w:r w:rsidRPr="004D51D1">
        <w:t xml:space="preserve"> economy at all. Both the Brazilian and Chilean economies are more diversified than are the Bolivian and Venezuelan economies. The resumption of industrial policies in Brazil provides additional incentives for the development of novel sectors, and Chile has for many years pursued the upgrading of its export model, although with less success than anticipated. </w:t>
      </w:r>
      <w:r w:rsidRPr="004D51D1">
        <w:rPr>
          <w:u w:val="single"/>
        </w:rPr>
        <w:t xml:space="preserve">The economies of the moderate left governments are not without their problems as the chapters in this volume discuss, but they nevertheless appear to be better positions for long-term growth and stability than to their counterparts in Bolivia and Venezuela. Indeed, under the </w:t>
      </w:r>
      <w:proofErr w:type="spellStart"/>
      <w:r w:rsidRPr="004D51D1">
        <w:rPr>
          <w:i/>
          <w:u w:val="single"/>
        </w:rPr>
        <w:t>Concertacion</w:t>
      </w:r>
      <w:proofErr w:type="spellEnd"/>
      <w:r w:rsidRPr="004D51D1">
        <w:rPr>
          <w:i/>
          <w:u w:val="single"/>
        </w:rPr>
        <w:t xml:space="preserve">, </w:t>
      </w:r>
      <w:r w:rsidRPr="004D51D1">
        <w:rPr>
          <w:u w:val="single"/>
        </w:rPr>
        <w:t>Chile has had the most stable and fasted growing economy in Latin America.</w:t>
      </w:r>
    </w:p>
    <w:p w14:paraId="4F71996C" w14:textId="3F6B59B0" w:rsidR="00717B60" w:rsidRPr="004D51D1" w:rsidRDefault="00717B60" w:rsidP="00717B60">
      <w:pPr>
        <w:pStyle w:val="Heading3"/>
        <w:rPr>
          <w:rFonts w:cs="Times New Roman"/>
        </w:rPr>
      </w:pPr>
      <w:r w:rsidRPr="004D51D1">
        <w:rPr>
          <w:rFonts w:cs="Times New Roman"/>
        </w:rPr>
        <w:t>Globalization Good</w:t>
      </w:r>
      <w:r w:rsidR="002520EE" w:rsidRPr="004D51D1">
        <w:rPr>
          <w:rFonts w:cs="Times New Roman"/>
        </w:rPr>
        <w:t xml:space="preserve"> – </w:t>
      </w:r>
      <w:r w:rsidR="001A6D0B" w:rsidRPr="004D51D1">
        <w:rPr>
          <w:rFonts w:cs="Times New Roman"/>
        </w:rPr>
        <w:t>Laundry List</w:t>
      </w:r>
    </w:p>
    <w:p w14:paraId="5417A783" w14:textId="33F839B4" w:rsidR="00717B60" w:rsidRPr="004D51D1" w:rsidRDefault="00717B60" w:rsidP="00717B60">
      <w:pPr>
        <w:pStyle w:val="Heading4"/>
        <w:rPr>
          <w:rFonts w:cs="Times New Roman"/>
        </w:rPr>
      </w:pPr>
      <w:r w:rsidRPr="004D51D1">
        <w:rPr>
          <w:rFonts w:cs="Times New Roman"/>
        </w:rPr>
        <w:t>Globalization</w:t>
      </w:r>
      <w:r w:rsidR="004E3D09" w:rsidRPr="004D51D1">
        <w:rPr>
          <w:rFonts w:cs="Times New Roman"/>
        </w:rPr>
        <w:t xml:space="preserve"> spreads prosperity, peace and environmental sustainability</w:t>
      </w:r>
    </w:p>
    <w:p w14:paraId="2A824048" w14:textId="195DF521" w:rsidR="00717B60" w:rsidRPr="004D51D1" w:rsidRDefault="00717B60" w:rsidP="00717B60">
      <w:pPr>
        <w:rPr>
          <w:rFonts w:cs="Times New Roman"/>
        </w:rPr>
      </w:pPr>
      <w:proofErr w:type="spellStart"/>
      <w:r w:rsidRPr="004D51D1">
        <w:rPr>
          <w:rStyle w:val="StyleStyleBold12pt"/>
          <w:rFonts w:cs="Times New Roman"/>
        </w:rPr>
        <w:t>Kilgour</w:t>
      </w:r>
      <w:proofErr w:type="spellEnd"/>
      <w:r w:rsidRPr="004D51D1">
        <w:rPr>
          <w:rStyle w:val="StyleStyleBold12pt"/>
          <w:rFonts w:cs="Times New Roman"/>
        </w:rPr>
        <w:t xml:space="preserve"> 2k</w:t>
      </w:r>
      <w:r w:rsidR="000228F2" w:rsidRPr="004D51D1">
        <w:rPr>
          <w:rFonts w:cs="Times New Roman"/>
        </w:rPr>
        <w:t xml:space="preserve"> – JD @ Toronto Law, crown attorney in northern Alberta to Canadian Cabinet minister, </w:t>
      </w:r>
      <w:proofErr w:type="spellStart"/>
      <w:r w:rsidR="000228F2" w:rsidRPr="004D51D1">
        <w:rPr>
          <w:rFonts w:cs="Times New Roman"/>
        </w:rPr>
        <w:t>Kilgour</w:t>
      </w:r>
      <w:proofErr w:type="spellEnd"/>
      <w:r w:rsidR="000228F2" w:rsidRPr="004D51D1">
        <w:rPr>
          <w:rFonts w:cs="Times New Roman"/>
        </w:rPr>
        <w:t xml:space="preserve"> ended his 27-year tenure in the Canadian House of Commons as an Independent MP</w:t>
      </w:r>
    </w:p>
    <w:p w14:paraId="61E8CF03" w14:textId="4EF8FCB7" w:rsidR="00717B60" w:rsidRPr="004D51D1" w:rsidRDefault="00717B60" w:rsidP="00717B60">
      <w:pPr>
        <w:rPr>
          <w:rFonts w:cs="Times New Roman"/>
        </w:rPr>
      </w:pPr>
      <w:r w:rsidRPr="004D51D1">
        <w:rPr>
          <w:rFonts w:cs="Times New Roman"/>
        </w:rPr>
        <w:t xml:space="preserve">(David, “Globalization For the Benefit of All,” </w:t>
      </w:r>
      <w:r w:rsidR="000228F2" w:rsidRPr="004D51D1">
        <w:rPr>
          <w:rFonts w:cs="Times New Roman"/>
        </w:rPr>
        <w:t>http://www.david-kilgour.com/secstate/globali2.htm)//BB</w:t>
      </w:r>
    </w:p>
    <w:p w14:paraId="74BF170D" w14:textId="2B30C308" w:rsidR="00717B60" w:rsidRPr="004D51D1" w:rsidRDefault="00717B60" w:rsidP="004E3D09">
      <w:pPr>
        <w:pStyle w:val="card"/>
      </w:pPr>
      <w:r w:rsidRPr="004D51D1">
        <w:t xml:space="preserve">When your Secretary General asked me to participate in this session of entrepreneurs from approximately 100 countries, I was delighted. Let me be candid from the outset: I’m reasonably confident that </w:t>
      </w:r>
      <w:r w:rsidRPr="004D51D1">
        <w:rPr>
          <w:rStyle w:val="StyleBoldUnderline"/>
        </w:rPr>
        <w:t>many</w:t>
      </w:r>
      <w:r w:rsidRPr="004D51D1">
        <w:t xml:space="preserve"> of your fellow citizens, like Canadians aplenty, </w:t>
      </w:r>
      <w:r w:rsidRPr="004D51D1">
        <w:rPr>
          <w:rStyle w:val="StyleBoldUnderline"/>
        </w:rPr>
        <w:t>fear globalization. Many say it brings the decay of</w:t>
      </w:r>
      <w:r w:rsidRPr="004D51D1">
        <w:t xml:space="preserve"> social values, cultures and </w:t>
      </w:r>
      <w:r w:rsidRPr="004D51D1">
        <w:rPr>
          <w:rStyle w:val="StyleBoldUnderline"/>
        </w:rPr>
        <w:t>the environment</w:t>
      </w:r>
      <w:r w:rsidRPr="004D51D1">
        <w:t xml:space="preserve">; I would argue that </w:t>
      </w:r>
      <w:r w:rsidRPr="004D51D1">
        <w:rPr>
          <w:rStyle w:val="StyleBoldUnderline"/>
        </w:rPr>
        <w:t xml:space="preserve">the main challenge is </w:t>
      </w:r>
      <w:r w:rsidRPr="004D51D1">
        <w:t xml:space="preserve">not to decide whether globalization is good or bad, but rather </w:t>
      </w:r>
      <w:r w:rsidRPr="004D51D1">
        <w:rPr>
          <w:rStyle w:val="StyleBoldUnderline"/>
        </w:rPr>
        <w:t xml:space="preserve">to ensure that a "walled-down world" provides more fulfilled lives for all. Globalization can be an </w:t>
      </w:r>
      <w:r w:rsidRPr="004D51D1">
        <w:rPr>
          <w:rStyle w:val="Emphasis"/>
        </w:rPr>
        <w:t>agent for good</w:t>
      </w:r>
      <w:r w:rsidRPr="004D51D1">
        <w:rPr>
          <w:rStyle w:val="StyleBoldUnderline"/>
        </w:rPr>
        <w:t xml:space="preserve">, a force to create </w:t>
      </w:r>
      <w:r w:rsidRPr="004D51D1">
        <w:rPr>
          <w:rStyle w:val="Emphasis"/>
        </w:rPr>
        <w:t>unprecedented growth</w:t>
      </w:r>
      <w:r w:rsidRPr="004D51D1">
        <w:rPr>
          <w:rStyle w:val="StyleBoldUnderline"/>
        </w:rPr>
        <w:t xml:space="preserve"> and </w:t>
      </w:r>
      <w:r w:rsidRPr="004D51D1">
        <w:rPr>
          <w:rStyle w:val="Emphasis"/>
        </w:rPr>
        <w:t>opportunity</w:t>
      </w:r>
      <w:r w:rsidRPr="004D51D1">
        <w:rPr>
          <w:rStyle w:val="StyleBoldUnderline"/>
        </w:rPr>
        <w:t xml:space="preserve"> for those who embrace it</w:t>
      </w:r>
      <w:proofErr w:type="gramStart"/>
      <w:r w:rsidRPr="004D51D1">
        <w:rPr>
          <w:rStyle w:val="StyleBoldUnderline"/>
        </w:rPr>
        <w:t>.</w:t>
      </w:r>
      <w:r w:rsidR="004E3D09" w:rsidRPr="004D51D1">
        <w:rPr>
          <w:sz w:val="12"/>
        </w:rPr>
        <w:t>¶</w:t>
      </w:r>
      <w:proofErr w:type="gramEnd"/>
      <w:r w:rsidR="004E3D09" w:rsidRPr="004D51D1">
        <w:rPr>
          <w:sz w:val="12"/>
        </w:rPr>
        <w:t xml:space="preserve"> </w:t>
      </w:r>
      <w:r w:rsidRPr="004D51D1">
        <w:t>Economists have talked about globalization for many decades even if the term itself emerged only recently. Many speak of a borderless world, but that is a far from today’s reality where boundaries are still very real. Too often the term is thought of as synonymous with unbridled capitalism where any entrepreneur can raise money anywhere in the world, make anything and sell it anywhere. But globalization is also about the free flow of ideas, the exchange of culture and values, the greater attention now being given to issues such as human rights, environmental protection and technological advances which have brought people closer together than ever</w:t>
      </w:r>
      <w:proofErr w:type="gramStart"/>
      <w:r w:rsidRPr="004D51D1">
        <w:t>.</w:t>
      </w:r>
      <w:r w:rsidR="004E3D09" w:rsidRPr="004D51D1">
        <w:rPr>
          <w:sz w:val="12"/>
        </w:rPr>
        <w:t>¶</w:t>
      </w:r>
      <w:proofErr w:type="gramEnd"/>
      <w:r w:rsidR="004E3D09" w:rsidRPr="004D51D1">
        <w:rPr>
          <w:sz w:val="12"/>
        </w:rPr>
        <w:t xml:space="preserve"> </w:t>
      </w:r>
      <w:r w:rsidRPr="004D51D1">
        <w:t>Benefits of Globalization</w:t>
      </w:r>
      <w:r w:rsidR="004E3D09" w:rsidRPr="004D51D1">
        <w:rPr>
          <w:sz w:val="12"/>
        </w:rPr>
        <w:t xml:space="preserve">¶ </w:t>
      </w:r>
      <w:r w:rsidRPr="004D51D1">
        <w:rPr>
          <w:rStyle w:val="Emphasis"/>
        </w:rPr>
        <w:t>Virtually all economists agree</w:t>
      </w:r>
      <w:r w:rsidRPr="004D51D1">
        <w:t xml:space="preserve"> </w:t>
      </w:r>
      <w:r w:rsidRPr="004D51D1">
        <w:rPr>
          <w:rStyle w:val="StyleBoldUnderline"/>
        </w:rPr>
        <w:t>that the</w:t>
      </w:r>
      <w:r w:rsidRPr="004D51D1">
        <w:t xml:space="preserve"> large </w:t>
      </w:r>
      <w:r w:rsidRPr="004D51D1">
        <w:rPr>
          <w:rStyle w:val="StyleBoldUnderline"/>
        </w:rPr>
        <w:t>majority of residents</w:t>
      </w:r>
      <w:r w:rsidRPr="004D51D1">
        <w:t xml:space="preserve"> of our shrunken planet </w:t>
      </w:r>
      <w:r w:rsidRPr="004D51D1">
        <w:rPr>
          <w:rStyle w:val="StyleBoldUnderline"/>
        </w:rPr>
        <w:t xml:space="preserve">are </w:t>
      </w:r>
      <w:r w:rsidRPr="004D51D1">
        <w:rPr>
          <w:rStyle w:val="Emphasis"/>
        </w:rPr>
        <w:t>considerably better off</w:t>
      </w:r>
      <w:r w:rsidRPr="004D51D1">
        <w:rPr>
          <w:rStyle w:val="StyleBoldUnderline"/>
        </w:rPr>
        <w:t xml:space="preserve"> through the growth of markets and the efforts of</w:t>
      </w:r>
      <w:r w:rsidRPr="004D51D1">
        <w:t xml:space="preserve"> the GATT and its successor, </w:t>
      </w:r>
      <w:r w:rsidRPr="004D51D1">
        <w:rPr>
          <w:rStyle w:val="StyleBoldUnderline"/>
        </w:rPr>
        <w:t>the WTO, to keep them open. With ever expanding technology comes new markets</w:t>
      </w:r>
      <w:r w:rsidRPr="004D51D1">
        <w:t>, increased demand for products but also greater competition. There are now more people with computers connected to the world who are investing than ever before. As Klaus Schwab of the Davos World Economic Forum observed: "We have moved from a world where the big eat the small to a world where the fast eat the slow." More than $1.5 trillion is now exchanged in the world’s currency markets each day, and nearly a fifth of the goods and services produced each year are traded</w:t>
      </w:r>
      <w:proofErr w:type="gramStart"/>
      <w:r w:rsidRPr="004D51D1">
        <w:t>.</w:t>
      </w:r>
      <w:r w:rsidR="004E3D09" w:rsidRPr="004D51D1">
        <w:rPr>
          <w:sz w:val="12"/>
        </w:rPr>
        <w:t>¶</w:t>
      </w:r>
      <w:proofErr w:type="gramEnd"/>
      <w:r w:rsidR="004E3D09" w:rsidRPr="004D51D1">
        <w:rPr>
          <w:sz w:val="12"/>
        </w:rPr>
        <w:t xml:space="preserve"> </w:t>
      </w:r>
      <w:r w:rsidRPr="004D51D1">
        <w:t>Consumers of goods and services in all countries are one huge community who benefit from trade for reasons which include increased competition, comparative advantage, economies of scale and access to a greater range of products and services. There are also those likely to gain less than others from globalization</w:t>
      </w:r>
      <w:proofErr w:type="gramStart"/>
      <w:r w:rsidRPr="004D51D1">
        <w:t>.</w:t>
      </w:r>
      <w:r w:rsidR="004E3D09" w:rsidRPr="004D51D1">
        <w:rPr>
          <w:sz w:val="12"/>
        </w:rPr>
        <w:t>¶</w:t>
      </w:r>
      <w:proofErr w:type="gramEnd"/>
      <w:r w:rsidR="004E3D09" w:rsidRPr="004D51D1">
        <w:rPr>
          <w:sz w:val="12"/>
        </w:rPr>
        <w:t xml:space="preserve"> </w:t>
      </w:r>
      <w:r w:rsidRPr="004D51D1">
        <w:t xml:space="preserve">Lower inflation is often cited as a </w:t>
      </w:r>
      <w:proofErr w:type="spellStart"/>
      <w:r w:rsidRPr="004D51D1">
        <w:t>favourable</w:t>
      </w:r>
      <w:proofErr w:type="spellEnd"/>
      <w:r w:rsidRPr="004D51D1">
        <w:t xml:space="preserve"> consequence of globalization because increased competition makes businesses more reluctant to boost prices/wages unless warranted by productivity increases. Another possible benefit is faster technological and productivity growth because increased international competition has obliged business generally to innovate more rapidly since the ’70s</w:t>
      </w:r>
      <w:proofErr w:type="gramStart"/>
      <w:r w:rsidRPr="004D51D1">
        <w:t>.</w:t>
      </w:r>
      <w:r w:rsidR="004E3D09" w:rsidRPr="004D51D1">
        <w:rPr>
          <w:sz w:val="12"/>
        </w:rPr>
        <w:t>¶</w:t>
      </w:r>
      <w:proofErr w:type="gramEnd"/>
      <w:r w:rsidR="004E3D09" w:rsidRPr="004D51D1">
        <w:rPr>
          <w:sz w:val="12"/>
        </w:rPr>
        <w:t xml:space="preserve"> </w:t>
      </w:r>
      <w:r w:rsidRPr="004D51D1">
        <w:t>Social Tensions</w:t>
      </w:r>
      <w:r w:rsidR="004E3D09" w:rsidRPr="004D51D1">
        <w:rPr>
          <w:sz w:val="12"/>
        </w:rPr>
        <w:t xml:space="preserve">¶ </w:t>
      </w:r>
      <w:proofErr w:type="spellStart"/>
      <w:r w:rsidRPr="004D51D1">
        <w:t>Dani</w:t>
      </w:r>
      <w:proofErr w:type="spellEnd"/>
      <w:r w:rsidRPr="004D51D1">
        <w:t xml:space="preserve"> </w:t>
      </w:r>
      <w:proofErr w:type="spellStart"/>
      <w:r w:rsidRPr="004D51D1">
        <w:t>Rodrik</w:t>
      </w:r>
      <w:proofErr w:type="spellEnd"/>
      <w:r w:rsidRPr="004D51D1">
        <w:t xml:space="preserve"> of Harvard has singled out three sources of tension between global markets and social stability:</w:t>
      </w:r>
      <w:r w:rsidR="004E3D09" w:rsidRPr="004D51D1">
        <w:rPr>
          <w:sz w:val="12"/>
        </w:rPr>
        <w:t xml:space="preserve">¶ </w:t>
      </w:r>
      <w:r w:rsidRPr="004D51D1">
        <w:t>1) Globalization makes the services of large segments of working populations more easily substitutable across boundaries,</w:t>
      </w:r>
      <w:r w:rsidR="004E3D09" w:rsidRPr="004D51D1">
        <w:rPr>
          <w:sz w:val="12"/>
        </w:rPr>
        <w:t xml:space="preserve">¶ </w:t>
      </w:r>
      <w:r w:rsidRPr="004D51D1">
        <w:t xml:space="preserve">2) Trade can unleash forces that undermine norms in national practices, for example when child </w:t>
      </w:r>
      <w:proofErr w:type="spellStart"/>
      <w:r w:rsidRPr="004D51D1">
        <w:t>labour</w:t>
      </w:r>
      <w:proofErr w:type="spellEnd"/>
      <w:r w:rsidRPr="004D51D1">
        <w:t xml:space="preserve"> in Honduras replaces workers in South Carolina or cuts in pension benefits in France are called for in response to the requirements of the Maastricht treaty,</w:t>
      </w:r>
      <w:r w:rsidR="004E3D09" w:rsidRPr="004D51D1">
        <w:rPr>
          <w:sz w:val="12"/>
        </w:rPr>
        <w:t xml:space="preserve">¶ </w:t>
      </w:r>
      <w:r w:rsidRPr="004D51D1">
        <w:t>3) Globalization and its competitive pressures make it more difficult for governments to carry out the important functions of providing the social programs which since World War II helped to maintain social cohesion and domestic support for liberalization.</w:t>
      </w:r>
      <w:r w:rsidR="004E3D09" w:rsidRPr="004D51D1">
        <w:rPr>
          <w:sz w:val="12"/>
        </w:rPr>
        <w:t xml:space="preserve">¶ </w:t>
      </w:r>
      <w:r w:rsidRPr="004D51D1">
        <w:t>Successful Globalizers</w:t>
      </w:r>
      <w:r w:rsidR="004E3D09" w:rsidRPr="004D51D1">
        <w:rPr>
          <w:sz w:val="12"/>
        </w:rPr>
        <w:t xml:space="preserve">¶ </w:t>
      </w:r>
      <w:proofErr w:type="spellStart"/>
      <w:r w:rsidRPr="004D51D1">
        <w:t>Rodrik</w:t>
      </w:r>
      <w:proofErr w:type="spellEnd"/>
      <w:r w:rsidRPr="004D51D1">
        <w:t xml:space="preserve"> concludes from the experience of both Europe and Asia that successful globalizers have had "market-friendly but pro-active governments, adequate social insurance and have integrated into the world economy on their own terms. This lesson contradicts much of today’s conventional wisdom that globalization requires small government, that welfare states have to be cut down to size, and that there is a single (read Anglo-American) model on which all countries will reasonably converge." He asserts that it is the overall quality of a society’s domestic institutions - respect for the rule of law, human rights, good governance, social and political stability, adequate infrastructure and a skilled </w:t>
      </w:r>
      <w:proofErr w:type="spellStart"/>
      <w:r w:rsidRPr="004D51D1">
        <w:t>labour</w:t>
      </w:r>
      <w:proofErr w:type="spellEnd"/>
      <w:r w:rsidRPr="004D51D1">
        <w:t xml:space="preserve"> force- rather than </w:t>
      </w:r>
      <w:proofErr w:type="spellStart"/>
      <w:r w:rsidRPr="004D51D1">
        <w:t>labour</w:t>
      </w:r>
      <w:proofErr w:type="spellEnd"/>
      <w:r w:rsidRPr="004D51D1">
        <w:t xml:space="preserve"> costs or taxes that determines where most investments go</w:t>
      </w:r>
      <w:proofErr w:type="gramStart"/>
      <w:r w:rsidRPr="004D51D1">
        <w:t>.</w:t>
      </w:r>
      <w:r w:rsidR="004E3D09" w:rsidRPr="004D51D1">
        <w:rPr>
          <w:sz w:val="12"/>
        </w:rPr>
        <w:t>¶</w:t>
      </w:r>
      <w:proofErr w:type="gramEnd"/>
      <w:r w:rsidR="004E3D09" w:rsidRPr="004D51D1">
        <w:rPr>
          <w:sz w:val="12"/>
        </w:rPr>
        <w:t xml:space="preserve"> </w:t>
      </w:r>
      <w:r w:rsidRPr="004D51D1">
        <w:t xml:space="preserve">Few question that unprecedented </w:t>
      </w:r>
      <w:r w:rsidRPr="004D51D1">
        <w:rPr>
          <w:rStyle w:val="StyleBoldUnderline"/>
        </w:rPr>
        <w:t xml:space="preserve">freedom in many markets has resulted in </w:t>
      </w:r>
      <w:r w:rsidRPr="004D51D1">
        <w:rPr>
          <w:rStyle w:val="Emphasis"/>
        </w:rPr>
        <w:t>spectacular economic growth</w:t>
      </w:r>
      <w:r w:rsidRPr="004D51D1">
        <w:t>; international trade since 1988 alone has doubled to almost US$7 trillion. Quite a number of countries around the world are experiencing rapid overall growth, and some currently enjoy record low unemployment rates. In the case of a uniquely export dependent country like Canada, where about 43 per cent of our gross domestic output now is exports, I believe virtually all of us have benefitted from more open economies worldwide</w:t>
      </w:r>
      <w:proofErr w:type="gramStart"/>
      <w:r w:rsidRPr="004D51D1">
        <w:t>.</w:t>
      </w:r>
      <w:r w:rsidR="004E3D09" w:rsidRPr="004D51D1">
        <w:rPr>
          <w:sz w:val="12"/>
        </w:rPr>
        <w:t>¶</w:t>
      </w:r>
      <w:proofErr w:type="gramEnd"/>
      <w:r w:rsidR="004E3D09" w:rsidRPr="004D51D1">
        <w:rPr>
          <w:sz w:val="12"/>
        </w:rPr>
        <w:t xml:space="preserve"> </w:t>
      </w:r>
      <w:r w:rsidRPr="004D51D1">
        <w:t>NAFTA</w:t>
      </w:r>
      <w:r w:rsidR="004E3D09" w:rsidRPr="004D51D1">
        <w:rPr>
          <w:sz w:val="12"/>
        </w:rPr>
        <w:t xml:space="preserve">¶ </w:t>
      </w:r>
      <w:r w:rsidRPr="004D51D1">
        <w:t>When the North American Free Trade Agreement (NAFTA) began in 1994 for Canada the United States and Mexico, there were more than few skeptics. Six years later, the figures speak for themselves: total merchandise trade across North America surpassed $752 billion in 1998. Canada’s merchandise trade with Mexico doubled over the same period, reaching $9 billion a year. In the last four years an estimated 1.5 million new jobs have been created in Mexico alone. Since NAFTA there were 15,883 new Mexican export firms created</w:t>
      </w:r>
      <w:proofErr w:type="gramStart"/>
      <w:r w:rsidRPr="004D51D1">
        <w:t>.</w:t>
      </w:r>
      <w:r w:rsidR="004E3D09" w:rsidRPr="004D51D1">
        <w:rPr>
          <w:sz w:val="12"/>
        </w:rPr>
        <w:t>¶</w:t>
      </w:r>
      <w:proofErr w:type="gramEnd"/>
      <w:r w:rsidR="004E3D09" w:rsidRPr="004D51D1">
        <w:rPr>
          <w:sz w:val="12"/>
        </w:rPr>
        <w:t xml:space="preserve"> </w:t>
      </w:r>
      <w:r w:rsidRPr="004D51D1">
        <w:rPr>
          <w:rStyle w:val="StyleBoldUnderline"/>
        </w:rPr>
        <w:t>There was</w:t>
      </w:r>
      <w:r w:rsidRPr="004D51D1">
        <w:t xml:space="preserve"> also </w:t>
      </w:r>
      <w:r w:rsidRPr="004D51D1">
        <w:rPr>
          <w:rStyle w:val="StyleBoldUnderline"/>
        </w:rPr>
        <w:t>fear that NAFTA would lead to environmental degradation</w:t>
      </w:r>
      <w:r w:rsidRPr="004D51D1">
        <w:t xml:space="preserve"> in Mexico; environmental regulations would be relaxed in an attempt to woo investors. Mexican President Ernesto Zedillo put some of those fears to rest in comments earlier this year. Since 1994, he explained, </w:t>
      </w:r>
      <w:r w:rsidRPr="004D51D1">
        <w:rPr>
          <w:rStyle w:val="StyleBoldUnderline"/>
        </w:rPr>
        <w:t xml:space="preserve">Mexico’s enforcement of environmental standards has become </w:t>
      </w:r>
      <w:r w:rsidRPr="004D51D1">
        <w:rPr>
          <w:rStyle w:val="Emphasis"/>
        </w:rPr>
        <w:t>stricter</w:t>
      </w:r>
      <w:r w:rsidRPr="004D51D1">
        <w:rPr>
          <w:rStyle w:val="StyleBoldUnderline"/>
        </w:rPr>
        <w:t>;</w:t>
      </w:r>
      <w:r w:rsidRPr="004D51D1">
        <w:t xml:space="preserve"> he added that </w:t>
      </w:r>
      <w:r w:rsidRPr="004D51D1">
        <w:rPr>
          <w:rStyle w:val="StyleBoldUnderline"/>
        </w:rPr>
        <w:t xml:space="preserve">new employment opportunities offered by international trade have made it possible for highly polluting activities to be </w:t>
      </w:r>
      <w:r w:rsidRPr="004D51D1">
        <w:rPr>
          <w:rStyle w:val="Emphasis"/>
        </w:rPr>
        <w:t>replaced</w:t>
      </w:r>
      <w:r w:rsidRPr="004D51D1">
        <w:rPr>
          <w:rStyle w:val="StyleBoldUnderline"/>
        </w:rPr>
        <w:t xml:space="preserve"> by </w:t>
      </w:r>
      <w:r w:rsidRPr="004D51D1">
        <w:rPr>
          <w:rStyle w:val="Emphasis"/>
        </w:rPr>
        <w:t>environmentally friendly ones</w:t>
      </w:r>
      <w:proofErr w:type="gramStart"/>
      <w:r w:rsidRPr="004D51D1">
        <w:t>.</w:t>
      </w:r>
      <w:r w:rsidR="004E3D09" w:rsidRPr="004D51D1">
        <w:rPr>
          <w:sz w:val="12"/>
        </w:rPr>
        <w:t>¶</w:t>
      </w:r>
      <w:proofErr w:type="gramEnd"/>
      <w:r w:rsidR="004E3D09" w:rsidRPr="004D51D1">
        <w:rPr>
          <w:sz w:val="12"/>
        </w:rPr>
        <w:t xml:space="preserve"> </w:t>
      </w:r>
      <w:r w:rsidRPr="004D51D1">
        <w:t>Developing World</w:t>
      </w:r>
      <w:r w:rsidR="004E3D09" w:rsidRPr="004D51D1">
        <w:rPr>
          <w:sz w:val="12"/>
        </w:rPr>
        <w:t xml:space="preserve">¶ </w:t>
      </w:r>
      <w:r w:rsidRPr="004D51D1">
        <w:rPr>
          <w:rStyle w:val="StyleBoldUnderline"/>
        </w:rPr>
        <w:t>Many are concerned about the impact globalization is having on developing countries</w:t>
      </w:r>
      <w:r w:rsidRPr="004D51D1">
        <w:t>. Consider these statistics from the 1999 UN Human Development Report</w:t>
      </w:r>
      <w:proofErr w:type="gramStart"/>
      <w:r w:rsidRPr="004D51D1">
        <w:t>:</w:t>
      </w:r>
      <w:r w:rsidR="004E3D09" w:rsidRPr="004D51D1">
        <w:rPr>
          <w:sz w:val="12"/>
        </w:rPr>
        <w:t>¶</w:t>
      </w:r>
      <w:proofErr w:type="gramEnd"/>
      <w:r w:rsidR="004E3D09" w:rsidRPr="004D51D1">
        <w:rPr>
          <w:sz w:val="12"/>
        </w:rPr>
        <w:t xml:space="preserve"> </w:t>
      </w:r>
      <w:r w:rsidRPr="004D51D1">
        <w:t>The income gap between the fifth of the world’s people living in the richest countries and the fifth living in the poorest was 74 to 1 in 1997, up from 60 to 1 in 1990.</w:t>
      </w:r>
      <w:r w:rsidR="004E3D09" w:rsidRPr="004D51D1">
        <w:rPr>
          <w:sz w:val="12"/>
        </w:rPr>
        <w:t xml:space="preserve">¶ </w:t>
      </w:r>
      <w:r w:rsidRPr="004D51D1">
        <w:t>By the late 1990s the fifth of the world’s people living in the highest income counties had:</w:t>
      </w:r>
      <w:r w:rsidR="004E3D09" w:rsidRPr="004D51D1">
        <w:rPr>
          <w:sz w:val="12"/>
        </w:rPr>
        <w:t xml:space="preserve">¶ </w:t>
      </w:r>
      <w:r w:rsidRPr="004D51D1">
        <w:t>86% of world GDP, while the bottom fifth, just 1%,</w:t>
      </w:r>
      <w:r w:rsidR="004E3D09" w:rsidRPr="004D51D1">
        <w:rPr>
          <w:sz w:val="12"/>
        </w:rPr>
        <w:t xml:space="preserve">¶ </w:t>
      </w:r>
      <w:r w:rsidRPr="004D51D1">
        <w:t>68% of foreign direct investment, and the bottom fifth, just 1%</w:t>
      </w:r>
      <w:r w:rsidR="004E3D09" w:rsidRPr="004D51D1">
        <w:rPr>
          <w:sz w:val="12"/>
        </w:rPr>
        <w:t xml:space="preserve">¶ </w:t>
      </w:r>
      <w:r w:rsidRPr="004D51D1">
        <w:t>and,74% of world telephone lines, the bottom fifth, just 1.5%</w:t>
      </w:r>
      <w:r w:rsidR="004E3D09" w:rsidRPr="004D51D1">
        <w:rPr>
          <w:sz w:val="12"/>
        </w:rPr>
        <w:t xml:space="preserve">¶ </w:t>
      </w:r>
      <w:r w:rsidRPr="004D51D1">
        <w:t>And most striking of all, the assets of the top three billionaires are more than the combined GNP of all least developed countries and their 600 million people. This has contributed to the perception that globalization benefits only the rich, leaving the poor behind</w:t>
      </w:r>
      <w:proofErr w:type="gramStart"/>
      <w:r w:rsidRPr="004D51D1">
        <w:t>.</w:t>
      </w:r>
      <w:r w:rsidR="004E3D09" w:rsidRPr="004D51D1">
        <w:rPr>
          <w:sz w:val="12"/>
        </w:rPr>
        <w:t>¶</w:t>
      </w:r>
      <w:proofErr w:type="gramEnd"/>
      <w:r w:rsidR="004E3D09" w:rsidRPr="004D51D1">
        <w:rPr>
          <w:sz w:val="12"/>
        </w:rPr>
        <w:t xml:space="preserve"> </w:t>
      </w:r>
      <w:r w:rsidRPr="004D51D1">
        <w:t xml:space="preserve">Recently, </w:t>
      </w:r>
      <w:r w:rsidRPr="004D51D1">
        <w:rPr>
          <w:rStyle w:val="StyleBoldUnderline"/>
        </w:rPr>
        <w:t>countries</w:t>
      </w:r>
      <w:r w:rsidRPr="004D51D1">
        <w:t xml:space="preserve"> in Sub-Saharan Africa </w:t>
      </w:r>
      <w:r w:rsidRPr="004D51D1">
        <w:rPr>
          <w:rStyle w:val="StyleBoldUnderline"/>
        </w:rPr>
        <w:t>have begun to experience the benefits of globalization</w:t>
      </w:r>
      <w:r w:rsidRPr="004D51D1">
        <w:t>, and some have led the world in percentage economic growth. Angola, Uganda and Botswana already stand among the ten fastest growing economies globally. The IMF forecasts that Africa’s overall GDP should grow by 5% in 2000, a significant improvement from 3.1% in 1999</w:t>
      </w:r>
      <w:proofErr w:type="gramStart"/>
      <w:r w:rsidRPr="004D51D1">
        <w:t>.</w:t>
      </w:r>
      <w:r w:rsidR="004E3D09" w:rsidRPr="004D51D1">
        <w:rPr>
          <w:sz w:val="12"/>
        </w:rPr>
        <w:t>¶</w:t>
      </w:r>
      <w:proofErr w:type="gramEnd"/>
      <w:r w:rsidR="004E3D09" w:rsidRPr="004D51D1">
        <w:rPr>
          <w:sz w:val="12"/>
        </w:rPr>
        <w:t xml:space="preserve"> </w:t>
      </w:r>
      <w:r w:rsidRPr="004D51D1">
        <w:t>Botswana and Mauritius are shining examples of the positive effects of globalization. Both experienced exponential growth as they embraced foreign investment on their own terms and married their economic success with good governance and generous budget allocations for education and health care. Botswana, often cited as a major African success story, was one of the poorest countries in the world at independence, but has evidently been the fastest growing economy on earth since 1965. While such successes may continue to be the exception rather than the rule in Africa, other economies can do well too</w:t>
      </w:r>
      <w:proofErr w:type="gramStart"/>
      <w:r w:rsidRPr="004D51D1">
        <w:t>.</w:t>
      </w:r>
      <w:r w:rsidR="004E3D09" w:rsidRPr="004D51D1">
        <w:rPr>
          <w:sz w:val="12"/>
        </w:rPr>
        <w:t>¶</w:t>
      </w:r>
      <w:proofErr w:type="gramEnd"/>
      <w:r w:rsidR="004E3D09" w:rsidRPr="004D51D1">
        <w:rPr>
          <w:sz w:val="12"/>
        </w:rPr>
        <w:t xml:space="preserve"> </w:t>
      </w:r>
      <w:r w:rsidRPr="004D51D1">
        <w:t>Much of what separates the developed and developing worlds today is the knowledge gap. In many developing countries, resources and people are abundant; it is the relative lack of experience in good economic, social and political structures that hurts their ability to compete. In 1998, the Internet had more than 140 million users and that number is expected to surpass 700 million by 2001. However South Asia, home to 23% of the world’s population, has less than 1% of Internet users</w:t>
      </w:r>
      <w:proofErr w:type="gramStart"/>
      <w:r w:rsidRPr="004D51D1">
        <w:t>.</w:t>
      </w:r>
      <w:r w:rsidR="004E3D09" w:rsidRPr="004D51D1">
        <w:rPr>
          <w:sz w:val="12"/>
        </w:rPr>
        <w:t>¶</w:t>
      </w:r>
      <w:proofErr w:type="gramEnd"/>
      <w:r w:rsidR="004E3D09" w:rsidRPr="004D51D1">
        <w:rPr>
          <w:sz w:val="12"/>
        </w:rPr>
        <w:t xml:space="preserve"> </w:t>
      </w:r>
      <w:r w:rsidRPr="004D51D1">
        <w:rPr>
          <w:rStyle w:val="StyleBoldUnderline"/>
        </w:rPr>
        <w:t>Dissemination of ideas through the Information Highway</w:t>
      </w:r>
      <w:r w:rsidRPr="004D51D1">
        <w:t xml:space="preserve">, television or satellites </w:t>
      </w:r>
      <w:r w:rsidRPr="004D51D1">
        <w:rPr>
          <w:rStyle w:val="StyleBoldUnderline"/>
        </w:rPr>
        <w:t>introduces ideas about the environment, democracy, human rights and even wealth creation</w:t>
      </w:r>
      <w:r w:rsidRPr="004D51D1">
        <w:t xml:space="preserve">. I would suggest that </w:t>
      </w:r>
      <w:r w:rsidRPr="004D51D1">
        <w:rPr>
          <w:rStyle w:val="StyleBoldUnderline"/>
        </w:rPr>
        <w:t xml:space="preserve">one of the best effects of globalization is that information technology has brought attention to the need for more democratic </w:t>
      </w:r>
      <w:r w:rsidRPr="004D51D1">
        <w:rPr>
          <w:rStyle w:val="Emphasis"/>
        </w:rPr>
        <w:t>development worldwide</w:t>
      </w:r>
      <w:r w:rsidRPr="004D51D1">
        <w:rPr>
          <w:rStyle w:val="StyleBoldUnderline"/>
        </w:rPr>
        <w:t xml:space="preserve"> and the </w:t>
      </w:r>
      <w:r w:rsidRPr="004D51D1">
        <w:rPr>
          <w:rStyle w:val="Emphasis"/>
        </w:rPr>
        <w:t>protection of human rights everywhere</w:t>
      </w:r>
      <w:r w:rsidRPr="004D51D1">
        <w:t>. The BBC World Service, TV-5, CNN and other television broadcasters are the principal vehicles of instant communication, which has revolutionized our understanding of the world. At the same time, many worry about the growing exports of American films, music and commercial television programs</w:t>
      </w:r>
      <w:proofErr w:type="gramStart"/>
      <w:r w:rsidRPr="004D51D1">
        <w:t>.</w:t>
      </w:r>
      <w:r w:rsidR="004E3D09" w:rsidRPr="004D51D1">
        <w:rPr>
          <w:sz w:val="12"/>
        </w:rPr>
        <w:t>¶</w:t>
      </w:r>
      <w:proofErr w:type="gramEnd"/>
      <w:r w:rsidR="004E3D09" w:rsidRPr="004D51D1">
        <w:rPr>
          <w:sz w:val="12"/>
        </w:rPr>
        <w:t xml:space="preserve"> </w:t>
      </w:r>
      <w:r w:rsidRPr="004D51D1">
        <w:t>Whither Globalization?</w:t>
      </w:r>
      <w:r w:rsidR="004E3D09" w:rsidRPr="004D51D1">
        <w:rPr>
          <w:sz w:val="12"/>
        </w:rPr>
        <w:t xml:space="preserve">¶ </w:t>
      </w:r>
      <w:r w:rsidRPr="004D51D1">
        <w:t>The European financial problems of the early 90s, the Latin American crisis, beginning in Mexico in the mid 90s, and the East Asian flu which also hit Russia and Brazil in 1998-99, were highly destructive of many livelihoods. If the sudden removal of capital from these countries caused financial instability, it should be added that their access to global investments helped them to prosper earlier and for most of them to recover much faster then expected. Could not these crises have been avoided through better regulation of financial markets by international organizations and national governments</w:t>
      </w:r>
      <w:proofErr w:type="gramStart"/>
      <w:r w:rsidRPr="004D51D1">
        <w:t>?</w:t>
      </w:r>
      <w:r w:rsidR="004E3D09" w:rsidRPr="004D51D1">
        <w:rPr>
          <w:sz w:val="12"/>
        </w:rPr>
        <w:t>¶</w:t>
      </w:r>
      <w:proofErr w:type="gramEnd"/>
      <w:r w:rsidR="004E3D09" w:rsidRPr="004D51D1">
        <w:rPr>
          <w:sz w:val="12"/>
        </w:rPr>
        <w:t xml:space="preserve"> </w:t>
      </w:r>
      <w:r w:rsidRPr="004D51D1">
        <w:t>In the case of the WTO, critics should note that its dispute settlement mechanism is much better than the one in the GATT, which curiously required the unanimous agreement of all members, including the offending member country itself. The WTO requires a unanimous decision to block a dispute panel report. Even large countries have thus stopped dealing with important trade complaints outside the GATT/WTO, which should benefit smaller economies</w:t>
      </w:r>
      <w:proofErr w:type="gramStart"/>
      <w:r w:rsidRPr="004D51D1">
        <w:t>.</w:t>
      </w:r>
      <w:r w:rsidR="004E3D09" w:rsidRPr="004D51D1">
        <w:rPr>
          <w:sz w:val="12"/>
        </w:rPr>
        <w:t>¶</w:t>
      </w:r>
      <w:proofErr w:type="gramEnd"/>
      <w:r w:rsidR="004E3D09" w:rsidRPr="004D51D1">
        <w:rPr>
          <w:sz w:val="12"/>
        </w:rPr>
        <w:t xml:space="preserve"> </w:t>
      </w:r>
      <w:proofErr w:type="spellStart"/>
      <w:r w:rsidRPr="004D51D1">
        <w:t>Labour</w:t>
      </w:r>
      <w:proofErr w:type="spellEnd"/>
      <w:r w:rsidRPr="004D51D1">
        <w:t xml:space="preserve"> Standards/Environment</w:t>
      </w:r>
      <w:r w:rsidR="004E3D09" w:rsidRPr="004D51D1">
        <w:rPr>
          <w:sz w:val="12"/>
        </w:rPr>
        <w:t xml:space="preserve">¶ </w:t>
      </w:r>
      <w:r w:rsidRPr="004D51D1">
        <w:t>The WTO also promises to phase out over 10 years the Multi-</w:t>
      </w:r>
      <w:proofErr w:type="spellStart"/>
      <w:r w:rsidRPr="004D51D1">
        <w:t>Fibre</w:t>
      </w:r>
      <w:proofErr w:type="spellEnd"/>
      <w:r w:rsidRPr="004D51D1">
        <w:t xml:space="preserve"> Agreement, which limited exports of textiles and apparels from developing countries to developed ones. Some initial steps have been taken to include agriculture by converting market barriers to tariffs as a first stage in negotiating them downwards. A parallel agreement on services (GATS) hopes to do for services what the GATT has done for goods</w:t>
      </w:r>
      <w:proofErr w:type="gramStart"/>
      <w:r w:rsidRPr="004D51D1">
        <w:t>.</w:t>
      </w:r>
      <w:r w:rsidR="004E3D09" w:rsidRPr="004D51D1">
        <w:rPr>
          <w:sz w:val="12"/>
        </w:rPr>
        <w:t>¶</w:t>
      </w:r>
      <w:proofErr w:type="gramEnd"/>
      <w:r w:rsidR="004E3D09" w:rsidRPr="004D51D1">
        <w:rPr>
          <w:sz w:val="12"/>
        </w:rPr>
        <w:t xml:space="preserve"> </w:t>
      </w:r>
      <w:r w:rsidRPr="004D51D1">
        <w:t xml:space="preserve">Three areas where the WTO has not extended its authority in a significant way is </w:t>
      </w:r>
      <w:proofErr w:type="spellStart"/>
      <w:r w:rsidRPr="004D51D1">
        <w:t>labour</w:t>
      </w:r>
      <w:proofErr w:type="spellEnd"/>
      <w:r w:rsidRPr="004D51D1">
        <w:t xml:space="preserve"> standards, human rights and the environment. I understand that the WTO does permit some uses of trade policies, including economic sanctions, for human rights abuses. The issue is more complicated for </w:t>
      </w:r>
      <w:proofErr w:type="spellStart"/>
      <w:r w:rsidRPr="004D51D1">
        <w:t>labour</w:t>
      </w:r>
      <w:proofErr w:type="spellEnd"/>
      <w:r w:rsidRPr="004D51D1">
        <w:t xml:space="preserve"> standards. Prohibiting slave </w:t>
      </w:r>
      <w:proofErr w:type="spellStart"/>
      <w:r w:rsidRPr="004D51D1">
        <w:t>labour</w:t>
      </w:r>
      <w:proofErr w:type="spellEnd"/>
      <w:r w:rsidRPr="004D51D1">
        <w:t xml:space="preserve"> and exploitive child </w:t>
      </w:r>
      <w:proofErr w:type="spellStart"/>
      <w:r w:rsidRPr="004D51D1">
        <w:t>labour</w:t>
      </w:r>
      <w:proofErr w:type="spellEnd"/>
      <w:r w:rsidRPr="004D51D1">
        <w:t xml:space="preserve"> is obvious, but what of issues such as minimum wage levels? If it is mostly better paid employees in OECD countries who lose from the WTO’s present exclusion of </w:t>
      </w:r>
      <w:proofErr w:type="spellStart"/>
      <w:r w:rsidRPr="004D51D1">
        <w:t>labour</w:t>
      </w:r>
      <w:proofErr w:type="spellEnd"/>
      <w:r w:rsidRPr="004D51D1">
        <w:t xml:space="preserve"> standards from trade policy, is it not understandable that developing countries see the issue as protecting job-holders in highly developed countries</w:t>
      </w:r>
      <w:proofErr w:type="gramStart"/>
      <w:r w:rsidRPr="004D51D1">
        <w:t>?</w:t>
      </w:r>
      <w:r w:rsidR="004E3D09" w:rsidRPr="004D51D1">
        <w:rPr>
          <w:sz w:val="12"/>
        </w:rPr>
        <w:t>¶</w:t>
      </w:r>
      <w:proofErr w:type="gramEnd"/>
      <w:r w:rsidR="004E3D09" w:rsidRPr="004D51D1">
        <w:rPr>
          <w:sz w:val="12"/>
        </w:rPr>
        <w:t xml:space="preserve"> </w:t>
      </w:r>
      <w:r w:rsidRPr="004D51D1">
        <w:t>The Future</w:t>
      </w:r>
      <w:r w:rsidR="004E3D09" w:rsidRPr="004D51D1">
        <w:rPr>
          <w:sz w:val="12"/>
        </w:rPr>
        <w:t xml:space="preserve">¶ </w:t>
      </w:r>
      <w:r w:rsidRPr="004D51D1">
        <w:t>The way ahead is certainly unclear judging from the fairly recent protests at the IMF and World Bank meeting in Washington DC. The next US President will probably have to obtain fast track legislation from the new Congress before any new trade negotiations can make substantive progress. Greater participation by NGO’s in trade negotiations might help win public support. Developing countries should be represented formally in WTO decision-making, perhaps through a steering committee having permanent members from developed economies and rotating reps from small/developing countries</w:t>
      </w:r>
      <w:proofErr w:type="gramStart"/>
      <w:r w:rsidRPr="004D51D1">
        <w:t>.</w:t>
      </w:r>
      <w:r w:rsidR="004E3D09" w:rsidRPr="004D51D1">
        <w:rPr>
          <w:sz w:val="12"/>
        </w:rPr>
        <w:t>¶</w:t>
      </w:r>
      <w:proofErr w:type="gramEnd"/>
      <w:r w:rsidR="004E3D09" w:rsidRPr="004D51D1">
        <w:rPr>
          <w:sz w:val="12"/>
        </w:rPr>
        <w:t xml:space="preserve"> </w:t>
      </w:r>
      <w:r w:rsidRPr="004D51D1">
        <w:rPr>
          <w:rStyle w:val="StyleBoldUnderline"/>
        </w:rPr>
        <w:t>The alternative to</w:t>
      </w:r>
      <w:r w:rsidRPr="004D51D1">
        <w:t xml:space="preserve"> managed </w:t>
      </w:r>
      <w:r w:rsidRPr="004D51D1">
        <w:rPr>
          <w:rStyle w:val="StyleBoldUnderline"/>
        </w:rPr>
        <w:t xml:space="preserve">globalization could be </w:t>
      </w:r>
      <w:r w:rsidRPr="004D51D1">
        <w:rPr>
          <w:rStyle w:val="Emphasis"/>
        </w:rPr>
        <w:t>painful</w:t>
      </w:r>
      <w:r w:rsidRPr="004D51D1">
        <w:t xml:space="preserve"> if we recall what happened to the pre-1914 short-lived victory of free markets and liberal democracy over mercantilism and nationalism. </w:t>
      </w:r>
      <w:proofErr w:type="gramStart"/>
      <w:r w:rsidRPr="004D51D1">
        <w:t>Globalization today must be complemented by social programs, safety nets and more investments in education/ training</w:t>
      </w:r>
      <w:proofErr w:type="gramEnd"/>
      <w:r w:rsidRPr="004D51D1">
        <w:t>. We ignore at our peril the challenge to build genuine legitimacy in each of our countries for more open economies</w:t>
      </w:r>
      <w:proofErr w:type="gramStart"/>
      <w:r w:rsidRPr="004D51D1">
        <w:t>.</w:t>
      </w:r>
      <w:r w:rsidR="004E3D09" w:rsidRPr="004D51D1">
        <w:rPr>
          <w:sz w:val="12"/>
        </w:rPr>
        <w:t>¶</w:t>
      </w:r>
      <w:proofErr w:type="gramEnd"/>
      <w:r w:rsidR="004E3D09" w:rsidRPr="004D51D1">
        <w:rPr>
          <w:sz w:val="12"/>
        </w:rPr>
        <w:t xml:space="preserve"> </w:t>
      </w:r>
      <w:r w:rsidRPr="004D51D1">
        <w:t xml:space="preserve">Many people I talk to in Canada and elsewhere think the momentum today is with the anti-globalization forces. If Fred Bergsten of the Institute for International Economics is correct that on trade matters you either move forward or fall over - the bicycle theory - there is real work to be done by all of us. It is clear that </w:t>
      </w:r>
      <w:r w:rsidRPr="004D51D1">
        <w:rPr>
          <w:rStyle w:val="StyleBoldUnderline"/>
        </w:rPr>
        <w:t>globalization is a force of great change</w:t>
      </w:r>
      <w:r w:rsidRPr="004D51D1">
        <w:t xml:space="preserve"> and not simply a spectre on the horizon. Through technology, communications and economics, globalization and our increasing interconnection with each other are inevitable. Time and distance are shrinking: globalization is a reflection of that reality. That is why I </w:t>
      </w:r>
      <w:r w:rsidRPr="004D51D1">
        <w:rPr>
          <w:rStyle w:val="StyleBoldUnderline"/>
        </w:rPr>
        <w:t>question those who wholly condemn the phenomenon</w:t>
      </w:r>
      <w:r w:rsidRPr="004D51D1">
        <w:t xml:space="preserve">. </w:t>
      </w:r>
      <w:r w:rsidRPr="004D51D1">
        <w:rPr>
          <w:rStyle w:val="Emphasis"/>
        </w:rPr>
        <w:t>Countries cannot succeed in isolation today</w:t>
      </w:r>
      <w:r w:rsidRPr="004D51D1">
        <w:t xml:space="preserve">. </w:t>
      </w:r>
      <w:r w:rsidRPr="004D51D1">
        <w:rPr>
          <w:rStyle w:val="StyleBoldUnderline"/>
        </w:rPr>
        <w:t xml:space="preserve">A poor country that closes its borders to investment is likely to </w:t>
      </w:r>
      <w:r w:rsidRPr="004D51D1">
        <w:rPr>
          <w:rStyle w:val="Emphasis"/>
        </w:rPr>
        <w:t>stay poor</w:t>
      </w:r>
      <w:r w:rsidRPr="004D51D1">
        <w:rPr>
          <w:rStyle w:val="StyleBoldUnderline"/>
        </w:rPr>
        <w:t>. Globalization can champion stability, democracy and greater sharing around the world</w:t>
      </w:r>
      <w:r w:rsidRPr="004D51D1">
        <w:t>.</w:t>
      </w:r>
    </w:p>
    <w:p w14:paraId="6D824AF6" w14:textId="45AE4DC5" w:rsidR="000478DE" w:rsidRPr="004D51D1" w:rsidRDefault="000478DE" w:rsidP="000478DE">
      <w:pPr>
        <w:pStyle w:val="Heading4"/>
      </w:pPr>
      <w:r w:rsidRPr="004D51D1">
        <w:t>Globalization is key to peace and human welfare</w:t>
      </w:r>
    </w:p>
    <w:p w14:paraId="2E15BDC9" w14:textId="2BACE8F7" w:rsidR="00C541F0" w:rsidRPr="004D51D1" w:rsidRDefault="00C541F0" w:rsidP="00C541F0">
      <w:r w:rsidRPr="004D51D1">
        <w:rPr>
          <w:rStyle w:val="StyleStyleBold12pt"/>
        </w:rPr>
        <w:t>Chen 2k</w:t>
      </w:r>
      <w:r w:rsidRPr="004D51D1">
        <w:t xml:space="preserve"> – Professor of Law @ U Minnesota</w:t>
      </w:r>
    </w:p>
    <w:p w14:paraId="131EA3F6" w14:textId="69A2CB8B" w:rsidR="00C541F0" w:rsidRPr="004D51D1" w:rsidRDefault="00C541F0" w:rsidP="00C541F0">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3A82C437" w14:textId="682E6386" w:rsidR="000478DE" w:rsidRPr="004D51D1" w:rsidRDefault="000478DE" w:rsidP="0033248A">
      <w:pPr>
        <w:pStyle w:val="card"/>
      </w:pPr>
      <w:r w:rsidRPr="004D51D1">
        <w:rPr>
          <w:rStyle w:val="StyleBoldUnderline"/>
        </w:rPr>
        <w:t xml:space="preserve">The </w:t>
      </w:r>
      <w:proofErr w:type="spellStart"/>
      <w:r w:rsidRPr="004D51D1">
        <w:rPr>
          <w:rStyle w:val="StyleBoldUnderline"/>
        </w:rPr>
        <w:t>antiglobalization</w:t>
      </w:r>
      <w:proofErr w:type="spellEnd"/>
      <w:r w:rsidRPr="004D51D1">
        <w:rPr>
          <w:rStyle w:val="StyleBoldUnderline"/>
        </w:rPr>
        <w:t xml:space="preserve"> movement</w:t>
      </w:r>
      <w:r w:rsidRPr="004D51D1">
        <w:t xml:space="preserve">, to put it bluntly, </w:t>
      </w:r>
      <w:r w:rsidRPr="004D51D1">
        <w:rPr>
          <w:rStyle w:val="Emphasis"/>
        </w:rPr>
        <w:t>is wrong</w:t>
      </w:r>
      <w:proofErr w:type="gramStart"/>
      <w:r w:rsidRPr="004D51D1">
        <w:t>.</w:t>
      </w:r>
      <w:r w:rsidR="0033248A" w:rsidRPr="004D51D1">
        <w:rPr>
          <w:sz w:val="12"/>
        </w:rPr>
        <w:t>¶</w:t>
      </w:r>
      <w:proofErr w:type="gramEnd"/>
      <w:r w:rsidR="0033248A" w:rsidRPr="004D51D1">
        <w:rPr>
          <w:sz w:val="12"/>
        </w:rPr>
        <w:t xml:space="preserve"> </w:t>
      </w:r>
      <w:r w:rsidRPr="004D51D1">
        <w:rPr>
          <w:rStyle w:val="StyleBoldUnderline"/>
        </w:rPr>
        <w:t xml:space="preserve">Even modest sensitivity to human welfare over time and across contemporary space exposes the remarkable nature of the an- </w:t>
      </w:r>
      <w:proofErr w:type="spellStart"/>
      <w:r w:rsidRPr="004D51D1">
        <w:rPr>
          <w:rStyle w:val="StyleBoldUnderline"/>
        </w:rPr>
        <w:t>tiglobalization</w:t>
      </w:r>
      <w:proofErr w:type="spellEnd"/>
      <w:r w:rsidRPr="004D51D1">
        <w:rPr>
          <w:rStyle w:val="StyleBoldUnderline"/>
        </w:rPr>
        <w:t xml:space="preserve"> protests</w:t>
      </w:r>
      <w:r w:rsidRPr="004D51D1">
        <w:t xml:space="preserve"> in Prague. In the heart of a country and</w:t>
      </w:r>
      <w:r w:rsidR="00136D74" w:rsidRPr="004D51D1">
        <w:t xml:space="preserve"> a region that paid dearly when an isolationist West chose "to go home and sleep quietly in [its] beds, '"16 a group of self-appointed </w:t>
      </w:r>
      <w:r w:rsidR="00136D74" w:rsidRPr="004D51D1">
        <w:rPr>
          <w:rStyle w:val="StyleBoldUnderline"/>
        </w:rPr>
        <w:t>activists</w:t>
      </w:r>
      <w:r w:rsidR="00136D74" w:rsidRPr="004D51D1">
        <w:t xml:space="preserve"> quite seriously </w:t>
      </w:r>
      <w:r w:rsidR="00136D74" w:rsidRPr="004D51D1">
        <w:rPr>
          <w:rStyle w:val="StyleBoldUnderline"/>
        </w:rPr>
        <w:t xml:space="preserve">tried to portray the rules and institutions of international economic relations as the greatest </w:t>
      </w:r>
      <w:proofErr w:type="spellStart"/>
      <w:r w:rsidR="00136D74" w:rsidRPr="004D51D1">
        <w:rPr>
          <w:rStyle w:val="StyleBoldUnderline"/>
        </w:rPr>
        <w:t>contempo</w:t>
      </w:r>
      <w:proofErr w:type="spellEnd"/>
      <w:r w:rsidR="00136D74" w:rsidRPr="004D51D1">
        <w:rPr>
          <w:rStyle w:val="StyleBoldUnderline"/>
        </w:rPr>
        <w:t xml:space="preserve">- </w:t>
      </w:r>
      <w:proofErr w:type="spellStart"/>
      <w:r w:rsidR="00136D74" w:rsidRPr="004D51D1">
        <w:rPr>
          <w:rStyle w:val="StyleBoldUnderline"/>
        </w:rPr>
        <w:t>rary</w:t>
      </w:r>
      <w:proofErr w:type="spellEnd"/>
      <w:r w:rsidR="00136D74" w:rsidRPr="004D51D1">
        <w:rPr>
          <w:rStyle w:val="StyleBoldUnderline"/>
        </w:rPr>
        <w:t xml:space="preserve"> threat to human welfare and security. But multinational corporations </w:t>
      </w:r>
      <w:r w:rsidR="00136D74" w:rsidRPr="004D51D1">
        <w:rPr>
          <w:rStyle w:val="Emphasis"/>
        </w:rPr>
        <w:t>do not belong</w:t>
      </w:r>
      <w:r w:rsidR="00136D74" w:rsidRPr="004D51D1">
        <w:rPr>
          <w:rStyle w:val="StyleBoldUnderline"/>
        </w:rPr>
        <w:t xml:space="preserve"> in the same category as Adolf Hitler. Nor do the core institutions of international economic law, re- </w:t>
      </w:r>
      <w:proofErr w:type="spellStart"/>
      <w:r w:rsidR="00136D74" w:rsidRPr="004D51D1">
        <w:rPr>
          <w:rStyle w:val="StyleBoldUnderline"/>
        </w:rPr>
        <w:t>gardless</w:t>
      </w:r>
      <w:proofErr w:type="spellEnd"/>
      <w:r w:rsidR="00136D74" w:rsidRPr="004D51D1">
        <w:rPr>
          <w:rStyle w:val="StyleBoldUnderline"/>
        </w:rPr>
        <w:t xml:space="preserve"> of the extent to which they have facilitated the rise of the global economy, deserve the opprobrium that has hounded Neville Chamberlain since the failure of appeasement. A </w:t>
      </w:r>
      <w:proofErr w:type="spellStart"/>
      <w:r w:rsidR="00136D74" w:rsidRPr="004D51D1">
        <w:rPr>
          <w:rStyle w:val="StyleBoldUnderline"/>
        </w:rPr>
        <w:t>cir</w:t>
      </w:r>
      <w:proofErr w:type="spellEnd"/>
      <w:r w:rsidR="00136D74" w:rsidRPr="004D51D1">
        <w:rPr>
          <w:rStyle w:val="StyleBoldUnderline"/>
        </w:rPr>
        <w:t xml:space="preserve">- </w:t>
      </w:r>
      <w:proofErr w:type="spellStart"/>
      <w:r w:rsidR="00136D74" w:rsidRPr="004D51D1">
        <w:rPr>
          <w:rStyle w:val="StyleBoldUnderline"/>
        </w:rPr>
        <w:t>cumspect</w:t>
      </w:r>
      <w:proofErr w:type="spellEnd"/>
      <w:r w:rsidR="00136D74" w:rsidRPr="004D51D1">
        <w:rPr>
          <w:rStyle w:val="StyleBoldUnderline"/>
        </w:rPr>
        <w:t xml:space="preserve"> world, in the interest of peace, progress, and prosper- </w:t>
      </w:r>
      <w:proofErr w:type="spellStart"/>
      <w:r w:rsidR="00136D74" w:rsidRPr="004D51D1">
        <w:rPr>
          <w:rStyle w:val="StyleBoldUnderline"/>
        </w:rPr>
        <w:t>ity</w:t>
      </w:r>
      <w:proofErr w:type="spellEnd"/>
      <w:r w:rsidR="00136D74" w:rsidRPr="004D51D1">
        <w:rPr>
          <w:rStyle w:val="StyleBoldUnderline"/>
        </w:rPr>
        <w:t xml:space="preserve">, should </w:t>
      </w:r>
      <w:r w:rsidR="00136D74" w:rsidRPr="004D51D1">
        <w:rPr>
          <w:rStyle w:val="Emphasis"/>
        </w:rPr>
        <w:t>reject the normative 'claims</w:t>
      </w:r>
      <w:r w:rsidR="00136D74" w:rsidRPr="004D51D1">
        <w:rPr>
          <w:rStyle w:val="StyleBoldUnderline"/>
        </w:rPr>
        <w:t xml:space="preserve"> of the </w:t>
      </w:r>
      <w:proofErr w:type="spellStart"/>
      <w:r w:rsidR="00136D74" w:rsidRPr="004D51D1">
        <w:rPr>
          <w:rStyle w:val="Emphasis"/>
        </w:rPr>
        <w:t>antiglobalization</w:t>
      </w:r>
      <w:proofErr w:type="spellEnd"/>
      <w:r w:rsidR="00136D74" w:rsidRPr="004D51D1">
        <w:rPr>
          <w:rStyle w:val="Emphasis"/>
        </w:rPr>
        <w:t xml:space="preserve"> movement</w:t>
      </w:r>
      <w:proofErr w:type="gramStart"/>
      <w:r w:rsidR="00136D74" w:rsidRPr="004D51D1">
        <w:t>.</w:t>
      </w:r>
      <w:r w:rsidR="0033248A" w:rsidRPr="004D51D1">
        <w:rPr>
          <w:sz w:val="12"/>
        </w:rPr>
        <w:t>¶</w:t>
      </w:r>
      <w:proofErr w:type="gramEnd"/>
      <w:r w:rsidR="0033248A" w:rsidRPr="004D51D1">
        <w:rPr>
          <w:sz w:val="12"/>
        </w:rPr>
        <w:t xml:space="preserve"> </w:t>
      </w:r>
      <w:r w:rsidR="00136D74" w:rsidRPr="004D51D1">
        <w:t xml:space="preserve">This Essay completes a scholarly cycle in which I have de- fended free trade and international economic cooperation against charges that globalization will harm the environment17 and drain jobs from the high-wage economies of western </w:t>
      </w:r>
      <w:proofErr w:type="spellStart"/>
      <w:r w:rsidR="00136D74" w:rsidRPr="004D51D1">
        <w:t>Eu</w:t>
      </w:r>
      <w:proofErr w:type="spellEnd"/>
      <w:r w:rsidR="00136D74" w:rsidRPr="004D51D1">
        <w:t>- rope, Japan, and the United St</w:t>
      </w:r>
      <w:r w:rsidR="0033248A" w:rsidRPr="004D51D1">
        <w:t xml:space="preserve">ates. </w:t>
      </w:r>
      <w:proofErr w:type="spellStart"/>
      <w:proofErr w:type="gramStart"/>
      <w:r w:rsidR="0033248A" w:rsidRPr="004D51D1">
        <w:t>i</w:t>
      </w:r>
      <w:proofErr w:type="spellEnd"/>
      <w:proofErr w:type="gramEnd"/>
      <w:r w:rsidR="0033248A" w:rsidRPr="004D51D1">
        <w:t xml:space="preserve">" </w:t>
      </w:r>
      <w:r w:rsidR="0033248A" w:rsidRPr="004D51D1">
        <w:rPr>
          <w:rStyle w:val="StyleBoldUnderline"/>
        </w:rPr>
        <w:t>The demolition of geo</w:t>
      </w:r>
      <w:r w:rsidR="00136D74" w:rsidRPr="004D51D1">
        <w:rPr>
          <w:rStyle w:val="StyleBoldUnderline"/>
        </w:rPr>
        <w:t>graphic and social barriers since the end of the Cold War has delivered not only material wealth but also physical tranquility, political stability, and personal freedom to vast portions of the world's population. The path to peace lies today, as it did in 1938, not in a retreat to obsolete notions of local sovereignty, but in a commitment to lawmaking on a global scale</w:t>
      </w:r>
      <w:r w:rsidR="00136D74" w:rsidRPr="004D51D1">
        <w:t>.</w:t>
      </w:r>
    </w:p>
    <w:p w14:paraId="196D94E1" w14:textId="6EB997A0" w:rsidR="00C541F0" w:rsidRPr="004D51D1" w:rsidRDefault="00C541F0" w:rsidP="00C541F0">
      <w:pPr>
        <w:pStyle w:val="Heading3"/>
      </w:pPr>
      <w:r w:rsidRPr="004D51D1">
        <w:t>Globalization Good – Environment</w:t>
      </w:r>
    </w:p>
    <w:p w14:paraId="1B886A01" w14:textId="20FE2DB4" w:rsidR="00136D74" w:rsidRPr="004D51D1" w:rsidRDefault="00136D74" w:rsidP="00136D74">
      <w:pPr>
        <w:pStyle w:val="Heading4"/>
      </w:pPr>
      <w:r w:rsidRPr="004D51D1">
        <w:t>Globalization creates political will for GLOBAL environmental regulations – national approaches fail</w:t>
      </w:r>
    </w:p>
    <w:p w14:paraId="6EEFD2D5" w14:textId="77777777" w:rsidR="00C541F0" w:rsidRPr="004D51D1" w:rsidRDefault="00C541F0" w:rsidP="00C541F0">
      <w:r w:rsidRPr="004D51D1">
        <w:rPr>
          <w:rStyle w:val="StyleStyleBold12pt"/>
        </w:rPr>
        <w:t>Chen 2k</w:t>
      </w:r>
      <w:r w:rsidRPr="004D51D1">
        <w:t xml:space="preserve"> – Professor of Law @ U Minnesota</w:t>
      </w:r>
    </w:p>
    <w:p w14:paraId="76853283" w14:textId="7AE32FED" w:rsidR="00C541F0" w:rsidRPr="004D51D1" w:rsidRDefault="00C541F0" w:rsidP="00C541F0">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054E3F3A" w14:textId="1F81B8FC" w:rsidR="00136D74" w:rsidRPr="004D51D1" w:rsidRDefault="00136D74" w:rsidP="00E7671E">
      <w:pPr>
        <w:pStyle w:val="card"/>
      </w:pPr>
      <w:r w:rsidRPr="004D51D1">
        <w:t>"[A</w:t>
      </w:r>
      <w:r w:rsidR="0081379D" w:rsidRPr="004D51D1">
        <w:rPr>
          <w:rStyle w:val="StyleBoldUnderline"/>
        </w:rPr>
        <w:t xml:space="preserve">] </w:t>
      </w:r>
      <w:proofErr w:type="gramStart"/>
      <w:r w:rsidR="0081379D" w:rsidRPr="004D51D1">
        <w:rPr>
          <w:rStyle w:val="StyleBoldUnderline"/>
        </w:rPr>
        <w:t>cross</w:t>
      </w:r>
      <w:proofErr w:type="gramEnd"/>
      <w:r w:rsidR="0081379D" w:rsidRPr="004D51D1">
        <w:rPr>
          <w:rStyle w:val="StyleBoldUnderline"/>
        </w:rPr>
        <w:t>-the-board globalism" °</w:t>
      </w:r>
      <w:r w:rsidRPr="004D51D1">
        <w:rPr>
          <w:rStyle w:val="StyleBoldUnderline"/>
        </w:rPr>
        <w:t xml:space="preserve"> is the best way of </w:t>
      </w:r>
      <w:proofErr w:type="spellStart"/>
      <w:r w:rsidRPr="004D51D1">
        <w:rPr>
          <w:rStyle w:val="StyleBoldUnderline"/>
        </w:rPr>
        <w:t>coordi</w:t>
      </w:r>
      <w:proofErr w:type="spellEnd"/>
      <w:r w:rsidRPr="004D51D1">
        <w:rPr>
          <w:rStyle w:val="StyleBoldUnderline"/>
        </w:rPr>
        <w:t>-</w:t>
      </w:r>
      <w:r w:rsidR="00E7671E" w:rsidRPr="004D51D1">
        <w:rPr>
          <w:rStyle w:val="StyleBoldUnderline"/>
        </w:rPr>
        <w:t xml:space="preserve">¶ </w:t>
      </w:r>
      <w:proofErr w:type="spellStart"/>
      <w:r w:rsidRPr="004D51D1">
        <w:rPr>
          <w:rStyle w:val="StyleBoldUnderline"/>
        </w:rPr>
        <w:t>nating</w:t>
      </w:r>
      <w:proofErr w:type="spellEnd"/>
      <w:r w:rsidRPr="004D51D1">
        <w:rPr>
          <w:rStyle w:val="StyleBoldUnderline"/>
        </w:rPr>
        <w:t xml:space="preserve"> free trade and environmental protection </w:t>
      </w:r>
      <w:r w:rsidRPr="004D51D1">
        <w:t>as "</w:t>
      </w:r>
      <w:proofErr w:type="spellStart"/>
      <w:r w:rsidRPr="004D51D1">
        <w:t>complemen</w:t>
      </w:r>
      <w:proofErr w:type="spellEnd"/>
      <w:r w:rsidRPr="004D51D1">
        <w:t xml:space="preserve">- </w:t>
      </w:r>
      <w:proofErr w:type="spellStart"/>
      <w:r w:rsidRPr="004D51D1">
        <w:t>tary</w:t>
      </w:r>
      <w:proofErr w:type="spellEnd"/>
      <w:r w:rsidRPr="004D51D1">
        <w:t xml:space="preserve">" policies.1 10 Admittedly, simultaneously advocating free trade and environmental integrity typically earns a deluxe suite at the "very small hotel" that will be hosting the next "global con- </w:t>
      </w:r>
      <w:proofErr w:type="spellStart"/>
      <w:r w:rsidRPr="004D51D1">
        <w:t>vention</w:t>
      </w:r>
      <w:proofErr w:type="spellEnd"/>
      <w:r w:rsidRPr="004D51D1">
        <w:t xml:space="preserve"> of rabid free trade environmentalists." ' Yet this jarring juxtaposition is unavoidable in a world of falling frontiers. </w:t>
      </w:r>
      <w:r w:rsidRPr="004D51D1">
        <w:rPr>
          <w:rStyle w:val="StyleBoldUnderline"/>
        </w:rPr>
        <w:t>The creation of "</w:t>
      </w:r>
      <w:proofErr w:type="spellStart"/>
      <w:r w:rsidRPr="004D51D1">
        <w:rPr>
          <w:rStyle w:val="StyleBoldUnderline"/>
        </w:rPr>
        <w:t>transboundary</w:t>
      </w:r>
      <w:proofErr w:type="spellEnd"/>
      <w:r w:rsidRPr="004D51D1">
        <w:rPr>
          <w:rStyle w:val="StyleBoldUnderline"/>
        </w:rPr>
        <w:t xml:space="preserve"> communities" causes "environmental interconnection" and in turn the "</w:t>
      </w:r>
      <w:proofErr w:type="spellStart"/>
      <w:r w:rsidRPr="004D51D1">
        <w:rPr>
          <w:rStyle w:val="StyleBoldUnderline"/>
        </w:rPr>
        <w:t>inevitabl</w:t>
      </w:r>
      <w:proofErr w:type="spellEnd"/>
      <w:r w:rsidRPr="004D51D1">
        <w:rPr>
          <w:rStyle w:val="StyleBoldUnderline"/>
        </w:rPr>
        <w:t xml:space="preserve"> [e]" abandonment of "localism in all spheres</w:t>
      </w:r>
      <w:r w:rsidRPr="004D51D1">
        <w:t xml:space="preserve">."'1 2 </w:t>
      </w:r>
      <w:r w:rsidRPr="004D51D1">
        <w:rPr>
          <w:rStyle w:val="Emphasis"/>
        </w:rPr>
        <w:t xml:space="preserve">Strictly </w:t>
      </w:r>
      <w:proofErr w:type="spellStart"/>
      <w:r w:rsidRPr="004D51D1">
        <w:rPr>
          <w:rStyle w:val="Emphasis"/>
        </w:rPr>
        <w:t>localist</w:t>
      </w:r>
      <w:proofErr w:type="spellEnd"/>
      <w:r w:rsidRPr="004D51D1">
        <w:rPr>
          <w:rStyle w:val="Emphasis"/>
        </w:rPr>
        <w:t xml:space="preserve"> solutions will not </w:t>
      </w:r>
      <w:proofErr w:type="spellStart"/>
      <w:r w:rsidRPr="004D51D1">
        <w:rPr>
          <w:rStyle w:val="Emphasis"/>
        </w:rPr>
        <w:t>suf</w:t>
      </w:r>
      <w:proofErr w:type="spellEnd"/>
      <w:r w:rsidRPr="004D51D1">
        <w:rPr>
          <w:rStyle w:val="Emphasis"/>
        </w:rPr>
        <w:t xml:space="preserve">- </w:t>
      </w:r>
      <w:proofErr w:type="spellStart"/>
      <w:r w:rsidRPr="004D51D1">
        <w:rPr>
          <w:rStyle w:val="Emphasis"/>
        </w:rPr>
        <w:t>fice</w:t>
      </w:r>
      <w:proofErr w:type="spellEnd"/>
      <w:r w:rsidRPr="004D51D1">
        <w:t>; "</w:t>
      </w:r>
      <w:r w:rsidRPr="004D51D1">
        <w:rPr>
          <w:rStyle w:val="StyleBoldUnderline"/>
        </w:rPr>
        <w:t xml:space="preserve">haphazard local encouragement" cannot replace </w:t>
      </w:r>
      <w:proofErr w:type="spellStart"/>
      <w:r w:rsidRPr="004D51D1">
        <w:rPr>
          <w:rStyle w:val="StyleBoldUnderline"/>
        </w:rPr>
        <w:t>coordi</w:t>
      </w:r>
      <w:proofErr w:type="spellEnd"/>
      <w:r w:rsidRPr="004D51D1">
        <w:rPr>
          <w:rStyle w:val="StyleBoldUnderline"/>
        </w:rPr>
        <w:t xml:space="preserve">- </w:t>
      </w:r>
      <w:proofErr w:type="spellStart"/>
      <w:r w:rsidRPr="004D51D1">
        <w:rPr>
          <w:rStyle w:val="StyleBoldUnderline"/>
        </w:rPr>
        <w:t>nated</w:t>
      </w:r>
      <w:proofErr w:type="spellEnd"/>
      <w:r w:rsidRPr="004D51D1">
        <w:rPr>
          <w:rStyle w:val="StyleBoldUnderline"/>
        </w:rPr>
        <w:t xml:space="preserve"> responses to "diffuse, </w:t>
      </w:r>
      <w:r w:rsidRPr="004D51D1">
        <w:rPr>
          <w:rStyle w:val="Emphasis"/>
        </w:rPr>
        <w:t>cross-jurisdictional" problems</w:t>
      </w:r>
      <w:r w:rsidRPr="004D51D1">
        <w:rPr>
          <w:rStyle w:val="StyleBoldUnderline"/>
        </w:rPr>
        <w:t xml:space="preserve"> such as mobile source emissions and nonpoint-source runoff."</w:t>
      </w:r>
      <w:proofErr w:type="gramStart"/>
      <w:r w:rsidRPr="004D51D1">
        <w:t>3</w:t>
      </w:r>
      <w:r w:rsidR="00E7671E" w:rsidRPr="004D51D1">
        <w:rPr>
          <w:sz w:val="12"/>
        </w:rPr>
        <w:t xml:space="preserve">¶ </w:t>
      </w:r>
      <w:r w:rsidRPr="004D51D1">
        <w:rPr>
          <w:rStyle w:val="StyleBoldUnderline"/>
        </w:rPr>
        <w:t>Environmental integrity</w:t>
      </w:r>
      <w:r w:rsidRPr="004D51D1">
        <w:t xml:space="preserve"> as a human right, so central in the </w:t>
      </w:r>
      <w:proofErr w:type="spellStart"/>
      <w:r w:rsidRPr="004D51D1">
        <w:t>localist</w:t>
      </w:r>
      <w:proofErr w:type="spellEnd"/>
      <w:r w:rsidRPr="004D51D1">
        <w:t xml:space="preserve"> critique of globalization,</w:t>
      </w:r>
      <w:proofErr w:type="gramEnd"/>
      <w:r w:rsidRPr="004D51D1">
        <w:t xml:space="preserve"> </w:t>
      </w:r>
      <w:r w:rsidRPr="004D51D1">
        <w:rPr>
          <w:rStyle w:val="StyleBoldUnderline"/>
        </w:rPr>
        <w:t>is more effectively advanced by free trade than by protectionism</w:t>
      </w:r>
      <w:r w:rsidRPr="004D51D1">
        <w:t xml:space="preserve">. In the absence of clearly de- fined, consistently enforced trade rules, "environmental </w:t>
      </w:r>
      <w:proofErr w:type="spellStart"/>
      <w:r w:rsidRPr="004D51D1">
        <w:t>stan</w:t>
      </w:r>
      <w:proofErr w:type="spellEnd"/>
      <w:r w:rsidRPr="004D51D1">
        <w:t xml:space="preserve">- </w:t>
      </w:r>
      <w:proofErr w:type="spellStart"/>
      <w:r w:rsidRPr="004D51D1">
        <w:t>dards</w:t>
      </w:r>
      <w:proofErr w:type="spellEnd"/>
      <w:r w:rsidRPr="004D51D1">
        <w:t xml:space="preserve">" rapidly become "especially attractive candidates for dis- guised protectionism.""' 4 Standards as vague as multifunctional- </w:t>
      </w:r>
      <w:proofErr w:type="spellStart"/>
      <w:r w:rsidRPr="004D51D1">
        <w:t>ity</w:t>
      </w:r>
      <w:proofErr w:type="spellEnd"/>
      <w:r w:rsidRPr="004D51D1">
        <w:t xml:space="preserve"> or sustainability are "far more susceptible to political capture" than specific and transparent environmental measures.115 Per- haps no controversy depicts this dynamic as vividly as the </w:t>
      </w:r>
      <w:proofErr w:type="spellStart"/>
      <w:r w:rsidRPr="004D51D1">
        <w:t>transat</w:t>
      </w:r>
      <w:proofErr w:type="spellEnd"/>
      <w:r w:rsidRPr="004D51D1">
        <w:t xml:space="preserve">- </w:t>
      </w:r>
      <w:proofErr w:type="spellStart"/>
      <w:r w:rsidRPr="004D51D1">
        <w:t>lantic</w:t>
      </w:r>
      <w:proofErr w:type="spellEnd"/>
      <w:r w:rsidRPr="004D51D1">
        <w:t xml:space="preserve"> tussle over beef from hormone-fed cattle.1 16 </w:t>
      </w:r>
      <w:r w:rsidR="00541D57" w:rsidRPr="004D51D1">
        <w:rPr>
          <w:rStyle w:val="StyleBoldUnderline"/>
        </w:rPr>
        <w:t xml:space="preserve">One </w:t>
      </w:r>
      <w:proofErr w:type="spellStart"/>
      <w:r w:rsidR="00541D57" w:rsidRPr="004D51D1">
        <w:rPr>
          <w:rStyle w:val="StyleBoldUnderline"/>
        </w:rPr>
        <w:t>attrac</w:t>
      </w:r>
      <w:proofErr w:type="spellEnd"/>
      <w:r w:rsidR="00E7671E" w:rsidRPr="004D51D1">
        <w:rPr>
          <w:rStyle w:val="StyleBoldUnderline"/>
        </w:rPr>
        <w:t xml:space="preserve"> </w:t>
      </w:r>
      <w:proofErr w:type="spellStart"/>
      <w:r w:rsidRPr="004D51D1">
        <w:rPr>
          <w:rStyle w:val="StyleBoldUnderline"/>
        </w:rPr>
        <w:t>tive</w:t>
      </w:r>
      <w:proofErr w:type="spellEnd"/>
      <w:r w:rsidRPr="004D51D1">
        <w:rPr>
          <w:rStyle w:val="StyleBoldUnderline"/>
        </w:rPr>
        <w:t xml:space="preserve"> alternative to parochial, intrinsically protectionist measures lies in the adoption of uniform global standards</w:t>
      </w:r>
      <w:r w:rsidRPr="004D51D1">
        <w:t xml:space="preserve">.1 7 </w:t>
      </w:r>
      <w:r w:rsidRPr="004D51D1">
        <w:rPr>
          <w:rStyle w:val="StyleBoldUnderline"/>
        </w:rPr>
        <w:t>That pro-</w:t>
      </w:r>
      <w:proofErr w:type="spellStart"/>
      <w:r w:rsidRPr="004D51D1">
        <w:rPr>
          <w:rStyle w:val="StyleBoldUnderline"/>
        </w:rPr>
        <w:t>ject</w:t>
      </w:r>
      <w:proofErr w:type="spellEnd"/>
      <w:r w:rsidRPr="004D51D1">
        <w:rPr>
          <w:rStyle w:val="StyleBoldUnderline"/>
        </w:rPr>
        <w:t xml:space="preserve">, however, presumes a </w:t>
      </w:r>
      <w:r w:rsidRPr="004D51D1">
        <w:rPr>
          <w:rStyle w:val="Emphasis"/>
        </w:rPr>
        <w:t xml:space="preserve">continued commitment to integration </w:t>
      </w:r>
      <w:r w:rsidRPr="004D51D1">
        <w:rPr>
          <w:rStyle w:val="StyleBoldUnderline"/>
        </w:rPr>
        <w:t xml:space="preserve">rather than </w:t>
      </w:r>
      <w:r w:rsidRPr="004D51D1">
        <w:rPr>
          <w:rStyle w:val="Emphasis"/>
        </w:rPr>
        <w:t>isolation</w:t>
      </w:r>
      <w:r w:rsidRPr="004D51D1">
        <w:rPr>
          <w:rStyle w:val="StyleBoldUnderline"/>
        </w:rPr>
        <w:t xml:space="preserve"> in matters affecting the global economy and the global environment</w:t>
      </w:r>
      <w:r w:rsidRPr="004D51D1">
        <w:t>.</w:t>
      </w:r>
    </w:p>
    <w:p w14:paraId="5A9DC4B0" w14:textId="26E357EC" w:rsidR="004F20E9" w:rsidRPr="004D51D1" w:rsidRDefault="004F20E9" w:rsidP="004F20E9">
      <w:pPr>
        <w:pStyle w:val="Heading4"/>
      </w:pPr>
      <w:r w:rsidRPr="004D51D1">
        <w:t>Causes race to the top</w:t>
      </w:r>
    </w:p>
    <w:p w14:paraId="6B65F043" w14:textId="02E53BDE" w:rsidR="004F20E9" w:rsidRPr="004D51D1" w:rsidRDefault="004F20E9" w:rsidP="004F20E9">
      <w:r w:rsidRPr="004D51D1">
        <w:rPr>
          <w:rStyle w:val="StyleStyleBold12pt"/>
        </w:rPr>
        <w:t>Wolf, 04</w:t>
      </w:r>
      <w:r w:rsidRPr="004D51D1">
        <w:t xml:space="preserve"> (Martin, Honorary doctor of Economics from the University of London and winner of the </w:t>
      </w:r>
      <w:proofErr w:type="spellStart"/>
      <w:r w:rsidRPr="004D51D1">
        <w:t>Wincott</w:t>
      </w:r>
      <w:proofErr w:type="spellEnd"/>
      <w:r w:rsidRPr="004D51D1">
        <w:t xml:space="preserve"> Foundation senior prize for excellence in financial journalism in 1989 and 1997, 2004, </w:t>
      </w:r>
      <w:r w:rsidRPr="004D51D1">
        <w:rPr>
          <w:i/>
        </w:rPr>
        <w:t>Why Globalization Works</w:t>
      </w:r>
      <w:r w:rsidRPr="004D51D1">
        <w:t xml:space="preserve">, </w:t>
      </w:r>
      <w:proofErr w:type="spellStart"/>
      <w:r w:rsidRPr="004D51D1">
        <w:t>pg</w:t>
      </w:r>
      <w:proofErr w:type="spellEnd"/>
      <w:r w:rsidRPr="004D51D1">
        <w:t xml:space="preserve"> 191-192)//DH</w:t>
      </w:r>
    </w:p>
    <w:p w14:paraId="40BF3872" w14:textId="55D8242F" w:rsidR="004F20E9" w:rsidRPr="004D51D1" w:rsidRDefault="004F20E9" w:rsidP="004F20E9">
      <w:pPr>
        <w:pStyle w:val="card"/>
        <w:rPr>
          <w:sz w:val="12"/>
        </w:rPr>
      </w:pPr>
      <w:r w:rsidRPr="004D51D1">
        <w:rPr>
          <w:rStyle w:val="StyleBoldUnderline"/>
        </w:rPr>
        <w:t>Now consider the next argument, that globalization triggers a 'race to the</w:t>
      </w:r>
      <w:r w:rsidR="004D51D1" w:rsidRPr="004D51D1">
        <w:rPr>
          <w:rStyle w:val="StyleBoldUnderline"/>
          <w:sz w:val="12"/>
          <w:u w:val="none"/>
        </w:rPr>
        <w:t>¶</w:t>
      </w:r>
      <w:r w:rsidRPr="004D51D1">
        <w:rPr>
          <w:rStyle w:val="StyleBoldUnderline"/>
        </w:rPr>
        <w:t xml:space="preserve"> bottom' in environmental regulation</w:t>
      </w:r>
      <w:r w:rsidRPr="004D51D1">
        <w:t>. This argument has three elements. The</w:t>
      </w:r>
      <w:r w:rsidR="004D51D1" w:rsidRPr="004D51D1">
        <w:rPr>
          <w:sz w:val="12"/>
        </w:rPr>
        <w:t>¶</w:t>
      </w:r>
      <w:r w:rsidRPr="004D51D1">
        <w:rPr>
          <w:sz w:val="12"/>
        </w:rPr>
        <w:t xml:space="preserve"> </w:t>
      </w:r>
      <w:r w:rsidRPr="004D51D1">
        <w:t>first is that trade encourages the relocation of environmentally damaging</w:t>
      </w:r>
      <w:r w:rsidR="004D51D1" w:rsidRPr="004D51D1">
        <w:rPr>
          <w:sz w:val="12"/>
        </w:rPr>
        <w:t>¶</w:t>
      </w:r>
      <w:r w:rsidRPr="004D51D1">
        <w:rPr>
          <w:sz w:val="12"/>
        </w:rPr>
        <w:t xml:space="preserve"> </w:t>
      </w:r>
      <w:r w:rsidRPr="004D51D1">
        <w:t>processes. The second is that the differences in regulations which promote</w:t>
      </w:r>
      <w:r w:rsidR="004D51D1" w:rsidRPr="004D51D1">
        <w:rPr>
          <w:sz w:val="12"/>
        </w:rPr>
        <w:t>¶</w:t>
      </w:r>
      <w:r w:rsidRPr="004D51D1">
        <w:rPr>
          <w:sz w:val="12"/>
        </w:rPr>
        <w:t xml:space="preserve"> </w:t>
      </w:r>
      <w:r w:rsidRPr="004D51D1">
        <w:t>such relocation are illegitimate. The last is that, as a result, the race to the</w:t>
      </w:r>
      <w:r w:rsidR="004D51D1" w:rsidRPr="004D51D1">
        <w:rPr>
          <w:sz w:val="12"/>
        </w:rPr>
        <w:t>¶</w:t>
      </w:r>
      <w:r w:rsidRPr="004D51D1">
        <w:rPr>
          <w:sz w:val="12"/>
        </w:rPr>
        <w:t xml:space="preserve"> </w:t>
      </w:r>
      <w:r w:rsidRPr="004D51D1">
        <w:t>bottom has in fact occurred. In assessing these arguments, we need to</w:t>
      </w:r>
      <w:r w:rsidR="004D51D1" w:rsidRPr="004D51D1">
        <w:rPr>
          <w:sz w:val="12"/>
        </w:rPr>
        <w:t>¶</w:t>
      </w:r>
      <w:r w:rsidRPr="004D51D1">
        <w:rPr>
          <w:sz w:val="12"/>
        </w:rPr>
        <w:t xml:space="preserve"> </w:t>
      </w:r>
      <w:r w:rsidRPr="004D51D1">
        <w:t>remember that we are dealing with local or national, not global, environmental</w:t>
      </w:r>
      <w:r w:rsidR="004D51D1" w:rsidRPr="004D51D1">
        <w:rPr>
          <w:sz w:val="12"/>
        </w:rPr>
        <w:t>¶</w:t>
      </w:r>
      <w:r w:rsidRPr="004D51D1">
        <w:rPr>
          <w:sz w:val="12"/>
        </w:rPr>
        <w:t xml:space="preserve"> </w:t>
      </w:r>
      <w:r w:rsidRPr="004D51D1">
        <w:t>spillovers</w:t>
      </w:r>
      <w:proofErr w:type="gramStart"/>
      <w:r w:rsidRPr="004D51D1">
        <w:t>.</w:t>
      </w:r>
      <w:r w:rsidR="004D51D1" w:rsidRPr="004D51D1">
        <w:rPr>
          <w:sz w:val="12"/>
        </w:rPr>
        <w:t>¶</w:t>
      </w:r>
      <w:proofErr w:type="gramEnd"/>
      <w:r w:rsidRPr="004D51D1">
        <w:rPr>
          <w:rStyle w:val="StyleBoldUnderline"/>
        </w:rPr>
        <w:t xml:space="preserve"> These dangers are again exaggerated, if not plain wrong</w:t>
      </w:r>
      <w:r w:rsidRPr="004D51D1">
        <w:t xml:space="preserve">. </w:t>
      </w:r>
      <w:r w:rsidRPr="004D51D1">
        <w:rPr>
          <w:rStyle w:val="StyleBoldUnderline"/>
        </w:rPr>
        <w:t>First, there is strong</w:t>
      </w:r>
      <w:r w:rsidR="004D51D1" w:rsidRPr="004D51D1">
        <w:rPr>
          <w:rStyle w:val="StyleBoldUnderline"/>
          <w:sz w:val="12"/>
          <w:u w:val="none"/>
        </w:rPr>
        <w:t>¶</w:t>
      </w:r>
      <w:r w:rsidRPr="004D51D1">
        <w:rPr>
          <w:rStyle w:val="StyleBoldUnderline"/>
        </w:rPr>
        <w:t xml:space="preserve"> evidence that rich countries are not exporting polluting industry to developing</w:t>
      </w:r>
      <w:r w:rsidR="004D51D1" w:rsidRPr="004D51D1">
        <w:rPr>
          <w:rStyle w:val="StyleBoldUnderline"/>
          <w:sz w:val="12"/>
          <w:u w:val="none"/>
        </w:rPr>
        <w:t>¶</w:t>
      </w:r>
      <w:r w:rsidRPr="004D51D1">
        <w:rPr>
          <w:rStyle w:val="StyleBoldUnderline"/>
        </w:rPr>
        <w:t xml:space="preserve"> countries</w:t>
      </w:r>
      <w:r w:rsidRPr="004D51D1">
        <w:t xml:space="preserve">. </w:t>
      </w:r>
      <w:r w:rsidRPr="004D51D1">
        <w:rPr>
          <w:rStyle w:val="StyleBoldUnderline"/>
        </w:rPr>
        <w:t>Polluting industries are complex and capital intensive. The</w:t>
      </w:r>
      <w:r w:rsidR="004D51D1" w:rsidRPr="004D51D1">
        <w:rPr>
          <w:rStyle w:val="StyleBoldUnderline"/>
          <w:sz w:val="12"/>
          <w:u w:val="none"/>
        </w:rPr>
        <w:t>¶</w:t>
      </w:r>
      <w:r w:rsidRPr="004D51D1">
        <w:rPr>
          <w:rStyle w:val="StyleBoldUnderline"/>
        </w:rPr>
        <w:t xml:space="preserve"> benefits from putting such activities in developing countries would be very</w:t>
      </w:r>
      <w:r w:rsidR="004D51D1" w:rsidRPr="004D51D1">
        <w:rPr>
          <w:rStyle w:val="StyleBoldUnderline"/>
          <w:sz w:val="12"/>
          <w:u w:val="none"/>
        </w:rPr>
        <w:t>¶</w:t>
      </w:r>
      <w:r w:rsidRPr="004D51D1">
        <w:rPr>
          <w:rStyle w:val="StyleBoldUnderline"/>
        </w:rPr>
        <w:t xml:space="preserve"> small, even if regulations were laxer. Moreover, multinational companies</w:t>
      </w:r>
      <w:r w:rsidR="004D51D1" w:rsidRPr="004D51D1">
        <w:rPr>
          <w:rStyle w:val="StyleBoldUnderline"/>
          <w:sz w:val="12"/>
          <w:u w:val="none"/>
        </w:rPr>
        <w:t>¶</w:t>
      </w:r>
      <w:r w:rsidRPr="004D51D1">
        <w:rPr>
          <w:rStyle w:val="StyleBoldUnderline"/>
        </w:rPr>
        <w:t xml:space="preserve"> would not dare to operate plants in very different ways in different countries</w:t>
      </w:r>
      <w:proofErr w:type="gramStart"/>
      <w:r w:rsidRPr="004D51D1">
        <w:rPr>
          <w:rStyle w:val="StyleBoldUnderline"/>
        </w:rPr>
        <w:t>.</w:t>
      </w:r>
      <w:r w:rsidR="004D51D1" w:rsidRPr="004D51D1">
        <w:rPr>
          <w:rStyle w:val="StyleBoldUnderline"/>
          <w:sz w:val="12"/>
          <w:u w:val="none"/>
        </w:rPr>
        <w:t>¶</w:t>
      </w:r>
      <w:proofErr w:type="gramEnd"/>
      <w:r w:rsidRPr="004D51D1">
        <w:rPr>
          <w:rStyle w:val="StyleBoldUnderline"/>
        </w:rPr>
        <w:t xml:space="preserve"> It would save very little, if any, money and could expose them to catastrophically</w:t>
      </w:r>
      <w:r w:rsidR="004D51D1" w:rsidRPr="004D51D1">
        <w:rPr>
          <w:rStyle w:val="StyleBoldUnderline"/>
          <w:sz w:val="12"/>
          <w:u w:val="none"/>
        </w:rPr>
        <w:t>¶</w:t>
      </w:r>
      <w:r w:rsidRPr="004D51D1">
        <w:rPr>
          <w:rStyle w:val="StyleBoldUnderline"/>
        </w:rPr>
        <w:t xml:space="preserve"> adverse publicity. For all these reasons, developing countries have not</w:t>
      </w:r>
      <w:r w:rsidR="004D51D1" w:rsidRPr="004D51D1">
        <w:rPr>
          <w:rStyle w:val="StyleBoldUnderline"/>
          <w:sz w:val="12"/>
          <w:u w:val="none"/>
        </w:rPr>
        <w:t>¶</w:t>
      </w:r>
      <w:r w:rsidRPr="004D51D1">
        <w:rPr>
          <w:rStyle w:val="StyleBoldUnderline"/>
        </w:rPr>
        <w:t xml:space="preserve"> increased their share in pollution-intensive exports.</w:t>
      </w:r>
      <w:r w:rsidRPr="004D51D1">
        <w:t>32</w:t>
      </w:r>
      <w:r w:rsidR="004D51D1" w:rsidRPr="004D51D1">
        <w:rPr>
          <w:sz w:val="12"/>
        </w:rPr>
        <w:t>¶</w:t>
      </w:r>
      <w:r w:rsidRPr="004D51D1">
        <w:rPr>
          <w:sz w:val="12"/>
        </w:rPr>
        <w:t xml:space="preserve"> </w:t>
      </w:r>
      <w:r w:rsidRPr="004D51D1">
        <w:t>It should be stressed, however, that if industry were to migrate from one</w:t>
      </w:r>
      <w:r w:rsidR="004D51D1" w:rsidRPr="004D51D1">
        <w:rPr>
          <w:sz w:val="12"/>
        </w:rPr>
        <w:t>¶</w:t>
      </w:r>
      <w:r w:rsidRPr="004D51D1">
        <w:rPr>
          <w:sz w:val="12"/>
        </w:rPr>
        <w:t xml:space="preserve"> </w:t>
      </w:r>
      <w:r w:rsidRPr="004D51D1">
        <w:t>country, or part of a country, to another, in response to differences in environmental</w:t>
      </w:r>
      <w:r w:rsidR="004D51D1" w:rsidRPr="004D51D1">
        <w:rPr>
          <w:sz w:val="12"/>
        </w:rPr>
        <w:t>¶</w:t>
      </w:r>
      <w:r w:rsidRPr="004D51D1">
        <w:rPr>
          <w:sz w:val="12"/>
        </w:rPr>
        <w:t xml:space="preserve"> </w:t>
      </w:r>
      <w:r w:rsidRPr="004D51D1">
        <w:t>regulation, that could be entirely appropriate. One of the themes of</w:t>
      </w:r>
      <w:r w:rsidR="004D51D1" w:rsidRPr="004D51D1">
        <w:rPr>
          <w:sz w:val="12"/>
        </w:rPr>
        <w:t>¶</w:t>
      </w:r>
      <w:r w:rsidRPr="004D51D1">
        <w:rPr>
          <w:sz w:val="12"/>
        </w:rPr>
        <w:t xml:space="preserve"> </w:t>
      </w:r>
      <w:r w:rsidRPr="004D51D1">
        <w:t>radical critics of market -led globalization is that it undermines local autonomy. 33</w:t>
      </w:r>
      <w:r w:rsidR="004D51D1" w:rsidRPr="004D51D1">
        <w:rPr>
          <w:sz w:val="12"/>
        </w:rPr>
        <w:t>¶</w:t>
      </w:r>
      <w:r w:rsidRPr="004D51D1">
        <w:rPr>
          <w:sz w:val="12"/>
        </w:rPr>
        <w:t xml:space="preserve"> </w:t>
      </w:r>
      <w:r w:rsidRPr="004D51D1">
        <w:t>Differences in environmental standards are, however, a natural expression of</w:t>
      </w:r>
      <w:r w:rsidR="004D51D1" w:rsidRPr="004D51D1">
        <w:rPr>
          <w:sz w:val="12"/>
        </w:rPr>
        <w:t>¶</w:t>
      </w:r>
      <w:r w:rsidRPr="004D51D1">
        <w:rPr>
          <w:sz w:val="12"/>
        </w:rPr>
        <w:t xml:space="preserve"> </w:t>
      </w:r>
      <w:r w:rsidRPr="004D51D1">
        <w:t>such autonomy. Differences in incomes, preferences and geography could quite</w:t>
      </w:r>
      <w:r w:rsidR="004D51D1" w:rsidRPr="004D51D1">
        <w:rPr>
          <w:sz w:val="12"/>
        </w:rPr>
        <w:t>¶</w:t>
      </w:r>
      <w:r w:rsidRPr="004D51D1">
        <w:rPr>
          <w:sz w:val="12"/>
        </w:rPr>
        <w:t xml:space="preserve"> </w:t>
      </w:r>
      <w:r w:rsidRPr="004D51D1">
        <w:t>reasonably give different localities, or countries, entirely different environmental</w:t>
      </w:r>
      <w:r w:rsidR="004D51D1" w:rsidRPr="004D51D1">
        <w:rPr>
          <w:sz w:val="12"/>
        </w:rPr>
        <w:t>¶</w:t>
      </w:r>
      <w:r w:rsidRPr="004D51D1">
        <w:rPr>
          <w:sz w:val="12"/>
        </w:rPr>
        <w:t xml:space="preserve"> </w:t>
      </w:r>
      <w:r w:rsidRPr="004D51D1">
        <w:t>standards for local environmental spillovers. If polluting industries were then to</w:t>
      </w:r>
      <w:r w:rsidR="004D51D1" w:rsidRPr="004D51D1">
        <w:rPr>
          <w:sz w:val="12"/>
        </w:rPr>
        <w:t>¶</w:t>
      </w:r>
      <w:r w:rsidRPr="004D51D1">
        <w:rPr>
          <w:sz w:val="12"/>
        </w:rPr>
        <w:t xml:space="preserve"> </w:t>
      </w:r>
      <w:r w:rsidRPr="004D51D1">
        <w:t>migrate from high-standard regions or countries to low-standard regions or</w:t>
      </w:r>
      <w:r w:rsidR="004D51D1" w:rsidRPr="004D51D1">
        <w:rPr>
          <w:sz w:val="12"/>
        </w:rPr>
        <w:t>¶</w:t>
      </w:r>
      <w:r w:rsidRPr="004D51D1">
        <w:rPr>
          <w:sz w:val="12"/>
        </w:rPr>
        <w:t xml:space="preserve"> </w:t>
      </w:r>
      <w:r w:rsidRPr="004D51D1">
        <w:t>countries, the world would be unambiguously better off. The high-standard</w:t>
      </w:r>
      <w:r w:rsidR="004D51D1" w:rsidRPr="004D51D1">
        <w:rPr>
          <w:sz w:val="12"/>
        </w:rPr>
        <w:t>¶</w:t>
      </w:r>
      <w:r w:rsidRPr="004D51D1">
        <w:rPr>
          <w:sz w:val="12"/>
        </w:rPr>
        <w:t xml:space="preserve"> </w:t>
      </w:r>
      <w:r w:rsidRPr="004D51D1">
        <w:t>regions or countries would be able to consume the products of polluting</w:t>
      </w:r>
      <w:r w:rsidR="004D51D1" w:rsidRPr="004D51D1">
        <w:rPr>
          <w:sz w:val="12"/>
        </w:rPr>
        <w:t>¶</w:t>
      </w:r>
      <w:r w:rsidRPr="004D51D1">
        <w:rPr>
          <w:sz w:val="12"/>
        </w:rPr>
        <w:t xml:space="preserve"> </w:t>
      </w:r>
      <w:r w:rsidRPr="004D51D1">
        <w:t>activities without having to host them, and the low-standard regions or</w:t>
      </w:r>
      <w:r w:rsidR="004D51D1" w:rsidRPr="004D51D1">
        <w:rPr>
          <w:sz w:val="12"/>
        </w:rPr>
        <w:t>¶</w:t>
      </w:r>
      <w:r w:rsidRPr="004D51D1">
        <w:rPr>
          <w:sz w:val="12"/>
        </w:rPr>
        <w:t xml:space="preserve"> </w:t>
      </w:r>
      <w:r w:rsidRPr="004D51D1">
        <w:t>countries would have more economic activity, in return for pollution to which</w:t>
      </w:r>
      <w:r w:rsidR="004D51D1" w:rsidRPr="004D51D1">
        <w:rPr>
          <w:sz w:val="12"/>
        </w:rPr>
        <w:t>¶</w:t>
      </w:r>
      <w:r w:rsidRPr="004D51D1">
        <w:rPr>
          <w:sz w:val="12"/>
        </w:rPr>
        <w:t xml:space="preserve"> </w:t>
      </w:r>
      <w:r w:rsidRPr="004D51D1">
        <w:t>they are, relatively speaking, indifferent</w:t>
      </w:r>
      <w:proofErr w:type="gramStart"/>
      <w:r w:rsidRPr="004D51D1">
        <w:t>.</w:t>
      </w:r>
      <w:r w:rsidR="004D51D1" w:rsidRPr="004D51D1">
        <w:rPr>
          <w:sz w:val="12"/>
        </w:rPr>
        <w:t>¶</w:t>
      </w:r>
      <w:proofErr w:type="gramEnd"/>
      <w:r w:rsidRPr="004D51D1">
        <w:rPr>
          <w:sz w:val="12"/>
        </w:rPr>
        <w:t xml:space="preserve"> </w:t>
      </w:r>
      <w:r w:rsidRPr="004D51D1">
        <w:t>The counter-argument to this position is that industry may use the possibility</w:t>
      </w:r>
      <w:r w:rsidR="004D51D1" w:rsidRPr="004D51D1">
        <w:rPr>
          <w:sz w:val="12"/>
        </w:rPr>
        <w:t>¶</w:t>
      </w:r>
      <w:r w:rsidRPr="004D51D1">
        <w:rPr>
          <w:sz w:val="12"/>
        </w:rPr>
        <w:t xml:space="preserve"> </w:t>
      </w:r>
      <w:r w:rsidRPr="004D51D1">
        <w:t xml:space="preserve">of such 'regulatory arbitrage' to undermine regulation in the </w:t>
      </w:r>
      <w:proofErr w:type="spellStart"/>
      <w:r w:rsidRPr="004D51D1">
        <w:t>highstandard</w:t>
      </w:r>
      <w:proofErr w:type="spellEnd"/>
      <w:r w:rsidR="004D51D1" w:rsidRPr="004D51D1">
        <w:rPr>
          <w:sz w:val="12"/>
        </w:rPr>
        <w:t>¶</w:t>
      </w:r>
      <w:r w:rsidRPr="004D51D1">
        <w:rPr>
          <w:sz w:val="12"/>
        </w:rPr>
        <w:t xml:space="preserve"> </w:t>
      </w:r>
      <w:r w:rsidRPr="004D51D1">
        <w:t>region or country. Evidently, there is such a risk. But the proper are Wrong</w:t>
      </w:r>
      <w:r w:rsidR="004D51D1" w:rsidRPr="004D51D1">
        <w:rPr>
          <w:sz w:val="12"/>
        </w:rPr>
        <w:t>¶</w:t>
      </w:r>
      <w:r w:rsidRPr="004D51D1">
        <w:rPr>
          <w:sz w:val="12"/>
        </w:rPr>
        <w:t xml:space="preserve"> </w:t>
      </w:r>
      <w:r w:rsidRPr="004D51D1">
        <w:t>response is also the correct one: regions are not in a zero-sum competition</w:t>
      </w:r>
      <w:r w:rsidR="004D51D1" w:rsidRPr="004D51D1">
        <w:rPr>
          <w:sz w:val="12"/>
        </w:rPr>
        <w:t>¶</w:t>
      </w:r>
      <w:r w:rsidRPr="004D51D1">
        <w:rPr>
          <w:sz w:val="12"/>
        </w:rPr>
        <w:t xml:space="preserve"> </w:t>
      </w:r>
      <w:r w:rsidRPr="004D51D1">
        <w:t>with one another. A region that has a comparative disadvantage in polluting</w:t>
      </w:r>
      <w:r w:rsidR="004D51D1" w:rsidRPr="004D51D1">
        <w:rPr>
          <w:sz w:val="12"/>
        </w:rPr>
        <w:t>¶</w:t>
      </w:r>
      <w:r w:rsidRPr="004D51D1">
        <w:rPr>
          <w:sz w:val="12"/>
        </w:rPr>
        <w:t xml:space="preserve"> </w:t>
      </w:r>
      <w:r w:rsidRPr="004D51D1">
        <w:t>industry, because of local preferences, will generate a comparative advantage</w:t>
      </w:r>
      <w:r w:rsidR="004D51D1" w:rsidRPr="004D51D1">
        <w:rPr>
          <w:sz w:val="12"/>
        </w:rPr>
        <w:t>¶</w:t>
      </w:r>
      <w:r w:rsidRPr="004D51D1">
        <w:rPr>
          <w:sz w:val="12"/>
        </w:rPr>
        <w:t xml:space="preserve"> </w:t>
      </w:r>
      <w:r w:rsidRPr="004D51D1">
        <w:t>in non-polluting activities</w:t>
      </w:r>
      <w:proofErr w:type="gramStart"/>
      <w:r w:rsidRPr="004D51D1">
        <w:t>.</w:t>
      </w:r>
      <w:r w:rsidR="004D51D1" w:rsidRPr="004D51D1">
        <w:rPr>
          <w:sz w:val="12"/>
        </w:rPr>
        <w:t>¶</w:t>
      </w:r>
      <w:proofErr w:type="gramEnd"/>
      <w:r w:rsidRPr="004D51D1">
        <w:rPr>
          <w:sz w:val="12"/>
        </w:rPr>
        <w:t xml:space="preserve"> </w:t>
      </w:r>
      <w:r w:rsidRPr="004D51D1">
        <w:t>In practice, howeve</w:t>
      </w:r>
      <w:r w:rsidRPr="004D51D1">
        <w:rPr>
          <w:rStyle w:val="StyleBoldUnderline"/>
        </w:rPr>
        <w:t>r, the evidence for such a race to the bottom in environmental</w:t>
      </w:r>
      <w:r w:rsidR="004D51D1" w:rsidRPr="004D51D1">
        <w:rPr>
          <w:rStyle w:val="StyleBoldUnderline"/>
          <w:sz w:val="12"/>
          <w:u w:val="none"/>
        </w:rPr>
        <w:t>¶</w:t>
      </w:r>
      <w:r w:rsidRPr="004D51D1">
        <w:rPr>
          <w:rStyle w:val="StyleBoldUnderline"/>
        </w:rPr>
        <w:t xml:space="preserve"> regulation is lacking. Research shows that environmental regulations</w:t>
      </w:r>
      <w:r w:rsidR="004D51D1" w:rsidRPr="004D51D1">
        <w:rPr>
          <w:rStyle w:val="StyleBoldUnderline"/>
          <w:sz w:val="12"/>
          <w:u w:val="none"/>
        </w:rPr>
        <w:t>¶</w:t>
      </w:r>
      <w:r w:rsidRPr="004D51D1">
        <w:rPr>
          <w:rStyle w:val="StyleBoldUnderline"/>
        </w:rPr>
        <w:t xml:space="preserve"> have tended to tighten in developing countries, partly in response to political</w:t>
      </w:r>
      <w:r w:rsidR="004D51D1" w:rsidRPr="004D51D1">
        <w:rPr>
          <w:rStyle w:val="StyleBoldUnderline"/>
          <w:sz w:val="12"/>
          <w:u w:val="none"/>
        </w:rPr>
        <w:t>¶</w:t>
      </w:r>
      <w:r w:rsidRPr="004D51D1">
        <w:rPr>
          <w:rStyle w:val="StyleBoldUnderline"/>
        </w:rPr>
        <w:t xml:space="preserve"> pressures</w:t>
      </w:r>
      <w:r w:rsidRPr="004D51D1">
        <w:t>.34</w:t>
      </w:r>
      <w:r w:rsidRPr="004D51D1">
        <w:rPr>
          <w:rStyle w:val="StyleBoldUnderline"/>
        </w:rPr>
        <w:t xml:space="preserve"> It is evident, in fact, that a polluted atmosphere and poisonous</w:t>
      </w:r>
      <w:r w:rsidR="004D51D1" w:rsidRPr="004D51D1">
        <w:rPr>
          <w:rStyle w:val="StyleBoldUnderline"/>
          <w:sz w:val="12"/>
          <w:u w:val="none"/>
        </w:rPr>
        <w:t>¶</w:t>
      </w:r>
      <w:r w:rsidRPr="004D51D1">
        <w:rPr>
          <w:rStyle w:val="StyleBoldUnderline"/>
        </w:rPr>
        <w:t xml:space="preserve"> water are a rather substantial disadvantage if one wishes to attract multinational</w:t>
      </w:r>
      <w:r w:rsidR="004D51D1" w:rsidRPr="004D51D1">
        <w:rPr>
          <w:rStyle w:val="StyleBoldUnderline"/>
          <w:sz w:val="12"/>
          <w:u w:val="none"/>
        </w:rPr>
        <w:t>¶</w:t>
      </w:r>
      <w:r w:rsidRPr="004D51D1">
        <w:rPr>
          <w:rStyle w:val="StyleBoldUnderline"/>
        </w:rPr>
        <w:t xml:space="preserve"> companies, since these strongly discourage foreign professionals from</w:t>
      </w:r>
      <w:r w:rsidR="004D51D1" w:rsidRPr="004D51D1">
        <w:rPr>
          <w:rStyle w:val="StyleBoldUnderline"/>
          <w:sz w:val="12"/>
          <w:u w:val="none"/>
        </w:rPr>
        <w:t>¶</w:t>
      </w:r>
      <w:r w:rsidRPr="004D51D1">
        <w:rPr>
          <w:rStyle w:val="StyleBoldUnderline"/>
        </w:rPr>
        <w:t xml:space="preserve"> living in the country</w:t>
      </w:r>
      <w:r w:rsidRPr="004D51D1">
        <w:t>. Evidently, many countries do find it difficult to enforce</w:t>
      </w:r>
      <w:r w:rsidR="004D51D1" w:rsidRPr="004D51D1">
        <w:rPr>
          <w:sz w:val="12"/>
        </w:rPr>
        <w:t>¶</w:t>
      </w:r>
      <w:r w:rsidRPr="004D51D1">
        <w:rPr>
          <w:sz w:val="12"/>
        </w:rPr>
        <w:t xml:space="preserve"> </w:t>
      </w:r>
      <w:r w:rsidRPr="004D51D1">
        <w:t>environmental regulations, because of the weakness, or corruption, of their</w:t>
      </w:r>
      <w:r w:rsidR="004D51D1" w:rsidRPr="004D51D1">
        <w:rPr>
          <w:sz w:val="12"/>
        </w:rPr>
        <w:t>¶</w:t>
      </w:r>
      <w:r w:rsidRPr="004D51D1">
        <w:rPr>
          <w:sz w:val="12"/>
        </w:rPr>
        <w:t xml:space="preserve"> </w:t>
      </w:r>
      <w:r w:rsidRPr="004D51D1">
        <w:t>administrations. But two points are quite clear: first,</w:t>
      </w:r>
      <w:r w:rsidRPr="004D51D1">
        <w:rPr>
          <w:rStyle w:val="StyleBoldUnderline"/>
        </w:rPr>
        <w:t xml:space="preserve"> virtually all the environmental</w:t>
      </w:r>
      <w:r w:rsidR="004D51D1" w:rsidRPr="004D51D1">
        <w:rPr>
          <w:rStyle w:val="StyleBoldUnderline"/>
          <w:sz w:val="12"/>
          <w:u w:val="none"/>
        </w:rPr>
        <w:t>¶</w:t>
      </w:r>
      <w:r w:rsidRPr="004D51D1">
        <w:rPr>
          <w:rStyle w:val="StyleBoldUnderline"/>
        </w:rPr>
        <w:t xml:space="preserve"> degradation in developing countries has nothing to do with trade -</w:t>
      </w:r>
      <w:r w:rsidR="004D51D1" w:rsidRPr="004D51D1">
        <w:rPr>
          <w:rStyle w:val="StyleBoldUnderline"/>
          <w:sz w:val="12"/>
          <w:u w:val="none"/>
        </w:rPr>
        <w:t>¶</w:t>
      </w:r>
      <w:r w:rsidRPr="004D51D1">
        <w:rPr>
          <w:rStyle w:val="StyleBoldUnderline"/>
        </w:rPr>
        <w:t xml:space="preserve"> just experience the air pollution from the burning of fuel in Delhi in winter</w:t>
      </w:r>
      <w:proofErr w:type="gramStart"/>
      <w:r w:rsidRPr="004D51D1">
        <w:rPr>
          <w:rStyle w:val="StyleBoldUnderline"/>
        </w:rPr>
        <w:t>;</w:t>
      </w:r>
      <w:r w:rsidR="004D51D1" w:rsidRPr="004D51D1">
        <w:rPr>
          <w:rStyle w:val="StyleBoldUnderline"/>
          <w:sz w:val="12"/>
          <w:u w:val="none"/>
        </w:rPr>
        <w:t>¶</w:t>
      </w:r>
      <w:proofErr w:type="gramEnd"/>
      <w:r w:rsidRPr="004D51D1">
        <w:rPr>
          <w:rStyle w:val="StyleBoldUnderline"/>
        </w:rPr>
        <w:t xml:space="preserve"> second, the spread of democracy in the developing world, which has been one</w:t>
      </w:r>
      <w:r w:rsidR="004D51D1" w:rsidRPr="004D51D1">
        <w:rPr>
          <w:rStyle w:val="StyleBoldUnderline"/>
          <w:sz w:val="12"/>
          <w:u w:val="none"/>
        </w:rPr>
        <w:t>¶</w:t>
      </w:r>
      <w:r w:rsidRPr="004D51D1">
        <w:rPr>
          <w:rStyle w:val="StyleBoldUnderline"/>
        </w:rPr>
        <w:t xml:space="preserve"> of the most attractive features of the despised age of ‘neoliberal' or 'corporate'</w:t>
      </w:r>
      <w:r w:rsidR="004D51D1" w:rsidRPr="004D51D1">
        <w:rPr>
          <w:rStyle w:val="StyleBoldUnderline"/>
          <w:sz w:val="12"/>
          <w:u w:val="none"/>
        </w:rPr>
        <w:t>¶</w:t>
      </w:r>
      <w:r w:rsidRPr="004D51D1">
        <w:rPr>
          <w:rStyle w:val="StyleBoldUnderline"/>
        </w:rPr>
        <w:t xml:space="preserve"> globalization, as I have noted in Part II above, has greatly strengthened the</w:t>
      </w:r>
      <w:r w:rsidR="004D51D1" w:rsidRPr="004D51D1">
        <w:rPr>
          <w:rStyle w:val="StyleBoldUnderline"/>
          <w:sz w:val="12"/>
          <w:u w:val="none"/>
        </w:rPr>
        <w:t>¶</w:t>
      </w:r>
      <w:r w:rsidRPr="004D51D1">
        <w:rPr>
          <w:rStyle w:val="StyleBoldUnderline"/>
        </w:rPr>
        <w:t xml:space="preserve"> power of environmental lobbies.</w:t>
      </w:r>
      <w:r w:rsidR="004D51D1" w:rsidRPr="004D51D1">
        <w:rPr>
          <w:sz w:val="12"/>
        </w:rPr>
        <w:t>¶</w:t>
      </w:r>
      <w:r w:rsidRPr="004D51D1">
        <w:rPr>
          <w:rStyle w:val="StyleBoldUnderline"/>
        </w:rPr>
        <w:t xml:space="preserve"> In the high-income countries, too, there is no doubt that environmental</w:t>
      </w:r>
      <w:r w:rsidR="004D51D1" w:rsidRPr="004D51D1">
        <w:rPr>
          <w:rStyle w:val="StyleBoldUnderline"/>
          <w:sz w:val="12"/>
          <w:u w:val="none"/>
        </w:rPr>
        <w:t>¶</w:t>
      </w:r>
      <w:r w:rsidRPr="004D51D1">
        <w:rPr>
          <w:rStyle w:val="StyleBoldUnderline"/>
        </w:rPr>
        <w:t xml:space="preserve"> standards have been racing to the top, not the bottom, over the last two or</w:t>
      </w:r>
      <w:r w:rsidR="004D51D1" w:rsidRPr="004D51D1">
        <w:rPr>
          <w:rStyle w:val="StyleBoldUnderline"/>
          <w:sz w:val="12"/>
          <w:u w:val="none"/>
        </w:rPr>
        <w:t>¶</w:t>
      </w:r>
      <w:r w:rsidRPr="004D51D1">
        <w:rPr>
          <w:rStyle w:val="StyleBoldUnderline"/>
        </w:rPr>
        <w:t xml:space="preserve"> three decades. Local air and water quality have improved enormously, in</w:t>
      </w:r>
      <w:r w:rsidR="004D51D1" w:rsidRPr="004D51D1">
        <w:rPr>
          <w:rStyle w:val="StyleBoldUnderline"/>
          <w:sz w:val="12"/>
          <w:u w:val="none"/>
        </w:rPr>
        <w:t>¶</w:t>
      </w:r>
      <w:r w:rsidRPr="004D51D1">
        <w:rPr>
          <w:rStyle w:val="StyleBoldUnderline"/>
        </w:rPr>
        <w:t xml:space="preserve"> response to tighter regulation.</w:t>
      </w:r>
      <w:r w:rsidRPr="004D51D1">
        <w:t xml:space="preserve"> To the extent that they have not done so, it is</w:t>
      </w:r>
      <w:r w:rsidR="004D51D1" w:rsidRPr="004D51D1">
        <w:rPr>
          <w:sz w:val="12"/>
        </w:rPr>
        <w:t>¶</w:t>
      </w:r>
      <w:r w:rsidRPr="004D51D1">
        <w:rPr>
          <w:sz w:val="12"/>
        </w:rPr>
        <w:t xml:space="preserve"> </w:t>
      </w:r>
      <w:r w:rsidRPr="004D51D1">
        <w:t>often as a result of protectionist policies towards agriculture that have</w:t>
      </w:r>
      <w:r w:rsidR="004D51D1" w:rsidRPr="004D51D1">
        <w:rPr>
          <w:sz w:val="12"/>
        </w:rPr>
        <w:t>¶</w:t>
      </w:r>
      <w:r w:rsidRPr="004D51D1">
        <w:rPr>
          <w:sz w:val="12"/>
        </w:rPr>
        <w:t xml:space="preserve"> </w:t>
      </w:r>
      <w:r w:rsidRPr="004D51D1">
        <w:t xml:space="preserve">promoted heavy use of chemical inputs. In his book The </w:t>
      </w:r>
      <w:proofErr w:type="spellStart"/>
      <w:r w:rsidRPr="004D51D1">
        <w:t>Sceptical</w:t>
      </w:r>
      <w:proofErr w:type="spellEnd"/>
      <w:r w:rsidRPr="004D51D1">
        <w:t xml:space="preserve"> Environmentalist</w:t>
      </w:r>
      <w:proofErr w:type="gramStart"/>
      <w:r w:rsidRPr="004D51D1">
        <w:t>,</w:t>
      </w:r>
      <w:r w:rsidR="004D51D1" w:rsidRPr="004D51D1">
        <w:rPr>
          <w:sz w:val="12"/>
        </w:rPr>
        <w:t>¶</w:t>
      </w:r>
      <w:proofErr w:type="gramEnd"/>
      <w:r w:rsidRPr="004D51D1">
        <w:rPr>
          <w:sz w:val="12"/>
        </w:rPr>
        <w:t xml:space="preserve"> </w:t>
      </w:r>
      <w:r w:rsidRPr="004D51D1">
        <w:t xml:space="preserve">Bjorn </w:t>
      </w:r>
      <w:proofErr w:type="spellStart"/>
      <w:r w:rsidRPr="004D51D1">
        <w:t>Lomborg</w:t>
      </w:r>
      <w:proofErr w:type="spellEnd"/>
      <w:r w:rsidRPr="004D51D1">
        <w:t xml:space="preserve"> provides a host of examples of the improvement in</w:t>
      </w:r>
      <w:r w:rsidR="004D51D1" w:rsidRPr="004D51D1">
        <w:rPr>
          <w:sz w:val="12"/>
        </w:rPr>
        <w:t>¶</w:t>
      </w:r>
      <w:r w:rsidRPr="004D51D1">
        <w:rPr>
          <w:sz w:val="12"/>
        </w:rPr>
        <w:t xml:space="preserve"> </w:t>
      </w:r>
      <w:r w:rsidRPr="004D51D1">
        <w:t>the local environment in high-income countries over recent decades.35 Critics</w:t>
      </w:r>
      <w:r w:rsidR="004D51D1" w:rsidRPr="004D51D1">
        <w:rPr>
          <w:sz w:val="12"/>
        </w:rPr>
        <w:t>¶</w:t>
      </w:r>
      <w:r w:rsidRPr="004D51D1">
        <w:rPr>
          <w:sz w:val="12"/>
        </w:rPr>
        <w:t xml:space="preserve"> </w:t>
      </w:r>
      <w:r w:rsidRPr="004D51D1">
        <w:t>may believe that the tightening of standards has not been fast enough. But they</w:t>
      </w:r>
      <w:r w:rsidR="004D51D1" w:rsidRPr="004D51D1">
        <w:rPr>
          <w:sz w:val="12"/>
        </w:rPr>
        <w:t>¶</w:t>
      </w:r>
      <w:r w:rsidRPr="004D51D1">
        <w:rPr>
          <w:sz w:val="12"/>
        </w:rPr>
        <w:t xml:space="preserve"> </w:t>
      </w:r>
      <w:r w:rsidRPr="004D51D1">
        <w:t>cannot doubt the direction of change</w:t>
      </w:r>
      <w:proofErr w:type="gramStart"/>
      <w:r w:rsidRPr="004D51D1">
        <w:t>.</w:t>
      </w:r>
      <w:r w:rsidR="004D51D1" w:rsidRPr="004D51D1">
        <w:rPr>
          <w:sz w:val="12"/>
        </w:rPr>
        <w:t>¶</w:t>
      </w:r>
      <w:proofErr w:type="gramEnd"/>
      <w:r w:rsidRPr="004D51D1">
        <w:rPr>
          <w:sz w:val="12"/>
        </w:rPr>
        <w:t xml:space="preserve"> </w:t>
      </w:r>
    </w:p>
    <w:p w14:paraId="718F70B2" w14:textId="77777777" w:rsidR="004F20E9" w:rsidRPr="004D51D1" w:rsidRDefault="004F20E9" w:rsidP="004F20E9"/>
    <w:p w14:paraId="57B93973" w14:textId="7B24FADC" w:rsidR="00C541F0" w:rsidRPr="004D51D1" w:rsidRDefault="00C541F0" w:rsidP="00C541F0">
      <w:pPr>
        <w:pStyle w:val="Heading3"/>
      </w:pPr>
      <w:r w:rsidRPr="004D51D1">
        <w:t>Globalization Good – Democracy</w:t>
      </w:r>
    </w:p>
    <w:p w14:paraId="77DDC299" w14:textId="4C6EEA91" w:rsidR="00C541F0" w:rsidRPr="004D51D1" w:rsidRDefault="00C541F0" w:rsidP="00C541F0">
      <w:pPr>
        <w:pStyle w:val="Heading4"/>
      </w:pPr>
      <w:r w:rsidRPr="004D51D1">
        <w:t>Globalization is key to democracy</w:t>
      </w:r>
    </w:p>
    <w:p w14:paraId="749A36BE" w14:textId="77777777" w:rsidR="00C541F0" w:rsidRPr="004D51D1" w:rsidRDefault="00C541F0" w:rsidP="00C541F0">
      <w:r w:rsidRPr="004D51D1">
        <w:rPr>
          <w:rStyle w:val="StyleStyleBold12pt"/>
        </w:rPr>
        <w:t>Chen 2k</w:t>
      </w:r>
      <w:r w:rsidRPr="004D51D1">
        <w:t xml:space="preserve"> – Professor of Law @ U Minnesota</w:t>
      </w:r>
    </w:p>
    <w:p w14:paraId="78B28B62" w14:textId="524E1AF9" w:rsidR="00C541F0" w:rsidRPr="004D51D1" w:rsidRDefault="00C541F0" w:rsidP="00C541F0">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54B8B119" w14:textId="5B9E72DA" w:rsidR="00C541F0" w:rsidRPr="004D51D1" w:rsidRDefault="00C541F0" w:rsidP="00A646D8">
      <w:pPr>
        <w:pStyle w:val="card"/>
      </w:pPr>
      <w:r w:rsidRPr="004D51D1">
        <w:rPr>
          <w:rStyle w:val="StyleBoldUnderline"/>
        </w:rPr>
        <w:t xml:space="preserve">Globalization advances democracy not only by raising over- all wealth, but also by improving the political climate within </w:t>
      </w:r>
      <w:proofErr w:type="spellStart"/>
      <w:r w:rsidRPr="004D51D1">
        <w:rPr>
          <w:rStyle w:val="StyleBoldUnderline"/>
        </w:rPr>
        <w:t>na</w:t>
      </w:r>
      <w:proofErr w:type="spellEnd"/>
      <w:r w:rsidRPr="004D51D1">
        <w:rPr>
          <w:rStyle w:val="StyleBoldUnderline"/>
        </w:rPr>
        <w:t>-</w:t>
      </w:r>
      <w:r w:rsidR="00A646D8" w:rsidRPr="004D51D1">
        <w:rPr>
          <w:rStyle w:val="StyleBoldUnderline"/>
          <w:sz w:val="12"/>
        </w:rPr>
        <w:t xml:space="preserve">¶ </w:t>
      </w:r>
      <w:proofErr w:type="spellStart"/>
      <w:r w:rsidRPr="004D51D1">
        <w:rPr>
          <w:rStyle w:val="StyleBoldUnderline"/>
        </w:rPr>
        <w:t>tions</w:t>
      </w:r>
      <w:proofErr w:type="spellEnd"/>
      <w:r w:rsidRPr="004D51D1">
        <w:rPr>
          <w:rStyle w:val="StyleBoldUnderline"/>
        </w:rPr>
        <w:t xml:space="preserve">. The ability of multinational corporations and skilled workers to adopt "fight or flight" strategies encourages govern- </w:t>
      </w:r>
      <w:proofErr w:type="spellStart"/>
      <w:r w:rsidRPr="004D51D1">
        <w:rPr>
          <w:rStyle w:val="StyleBoldUnderline"/>
        </w:rPr>
        <w:t>ments</w:t>
      </w:r>
      <w:proofErr w:type="spellEnd"/>
      <w:r w:rsidRPr="004D51D1">
        <w:rPr>
          <w:rStyle w:val="StyleBoldUnderline"/>
        </w:rPr>
        <w:t xml:space="preserve"> to adopt </w:t>
      </w:r>
      <w:r w:rsidRPr="004D51D1">
        <w:rPr>
          <w:rStyle w:val="Emphasis"/>
        </w:rPr>
        <w:t>transparent policies</w:t>
      </w:r>
      <w:r w:rsidRPr="004D51D1">
        <w:rPr>
          <w:rStyle w:val="StyleBoldUnderline"/>
        </w:rPr>
        <w:t xml:space="preserve"> and to </w:t>
      </w:r>
      <w:r w:rsidR="00A646D8" w:rsidRPr="004D51D1">
        <w:rPr>
          <w:rStyle w:val="Emphasis"/>
        </w:rPr>
        <w:t>broaden political par</w:t>
      </w:r>
      <w:r w:rsidRPr="004D51D1">
        <w:rPr>
          <w:rStyle w:val="Emphasis"/>
        </w:rPr>
        <w:t>ticipation</w:t>
      </w:r>
      <w:r w:rsidRPr="004D51D1">
        <w:t xml:space="preserve">."4 o </w:t>
      </w:r>
      <w:r w:rsidRPr="004D51D1">
        <w:rPr>
          <w:rStyle w:val="StyleBoldUnderline"/>
        </w:rPr>
        <w:t>Businesses and no</w:t>
      </w:r>
      <w:r w:rsidR="00A646D8" w:rsidRPr="004D51D1">
        <w:rPr>
          <w:rStyle w:val="StyleBoldUnderline"/>
        </w:rPr>
        <w:t>ngovernmental organizations re</w:t>
      </w:r>
      <w:r w:rsidRPr="004D51D1">
        <w:rPr>
          <w:rStyle w:val="StyleBoldUnderline"/>
        </w:rPr>
        <w:t>spond by cooperating with the government to form "</w:t>
      </w:r>
      <w:proofErr w:type="spellStart"/>
      <w:r w:rsidRPr="004D51D1">
        <w:rPr>
          <w:rStyle w:val="StyleBoldUnderline"/>
        </w:rPr>
        <w:t>transna</w:t>
      </w:r>
      <w:proofErr w:type="spellEnd"/>
      <w:r w:rsidRPr="004D51D1">
        <w:rPr>
          <w:rStyle w:val="StyleBoldUnderline"/>
        </w:rPr>
        <w:t xml:space="preserve">- </w:t>
      </w:r>
      <w:proofErr w:type="spellStart"/>
      <w:r w:rsidRPr="004D51D1">
        <w:rPr>
          <w:rStyle w:val="StyleBoldUnderline"/>
        </w:rPr>
        <w:t>tional</w:t>
      </w:r>
      <w:proofErr w:type="spellEnd"/>
      <w:r w:rsidRPr="004D51D1">
        <w:rPr>
          <w:rStyle w:val="StyleBoldUnderline"/>
        </w:rPr>
        <w:t xml:space="preserve"> epistemic communities</w:t>
      </w:r>
      <w:r w:rsidRPr="004D51D1">
        <w:t xml:space="preserve">. ' </w:t>
      </w:r>
      <w:r w:rsidRPr="004D51D1">
        <w:rPr>
          <w:rStyle w:val="StyleBoldUnderline"/>
        </w:rPr>
        <w:t>Even</w:t>
      </w:r>
      <w:r w:rsidR="00A646D8" w:rsidRPr="004D51D1">
        <w:rPr>
          <w:rStyle w:val="StyleBoldUnderline"/>
        </w:rPr>
        <w:t xml:space="preserve"> </w:t>
      </w:r>
      <w:r w:rsidRPr="004D51D1">
        <w:rPr>
          <w:rStyle w:val="StyleBoldUnderline"/>
        </w:rPr>
        <w:t>where they are despised as scourges</w:t>
      </w:r>
      <w:r w:rsidRPr="004D51D1">
        <w:t xml:space="preserve"> against local businesses, </w:t>
      </w:r>
      <w:r w:rsidRPr="004D51D1">
        <w:rPr>
          <w:rStyle w:val="StyleBoldUnderline"/>
        </w:rPr>
        <w:t>multinational corporations introduce moral values in countries that have yet to realize globalization's full benefits</w:t>
      </w:r>
      <w:r w:rsidRPr="004D51D1">
        <w:t xml:space="preserve">. 4 2 </w:t>
      </w:r>
      <w:r w:rsidRPr="004D51D1">
        <w:rPr>
          <w:rStyle w:val="StyleBoldUnderline"/>
        </w:rPr>
        <w:t>A</w:t>
      </w:r>
      <w:r w:rsidR="00A646D8" w:rsidRPr="004D51D1">
        <w:rPr>
          <w:rStyle w:val="StyleBoldUnderline"/>
        </w:rPr>
        <w:t>t the opposite end of the ideo</w:t>
      </w:r>
      <w:r w:rsidRPr="004D51D1">
        <w:rPr>
          <w:rStyle w:val="StyleBoldUnderline"/>
        </w:rPr>
        <w:t xml:space="preserve">logical spectrum, even as unstable governments plunge into </w:t>
      </w:r>
      <w:proofErr w:type="spellStart"/>
      <w:r w:rsidRPr="004D51D1">
        <w:rPr>
          <w:rStyle w:val="StyleBoldUnderline"/>
        </w:rPr>
        <w:t>kleptocracy</w:t>
      </w:r>
      <w:proofErr w:type="spellEnd"/>
      <w:r w:rsidRPr="004D51D1">
        <w:rPr>
          <w:rStyle w:val="StyleBoldUnderline"/>
        </w:rPr>
        <w:t xml:space="preserve"> and anti-Western terrorists flourish</w:t>
      </w:r>
      <w:r w:rsidRPr="004D51D1">
        <w:t xml:space="preserve">,'43 </w:t>
      </w:r>
      <w:r w:rsidR="00A646D8" w:rsidRPr="004D51D1">
        <w:rPr>
          <w:rStyle w:val="StyleBoldUnderline"/>
        </w:rPr>
        <w:t>nongovern</w:t>
      </w:r>
      <w:r w:rsidRPr="004D51D1">
        <w:rPr>
          <w:rStyle w:val="StyleBoldUnderline"/>
        </w:rPr>
        <w:t xml:space="preserve">mental organizations have stepped into the resulting power </w:t>
      </w:r>
      <w:proofErr w:type="spellStart"/>
      <w:r w:rsidRPr="004D51D1">
        <w:rPr>
          <w:rStyle w:val="StyleBoldUnderline"/>
        </w:rPr>
        <w:t>vac</w:t>
      </w:r>
      <w:proofErr w:type="spellEnd"/>
      <w:r w:rsidRPr="004D51D1">
        <w:rPr>
          <w:rStyle w:val="StyleBoldUnderline"/>
        </w:rPr>
        <w:t xml:space="preserve">- </w:t>
      </w:r>
      <w:proofErr w:type="spellStart"/>
      <w:r w:rsidRPr="004D51D1">
        <w:rPr>
          <w:rStyle w:val="StyleBoldUnderline"/>
        </w:rPr>
        <w:t>uum</w:t>
      </w:r>
      <w:proofErr w:type="spellEnd"/>
      <w:r w:rsidRPr="004D51D1">
        <w:rPr>
          <w:rStyle w:val="StyleBoldUnderline"/>
        </w:rPr>
        <w:t xml:space="preserve"> in order to help police the morals of</w:t>
      </w:r>
      <w:r w:rsidR="00A646D8" w:rsidRPr="004D51D1">
        <w:rPr>
          <w:rStyle w:val="StyleBoldUnderline"/>
        </w:rPr>
        <w:t xml:space="preserve"> </w:t>
      </w:r>
      <w:r w:rsidRPr="004D51D1">
        <w:rPr>
          <w:rStyle w:val="StyleBoldUnderline"/>
        </w:rPr>
        <w:t>globalized society</w:t>
      </w:r>
      <w:r w:rsidRPr="004D51D1">
        <w:t>.144</w:t>
      </w:r>
      <w:proofErr w:type="gramStart"/>
      <w:r w:rsidR="00A646D8" w:rsidRPr="004D51D1">
        <w:rPr>
          <w:sz w:val="12"/>
        </w:rPr>
        <w:t xml:space="preserve">¶ </w:t>
      </w:r>
      <w:r w:rsidRPr="004D51D1">
        <w:t>,</w:t>
      </w:r>
      <w:proofErr w:type="gramEnd"/>
      <w:r w:rsidRPr="004D51D1">
        <w:t xml:space="preserve"> </w:t>
      </w:r>
      <w:r w:rsidRPr="004D51D1">
        <w:rPr>
          <w:rStyle w:val="StyleBoldUnderline"/>
        </w:rPr>
        <w:t xml:space="preserve">Global markets for capital and labor can </w:t>
      </w:r>
      <w:r w:rsidRPr="004D51D1">
        <w:rPr>
          <w:rStyle w:val="Emphasis"/>
        </w:rPr>
        <w:t>discipline rogue governments</w:t>
      </w:r>
      <w:r w:rsidRPr="004D51D1">
        <w:rPr>
          <w:rStyle w:val="StyleBoldUnderline"/>
        </w:rPr>
        <w:t xml:space="preserve"> swiftly and effectively</w:t>
      </w:r>
      <w:r w:rsidRPr="004D51D1">
        <w:t>. 4 They do so by carrot and</w:t>
      </w:r>
      <w:r w:rsidR="00A646D8" w:rsidRPr="004D51D1">
        <w:rPr>
          <w:sz w:val="12"/>
        </w:rPr>
        <w:t xml:space="preserve">¶ </w:t>
      </w:r>
      <w:r w:rsidRPr="004D51D1">
        <w:t>by stick. First, the carrot: "states keep their promises" because "they receive payoffs" within the community of nations "when</w:t>
      </w:r>
      <w:r w:rsidR="00A646D8" w:rsidRPr="004D51D1">
        <w:rPr>
          <w:sz w:val="12"/>
        </w:rPr>
        <w:t xml:space="preserve">¶ </w:t>
      </w:r>
      <w:r w:rsidRPr="004D51D1">
        <w:t xml:space="preserve">other states successfully rely on their actions."'46 </w:t>
      </w:r>
      <w:r w:rsidRPr="004D51D1">
        <w:rPr>
          <w:rStyle w:val="StyleBoldUnderline"/>
        </w:rPr>
        <w:t>Because global markets ostracize states that fail to secure and maintain "</w:t>
      </w:r>
      <w:proofErr w:type="spellStart"/>
      <w:r w:rsidRPr="004D51D1">
        <w:rPr>
          <w:rStyle w:val="StyleBoldUnderline"/>
        </w:rPr>
        <w:t>civi</w:t>
      </w:r>
      <w:proofErr w:type="spellEnd"/>
      <w:r w:rsidRPr="004D51D1">
        <w:rPr>
          <w:rStyle w:val="StyleBoldUnderline"/>
        </w:rPr>
        <w:t>-</w:t>
      </w:r>
      <w:r w:rsidR="00A646D8" w:rsidRPr="004D51D1">
        <w:rPr>
          <w:rStyle w:val="StyleBoldUnderline"/>
          <w:sz w:val="12"/>
        </w:rPr>
        <w:t xml:space="preserve">¶ </w:t>
      </w:r>
      <w:proofErr w:type="spellStart"/>
      <w:r w:rsidRPr="004D51D1">
        <w:rPr>
          <w:rStyle w:val="StyleBoldUnderline"/>
        </w:rPr>
        <w:t>lized</w:t>
      </w:r>
      <w:proofErr w:type="spellEnd"/>
      <w:r w:rsidRPr="004D51D1">
        <w:rPr>
          <w:rStyle w:val="StyleBoldUnderline"/>
        </w:rPr>
        <w:t>" status, national governments still tend to pay "lip service"</w:t>
      </w:r>
      <w:r w:rsidR="00A646D8" w:rsidRPr="004D51D1">
        <w:rPr>
          <w:rStyle w:val="StyleBoldUnderline"/>
          <w:sz w:val="12"/>
        </w:rPr>
        <w:t xml:space="preserve">¶ </w:t>
      </w:r>
      <w:r w:rsidRPr="004D51D1">
        <w:rPr>
          <w:rStyle w:val="StyleBoldUnderline"/>
        </w:rPr>
        <w:t>to international law in order if only "to avoid the inference that</w:t>
      </w:r>
      <w:r w:rsidR="00A646D8" w:rsidRPr="004D51D1">
        <w:rPr>
          <w:rStyle w:val="StyleBoldUnderline"/>
          <w:sz w:val="12"/>
        </w:rPr>
        <w:t xml:space="preserve">¶ </w:t>
      </w:r>
      <w:r w:rsidRPr="004D51D1">
        <w:rPr>
          <w:rStyle w:val="StyleBoldUnderline"/>
        </w:rPr>
        <w:t>they are rogue states</w:t>
      </w:r>
      <w:r w:rsidRPr="004D51D1">
        <w:t>."1'47 Only "serious intent" to comply with</w:t>
      </w:r>
      <w:r w:rsidR="00A646D8" w:rsidRPr="004D51D1">
        <w:rPr>
          <w:sz w:val="12"/>
        </w:rPr>
        <w:t xml:space="preserve">¶ </w:t>
      </w:r>
      <w:r w:rsidRPr="004D51D1">
        <w:t>the rules of international monetary cooperation and free trade</w:t>
      </w:r>
      <w:r w:rsidR="00A646D8" w:rsidRPr="004D51D1">
        <w:rPr>
          <w:sz w:val="12"/>
        </w:rPr>
        <w:t xml:space="preserve">¶ </w:t>
      </w:r>
      <w:r w:rsidRPr="004D51D1">
        <w:t>can secure "good standing in the international economic com-</w:t>
      </w:r>
      <w:r w:rsidR="00A646D8" w:rsidRPr="004D51D1">
        <w:rPr>
          <w:sz w:val="12"/>
        </w:rPr>
        <w:t xml:space="preserve">¶ </w:t>
      </w:r>
      <w:r w:rsidRPr="004D51D1">
        <w:t>14</w:t>
      </w:r>
      <w:r w:rsidR="00A646D8" w:rsidRPr="004D51D1">
        <w:rPr>
          <w:sz w:val="12"/>
        </w:rPr>
        <w:t xml:space="preserve">¶ </w:t>
      </w:r>
      <w:r w:rsidRPr="004D51D1">
        <w:t>munity."" The global capital markets measure compliance with</w:t>
      </w:r>
      <w:r w:rsidR="00A646D8" w:rsidRPr="004D51D1">
        <w:rPr>
          <w:sz w:val="12"/>
        </w:rPr>
        <w:t xml:space="preserve">¶ </w:t>
      </w:r>
      <w:r w:rsidRPr="004D51D1">
        <w:t xml:space="preserve">these norms quite precisely through the "interest-rate premium" that investors "demand for buying developing-country bonds in- stead of U.S. Treasurys."149 In the long run, </w:t>
      </w:r>
      <w:r w:rsidRPr="004D51D1">
        <w:rPr>
          <w:rStyle w:val="StyleBoldUnderline"/>
        </w:rPr>
        <w:t>compliance with globalization's underlying legal structure fosters an "</w:t>
      </w:r>
      <w:r w:rsidRPr="004D51D1">
        <w:rPr>
          <w:rStyle w:val="Emphasis"/>
        </w:rPr>
        <w:t>across-the- board</w:t>
      </w:r>
      <w:r w:rsidRPr="004D51D1">
        <w:rPr>
          <w:rStyle w:val="StyleBoldUnderline"/>
        </w:rPr>
        <w:t xml:space="preserve">, </w:t>
      </w:r>
      <w:r w:rsidRPr="004D51D1">
        <w:rPr>
          <w:rStyle w:val="Emphasis"/>
        </w:rPr>
        <w:t>indivisible obligation</w:t>
      </w:r>
      <w:r w:rsidRPr="004D51D1">
        <w:rPr>
          <w:rStyle w:val="StyleBoldUnderline"/>
        </w:rPr>
        <w:t xml:space="preserve"> to heed the rule of law."</w:t>
      </w:r>
      <w:r w:rsidRPr="004D51D1">
        <w:t xml:space="preserve">15 "[R] </w:t>
      </w:r>
      <w:proofErr w:type="spellStart"/>
      <w:r w:rsidRPr="004D51D1">
        <w:t>epeated</w:t>
      </w:r>
      <w:proofErr w:type="spellEnd"/>
      <w:r w:rsidRPr="004D51D1">
        <w:t xml:space="preserve"> compliance gradually becomes habitual obedience" as international law "penetrates ... [local] legal system [s]."151 </w:t>
      </w:r>
      <w:proofErr w:type="spellStart"/>
      <w:r w:rsidRPr="004D51D1">
        <w:t>Pax</w:t>
      </w:r>
      <w:proofErr w:type="spellEnd"/>
      <w:r w:rsidRPr="004D51D1">
        <w:t xml:space="preserve"> </w:t>
      </w:r>
      <w:proofErr w:type="spellStart"/>
      <w:r w:rsidRPr="004D51D1">
        <w:t>mercatoria</w:t>
      </w:r>
      <w:proofErr w:type="spellEnd"/>
      <w:r w:rsidRPr="004D51D1">
        <w:t xml:space="preserve">, in short, becomes domesticated as part of </w:t>
      </w:r>
      <w:proofErr w:type="spellStart"/>
      <w:r w:rsidRPr="004D51D1">
        <w:t>na</w:t>
      </w:r>
      <w:proofErr w:type="spellEnd"/>
      <w:r w:rsidRPr="004D51D1">
        <w:t xml:space="preserve">- </w:t>
      </w:r>
      <w:proofErr w:type="spellStart"/>
      <w:r w:rsidRPr="004D51D1">
        <w:t>tional</w:t>
      </w:r>
      <w:proofErr w:type="spellEnd"/>
      <w:r w:rsidRPr="004D51D1">
        <w:t xml:space="preserve"> law.15 2</w:t>
      </w:r>
    </w:p>
    <w:p w14:paraId="2491289D" w14:textId="77777777" w:rsidR="007A1A57" w:rsidRPr="004D51D1" w:rsidRDefault="007A1A57" w:rsidP="007A1A57">
      <w:pPr>
        <w:pStyle w:val="Heading4"/>
      </w:pPr>
      <w:r w:rsidRPr="004D51D1">
        <w:t>Globalization reverses historical inequalities</w:t>
      </w:r>
    </w:p>
    <w:p w14:paraId="6FCFD803" w14:textId="77777777" w:rsidR="007A1A57" w:rsidRPr="004D51D1" w:rsidRDefault="007A1A57" w:rsidP="007A1A57">
      <w:r w:rsidRPr="004D51D1">
        <w:rPr>
          <w:rStyle w:val="StyleStyleBold12pt"/>
        </w:rPr>
        <w:t>Chen 2k</w:t>
      </w:r>
      <w:r w:rsidRPr="004D51D1">
        <w:t xml:space="preserve"> – Professor of Law @ U Minnesota</w:t>
      </w:r>
    </w:p>
    <w:p w14:paraId="139EE826" w14:textId="77777777" w:rsidR="007A1A57" w:rsidRPr="004D51D1" w:rsidRDefault="007A1A57" w:rsidP="007A1A57">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52A52534" w14:textId="09F66B1B" w:rsidR="007A1A57" w:rsidRPr="004D51D1" w:rsidRDefault="007A1A57" w:rsidP="002D60ED">
      <w:pPr>
        <w:pStyle w:val="card"/>
      </w:pPr>
      <w:r w:rsidRPr="004D51D1">
        <w:t xml:space="preserve">Alas, a proposition as broad as </w:t>
      </w:r>
      <w:proofErr w:type="spellStart"/>
      <w:r w:rsidRPr="004D51D1">
        <w:t>pax</w:t>
      </w:r>
      <w:proofErr w:type="spellEnd"/>
      <w:r w:rsidRPr="004D51D1">
        <w:t xml:space="preserve"> </w:t>
      </w:r>
      <w:proofErr w:type="spellStart"/>
      <w:r w:rsidRPr="004D51D1">
        <w:t>mercatoria</w:t>
      </w:r>
      <w:proofErr w:type="spellEnd"/>
      <w:r w:rsidRPr="004D51D1">
        <w:t xml:space="preserve"> eludes easy proof. "Some truths are so basic that, like the air around us, they are easily overlooked."48 As Bill Clinton told an admiring crowd in Hanoi, globalization "is the economic equivalent of a force of nature" that Vietnam and other developing nations must learn to harness "like wind or.water."49 </w:t>
      </w:r>
      <w:r w:rsidRPr="004D51D1">
        <w:rPr>
          <w:rStyle w:val="StyleBoldUnderline"/>
        </w:rPr>
        <w:t>Globalization</w:t>
      </w:r>
      <w:r w:rsidRPr="004D51D1">
        <w:t xml:space="preserve"> thus </w:t>
      </w:r>
      <w:r w:rsidRPr="004D51D1">
        <w:rPr>
          <w:rStyle w:val="StyleBoldUnderline"/>
        </w:rPr>
        <w:t>represents</w:t>
      </w:r>
      <w:r w:rsidRPr="004D51D1">
        <w:t>, to borrow a phrase from the elder George Bush, a "</w:t>
      </w:r>
      <w:r w:rsidRPr="004D51D1">
        <w:rPr>
          <w:rStyle w:val="StyleBoldUnderline"/>
        </w:rPr>
        <w:t>new world order</w:t>
      </w:r>
      <w:r w:rsidRPr="004D51D1">
        <w:t xml:space="preserve">. '50 </w:t>
      </w:r>
      <w:proofErr w:type="gramStart"/>
      <w:r w:rsidRPr="004D51D1">
        <w:t>The ,balance</w:t>
      </w:r>
      <w:proofErr w:type="gramEnd"/>
      <w:r w:rsidRPr="004D51D1">
        <w:t xml:space="preserve"> of this Essay will marshal evidence from diverse corners in support of the </w:t>
      </w:r>
      <w:proofErr w:type="spellStart"/>
      <w:r w:rsidRPr="004D51D1">
        <w:t>pax</w:t>
      </w:r>
      <w:proofErr w:type="spellEnd"/>
      <w:r w:rsidRPr="004D51D1">
        <w:t xml:space="preserve"> </w:t>
      </w:r>
      <w:proofErr w:type="spellStart"/>
      <w:r w:rsidRPr="004D51D1">
        <w:t>mercatoriahypothesis</w:t>
      </w:r>
      <w:proofErr w:type="spellEnd"/>
      <w:r w:rsidRPr="004D51D1">
        <w:t xml:space="preserve">. First, the WTO, the IMF, and the World Bank were consciously de- signed to keep the peace and remain quite effective in this role. Second, </w:t>
      </w:r>
      <w:r w:rsidRPr="004D51D1">
        <w:rPr>
          <w:rStyle w:val="StyleBoldUnderline"/>
        </w:rPr>
        <w:t xml:space="preserve">the experience of the United States, the nation that has most aggressively promoted globalization, demonstrates that </w:t>
      </w:r>
      <w:proofErr w:type="spellStart"/>
      <w:r w:rsidRPr="004D51D1">
        <w:rPr>
          <w:rStyle w:val="StyleBoldUnderline"/>
        </w:rPr>
        <w:t>ec</w:t>
      </w:r>
      <w:proofErr w:type="spellEnd"/>
      <w:r w:rsidRPr="004D51D1">
        <w:rPr>
          <w:rStyle w:val="StyleBoldUnderline"/>
        </w:rPr>
        <w:t xml:space="preserve">- </w:t>
      </w:r>
      <w:proofErr w:type="spellStart"/>
      <w:r w:rsidRPr="004D51D1">
        <w:rPr>
          <w:rStyle w:val="StyleBoldUnderline"/>
        </w:rPr>
        <w:t>onomic</w:t>
      </w:r>
      <w:proofErr w:type="spellEnd"/>
      <w:r w:rsidRPr="004D51D1">
        <w:rPr>
          <w:rStyle w:val="StyleBoldUnderline"/>
        </w:rPr>
        <w:t xml:space="preserve"> integration </w:t>
      </w:r>
      <w:r w:rsidRPr="004D51D1">
        <w:rPr>
          <w:rStyle w:val="Emphasis"/>
        </w:rPr>
        <w:t>affirmatively</w:t>
      </w:r>
      <w:r w:rsidRPr="004D51D1">
        <w:rPr>
          <w:rStyle w:val="StyleBoldUnderline"/>
        </w:rPr>
        <w:t xml:space="preserve"> </w:t>
      </w:r>
      <w:r w:rsidRPr="004D51D1">
        <w:rPr>
          <w:rStyle w:val="Emphasis"/>
        </w:rPr>
        <w:t>enhances</w:t>
      </w:r>
      <w:r w:rsidRPr="004D51D1">
        <w:rPr>
          <w:rStyle w:val="StyleBoldUnderline"/>
        </w:rPr>
        <w:t xml:space="preserve"> political </w:t>
      </w:r>
      <w:proofErr w:type="gramStart"/>
      <w:r w:rsidRPr="004D51D1">
        <w:rPr>
          <w:rStyle w:val="StyleBoldUnderline"/>
        </w:rPr>
        <w:t>well-being</w:t>
      </w:r>
      <w:proofErr w:type="gramEnd"/>
      <w:r w:rsidRPr="004D51D1">
        <w:rPr>
          <w:rStyle w:val="StyleBoldUnderline"/>
        </w:rPr>
        <w:t xml:space="preserve"> across the board, but most of all</w:t>
      </w:r>
      <w:r w:rsidR="002D60ED" w:rsidRPr="004D51D1">
        <w:rPr>
          <w:rStyle w:val="StyleBoldUnderline"/>
        </w:rPr>
        <w:t xml:space="preserve"> for the </w:t>
      </w:r>
      <w:r w:rsidR="002D60ED" w:rsidRPr="004D51D1">
        <w:rPr>
          <w:rStyle w:val="Emphasis"/>
        </w:rPr>
        <w:t>historically downtrod</w:t>
      </w:r>
      <w:r w:rsidRPr="004D51D1">
        <w:rPr>
          <w:rStyle w:val="Emphasis"/>
        </w:rPr>
        <w:t>den</w:t>
      </w:r>
      <w:r w:rsidRPr="004D51D1">
        <w:t xml:space="preserve">. Finally, </w:t>
      </w:r>
      <w:r w:rsidRPr="004D51D1">
        <w:rPr>
          <w:rStyle w:val="StyleBoldUnderline"/>
        </w:rPr>
        <w:t xml:space="preserve">globalization promises to stabilize the least </w:t>
      </w:r>
      <w:proofErr w:type="spellStart"/>
      <w:r w:rsidRPr="004D51D1">
        <w:rPr>
          <w:rStyle w:val="StyleBoldUnderline"/>
        </w:rPr>
        <w:t>devel</w:t>
      </w:r>
      <w:proofErr w:type="spellEnd"/>
      <w:r w:rsidRPr="004D51D1">
        <w:rPr>
          <w:rStyle w:val="StyleBoldUnderline"/>
        </w:rPr>
        <w:t xml:space="preserve">- </w:t>
      </w:r>
      <w:proofErr w:type="spellStart"/>
      <w:r w:rsidRPr="004D51D1">
        <w:rPr>
          <w:rStyle w:val="StyleBoldUnderline"/>
        </w:rPr>
        <w:t>oped</w:t>
      </w:r>
      <w:proofErr w:type="spellEnd"/>
      <w:r w:rsidRPr="004D51D1">
        <w:rPr>
          <w:rStyle w:val="StyleBoldUnderline"/>
        </w:rPr>
        <w:t xml:space="preserve"> countries and countries undergoing the transition from central planning to capitalism</w:t>
      </w:r>
      <w:r w:rsidRPr="004D51D1">
        <w:t>.</w:t>
      </w:r>
    </w:p>
    <w:p w14:paraId="21B3A34F" w14:textId="7A60717C" w:rsidR="00E60C83" w:rsidRPr="004D51D1" w:rsidRDefault="00E60C83" w:rsidP="00E60C83">
      <w:pPr>
        <w:pStyle w:val="Heading3"/>
        <w:rPr>
          <w:rFonts w:cs="Times New Roman"/>
        </w:rPr>
      </w:pPr>
      <w:r w:rsidRPr="004D51D1">
        <w:rPr>
          <w:rFonts w:cs="Times New Roman"/>
        </w:rPr>
        <w:t xml:space="preserve">Globalization Good – </w:t>
      </w:r>
      <w:r w:rsidR="008014E3" w:rsidRPr="004D51D1">
        <w:rPr>
          <w:rFonts w:cs="Times New Roman"/>
        </w:rPr>
        <w:t>War</w:t>
      </w:r>
    </w:p>
    <w:p w14:paraId="038CCDC4" w14:textId="7B90BAF0" w:rsidR="00E60C83" w:rsidRPr="004D51D1" w:rsidRDefault="008014E3" w:rsidP="00E60C83">
      <w:pPr>
        <w:pStyle w:val="Heading4"/>
        <w:rPr>
          <w:rFonts w:cs="Times New Roman"/>
        </w:rPr>
      </w:pPr>
      <w:r w:rsidRPr="004D51D1">
        <w:rPr>
          <w:rFonts w:cs="Times New Roman"/>
        </w:rPr>
        <w:t xml:space="preserve">Globalization solves war and economic collapse – REVERSAL leads to crony-ism which turns their impact </w:t>
      </w:r>
    </w:p>
    <w:p w14:paraId="3073C399" w14:textId="77777777" w:rsidR="00B571A9" w:rsidRPr="004D51D1" w:rsidRDefault="00B571A9" w:rsidP="00B571A9">
      <w:pPr>
        <w:rPr>
          <w:rFonts w:cs="Times New Roman"/>
        </w:rPr>
      </w:pPr>
      <w:proofErr w:type="spellStart"/>
      <w:r w:rsidRPr="004D51D1">
        <w:rPr>
          <w:rStyle w:val="StyleStyleBold12pt"/>
          <w:rFonts w:cs="Times New Roman"/>
        </w:rPr>
        <w:t>Mishkin</w:t>
      </w:r>
      <w:proofErr w:type="spellEnd"/>
      <w:r w:rsidRPr="004D51D1">
        <w:rPr>
          <w:rStyle w:val="StyleStyleBold12pt"/>
          <w:rFonts w:cs="Times New Roman"/>
        </w:rPr>
        <w:t xml:space="preserve"> 6</w:t>
      </w:r>
      <w:r w:rsidRPr="004D51D1">
        <w:rPr>
          <w:rFonts w:cs="Times New Roman"/>
        </w:rPr>
        <w:t xml:space="preserve"> – PhD in Economics, Professor of Economics @ Columbia</w:t>
      </w:r>
    </w:p>
    <w:p w14:paraId="60C63F35" w14:textId="4508AC57" w:rsidR="00B571A9" w:rsidRPr="004D51D1" w:rsidRDefault="00B571A9" w:rsidP="00B571A9">
      <w:pPr>
        <w:rPr>
          <w:rFonts w:cs="Times New Roman"/>
        </w:rPr>
      </w:pPr>
      <w:r w:rsidRPr="004D51D1">
        <w:rPr>
          <w:rFonts w:cs="Times New Roman"/>
        </w:rPr>
        <w:t xml:space="preserve">(Frederic, “The Next Great Globalization: How Disadvantaged Nations Can Harness Their Financial Systems to Get Rich,” </w:t>
      </w:r>
      <w:proofErr w:type="spellStart"/>
      <w:r w:rsidRPr="004D51D1">
        <w:rPr>
          <w:rFonts w:cs="Times New Roman"/>
        </w:rPr>
        <w:t>Ch</w:t>
      </w:r>
      <w:proofErr w:type="spellEnd"/>
      <w:r w:rsidRPr="004D51D1">
        <w:rPr>
          <w:rFonts w:cs="Times New Roman"/>
        </w:rPr>
        <w:t xml:space="preserve"> 1)//BB</w:t>
      </w:r>
    </w:p>
    <w:p w14:paraId="07A1C376" w14:textId="4DD53626" w:rsidR="00E60C83" w:rsidRPr="004D51D1" w:rsidRDefault="00E60C83" w:rsidP="008014E3">
      <w:pPr>
        <w:pStyle w:val="card"/>
      </w:pPr>
      <w:r w:rsidRPr="004D51D1">
        <w:t xml:space="preserve">As we have seen, the second Age of Globalization, in which we currently find ourselves, has many similarities with the first age, which occurred in the late nineteenth and early twentieth centuries. </w:t>
      </w:r>
      <w:r w:rsidRPr="004D51D1">
        <w:rPr>
          <w:rStyle w:val="StyleBoldUnderline"/>
        </w:rPr>
        <w:t>Could there be another Great Reversal, in which globalization again retreats and the world suffers great political, social, and economic upheaval and destruction</w:t>
      </w:r>
      <w:r w:rsidRPr="004D51D1">
        <w:t xml:space="preserve">? Could we experience </w:t>
      </w:r>
      <w:proofErr w:type="spellStart"/>
      <w:r w:rsidRPr="004D51D1">
        <w:t>déja</w:t>
      </w:r>
      <w:proofErr w:type="spellEnd"/>
      <w:r w:rsidRPr="004D51D1">
        <w:t xml:space="preserve"> vu all over again</w:t>
      </w:r>
      <w:proofErr w:type="gramStart"/>
      <w:r w:rsidRPr="004D51D1">
        <w:t>?44</w:t>
      </w:r>
      <w:proofErr w:type="gramEnd"/>
      <w:r w:rsidR="008014E3" w:rsidRPr="004D51D1">
        <w:rPr>
          <w:sz w:val="12"/>
        </w:rPr>
        <w:t xml:space="preserve">¶ </w:t>
      </w:r>
      <w:r w:rsidRPr="004D51D1">
        <w:t xml:space="preserve">Unfortunately the answer is </w:t>
      </w:r>
      <w:r w:rsidRPr="004D51D1">
        <w:rPr>
          <w:rStyle w:val="Emphasis"/>
        </w:rPr>
        <w:t>yes</w:t>
      </w:r>
      <w:r w:rsidRPr="004D51D1">
        <w:t xml:space="preserve">. </w:t>
      </w:r>
      <w:r w:rsidRPr="004D51D1">
        <w:rPr>
          <w:rStyle w:val="StyleBoldUnderline"/>
        </w:rPr>
        <w:t>The backlash against globalization in Latin America is</w:t>
      </w:r>
      <w:r w:rsidRPr="004D51D1">
        <w:t xml:space="preserve"> currently very </w:t>
      </w:r>
      <w:r w:rsidRPr="004D51D1">
        <w:rPr>
          <w:rStyle w:val="StyleBoldUnderline"/>
        </w:rPr>
        <w:t>strong</w:t>
      </w:r>
      <w:r w:rsidRPr="004D51D1">
        <w:t>. Much of the public in Latin America has turned against globalization because they have been disappointed in the amount of economic growth since 1990, when they opened up their economies, particularly to foreign capital flows. Some countries (such as Mexico, Ecuador, and Argentina) have also experienced disastrous crises that have led to depressions. In the immediate aftermath of its economic crisis in 2001–02, for example, Argentina experienced an unemployment rate of nearly 20% and an income per person that was 18% below the level it had reached in 1998.45</w:t>
      </w:r>
      <w:r w:rsidR="008014E3" w:rsidRPr="004D51D1">
        <w:rPr>
          <w:sz w:val="12"/>
        </w:rPr>
        <w:t xml:space="preserve">¶ </w:t>
      </w:r>
      <w:r w:rsidRPr="004D51D1">
        <w:t xml:space="preserve">Given its depression, </w:t>
      </w:r>
      <w:r w:rsidRPr="004D51D1">
        <w:rPr>
          <w:rStyle w:val="StyleBoldUnderline"/>
        </w:rPr>
        <w:t>Argentina has been pursuing policies that make it harder for it to participate in the global system</w:t>
      </w:r>
      <w:r w:rsidRPr="004D51D1">
        <w:t>. This is exactly what happened in the aftermath of the Great Depression of the 1930s. Before this period Argentina was a full-fledged participant in globalization and was one of the richest countries in the world, with income per person that was actually higher than the average for countries in Europe.46 Indeed, Argentina was one of the most desirable destinations for immigrants. At the turn of the century, when poor Italians were choosing whether to get on a boat for Buenos Aires or New York, it was a coin toss as to which destination was better. The success of Argentina before the Great Depression is reflected in the fact that, of twenty-seven countries for which data are available, it had the highest growth rate from 1870 to 1930.47 In the aftermath of the Depression and World War II, however, the country turned its back on globalization and closed off its economy to the rest of the world. Over the next fifty years, Argentina had low economic growth, and it has since fallen into genteel poverty, with its income per person falling to only one-half that of the average for European countries. The same study of twenty-seven countries that found that Argentina had the highest growth rate from 1870 to 1930 ranked it last in terms of growth for the period 1930–92</w:t>
      </w:r>
      <w:proofErr w:type="gramStart"/>
      <w:r w:rsidRPr="004D51D1">
        <w:t>.</w:t>
      </w:r>
      <w:r w:rsidR="008014E3" w:rsidRPr="004D51D1">
        <w:rPr>
          <w:sz w:val="12"/>
        </w:rPr>
        <w:t>¶</w:t>
      </w:r>
      <w:proofErr w:type="gramEnd"/>
      <w:r w:rsidR="008014E3" w:rsidRPr="004D51D1">
        <w:rPr>
          <w:sz w:val="12"/>
        </w:rPr>
        <w:t xml:space="preserve"> </w:t>
      </w:r>
      <w:r w:rsidRPr="004D51D1">
        <w:t xml:space="preserve">Argentina seems to be going down the same path again. The 2001–02 crisis discredited the policy in the 1990s of opening up the Argentinean economy. Given the backlash against globalization, it is not surprising that the </w:t>
      </w:r>
      <w:proofErr w:type="spellStart"/>
      <w:r w:rsidRPr="004D51D1">
        <w:t>Peronist</w:t>
      </w:r>
      <w:proofErr w:type="spellEnd"/>
      <w:r w:rsidRPr="004D51D1">
        <w:t xml:space="preserve"> government of Nestor </w:t>
      </w:r>
      <w:proofErr w:type="spellStart"/>
      <w:r w:rsidRPr="004D51D1">
        <w:t>Kirschner</w:t>
      </w:r>
      <w:proofErr w:type="spellEnd"/>
      <w:r w:rsidRPr="004D51D1">
        <w:t xml:space="preserve">, harking back to the disastrous policies after World War II of the founder of its political party, Juan </w:t>
      </w:r>
      <w:proofErr w:type="spellStart"/>
      <w:r w:rsidRPr="004D51D1">
        <w:t>Perón</w:t>
      </w:r>
      <w:proofErr w:type="spellEnd"/>
      <w:r w:rsidRPr="004D51D1">
        <w:t>, has been pursuing anti–free market policies that increase the likelihood that Argentina will turn its back on the global economic system. One of the most egregious examples is a measure implemented by the Argentine government in March 2006 to restrict exports of beef for six months in order to increase the domestic supply and lower the price, thereby halting most beef shipments abroad for the world’s fifth largest beef producer.48 The country is poised to lose another fifty years of economic growth</w:t>
      </w:r>
      <w:proofErr w:type="gramStart"/>
      <w:r w:rsidRPr="004D51D1">
        <w:t>.</w:t>
      </w:r>
      <w:r w:rsidR="008014E3" w:rsidRPr="004D51D1">
        <w:rPr>
          <w:sz w:val="12"/>
        </w:rPr>
        <w:t>¶</w:t>
      </w:r>
      <w:proofErr w:type="gramEnd"/>
      <w:r w:rsidR="008014E3" w:rsidRPr="004D51D1">
        <w:rPr>
          <w:sz w:val="12"/>
        </w:rPr>
        <w:t xml:space="preserve"> </w:t>
      </w:r>
      <w:r w:rsidRPr="004D51D1">
        <w:rPr>
          <w:rStyle w:val="StyleBoldUnderline"/>
        </w:rPr>
        <w:t>The backlash against globalization has also manifested itself in countries such as Bolivia and Venezuela</w:t>
      </w:r>
      <w:r w:rsidRPr="004D51D1">
        <w:t>. Demonstrations against further opening up of the economy led to the ouster of the Bolivian president in 2003 and again in 2005, while Venezuela’s president, Hugo Chavez, has advocated policies that turn it away from global markets (as well as democracy)</w:t>
      </w:r>
      <w:proofErr w:type="gramStart"/>
      <w:r w:rsidRPr="004D51D1">
        <w:t>.</w:t>
      </w:r>
      <w:r w:rsidR="008014E3" w:rsidRPr="004D51D1">
        <w:rPr>
          <w:sz w:val="12"/>
        </w:rPr>
        <w:t>¶</w:t>
      </w:r>
      <w:proofErr w:type="gramEnd"/>
      <w:r w:rsidR="008014E3" w:rsidRPr="004D51D1">
        <w:rPr>
          <w:sz w:val="12"/>
        </w:rPr>
        <w:t xml:space="preserve"> </w:t>
      </w:r>
      <w:r w:rsidRPr="004D51D1">
        <w:t>Only one Latin American country, Chile, has completely embraced globalization. Since 1990 Chile has opened up its economy completely, to both international trade and capital flows, and it has experienced rapid growth. From 1990 to 2003 it has had an average growth rate of 5.6% per year, by far the highest in Latin America. Indeed, Chile has been given the nickname the “Latin Tiger” to compare it to successful Asian countries dubbed the “Asian Tigers.”</w:t>
      </w:r>
      <w:r w:rsidR="008014E3" w:rsidRPr="004D51D1">
        <w:rPr>
          <w:sz w:val="12"/>
        </w:rPr>
        <w:t xml:space="preserve">¶ </w:t>
      </w:r>
      <w:r w:rsidRPr="004D51D1">
        <w:t xml:space="preserve">However, Chile is a small country, with a population of only 16 million, less than one-thirtieth the total population of over 500 million in Latin America. Which way will the remaining countries of Latin America go? Will they follow Venezuela and Argentina and retreat from globalization, or will they emulate the successes of Chile and embrace it? Recent elections in Latin America have seen a further shift to the left with the success of candidates espousing anti-globalization rhetoric. </w:t>
      </w:r>
      <w:proofErr w:type="spellStart"/>
      <w:r w:rsidRPr="004D51D1">
        <w:t>Evo</w:t>
      </w:r>
      <w:proofErr w:type="spellEnd"/>
      <w:r w:rsidRPr="004D51D1">
        <w:t xml:space="preserve"> Morales, a former coca grower and opponent of globalization, was elected president of Bolivia in December 2005, while </w:t>
      </w:r>
      <w:proofErr w:type="spellStart"/>
      <w:r w:rsidRPr="004D51D1">
        <w:t>Ollanta</w:t>
      </w:r>
      <w:proofErr w:type="spellEnd"/>
      <w:r w:rsidRPr="004D51D1">
        <w:t xml:space="preserve"> </w:t>
      </w:r>
      <w:proofErr w:type="spellStart"/>
      <w:r w:rsidRPr="004D51D1">
        <w:t>Humala</w:t>
      </w:r>
      <w:proofErr w:type="spellEnd"/>
      <w:r w:rsidRPr="004D51D1">
        <w:t>, a left-wing candidate for Peru’s presidency who opposes free trade, won the first round of the presidential election in April 2006</w:t>
      </w:r>
      <w:proofErr w:type="gramStart"/>
      <w:r w:rsidRPr="004D51D1">
        <w:t>.</w:t>
      </w:r>
      <w:r w:rsidR="008014E3" w:rsidRPr="004D51D1">
        <w:rPr>
          <w:sz w:val="12"/>
        </w:rPr>
        <w:t>¶</w:t>
      </w:r>
      <w:proofErr w:type="gramEnd"/>
      <w:r w:rsidR="008014E3" w:rsidRPr="004D51D1">
        <w:rPr>
          <w:sz w:val="12"/>
        </w:rPr>
        <w:t xml:space="preserve"> </w:t>
      </w:r>
      <w:r w:rsidRPr="004D51D1">
        <w:t xml:space="preserve">Similarly, the public in many of the transition countries, former communist countries that are a subcategory of emerging market economies, also has doubts about the benefits of globalization. This is less of a problem for the transition countries in Eastern Europe that are entering or are likely to enter the European Union soon; by doing so they will automatically become a part of a globalized economy. However, </w:t>
      </w:r>
      <w:r w:rsidRPr="004D51D1">
        <w:rPr>
          <w:rStyle w:val="StyleBoldUnderline"/>
        </w:rPr>
        <w:t>there is a danger that</w:t>
      </w:r>
      <w:r w:rsidRPr="004D51D1">
        <w:t xml:space="preserve"> Russia and </w:t>
      </w:r>
      <w:r w:rsidRPr="004D51D1">
        <w:rPr>
          <w:rStyle w:val="StyleBoldUnderline"/>
        </w:rPr>
        <w:t>many</w:t>
      </w:r>
      <w:r w:rsidRPr="004D51D1">
        <w:t xml:space="preserve"> of the other </w:t>
      </w:r>
      <w:r w:rsidRPr="004D51D1">
        <w:rPr>
          <w:rStyle w:val="StyleBoldUnderline"/>
        </w:rPr>
        <w:t>countries</w:t>
      </w:r>
      <w:r w:rsidRPr="004D51D1">
        <w:t xml:space="preserve"> that were part of the former Soviet Union </w:t>
      </w:r>
      <w:r w:rsidRPr="004D51D1">
        <w:rPr>
          <w:rStyle w:val="StyleBoldUnderline"/>
        </w:rPr>
        <w:t>may turn inward and reject globalization</w:t>
      </w:r>
      <w:r w:rsidRPr="004D51D1">
        <w:t xml:space="preserve"> and economic freedom in general</w:t>
      </w:r>
      <w:proofErr w:type="gramStart"/>
      <w:r w:rsidRPr="004D51D1">
        <w:t>.</w:t>
      </w:r>
      <w:r w:rsidR="008014E3" w:rsidRPr="004D51D1">
        <w:rPr>
          <w:sz w:val="12"/>
        </w:rPr>
        <w:t>¶</w:t>
      </w:r>
      <w:proofErr w:type="gramEnd"/>
      <w:r w:rsidR="008014E3" w:rsidRPr="004D51D1">
        <w:rPr>
          <w:sz w:val="12"/>
        </w:rPr>
        <w:t xml:space="preserve"> </w:t>
      </w:r>
      <w:r w:rsidRPr="004D51D1">
        <w:t>The Asian public seems to be far more supportive of globalization because they have experienced rapid growth, but the backlash against globalization might reach them too. It would be premature to assume that they will continue down the globalization path</w:t>
      </w:r>
      <w:proofErr w:type="gramStart"/>
      <w:r w:rsidRPr="004D51D1">
        <w:t>.</w:t>
      </w:r>
      <w:r w:rsidR="008014E3" w:rsidRPr="004D51D1">
        <w:rPr>
          <w:sz w:val="12"/>
        </w:rPr>
        <w:t>¶</w:t>
      </w:r>
      <w:proofErr w:type="gramEnd"/>
      <w:r w:rsidR="008014E3" w:rsidRPr="004D51D1">
        <w:rPr>
          <w:sz w:val="12"/>
        </w:rPr>
        <w:t xml:space="preserve"> </w:t>
      </w:r>
      <w:r w:rsidRPr="004D51D1">
        <w:t>The backlash against globalization manifests itself in rich countries as well as poor. Protectionist measures to restrict the flow of goods from developing countries, especially China, have been proposed regularly in the U.S. Congress. Protectionist sympathies are also strong in Europe. One French protester described his fears of globalization by saying that he was worried that French workers would get “eaten with a Chinese sauce.”49 Most extraordinary have been recent government efforts in France, Italy, and Spain to block corporate takeovers when the acquiring firm is foreign, even if the acquiring country is a member of the European Union. (Protectionist concerns might also have been behind congressional pressure that blocked the takeover of six U.S. ports by Dubai Ports World in March 2006</w:t>
      </w:r>
      <w:proofErr w:type="gramStart"/>
      <w:r w:rsidRPr="004D51D1">
        <w:t>.)</w:t>
      </w:r>
      <w:proofErr w:type="gramEnd"/>
      <w:r w:rsidRPr="004D51D1">
        <w:t>50</w:t>
      </w:r>
      <w:r w:rsidR="008014E3" w:rsidRPr="004D51D1">
        <w:rPr>
          <w:sz w:val="12"/>
        </w:rPr>
        <w:t xml:space="preserve">¶ </w:t>
      </w:r>
      <w:r w:rsidRPr="004D51D1">
        <w:rPr>
          <w:rStyle w:val="StyleBoldUnderline"/>
        </w:rPr>
        <w:t>The possibility of another Great Reversal is very real.</w:t>
      </w:r>
      <w:r w:rsidRPr="004D51D1">
        <w:t xml:space="preserve"> This book argues that </w:t>
      </w:r>
      <w:r w:rsidRPr="004D51D1">
        <w:rPr>
          <w:rStyle w:val="StyleBoldUnderline"/>
        </w:rPr>
        <w:t>turning</w:t>
      </w:r>
      <w:r w:rsidRPr="004D51D1">
        <w:t xml:space="preserve"> their </w:t>
      </w:r>
      <w:r w:rsidRPr="004D51D1">
        <w:rPr>
          <w:rStyle w:val="StyleBoldUnderline"/>
        </w:rPr>
        <w:t xml:space="preserve">backs on globalization would be </w:t>
      </w:r>
      <w:r w:rsidRPr="004D51D1">
        <w:rPr>
          <w:rStyle w:val="Emphasis"/>
        </w:rPr>
        <w:t>disastrous</w:t>
      </w:r>
      <w:r w:rsidRPr="004D51D1">
        <w:rPr>
          <w:rStyle w:val="StyleBoldUnderline"/>
        </w:rPr>
        <w:t xml:space="preserve"> for both emerging market and rich countries. Developing countries</w:t>
      </w:r>
      <w:r w:rsidRPr="004D51D1">
        <w:t xml:space="preserve">, in particular, </w:t>
      </w:r>
      <w:r w:rsidRPr="004D51D1">
        <w:rPr>
          <w:rStyle w:val="StyleBoldUnderline"/>
        </w:rPr>
        <w:t>must embrace globalization so that they can reach their full potential and get rich</w:t>
      </w:r>
      <w:proofErr w:type="gramStart"/>
      <w:r w:rsidRPr="004D51D1">
        <w:t>.</w:t>
      </w:r>
      <w:r w:rsidR="008014E3" w:rsidRPr="004D51D1">
        <w:rPr>
          <w:sz w:val="12"/>
        </w:rPr>
        <w:t>¶</w:t>
      </w:r>
      <w:proofErr w:type="gramEnd"/>
      <w:r w:rsidR="008014E3" w:rsidRPr="004D51D1">
        <w:rPr>
          <w:sz w:val="12"/>
        </w:rPr>
        <w:t xml:space="preserve"> </w:t>
      </w:r>
      <w:r w:rsidRPr="004D51D1">
        <w:t>How Can Poor Countries Get Rich?</w:t>
      </w:r>
      <w:r w:rsidR="008014E3" w:rsidRPr="004D51D1">
        <w:rPr>
          <w:sz w:val="12"/>
        </w:rPr>
        <w:t xml:space="preserve">¶ </w:t>
      </w:r>
      <w:r w:rsidRPr="004D51D1">
        <w:t xml:space="preserve">Most people think that </w:t>
      </w:r>
      <w:r w:rsidRPr="004D51D1">
        <w:rPr>
          <w:rStyle w:val="StyleBoldUnderline"/>
        </w:rPr>
        <w:t>the way for poor countries to get rich is to make sure their citizens get a good education and are healthy</w:t>
      </w:r>
      <w:r w:rsidRPr="004D51D1">
        <w:t>, and it is not surprising that so much charitable aid goes into improving health care and education. Public health and education are important to economic growth, but increasing public spending in these areas does not always produce higher growth.51 Throughout this book, I argue that the only way for poor countries to get rich is for them to provide incentives for capital (including capital devoted to health care and education) to be supplied to its most productive uses</w:t>
      </w:r>
      <w:proofErr w:type="gramStart"/>
      <w:r w:rsidRPr="004D51D1">
        <w:t>.</w:t>
      </w:r>
      <w:r w:rsidR="008014E3" w:rsidRPr="004D51D1">
        <w:rPr>
          <w:sz w:val="12"/>
        </w:rPr>
        <w:t>¶</w:t>
      </w:r>
      <w:proofErr w:type="gramEnd"/>
      <w:r w:rsidR="008014E3" w:rsidRPr="004D51D1">
        <w:rPr>
          <w:sz w:val="12"/>
        </w:rPr>
        <w:t xml:space="preserve"> </w:t>
      </w:r>
      <w:r w:rsidRPr="004D51D1">
        <w:t>If allocating capital to productive uses is necessary to promote economic growth and development, how do you get it to happen? The short answer is, “Develop good institutions that allocate capital efficiently.”52 But what are these institutions</w:t>
      </w:r>
      <w:proofErr w:type="gramStart"/>
      <w:r w:rsidRPr="004D51D1">
        <w:t>?</w:t>
      </w:r>
      <w:r w:rsidR="008014E3" w:rsidRPr="004D51D1">
        <w:rPr>
          <w:sz w:val="12"/>
        </w:rPr>
        <w:t>¶</w:t>
      </w:r>
      <w:proofErr w:type="gramEnd"/>
      <w:r w:rsidR="008014E3" w:rsidRPr="004D51D1">
        <w:rPr>
          <w:sz w:val="12"/>
        </w:rPr>
        <w:t xml:space="preserve"> </w:t>
      </w:r>
      <w:r w:rsidRPr="004D51D1">
        <w:rPr>
          <w:rStyle w:val="StyleBoldUnderline"/>
        </w:rPr>
        <w:t>The most basic set of growth-promoting institutions are those that promote property rights</w:t>
      </w:r>
      <w:r w:rsidRPr="004D51D1">
        <w:t xml:space="preserve"> (such as the </w:t>
      </w:r>
      <w:r w:rsidRPr="004D51D1">
        <w:rPr>
          <w:rStyle w:val="StyleBoldUnderline"/>
        </w:rPr>
        <w:t>rule of law</w:t>
      </w:r>
      <w:r w:rsidRPr="004D51D1">
        <w:t xml:space="preserve">, constraints on government expropriation, </w:t>
      </w:r>
      <w:r w:rsidRPr="004D51D1">
        <w:rPr>
          <w:rStyle w:val="StyleBoldUnderline"/>
        </w:rPr>
        <w:t>and the absence of corruption</w:t>
      </w:r>
      <w:r w:rsidRPr="004D51D1">
        <w:t xml:space="preserve">, all of which are discussed in the next chapter). </w:t>
      </w:r>
      <w:r w:rsidRPr="004D51D1">
        <w:rPr>
          <w:rStyle w:val="StyleBoldUnderline"/>
        </w:rPr>
        <w:t>If you live in a country where it is easy for others to take your property away</w:t>
      </w:r>
      <w:r w:rsidRPr="004D51D1">
        <w:t xml:space="preserve">, either at gunpoint or through a corrupt government, you would be crazy to make investments there. Without these investments, workers in your country will be unable to earn high wages because there won’t be sufficient capital to provide the machines, buildings, and computers to make them highly productive. </w:t>
      </w:r>
      <w:r w:rsidRPr="004D51D1">
        <w:rPr>
          <w:rStyle w:val="Emphasis"/>
        </w:rPr>
        <w:t>Poverty will be severe</w:t>
      </w:r>
      <w:proofErr w:type="gramStart"/>
      <w:r w:rsidRPr="004D51D1">
        <w:t>.</w:t>
      </w:r>
      <w:r w:rsidR="008014E3" w:rsidRPr="004D51D1">
        <w:rPr>
          <w:sz w:val="12"/>
        </w:rPr>
        <w:t>¶</w:t>
      </w:r>
      <w:proofErr w:type="gramEnd"/>
      <w:r w:rsidR="008014E3" w:rsidRPr="004D51D1">
        <w:rPr>
          <w:sz w:val="12"/>
        </w:rPr>
        <w:t xml:space="preserve"> </w:t>
      </w:r>
      <w:r w:rsidRPr="004D51D1">
        <w:t>Even if investments are made, if they go to the wrong place they will be useless. Thus the second, related set of institutions are ones that make sure that those offering the best investment opportunities can actually get external funds to make investments. This is the crucial role of the financial system. These institutions promote an efficient financial system through financial regulation and strong enforcement of financial contracts</w:t>
      </w:r>
      <w:proofErr w:type="gramStart"/>
      <w:r w:rsidRPr="004D51D1">
        <w:t>.</w:t>
      </w:r>
      <w:r w:rsidR="008014E3" w:rsidRPr="004D51D1">
        <w:rPr>
          <w:sz w:val="12"/>
        </w:rPr>
        <w:t>¶</w:t>
      </w:r>
      <w:proofErr w:type="gramEnd"/>
      <w:r w:rsidR="008014E3" w:rsidRPr="004D51D1">
        <w:rPr>
          <w:sz w:val="12"/>
        </w:rPr>
        <w:t xml:space="preserve"> </w:t>
      </w:r>
      <w:r w:rsidRPr="004D51D1">
        <w:t>The problem for many poor countries is not that they can’t get money for investment but that the investment is counterproductive. In the 1970s, for example, the World Bank provided lending to finance a huge shoe factory in Tanzania that was to produce four million pairs of shoes a year, three-quarters of which were to be exported to Europe. However, the factory, with its aluminum walls and no ventilation system, was ill suited for Tanzania’s climate, with the result that it never produced more than 4% of its installed capacity and never exported a single shoe.53</w:t>
      </w:r>
      <w:r w:rsidR="008014E3" w:rsidRPr="004D51D1">
        <w:rPr>
          <w:sz w:val="12"/>
        </w:rPr>
        <w:t xml:space="preserve">¶ </w:t>
      </w:r>
      <w:r w:rsidRPr="004D51D1">
        <w:rPr>
          <w:rStyle w:val="StyleBoldUnderline"/>
        </w:rPr>
        <w:t>Nations are poor because they</w:t>
      </w:r>
      <w:r w:rsidRPr="004D51D1">
        <w:t xml:space="preserve"> are disadvantaged in many important areas: their institutions are weak; they are “institutionally challenged.” We can classify poor countries into two types. The poorest group includes countries that </w:t>
      </w:r>
      <w:r w:rsidRPr="004D51D1">
        <w:rPr>
          <w:rStyle w:val="StyleBoldUnderline"/>
        </w:rPr>
        <w:t xml:space="preserve">do not </w:t>
      </w:r>
      <w:r w:rsidRPr="004D51D1">
        <w:t xml:space="preserve">even </w:t>
      </w:r>
      <w:r w:rsidRPr="004D51D1">
        <w:rPr>
          <w:rStyle w:val="StyleBoldUnderline"/>
        </w:rPr>
        <w:t>have basic property rights</w:t>
      </w:r>
      <w:r w:rsidRPr="004D51D1">
        <w:t xml:space="preserve">, either because they are subject to civil strife or because </w:t>
      </w:r>
      <w:proofErr w:type="gramStart"/>
      <w:r w:rsidRPr="004D51D1">
        <w:t>they are run by rapacious governments</w:t>
      </w:r>
      <w:proofErr w:type="gramEnd"/>
      <w:r w:rsidRPr="004D51D1">
        <w:t>. Many countries in sub-Saharan Africa, where average income per person is less than one-twentieth of what the average American earns, are in this group.54 The second group of poor countries has basic property rights and they are far better off and far less poor than countries in the first group. These emerging market countries are opening up their markets to the flows of goods, services, and capital from other nations, but they do not yet have institutions that support a well-functioning financial system</w:t>
      </w:r>
      <w:proofErr w:type="gramStart"/>
      <w:r w:rsidRPr="004D51D1">
        <w:t>.</w:t>
      </w:r>
      <w:r w:rsidR="008014E3" w:rsidRPr="004D51D1">
        <w:rPr>
          <w:sz w:val="12"/>
        </w:rPr>
        <w:t>¶</w:t>
      </w:r>
      <w:proofErr w:type="gramEnd"/>
      <w:r w:rsidR="008014E3" w:rsidRPr="004D51D1">
        <w:rPr>
          <w:sz w:val="12"/>
        </w:rPr>
        <w:t xml:space="preserve"> </w:t>
      </w:r>
      <w:r w:rsidRPr="004D51D1">
        <w:t xml:space="preserve">The terms “less-developed,” “developing,” “poor,” and “emerging market” are often used interchangeably to describe disadvantaged nations, but there are subtle differences. Because this book outlines how disadvantaged nations can improve their financial system, it applies more to emerging market countries. They are the ones at a stage of development where it becomes possible to create a well-functioning financial system. Many of the policy prescriptions offered here, </w:t>
      </w:r>
      <w:proofErr w:type="gramStart"/>
      <w:r w:rsidRPr="004D51D1">
        <w:t>however,</w:t>
      </w:r>
      <w:proofErr w:type="gramEnd"/>
      <w:r w:rsidRPr="004D51D1">
        <w:t xml:space="preserve"> also apply to a wider group of countries that includes not only the emerging market countries but also those at the lowest level of development who do not have even basic property rights. When I refer to “less-developed,” “developing,” or “poor” countries, I am referring to the entire set of disadvantaged countries, including the poorest. When I use the term “emerging market,” I am referring to those countries that are ready to develop financial systems that can move them up to rich-country status</w:t>
      </w:r>
      <w:proofErr w:type="gramStart"/>
      <w:r w:rsidRPr="004D51D1">
        <w:t>.</w:t>
      </w:r>
      <w:r w:rsidR="008014E3" w:rsidRPr="004D51D1">
        <w:rPr>
          <w:sz w:val="12"/>
        </w:rPr>
        <w:t>¶</w:t>
      </w:r>
      <w:proofErr w:type="gramEnd"/>
      <w:r w:rsidR="008014E3" w:rsidRPr="004D51D1">
        <w:rPr>
          <w:sz w:val="12"/>
        </w:rPr>
        <w:t xml:space="preserve"> </w:t>
      </w:r>
      <w:r w:rsidRPr="004D51D1">
        <w:t>Institutional development (more precisely defined here as measures that promote effective property rights and an efficient financial system) is the key to economic development.55 Since good institutions exist in rich countries, you might think that these institutions could just be exported to disadvantaged nations to enable them to get rich. Good institutions, however, need to be home grown; institutional frameworks that have been developed in the rich countries frequently do not translate well to poorer countries. This is a lesson that many in the advanced countries of the world have yet to learn. The development of good institutions in the advanced countries took hundreds of years as they grew and adapted to local conditions. Poor countries must ultimately develop their own institutions, and the citizens of these nations must feel they have ownership of those institutions or else the institutions will be ineffective and short-lived</w:t>
      </w:r>
      <w:proofErr w:type="gramStart"/>
      <w:r w:rsidRPr="004D51D1">
        <w:t>.</w:t>
      </w:r>
      <w:r w:rsidR="008014E3" w:rsidRPr="004D51D1">
        <w:rPr>
          <w:sz w:val="12"/>
        </w:rPr>
        <w:t>¶</w:t>
      </w:r>
      <w:proofErr w:type="gramEnd"/>
      <w:r w:rsidR="008014E3" w:rsidRPr="004D51D1">
        <w:rPr>
          <w:sz w:val="12"/>
        </w:rPr>
        <w:t xml:space="preserve"> </w:t>
      </w:r>
      <w:r w:rsidRPr="004D51D1">
        <w:t>It is also important to recognize that the impediments to developing good institutions reside in the less-developed countries themselves. Developing good institutions is hard: it takes time and effort for a country to plan, establish, experiment with, evolve, and adapt its institutions to its historical, cultural, and political circumstances. It takes a long time for any nation to achieve strong property rights and an effective financial system</w:t>
      </w:r>
      <w:proofErr w:type="gramStart"/>
      <w:r w:rsidRPr="004D51D1">
        <w:t>.</w:t>
      </w:r>
      <w:r w:rsidR="008014E3" w:rsidRPr="004D51D1">
        <w:rPr>
          <w:sz w:val="12"/>
        </w:rPr>
        <w:t>¶</w:t>
      </w:r>
      <w:proofErr w:type="gramEnd"/>
      <w:r w:rsidR="008014E3" w:rsidRPr="004D51D1">
        <w:rPr>
          <w:sz w:val="12"/>
        </w:rPr>
        <w:t xml:space="preserve"> </w:t>
      </w:r>
      <w:r w:rsidRPr="004D51D1">
        <w:t xml:space="preserve">It is even harder to develop good institutions in less-developed countries because of the political environment. Rich elites and special interests often have considerable political clout; they have much to lose from institutional development that encourages an efficient financial system and promotes competition. </w:t>
      </w:r>
      <w:r w:rsidRPr="004D51D1">
        <w:rPr>
          <w:rStyle w:val="StyleBoldUnderline"/>
        </w:rPr>
        <w:t>Globalization</w:t>
      </w:r>
      <w:r w:rsidRPr="004D51D1">
        <w:t xml:space="preserve">, however, </w:t>
      </w:r>
      <w:r w:rsidRPr="004D51D1">
        <w:rPr>
          <w:rStyle w:val="StyleBoldUnderline"/>
        </w:rPr>
        <w:t xml:space="preserve">can be an important force in promoting the development of better institutions: it </w:t>
      </w:r>
      <w:r w:rsidRPr="004D51D1">
        <w:rPr>
          <w:rStyle w:val="Emphasis"/>
        </w:rPr>
        <w:t>weakens the profits</w:t>
      </w:r>
      <w:r w:rsidRPr="004D51D1">
        <w:rPr>
          <w:rStyle w:val="StyleBoldUnderline"/>
        </w:rPr>
        <w:t xml:space="preserve"> and </w:t>
      </w:r>
      <w:r w:rsidRPr="004D51D1">
        <w:rPr>
          <w:rStyle w:val="Emphasis"/>
        </w:rPr>
        <w:t>power of the rich elites</w:t>
      </w:r>
      <w:r w:rsidRPr="004D51D1">
        <w:rPr>
          <w:rStyle w:val="StyleBoldUnderline"/>
        </w:rPr>
        <w:t xml:space="preserve"> and </w:t>
      </w:r>
      <w:r w:rsidRPr="004D51D1">
        <w:rPr>
          <w:rStyle w:val="Emphasis"/>
        </w:rPr>
        <w:t>special interests</w:t>
      </w:r>
      <w:r w:rsidRPr="004D51D1">
        <w:rPr>
          <w:rStyle w:val="StyleBoldUnderline"/>
        </w:rPr>
        <w:t xml:space="preserve"> who oppose institutional development, and it can even encourage them to support institutional reforms to restore their profits. Globalization can therefore help generate the political will for institutional reform</w:t>
      </w:r>
      <w:r w:rsidRPr="004D51D1">
        <w:t>. We have seen this happen in emerging market economies like Chile, China, India, Singapore, South Korea, and Taiwan that have experienced rapid growth.</w:t>
      </w:r>
    </w:p>
    <w:p w14:paraId="64A59319" w14:textId="12B112BD" w:rsidR="00F51FC3" w:rsidRPr="004D51D1" w:rsidRDefault="00F51FC3" w:rsidP="00F51FC3">
      <w:pPr>
        <w:pStyle w:val="Heading4"/>
      </w:pPr>
      <w:r w:rsidRPr="004D51D1">
        <w:t>Trade stops conflict escalation</w:t>
      </w:r>
    </w:p>
    <w:p w14:paraId="7D9F9FC6" w14:textId="2B1702DF" w:rsidR="00F51FC3" w:rsidRPr="004D51D1" w:rsidRDefault="00F51FC3" w:rsidP="00F51FC3">
      <w:r w:rsidRPr="004D51D1">
        <w:rPr>
          <w:rStyle w:val="StyleStyleBold12pt"/>
        </w:rPr>
        <w:t>Kleinberg et al 12</w:t>
      </w:r>
      <w:r w:rsidRPr="004D51D1">
        <w:t xml:space="preserve"> - professors at Binghamton University and Saginaw Valley State University</w:t>
      </w:r>
    </w:p>
    <w:p w14:paraId="3F090C49" w14:textId="228D1EC0" w:rsidR="00F51FC3" w:rsidRPr="004D51D1" w:rsidRDefault="00F51FC3" w:rsidP="00F51FC3">
      <w:r w:rsidRPr="004D51D1">
        <w:t>(</w:t>
      </w:r>
      <w:proofErr w:type="spellStart"/>
      <w:r w:rsidRPr="004D51D1">
        <w:t>Katja</w:t>
      </w:r>
      <w:proofErr w:type="spellEnd"/>
      <w:r w:rsidRPr="004D51D1">
        <w:t xml:space="preserve"> “Trade Concentration and Interstate Conflict”, Journal of Politics, Wiley)//BB</w:t>
      </w:r>
    </w:p>
    <w:p w14:paraId="59291D11" w14:textId="77777777" w:rsidR="00F51FC3" w:rsidRPr="004D51D1" w:rsidRDefault="00F51FC3" w:rsidP="00F51FC3">
      <w:pPr>
        <w:pStyle w:val="card"/>
        <w:rPr>
          <w:rStyle w:val="StyleBoldUnderline"/>
        </w:rPr>
      </w:pPr>
      <w:r w:rsidRPr="004D51D1">
        <w:t xml:space="preserve">In the most commonly cited formulation of the liberal peace, the argument begins with the notion that trade between states is (mutually) beneficial. In general, </w:t>
      </w:r>
      <w:r w:rsidRPr="004D51D1">
        <w:rPr>
          <w:rStyle w:val="StyleBoldUnderline"/>
        </w:rPr>
        <w:t xml:space="preserve">specialization due to trade is thought to allow for greater consumption and to facilitate economic growth at the national level. Within states, firms and individuals involved in international trade realize welfare gains. These actors </w:t>
      </w:r>
      <w:r w:rsidRPr="004D51D1">
        <w:t xml:space="preserve">in turn </w:t>
      </w:r>
      <w:r w:rsidRPr="004D51D1">
        <w:rPr>
          <w:rStyle w:val="StyleBoldUnderline"/>
        </w:rPr>
        <w:t xml:space="preserve">develop a </w:t>
      </w:r>
      <w:r w:rsidRPr="004D51D1">
        <w:rPr>
          <w:rStyle w:val="Emphasis"/>
        </w:rPr>
        <w:t>stake</w:t>
      </w:r>
      <w:r w:rsidRPr="004D51D1">
        <w:rPr>
          <w:rStyle w:val="StyleBoldUnderline"/>
        </w:rPr>
        <w:t xml:space="preserve"> in the continuation and expansion of trade. To the extent that armed conflict with a particular trading partner would </w:t>
      </w:r>
      <w:r w:rsidRPr="004D51D1">
        <w:rPr>
          <w:rStyle w:val="Emphasis"/>
        </w:rPr>
        <w:t>jeopardize welfare gains</w:t>
      </w:r>
      <w:r w:rsidRPr="004D51D1">
        <w:rPr>
          <w:rStyle w:val="StyleBoldUnderline"/>
        </w:rPr>
        <w:t xml:space="preserve">, governments </w:t>
      </w:r>
      <w:r w:rsidRPr="004D51D1">
        <w:t>and societal actors</w:t>
      </w:r>
      <w:r w:rsidRPr="004D51D1">
        <w:rPr>
          <w:rStyle w:val="StyleBoldUnderline"/>
        </w:rPr>
        <w:t xml:space="preserve"> have incentives to avoid conflic</w:t>
      </w:r>
      <w:r w:rsidRPr="004D51D1">
        <w:t>t. In part t</w:t>
      </w:r>
      <w:r w:rsidRPr="004D51D1">
        <w:rPr>
          <w:rStyle w:val="StyleBoldUnderline"/>
        </w:rPr>
        <w:t xml:space="preserve">hrough concerns about welfare losses and, depending on regime type, through concerns about the political repercussions associated with such losses, trade </w:t>
      </w:r>
      <w:r w:rsidRPr="004D51D1">
        <w:t xml:space="preserve">thus </w:t>
      </w:r>
      <w:r w:rsidRPr="004D51D1">
        <w:rPr>
          <w:rStyle w:val="StyleBoldUnderline"/>
        </w:rPr>
        <w:t>pacifies interstate relations</w:t>
      </w:r>
      <w:r w:rsidRPr="004D51D1">
        <w:t>. Arguments derived from this general proposition often center on the salience of the particular dyadic trade</w:t>
      </w:r>
      <w:r w:rsidRPr="004D51D1">
        <w:rPr>
          <w:rStyle w:val="StyleBoldUnderline"/>
        </w:rPr>
        <w:t xml:space="preserve"> </w:t>
      </w:r>
      <w:r w:rsidRPr="004D51D1">
        <w:t xml:space="preserve">relation, suggesting that </w:t>
      </w:r>
      <w:r w:rsidRPr="004D51D1">
        <w:rPr>
          <w:rStyle w:val="StyleBoldUnderline"/>
        </w:rPr>
        <w:t>more intensive trade is associated with greater prospective losses from conflict. Larger opportunity costs in turn generate greater constraints on the foreign policy of trading states. Opportunity costs arise not simply because conflict may result in the loss of dyadic trade but also from the difficulty of replacing lost trade with alternative suppliers and markets</w:t>
      </w:r>
      <w:r w:rsidRPr="004D51D1">
        <w:t xml:space="preserve"> (Hirschman [1945] 1980; </w:t>
      </w:r>
      <w:proofErr w:type="spellStart"/>
      <w:r w:rsidRPr="004D51D1">
        <w:t>Keohane</w:t>
      </w:r>
      <w:proofErr w:type="spellEnd"/>
      <w:r w:rsidRPr="004D51D1">
        <w:t xml:space="preserve"> and Nye 1989). In principle, a potential belligerent can avoid the costs of trade interruption by diverting its dyadic trade to third states. If a state is able to shift quickly and cheaply from one trading partner to equally beneficial trade with another partner, the opportunity costs of dyadic conflict will be low and the associated constraints on belligerent actions will be small. T</w:t>
      </w:r>
      <w:r w:rsidRPr="004D51D1">
        <w:rPr>
          <w:rStyle w:val="StyleBoldUnderline"/>
        </w:rPr>
        <w:t xml:space="preserve">rade diversion will be </w:t>
      </w:r>
      <w:r w:rsidRPr="004D51D1">
        <w:t xml:space="preserve">more difficult (or </w:t>
      </w:r>
      <w:r w:rsidRPr="004D51D1">
        <w:rPr>
          <w:rStyle w:val="StyleBoldUnderline"/>
        </w:rPr>
        <w:t xml:space="preserve">impossible) and significantly more costly when suitable alternative trading partners are few in number </w:t>
      </w:r>
      <w:r w:rsidRPr="004D51D1">
        <w:t xml:space="preserve">(or nonexistent) than when they are numerous. </w:t>
      </w:r>
      <w:r w:rsidRPr="004D51D1">
        <w:rPr>
          <w:rStyle w:val="StyleBoldUnderline"/>
        </w:rPr>
        <w:t>The availability of substitutes for dyadic trade will affect the size of the prospective opportunity costs of belligerence toward a trading partner and with it the likelihood of interstate conflict.</w:t>
      </w:r>
    </w:p>
    <w:p w14:paraId="194CF922" w14:textId="01F52F45" w:rsidR="00F51FC3" w:rsidRPr="004D51D1" w:rsidRDefault="00792D72" w:rsidP="00F51FC3">
      <w:pPr>
        <w:pStyle w:val="Heading4"/>
      </w:pPr>
      <w:r w:rsidRPr="004D51D1">
        <w:t>Integration solves escalation</w:t>
      </w:r>
    </w:p>
    <w:p w14:paraId="658A5389" w14:textId="37560C14" w:rsidR="00F51FC3" w:rsidRPr="004D51D1" w:rsidRDefault="00F51FC3" w:rsidP="00F51FC3">
      <w:proofErr w:type="spellStart"/>
      <w:r w:rsidRPr="004D51D1">
        <w:rPr>
          <w:rStyle w:val="StyleStyleBold12pt"/>
        </w:rPr>
        <w:t>Kinne</w:t>
      </w:r>
      <w:proofErr w:type="spellEnd"/>
      <w:r w:rsidRPr="004D51D1">
        <w:rPr>
          <w:rStyle w:val="StyleStyleBold12pt"/>
        </w:rPr>
        <w:t xml:space="preserve"> 12</w:t>
      </w:r>
      <w:r w:rsidRPr="004D51D1">
        <w:t xml:space="preserve"> - Assistant Professor at UT Dallas with a PhD in Political Science from Yale</w:t>
      </w:r>
    </w:p>
    <w:p w14:paraId="38FE4CAB" w14:textId="4F8453BB" w:rsidR="00F51FC3" w:rsidRPr="004D51D1" w:rsidRDefault="00F51FC3" w:rsidP="00F51FC3">
      <w:r w:rsidRPr="004D51D1">
        <w:t xml:space="preserve">(Brandon, “Multilateral Trade and Militarized Conflict: Centrality, Openness, and Asymmetry </w:t>
      </w:r>
      <w:r w:rsidR="005F3A21" w:rsidRPr="004D51D1">
        <w:t xml:space="preserve">in the Global Trade Network”, </w:t>
      </w:r>
      <w:r w:rsidRPr="004D51D1">
        <w:t>Journal of Politics, 74.1, Wiley)//BB</w:t>
      </w:r>
    </w:p>
    <w:p w14:paraId="0ED00242" w14:textId="77777777" w:rsidR="00F51FC3" w:rsidRPr="004D51D1" w:rsidRDefault="00F51FC3" w:rsidP="00F51FC3">
      <w:pPr>
        <w:pStyle w:val="card"/>
      </w:pPr>
      <w:r w:rsidRPr="004D51D1">
        <w:t xml:space="preserve">The pacific effect of trade is most often explained in terms of opportunity costs (Levy 2003). </w:t>
      </w:r>
      <w:r w:rsidRPr="004D51D1">
        <w:rPr>
          <w:rStyle w:val="StyleBoldUnderline"/>
        </w:rPr>
        <w:t>Trade provides valuable economic and other benefits to governments and populations</w:t>
      </w:r>
      <w:r w:rsidRPr="004D51D1">
        <w:t>.4 In turn,</w:t>
      </w:r>
      <w:r w:rsidRPr="004D51D1">
        <w:rPr>
          <w:rStyle w:val="StyleBoldUnderline"/>
        </w:rPr>
        <w:t xml:space="preserve"> militarized conflict endangers trade, either by provoking retaliatory policies (</w:t>
      </w:r>
      <w:r w:rsidRPr="004D51D1">
        <w:t>e.g., sanctions, embargoes, seizure) o</w:t>
      </w:r>
      <w:r w:rsidRPr="004D51D1">
        <w:rPr>
          <w:rStyle w:val="StyleBoldUnderline"/>
        </w:rPr>
        <w:t xml:space="preserve">r by encouraging risk-averse firms to divert trade elsewhere </w:t>
      </w:r>
      <w:r w:rsidRPr="004D51D1">
        <w:t xml:space="preserve">(Glick and Taylor 2010; </w:t>
      </w:r>
      <w:proofErr w:type="spellStart"/>
      <w:r w:rsidRPr="004D51D1">
        <w:t>Hegre</w:t>
      </w:r>
      <w:proofErr w:type="spellEnd"/>
      <w:r w:rsidRPr="004D51D1">
        <w:t xml:space="preserve">, </w:t>
      </w:r>
      <w:proofErr w:type="spellStart"/>
      <w:r w:rsidRPr="004D51D1">
        <w:t>Oneal</w:t>
      </w:r>
      <w:proofErr w:type="spellEnd"/>
      <w:r w:rsidRPr="004D51D1">
        <w:t xml:space="preserve">, and </w:t>
      </w:r>
      <w:proofErr w:type="spellStart"/>
      <w:r w:rsidRPr="004D51D1">
        <w:t>Russett</w:t>
      </w:r>
      <w:proofErr w:type="spellEnd"/>
      <w:r w:rsidRPr="004D51D1">
        <w:t xml:space="preserve"> 2010; Long 2008; Stein 2003). </w:t>
      </w:r>
      <w:r w:rsidRPr="004D51D1">
        <w:rPr>
          <w:rStyle w:val="StyleBoldUnderline"/>
        </w:rPr>
        <w:t xml:space="preserve">Dyadic trade </w:t>
      </w:r>
      <w:r w:rsidRPr="004D51D1">
        <w:t>thus</w:t>
      </w:r>
      <w:r w:rsidRPr="004D51D1">
        <w:rPr>
          <w:rStyle w:val="StyleBoldUnderline"/>
        </w:rPr>
        <w:t xml:space="preserve"> </w:t>
      </w:r>
      <w:r w:rsidRPr="004D51D1">
        <w:rPr>
          <w:rStyle w:val="Emphasis"/>
        </w:rPr>
        <w:t>deters conflict</w:t>
      </w:r>
      <w:r w:rsidRPr="004D51D1">
        <w:rPr>
          <w:rStyle w:val="StyleBoldUnderline"/>
        </w:rPr>
        <w:t xml:space="preserve"> by increasing the opportunity costs associated with uses of force </w:t>
      </w:r>
      <w:r w:rsidRPr="004D51D1">
        <w:t>(</w:t>
      </w:r>
      <w:proofErr w:type="spellStart"/>
      <w:r w:rsidRPr="004D51D1">
        <w:t>Polachek</w:t>
      </w:r>
      <w:proofErr w:type="spellEnd"/>
      <w:r w:rsidRPr="004D51D1">
        <w:t xml:space="preserve"> and Xiang 2010)</w:t>
      </w:r>
      <w:r w:rsidRPr="004D51D1">
        <w:rPr>
          <w:rStyle w:val="StyleBoldUnderline"/>
        </w:rPr>
        <w:t>. This</w:t>
      </w:r>
      <w:r w:rsidRPr="004D51D1">
        <w:t xml:space="preserve"> dyadic logic </w:t>
      </w:r>
      <w:r w:rsidRPr="004D51D1">
        <w:rPr>
          <w:rStyle w:val="StyleBoldUnderline"/>
        </w:rPr>
        <w:t>is directly extensible to multilateral trad</w:t>
      </w:r>
      <w:r w:rsidRPr="004D51D1">
        <w:t>e. I</w:t>
      </w:r>
      <w:r w:rsidRPr="004D51D1">
        <w:rPr>
          <w:rStyle w:val="StyleBoldUnderline"/>
        </w:rPr>
        <w:t xml:space="preserve">ncreased integration corresponds to increased trade partners, strengthened trade ties, and shorter commercial distances to </w:t>
      </w:r>
      <w:proofErr w:type="spellStart"/>
      <w:r w:rsidRPr="004D51D1">
        <w:rPr>
          <w:rStyle w:val="StyleBoldUnderline"/>
        </w:rPr>
        <w:t>nonpartners</w:t>
      </w:r>
      <w:proofErr w:type="spellEnd"/>
      <w:r w:rsidRPr="004D51D1">
        <w:rPr>
          <w:rStyle w:val="StyleBoldUnderline"/>
        </w:rPr>
        <w:t>.</w:t>
      </w:r>
      <w:r w:rsidRPr="004D51D1">
        <w:t xml:space="preserve"> </w:t>
      </w:r>
      <w:r w:rsidRPr="004D51D1">
        <w:rPr>
          <w:rStyle w:val="StyleBoldUnderline"/>
        </w:rPr>
        <w:t>Each of these aspects of trade increases a state’s sensitivity to market dynamics and its vulnerability to disruptions in the global trade network</w:t>
      </w:r>
      <w:r w:rsidRPr="004D51D1">
        <w:t xml:space="preserve">. As </w:t>
      </w:r>
      <w:proofErr w:type="spellStart"/>
      <w:r w:rsidRPr="004D51D1">
        <w:t>Dorussen</w:t>
      </w:r>
      <w:proofErr w:type="spellEnd"/>
      <w:r w:rsidRPr="004D51D1">
        <w:t xml:space="preserve"> and Ward observe, dyadic conflict ‘‘generates external effects on the system of states,’’ including reductions in trade (2008: 195). </w:t>
      </w:r>
      <w:r w:rsidRPr="004D51D1">
        <w:rPr>
          <w:rStyle w:val="StyleBoldUnderline"/>
        </w:rPr>
        <w:t xml:space="preserve">An extensive array of trade partners </w:t>
      </w:r>
      <w:r w:rsidRPr="004D51D1">
        <w:t xml:space="preserve">(breadth) </w:t>
      </w:r>
      <w:r w:rsidRPr="004D51D1">
        <w:rPr>
          <w:rStyle w:val="StyleBoldUnderline"/>
        </w:rPr>
        <w:t xml:space="preserve">creates potential disruption points in a state’s trade relations, and stronger trade ties </w:t>
      </w:r>
      <w:r w:rsidRPr="004D51D1">
        <w:t>(depth) i</w:t>
      </w:r>
      <w:r w:rsidRPr="004D51D1">
        <w:rPr>
          <w:rStyle w:val="StyleBoldUnderline"/>
        </w:rPr>
        <w:t>ncrease the costs of those disruptions</w:t>
      </w:r>
      <w:r w:rsidRPr="004D51D1">
        <w:t xml:space="preserve">. Commercial proximity to </w:t>
      </w:r>
      <w:proofErr w:type="spellStart"/>
      <w:r w:rsidRPr="004D51D1">
        <w:t>nonpartners</w:t>
      </w:r>
      <w:proofErr w:type="spellEnd"/>
      <w:r w:rsidRPr="004D51D1">
        <w:t xml:space="preserve"> (closeness) also increases costs for conflict. Referencing Angell (1933), </w:t>
      </w:r>
      <w:proofErr w:type="spellStart"/>
      <w:r w:rsidRPr="004D51D1">
        <w:t>Gartzke</w:t>
      </w:r>
      <w:proofErr w:type="spellEnd"/>
      <w:r w:rsidRPr="004D51D1">
        <w:t xml:space="preserve"> asserts that ‘‘interdependence ensures that damage inflicted on one economy travels through the global system, afflicting even aggressors’’ (2007, 170). Similarly, </w:t>
      </w:r>
      <w:proofErr w:type="spellStart"/>
      <w:r w:rsidRPr="004D51D1">
        <w:t>Maoz</w:t>
      </w:r>
      <w:proofErr w:type="spellEnd"/>
      <w:r w:rsidRPr="004D51D1">
        <w:t xml:space="preserve"> argues that states avoid conflict even against enemies they do not trade with, as the ‘‘uncertainty and instability associated with conflict may cause their trading partners to look for other markets’’ (2009, 225). These indirect costs may disrupt global value-added chains or </w:t>
      </w:r>
      <w:proofErr w:type="spellStart"/>
      <w:r w:rsidRPr="004D51D1">
        <w:t>intrafirm</w:t>
      </w:r>
      <w:proofErr w:type="spellEnd"/>
      <w:r w:rsidRPr="004D51D1">
        <w:t xml:space="preserve"> trade by, for example, affecting availability and costs of intermediate goods and other productive inputs. When states use force, even toward </w:t>
      </w:r>
      <w:proofErr w:type="spellStart"/>
      <w:r w:rsidRPr="004D51D1">
        <w:t>nonpartners</w:t>
      </w:r>
      <w:proofErr w:type="spellEnd"/>
      <w:r w:rsidRPr="004D51D1">
        <w:t xml:space="preserve">, they risk disrupting the complex economic linkages that feed their domestic industries and drive demand for their own products (cf. Brooks 1999). Thus, by ex ante increasing opportunity costs, </w:t>
      </w:r>
      <w:r w:rsidRPr="004D51D1">
        <w:rPr>
          <w:rStyle w:val="StyleBoldUnderline"/>
        </w:rPr>
        <w:t xml:space="preserve">multilateral trade unilaterally inhibits uses of force. </w:t>
      </w:r>
      <w:r w:rsidRPr="004D51D1">
        <w:t xml:space="preserve">An alternative explanation is that </w:t>
      </w:r>
      <w:r w:rsidRPr="004D51D1">
        <w:rPr>
          <w:rStyle w:val="StyleBoldUnderline"/>
        </w:rPr>
        <w:t>trade enables costly signaling</w:t>
      </w:r>
      <w:r w:rsidRPr="004D51D1">
        <w:t xml:space="preserve">.5 </w:t>
      </w:r>
      <w:proofErr w:type="gramStart"/>
      <w:r w:rsidRPr="004D51D1">
        <w:rPr>
          <w:rStyle w:val="StyleBoldUnderline"/>
        </w:rPr>
        <w:t>In</w:t>
      </w:r>
      <w:proofErr w:type="gramEnd"/>
      <w:r w:rsidRPr="004D51D1">
        <w:rPr>
          <w:rStyle w:val="StyleBoldUnderline"/>
        </w:rPr>
        <w:t xml:space="preserve"> bargaining, states lack information about one another’s resolve. Costly actions,</w:t>
      </w:r>
      <w:r w:rsidRPr="004D51D1">
        <w:t xml:space="preserve"> such as sanctions, </w:t>
      </w:r>
      <w:r w:rsidRPr="004D51D1">
        <w:rPr>
          <w:rStyle w:val="StyleBoldUnderline"/>
        </w:rPr>
        <w:t xml:space="preserve">convey a willingness to fight and </w:t>
      </w:r>
      <w:r w:rsidRPr="004D51D1">
        <w:t xml:space="preserve">thus </w:t>
      </w:r>
      <w:r w:rsidRPr="004D51D1">
        <w:rPr>
          <w:rStyle w:val="StyleBoldUnderline"/>
        </w:rPr>
        <w:t xml:space="preserve">introduce important ex post information into the bargaining game </w:t>
      </w:r>
      <w:r w:rsidRPr="004D51D1">
        <w:t>(</w:t>
      </w:r>
      <w:proofErr w:type="spellStart"/>
      <w:r w:rsidRPr="004D51D1">
        <w:t>Fearon</w:t>
      </w:r>
      <w:proofErr w:type="spellEnd"/>
      <w:r w:rsidRPr="004D51D1">
        <w:t xml:space="preserve"> 1995). </w:t>
      </w:r>
      <w:r w:rsidRPr="004D51D1">
        <w:rPr>
          <w:rStyle w:val="StyleBoldUnderline"/>
        </w:rPr>
        <w:t>This</w:t>
      </w:r>
      <w:r w:rsidRPr="004D51D1">
        <w:t xml:space="preserve"> logic is essentially dyadic, but it too </w:t>
      </w:r>
      <w:r w:rsidRPr="004D51D1">
        <w:rPr>
          <w:rStyle w:val="StyleBoldUnderline"/>
        </w:rPr>
        <w:t>is extensible to multilateral trad</w:t>
      </w:r>
      <w:r w:rsidRPr="004D51D1">
        <w:t>e. In fact,</w:t>
      </w:r>
      <w:r w:rsidRPr="004D51D1">
        <w:rPr>
          <w:rStyle w:val="StyleBoldUnderline"/>
        </w:rPr>
        <w:t xml:space="preserve"> the signaling capacity of trade depends upon underlying opportunity costs; if signals were costless, they would not convey credibility</w:t>
      </w:r>
      <w:r w:rsidRPr="004D51D1">
        <w:t xml:space="preserve"> (</w:t>
      </w:r>
      <w:proofErr w:type="spellStart"/>
      <w:r w:rsidRPr="004D51D1">
        <w:t>Polachek</w:t>
      </w:r>
      <w:proofErr w:type="spellEnd"/>
      <w:r w:rsidRPr="004D51D1">
        <w:t xml:space="preserve"> and Xiang 2010). Thus, t</w:t>
      </w:r>
      <w:r w:rsidRPr="004D51D1">
        <w:rPr>
          <w:rStyle w:val="StyleBoldUnderline"/>
        </w:rPr>
        <w:t>he connections between multilateral trade and opportunity costs discussed above also extend to costly signaling, with the important caveat that, in the case of signaling, these costs do not themselves deter conflict;</w:t>
      </w:r>
      <w:r w:rsidRPr="004D51D1">
        <w:t xml:space="preserve"> rather,</w:t>
      </w:r>
      <w:r w:rsidRPr="004D51D1">
        <w:rPr>
          <w:rStyle w:val="StyleBoldUnderline"/>
        </w:rPr>
        <w:t xml:space="preserve"> when incurred or threatened, they credibly signal a state’s willingness to figh</w:t>
      </w:r>
      <w:r w:rsidRPr="004D51D1">
        <w:t>t. In short, tr</w:t>
      </w:r>
      <w:r w:rsidRPr="004D51D1">
        <w:rPr>
          <w:rStyle w:val="StyleBoldUnderline"/>
        </w:rPr>
        <w:t xml:space="preserve">ade integration provides additional means for states to send </w:t>
      </w:r>
      <w:r w:rsidRPr="004D51D1">
        <w:rPr>
          <w:rStyle w:val="Emphasis"/>
        </w:rPr>
        <w:t>costly signals</w:t>
      </w:r>
      <w:r w:rsidRPr="004D51D1">
        <w:t>. Economic actors are risk averse and can reallocate trade to less risky markets</w:t>
      </w:r>
      <w:proofErr w:type="gramStart"/>
      <w:r w:rsidRPr="004D51D1">
        <w:t>;6</w:t>
      </w:r>
      <w:proofErr w:type="gramEnd"/>
      <w:r w:rsidRPr="004D51D1">
        <w:t xml:space="preserve"> and political actors possess punitive mechanisms like embargoes, expropriation of assets, and confiscation of tradable goods (cf. Long 2008). </w:t>
      </w:r>
      <w:r w:rsidRPr="004D51D1">
        <w:rPr>
          <w:rStyle w:val="StyleBoldUnderline"/>
        </w:rPr>
        <w:t>Multiple external actors stand ready to punish aggressors, and high levels of integration provide those actors with the means to exact costs</w:t>
      </w:r>
      <w:r w:rsidRPr="004D51D1">
        <w:t>. A</w:t>
      </w:r>
      <w:r w:rsidRPr="004D51D1">
        <w:rPr>
          <w:rStyle w:val="StyleBoldUnderline"/>
        </w:rPr>
        <w:t>ctions that convey a willingness to absorb such costs are</w:t>
      </w:r>
      <w:r w:rsidRPr="004D51D1">
        <w:t xml:space="preserve">, thus, </w:t>
      </w:r>
      <w:r w:rsidRPr="004D51D1">
        <w:rPr>
          <w:rStyle w:val="StyleBoldUnderline"/>
        </w:rPr>
        <w:t xml:space="preserve">credible </w:t>
      </w:r>
      <w:r w:rsidRPr="004D51D1">
        <w:t xml:space="preserve">signals of resolve (cf. </w:t>
      </w:r>
      <w:proofErr w:type="spellStart"/>
      <w:r w:rsidRPr="004D51D1">
        <w:t>Gartzke</w:t>
      </w:r>
      <w:proofErr w:type="spellEnd"/>
      <w:r w:rsidRPr="004D51D1">
        <w:t xml:space="preserve"> and Li 2003b, 570–71). Precisely </w:t>
      </w:r>
      <w:r w:rsidRPr="004D51D1">
        <w:rPr>
          <w:rStyle w:val="StyleBoldUnderline"/>
        </w:rPr>
        <w:t>because integrated states face greater costs for bellicosity, their actual threats of violence are more credible. Integration promotes peace by broadening the range of signaling mechanisms available to state</w:t>
      </w:r>
      <w:r w:rsidRPr="004D51D1">
        <w:t xml:space="preserve">s. I do not attempt to adjudicate the debate between opportunity costs and costly signaling. </w:t>
      </w:r>
      <w:r w:rsidRPr="004D51D1">
        <w:rPr>
          <w:rStyle w:val="StyleBoldUnderline"/>
        </w:rPr>
        <w:t xml:space="preserve">The observed negative correlation between trade and conflict is consistent with both accounts </w:t>
      </w:r>
      <w:r w:rsidRPr="004D51D1">
        <w:t>(</w:t>
      </w:r>
      <w:proofErr w:type="spellStart"/>
      <w:r w:rsidRPr="004D51D1">
        <w:t>Gartzke</w:t>
      </w:r>
      <w:proofErr w:type="spellEnd"/>
      <w:r w:rsidRPr="004D51D1">
        <w:t xml:space="preserve"> 2003, 96). Further, both agree that integration leads to less conflict, either directly or through signaling. Thus: H1: Trade integration reduces a state’s probability of initiating militarized disputes </w:t>
      </w:r>
    </w:p>
    <w:p w14:paraId="22FD25F3" w14:textId="2DCA7512" w:rsidR="00F51FC3" w:rsidRPr="004D51D1" w:rsidRDefault="00045427" w:rsidP="00045427">
      <w:pPr>
        <w:pStyle w:val="Heading3"/>
      </w:pPr>
      <w:r w:rsidRPr="004D51D1">
        <w:t>Globalization Good – Economic Growth</w:t>
      </w:r>
      <w:r w:rsidR="00123CE9" w:rsidRPr="004D51D1">
        <w:t xml:space="preserve"> – NAFTA Specific</w:t>
      </w:r>
    </w:p>
    <w:p w14:paraId="32D9C797" w14:textId="29CE01FA" w:rsidR="00045427" w:rsidRPr="004D51D1" w:rsidRDefault="00045427" w:rsidP="00045427">
      <w:pPr>
        <w:pStyle w:val="Heading4"/>
      </w:pPr>
      <w:r w:rsidRPr="004D51D1">
        <w:t>Globalization is key to growth</w:t>
      </w:r>
    </w:p>
    <w:p w14:paraId="6312DFBD" w14:textId="37879C7F" w:rsidR="00045427" w:rsidRPr="004D51D1" w:rsidRDefault="00045427" w:rsidP="00045427">
      <w:pPr>
        <w:rPr>
          <w:rStyle w:val="DebateUnderline"/>
          <w:sz w:val="16"/>
          <w:u w:val="none"/>
        </w:rPr>
      </w:pPr>
      <w:proofErr w:type="spellStart"/>
      <w:r w:rsidRPr="004D51D1">
        <w:rPr>
          <w:rStyle w:val="StyleStyleBold12pt"/>
        </w:rPr>
        <w:t>Obhof</w:t>
      </w:r>
      <w:proofErr w:type="spellEnd"/>
      <w:r w:rsidRPr="004D51D1">
        <w:rPr>
          <w:rStyle w:val="StyleStyleBold12pt"/>
        </w:rPr>
        <w:t xml:space="preserve"> 3</w:t>
      </w:r>
      <w:r w:rsidRPr="004D51D1">
        <w:t xml:space="preserve"> (Graduate of Yale Law School, 2003 “WHY GLOBALIZATION? </w:t>
      </w:r>
      <w:proofErr w:type="gramStart"/>
      <w:r w:rsidRPr="004D51D1">
        <w:t>A LOOK AT GLOBAL CAPITALISM AND ITS EFFECTS”.</w:t>
      </w:r>
      <w:proofErr w:type="gramEnd"/>
      <w:r w:rsidRPr="004D51D1">
        <w:t xml:space="preserve"> </w:t>
      </w:r>
      <w:proofErr w:type="gramStart"/>
      <w:r w:rsidRPr="004D51D1">
        <w:t>University of Florida Journal of Law &amp; Public Policy.</w:t>
      </w:r>
      <w:proofErr w:type="gramEnd"/>
      <w:r w:rsidRPr="004D51D1">
        <w:t xml:space="preserve"> Fall 2003</w:t>
      </w:r>
      <w:proofErr w:type="gramStart"/>
      <w:r w:rsidRPr="004D51D1">
        <w:t>,/</w:t>
      </w:r>
      <w:proofErr w:type="gramEnd"/>
      <w:r w:rsidRPr="004D51D1">
        <w:t xml:space="preserve">/HK) </w:t>
      </w:r>
    </w:p>
    <w:p w14:paraId="661E48BF" w14:textId="77777777" w:rsidR="00045427" w:rsidRPr="004D51D1" w:rsidRDefault="00045427" w:rsidP="00045427">
      <w:pPr>
        <w:pStyle w:val="card"/>
      </w:pPr>
      <w:r w:rsidRPr="004D51D1">
        <w:rPr>
          <w:rStyle w:val="StyleBoldUnderline"/>
        </w:rPr>
        <w:t>The effects of</w:t>
      </w:r>
      <w:r w:rsidRPr="004D51D1">
        <w:t xml:space="preserve"> </w:t>
      </w:r>
      <w:r w:rsidRPr="004D51D1">
        <w:rPr>
          <w:rStyle w:val="StyleBoldUnderline"/>
        </w:rPr>
        <w:t>globalization have largely been positive for both developed and developing countries. Consider</w:t>
      </w:r>
      <w:r w:rsidRPr="004D51D1">
        <w:t xml:space="preserve">, for example, the effects of the Uruguay Round of trade negotiations, which lasted from 1986 to 1994 and resulted in </w:t>
      </w:r>
      <w:r w:rsidRPr="004D51D1">
        <w:rPr>
          <w:rStyle w:val="StyleBoldUnderline"/>
        </w:rPr>
        <w:t xml:space="preserve">agreements to reduce tariffs and other non-tariff barriers. </w:t>
      </w:r>
      <w:r w:rsidRPr="004D51D1">
        <w:t>Advanced countries agreed to lower their tariffs by an average of 40%, and  [*99</w:t>
      </w:r>
      <w:proofErr w:type="gramStart"/>
      <w:r w:rsidRPr="004D51D1">
        <w:t xml:space="preserve">]  </w:t>
      </w:r>
      <w:r w:rsidRPr="004D51D1">
        <w:rPr>
          <w:rStyle w:val="StyleBoldUnderline"/>
        </w:rPr>
        <w:t>the</w:t>
      </w:r>
      <w:proofErr w:type="gramEnd"/>
      <w:r w:rsidRPr="004D51D1">
        <w:rPr>
          <w:rStyle w:val="StyleBoldUnderline"/>
        </w:rPr>
        <w:t xml:space="preserve"> signatories agreed to liberalize trade in the important areas of agriculture and clothing</w:t>
      </w:r>
      <w:r w:rsidRPr="004D51D1">
        <w:t xml:space="preserve">. </w:t>
      </w:r>
      <w:proofErr w:type="gramStart"/>
      <w:r w:rsidRPr="004D51D1">
        <w:t>n32</w:t>
      </w:r>
      <w:proofErr w:type="gramEnd"/>
      <w:r w:rsidRPr="004D51D1">
        <w:t xml:space="preserve"> The effects of the Uruguay Round have been both positive and large. </w:t>
      </w:r>
      <w:r w:rsidRPr="004D51D1">
        <w:rPr>
          <w:rStyle w:val="StyleBoldUnderline"/>
        </w:rPr>
        <w:t>Reducing tariffs and non-tariff barriers has produced annual increases in global GDP of $ 100-300 billion.</w:t>
      </w:r>
      <w:r w:rsidRPr="004D51D1">
        <w:t xml:space="preserve"> </w:t>
      </w:r>
      <w:proofErr w:type="gramStart"/>
      <w:r w:rsidRPr="004D51D1">
        <w:t>n33</w:t>
      </w:r>
      <w:proofErr w:type="gramEnd"/>
      <w:r w:rsidRPr="004D51D1">
        <w:t xml:space="preserve"> This figure is </w:t>
      </w:r>
      <w:r w:rsidRPr="004D51D1">
        <w:rPr>
          <w:rStyle w:val="StyleBoldUnderline"/>
        </w:rPr>
        <w:t>five times larger than the total worldwide aid to developing</w:t>
      </w:r>
      <w:r w:rsidRPr="004D51D1">
        <w:t xml:space="preserve"> </w:t>
      </w:r>
      <w:r w:rsidRPr="004D51D1">
        <w:rPr>
          <w:rStyle w:val="StyleBoldUnderline"/>
        </w:rPr>
        <w:t>countries</w:t>
      </w:r>
      <w:r w:rsidRPr="004D51D1">
        <w:t xml:space="preserve">. </w:t>
      </w:r>
      <w:proofErr w:type="gramStart"/>
      <w:r w:rsidRPr="004D51D1">
        <w:t>n34</w:t>
      </w:r>
      <w:proofErr w:type="gramEnd"/>
      <w:r w:rsidRPr="004D51D1">
        <w:t xml:space="preserve"> More importantly</w:t>
      </w:r>
      <w:r w:rsidRPr="004D51D1">
        <w:rPr>
          <w:rStyle w:val="StyleBoldUnderline"/>
        </w:rPr>
        <w:t>, a significant share of this increase has gone to the poorest people.</w:t>
      </w:r>
      <w:r w:rsidRPr="004D51D1">
        <w:t xml:space="preserve"> The percentage of the population in developing countries living under $ 1 per day has fallen from 30% to 24% in the past decade. </w:t>
      </w:r>
      <w:proofErr w:type="gramStart"/>
      <w:r w:rsidRPr="004D51D1">
        <w:t>n35</w:t>
      </w:r>
      <w:proofErr w:type="gramEnd"/>
      <w:r w:rsidRPr="004D51D1">
        <w:t xml:space="preserve"> The recent experience of Mexico offers an excellent example of global capitalism in action. The extent of poverty in Mexico is shocking; 20 million people live on less than $ 2 per day. </w:t>
      </w:r>
      <w:proofErr w:type="gramStart"/>
      <w:r w:rsidRPr="004D51D1">
        <w:t>n36</w:t>
      </w:r>
      <w:proofErr w:type="gramEnd"/>
      <w:r w:rsidRPr="004D51D1">
        <w:t xml:space="preserve"> This is so for a number of reasons, including government intervention in the market in the form of protectionist measures intended to help ailing or failing industries. Using government interventions to shape the allocation of resources traditionally led to gross inefficiencies and a low pace of innovation and adoption of new technologies. </w:t>
      </w:r>
      <w:proofErr w:type="gramStart"/>
      <w:r w:rsidRPr="004D51D1">
        <w:t>n37</w:t>
      </w:r>
      <w:proofErr w:type="gramEnd"/>
      <w:r w:rsidRPr="004D51D1">
        <w:t xml:space="preserve"> Trade liberalization has helped curb such interventions - indeed, the opening of its markets has become one of the most important and far-reaching reforms in Mexico. The effects of trade liberalization on the </w:t>
      </w:r>
      <w:r w:rsidRPr="004D51D1">
        <w:rPr>
          <w:rStyle w:val="StyleBoldUnderline"/>
        </w:rPr>
        <w:t>Mexican</w:t>
      </w:r>
      <w:r w:rsidRPr="004D51D1">
        <w:t xml:space="preserve"> economy have been significant. Exports in Mexico have increased </w:t>
      </w:r>
      <w:proofErr w:type="spellStart"/>
      <w:r w:rsidRPr="004D51D1">
        <w:t>sixfold</w:t>
      </w:r>
      <w:proofErr w:type="spellEnd"/>
      <w:r w:rsidRPr="004D51D1">
        <w:t xml:space="preserve"> since 1985, and the </w:t>
      </w:r>
      <w:r w:rsidRPr="004D51D1">
        <w:rPr>
          <w:rStyle w:val="StyleBoldUnderline"/>
        </w:rPr>
        <w:t>GDP</w:t>
      </w:r>
      <w:r w:rsidRPr="004D51D1">
        <w:t xml:space="preserve"> of the country </w:t>
      </w:r>
      <w:r w:rsidRPr="004D51D1">
        <w:rPr>
          <w:rStyle w:val="StyleBoldUnderline"/>
        </w:rPr>
        <w:t>has grown</w:t>
      </w:r>
      <w:r w:rsidRPr="004D51D1">
        <w:t xml:space="preserve"> at an average rate of </w:t>
      </w:r>
      <w:r w:rsidRPr="004D51D1">
        <w:rPr>
          <w:rStyle w:val="StyleBoldUnderline"/>
        </w:rPr>
        <w:t>5.4% per year since</w:t>
      </w:r>
      <w:r w:rsidRPr="004D51D1">
        <w:t xml:space="preserve"> 1996. </w:t>
      </w:r>
      <w:proofErr w:type="gramStart"/>
      <w:r w:rsidRPr="004D51D1">
        <w:t>n38</w:t>
      </w:r>
      <w:proofErr w:type="gramEnd"/>
      <w:r w:rsidRPr="004D51D1">
        <w:t xml:space="preserve"> Since</w:t>
      </w:r>
      <w:r w:rsidRPr="004D51D1">
        <w:rPr>
          <w:rStyle w:val="StyleBoldUnderline"/>
        </w:rPr>
        <w:t xml:space="preserve"> NAFTA created a "free trade area"</w:t>
      </w:r>
      <w:r w:rsidRPr="004D51D1">
        <w:t xml:space="preserve"> among the United States, Canada, and Mexico in 1994, Mexican labor productivity has grown fast in its tradable sectors. </w:t>
      </w:r>
      <w:proofErr w:type="gramStart"/>
      <w:r w:rsidRPr="004D51D1">
        <w:t>n39</w:t>
      </w:r>
      <w:proofErr w:type="gramEnd"/>
      <w:r w:rsidRPr="004D51D1">
        <w:t xml:space="preserve"> Not surprisingly, however, productivity has remained stagnant in </w:t>
      </w:r>
      <w:proofErr w:type="spellStart"/>
      <w:r w:rsidRPr="004D51D1">
        <w:t>nontradable</w:t>
      </w:r>
      <w:proofErr w:type="spellEnd"/>
      <w:r w:rsidRPr="004D51D1">
        <w:t xml:space="preserve"> sectors. </w:t>
      </w:r>
      <w:proofErr w:type="gramStart"/>
      <w:r w:rsidRPr="004D51D1">
        <w:t>n40</w:t>
      </w:r>
      <w:proofErr w:type="gramEnd"/>
      <w:r w:rsidRPr="004D51D1">
        <w:t xml:space="preserve"> NAFTA has also improved Mexico's aggregate trade balance and helped to ameliorate the effect of the  [*100]  peso crisis on capital flows. </w:t>
      </w:r>
      <w:proofErr w:type="gramStart"/>
      <w:r w:rsidRPr="004D51D1">
        <w:t>n41</w:t>
      </w:r>
      <w:proofErr w:type="gramEnd"/>
      <w:r w:rsidRPr="004D51D1">
        <w:t xml:space="preserve"> As most economists predicted during the NAFTA debate, the effects of the agreement have been positive and large for Mexico. </w:t>
      </w:r>
      <w:proofErr w:type="gramStart"/>
      <w:r w:rsidRPr="004D51D1">
        <w:t>n42</w:t>
      </w:r>
      <w:proofErr w:type="gramEnd"/>
      <w:r w:rsidRPr="004D51D1">
        <w:t xml:space="preserve"> The effects have also been positive, although smaller, for the United States. This is also consistent with the pre-NAFTA analyses of most economists. </w:t>
      </w:r>
      <w:proofErr w:type="gramStart"/>
      <w:r w:rsidRPr="004D51D1">
        <w:t>n43</w:t>
      </w:r>
      <w:proofErr w:type="gramEnd"/>
      <w:r w:rsidRPr="004D51D1">
        <w:t xml:space="preserve"> The positive effects of globalization have been consistent throughout the developing world. Dramatic increases in per capita income have accompanied the expansion of trade in countries that have become more globalized. Korea, for example, has seen average incomes increase eightfold since 1960. </w:t>
      </w:r>
      <w:proofErr w:type="gramStart"/>
      <w:r w:rsidRPr="004D51D1">
        <w:t>n44</w:t>
      </w:r>
      <w:proofErr w:type="gramEnd"/>
      <w:r w:rsidRPr="004D51D1">
        <w:t xml:space="preserve"> China has experienced an average growth of 5.1% during the same period, and other </w:t>
      </w:r>
      <w:r w:rsidRPr="004D51D1">
        <w:rPr>
          <w:rStyle w:val="StyleBoldUnderline"/>
        </w:rPr>
        <w:t xml:space="preserve">countries in Asia, Africa, and Latin America have experienced faster growth than that in advanced countries. </w:t>
      </w:r>
      <w:proofErr w:type="gramStart"/>
      <w:r w:rsidRPr="004D51D1">
        <w:rPr>
          <w:rStyle w:val="StyleBoldUnderline"/>
        </w:rPr>
        <w:t>n45</w:t>
      </w:r>
      <w:proofErr w:type="gramEnd"/>
      <w:r w:rsidRPr="004D51D1">
        <w:rPr>
          <w:rStyle w:val="StyleBoldUnderline"/>
        </w:rPr>
        <w:t xml:space="preserve"> The evidence is incredibly one-sided.</w:t>
      </w:r>
      <w:r w:rsidRPr="004D51D1">
        <w:t xml:space="preserve"> "[</w:t>
      </w:r>
      <w:proofErr w:type="gramStart"/>
      <w:r w:rsidRPr="004D51D1">
        <w:t>P]</w:t>
      </w:r>
      <w:proofErr w:type="spellStart"/>
      <w:r w:rsidRPr="004D51D1">
        <w:t>romoting</w:t>
      </w:r>
      <w:proofErr w:type="spellEnd"/>
      <w:proofErr w:type="gramEnd"/>
      <w:r w:rsidRPr="004D51D1">
        <w:t xml:space="preserve"> openness, and supporting it with sound domestic policies, leads to faster growth." </w:t>
      </w:r>
    </w:p>
    <w:p w14:paraId="5B27A1F1" w14:textId="542048F3" w:rsidR="00123CE9" w:rsidRPr="004D51D1" w:rsidRDefault="00123CE9" w:rsidP="00123CE9">
      <w:pPr>
        <w:pStyle w:val="Heading4"/>
        <w:rPr>
          <w:rFonts w:cs="Times New Roman"/>
        </w:rPr>
      </w:pPr>
      <w:r w:rsidRPr="004D51D1">
        <w:rPr>
          <w:rFonts w:cs="Times New Roman"/>
        </w:rPr>
        <w:t>NAFTA boosted the Mexican economy – not co-opted by elites</w:t>
      </w:r>
    </w:p>
    <w:p w14:paraId="0E276977" w14:textId="77777777" w:rsidR="00123CE9" w:rsidRPr="004D51D1" w:rsidRDefault="00123CE9" w:rsidP="00123CE9">
      <w:pPr>
        <w:rPr>
          <w:rFonts w:cs="Times New Roman"/>
        </w:rPr>
      </w:pPr>
      <w:proofErr w:type="spellStart"/>
      <w:r w:rsidRPr="004D51D1">
        <w:rPr>
          <w:rStyle w:val="StyleStyleBold12pt"/>
          <w:rFonts w:cs="Times New Roman"/>
        </w:rPr>
        <w:t>Teslik</w:t>
      </w:r>
      <w:proofErr w:type="spellEnd"/>
      <w:r w:rsidRPr="004D51D1">
        <w:rPr>
          <w:rStyle w:val="StyleStyleBold12pt"/>
          <w:rFonts w:cs="Times New Roman"/>
        </w:rPr>
        <w:t xml:space="preserve"> 9 </w:t>
      </w:r>
      <w:proofErr w:type="gramStart"/>
      <w:r w:rsidRPr="004D51D1">
        <w:rPr>
          <w:rFonts w:cs="Times New Roman"/>
        </w:rPr>
        <w:t>–  MBA</w:t>
      </w:r>
      <w:proofErr w:type="gramEnd"/>
      <w:r w:rsidRPr="004D51D1">
        <w:rPr>
          <w:rFonts w:cs="Times New Roman"/>
        </w:rPr>
        <w:t xml:space="preserve"> from European Institute of Business Administration</w:t>
      </w:r>
    </w:p>
    <w:p w14:paraId="1A7C7105" w14:textId="0B333B6D" w:rsidR="00123CE9" w:rsidRPr="004D51D1" w:rsidRDefault="00123CE9" w:rsidP="00123CE9">
      <w:pPr>
        <w:rPr>
          <w:rFonts w:cs="Times New Roman"/>
        </w:rPr>
      </w:pPr>
      <w:r w:rsidRPr="004D51D1">
        <w:rPr>
          <w:rFonts w:cs="Times New Roman"/>
        </w:rPr>
        <w:t>(Lee, “NAFTA's Economic Impact”, http://www.cfr.org/world/naftas-economic-impact/p15790)//lm</w:t>
      </w:r>
    </w:p>
    <w:p w14:paraId="330897D2" w14:textId="77777777" w:rsidR="00123CE9" w:rsidRPr="004D51D1" w:rsidRDefault="00123CE9" w:rsidP="00123CE9">
      <w:pPr>
        <w:pStyle w:val="card"/>
        <w:rPr>
          <w:rStyle w:val="StyleBoldUnderline"/>
        </w:rPr>
      </w:pPr>
      <w:r w:rsidRPr="004D51D1">
        <w:rPr>
          <w:rStyle w:val="StyleBoldUnderline"/>
        </w:rPr>
        <w:t>Analysts cite economic growth in Mexico since NAFTA was implemented</w:t>
      </w:r>
      <w:r w:rsidRPr="004D51D1">
        <w:t xml:space="preserve">. Attributing this growth directly to the deal is a fuzzy process, however, and some experts say Mexican growth has underperformed expectations. </w:t>
      </w:r>
      <w:proofErr w:type="gramStart"/>
      <w:r w:rsidRPr="004D51D1">
        <w:rPr>
          <w:rStyle w:val="StyleBoldUnderline"/>
        </w:rPr>
        <w:t>Since 1994, Mexico's GDP has increased at an average annual rate of 2.7 percent</w:t>
      </w:r>
      <w:r w:rsidRPr="004D51D1">
        <w:t>, below the average growth rates of 3.3 percent and 3.6 percent in the United States and Canada, respectively.</w:t>
      </w:r>
      <w:proofErr w:type="gramEnd"/>
      <w:r w:rsidRPr="004D51D1">
        <w:t xml:space="preserve"> </w:t>
      </w:r>
      <w:r w:rsidRPr="004D51D1">
        <w:rPr>
          <w:rStyle w:val="StyleBoldUnderline"/>
        </w:rPr>
        <w:t>Mexican exports to the United States have quadrupled since NAFTA's implementation, from $60 billion to $280 billion per year. American exports to Mexico have also increased sharply, more than tripling as Mexico's economy has grown.</w:t>
      </w:r>
      <w:r w:rsidRPr="004D51D1">
        <w:t xml:space="preserve"> In addition, experts say </w:t>
      </w:r>
      <w:r w:rsidRPr="00CE3D91">
        <w:rPr>
          <w:rStyle w:val="StyleBoldUnderline"/>
          <w:rFonts w:eastAsiaTheme="majorEastAsia"/>
        </w:rPr>
        <w:t xml:space="preserve">trade liberalization between Mexico and the United States has brought </w:t>
      </w:r>
      <w:r w:rsidRPr="00CE3D91">
        <w:rPr>
          <w:rStyle w:val="Emphasis"/>
          <w:rFonts w:eastAsiaTheme="majorEastAsia"/>
        </w:rPr>
        <w:t>broad</w:t>
      </w:r>
      <w:r w:rsidRPr="00CE3D91">
        <w:rPr>
          <w:rStyle w:val="StyleBoldUnderline"/>
          <w:rFonts w:eastAsiaTheme="majorEastAsia"/>
        </w:rPr>
        <w:t xml:space="preserve"> </w:t>
      </w:r>
      <w:r w:rsidRPr="00CE3D91">
        <w:rPr>
          <w:rStyle w:val="Emphasis"/>
          <w:rFonts w:eastAsiaTheme="majorEastAsia"/>
        </w:rPr>
        <w:t>positive consequences</w:t>
      </w:r>
      <w:r w:rsidRPr="00CE3D91">
        <w:rPr>
          <w:rStyle w:val="StyleBoldUnderline"/>
          <w:rFonts w:eastAsiaTheme="majorEastAsia"/>
        </w:rPr>
        <w:t xml:space="preserve"> for </w:t>
      </w:r>
      <w:r w:rsidRPr="00CE3D91">
        <w:rPr>
          <w:rStyle w:val="Emphasis"/>
          <w:rFonts w:eastAsiaTheme="majorEastAsia"/>
        </w:rPr>
        <w:t>regular Mexicans</w:t>
      </w:r>
      <w:r w:rsidRPr="00CE3D91">
        <w:rPr>
          <w:rStyle w:val="StyleBoldUnderline"/>
          <w:rFonts w:eastAsiaTheme="majorEastAsia"/>
        </w:rPr>
        <w:t xml:space="preserve">, </w:t>
      </w:r>
      <w:r w:rsidRPr="00CE3D91">
        <w:rPr>
          <w:rStyle w:val="Emphasis"/>
          <w:rFonts w:eastAsiaTheme="majorEastAsia"/>
        </w:rPr>
        <w:t>not just Mexican business interests</w:t>
      </w:r>
      <w:r w:rsidRPr="004D51D1">
        <w:t xml:space="preserve">. For instance, </w:t>
      </w:r>
      <w:r w:rsidRPr="004D51D1">
        <w:rPr>
          <w:rStyle w:val="StyleBoldUnderline"/>
        </w:rPr>
        <w:t>the deal has led to a dramatic reduction in prices for Mexican consumers</w:t>
      </w:r>
      <w:r w:rsidRPr="004D51D1">
        <w:t xml:space="preserve">. GEA, a Mexico City-based economic consulting firm, estimates that </w:t>
      </w:r>
      <w:r w:rsidRPr="004D51D1">
        <w:rPr>
          <w:rStyle w:val="StyleBoldUnderline"/>
        </w:rPr>
        <w:t>the cost of basic household goods in Mexico has halved since NAFTA's implementation.</w:t>
      </w:r>
    </w:p>
    <w:p w14:paraId="029CA356" w14:textId="77777777" w:rsidR="00123CE9" w:rsidRDefault="00123CE9" w:rsidP="00123CE9">
      <w:pPr>
        <w:pStyle w:val="Heading4"/>
        <w:rPr>
          <w:rFonts w:cs="Times New Roman"/>
        </w:rPr>
      </w:pPr>
      <w:r w:rsidRPr="004D51D1">
        <w:rPr>
          <w:rFonts w:cs="Times New Roman"/>
        </w:rPr>
        <w:t>NAFTA saved Mexico’s economy from collapse</w:t>
      </w:r>
    </w:p>
    <w:p w14:paraId="39052C56" w14:textId="266EE333" w:rsidR="007B361C" w:rsidRPr="007B361C" w:rsidRDefault="007B361C" w:rsidP="007B361C">
      <w:proofErr w:type="spellStart"/>
      <w:r w:rsidRPr="007B361C">
        <w:rPr>
          <w:rStyle w:val="StyleStyleBold12pt"/>
        </w:rPr>
        <w:t>Hufbauer</w:t>
      </w:r>
      <w:proofErr w:type="spellEnd"/>
      <w:r w:rsidRPr="007B361C">
        <w:rPr>
          <w:rStyle w:val="StyleStyleBold12pt"/>
        </w:rPr>
        <w:t xml:space="preserve"> and Schott 5</w:t>
      </w:r>
      <w:r w:rsidRPr="007B361C">
        <w:t xml:space="preserve"> (Gary Clyde </w:t>
      </w:r>
      <w:proofErr w:type="spellStart"/>
      <w:r w:rsidRPr="007B361C">
        <w:t>Hufbauer</w:t>
      </w:r>
      <w:proofErr w:type="spellEnd"/>
      <w:r w:rsidRPr="007B361C">
        <w:t>, senior researcher at the Peterson Institute for International Economics and former Maurice Greenberg Chair and Director of Studies at the Council on Foreign Relations Economics, and Jeffrey J. Schott, senior researcher at the Peterson Institute for International Economics and member of the Advisory Committee on International Economic policy of the U.S. Dept. of State, NAFTA Revisited: Achievements and Challenges, Institut</w:t>
      </w:r>
      <w:r>
        <w:t>e for International Economics</w:t>
      </w:r>
      <w:proofErr w:type="gramStart"/>
      <w:r>
        <w:t>,  p</w:t>
      </w:r>
      <w:proofErr w:type="gramEnd"/>
      <w:r>
        <w:t>. 3)//lm</w:t>
      </w:r>
    </w:p>
    <w:p w14:paraId="27CBAC53" w14:textId="24CF1FD6" w:rsidR="00045427" w:rsidRPr="004D51D1" w:rsidRDefault="00123CE9" w:rsidP="004D51D1">
      <w:pPr>
        <w:pStyle w:val="card"/>
        <w:rPr>
          <w:sz w:val="22"/>
          <w:u w:val="single"/>
        </w:rPr>
      </w:pPr>
      <w:proofErr w:type="gramStart"/>
      <w:r w:rsidRPr="004D51D1">
        <w:t>Mexican purchases from US firms.</w:t>
      </w:r>
      <w:proofErr w:type="gramEnd"/>
      <w:r w:rsidRPr="004D51D1">
        <w:t xml:space="preserve"> For Mexico, </w:t>
      </w:r>
      <w:r w:rsidRPr="004D51D1">
        <w:rPr>
          <w:rStyle w:val="StyleBoldUnderline"/>
        </w:rPr>
        <w:t xml:space="preserve">NAFTA represented a way to lock in the reforms of the </w:t>
      </w:r>
      <w:proofErr w:type="spellStart"/>
      <w:r w:rsidRPr="004D51D1">
        <w:rPr>
          <w:rStyle w:val="StyleBoldUnderline"/>
        </w:rPr>
        <w:t>apertura</w:t>
      </w:r>
      <w:proofErr w:type="spellEnd"/>
      <w:r w:rsidRPr="004D51D1">
        <w:rPr>
          <w:rStyle w:val="StyleBoldUnderline"/>
        </w:rPr>
        <w:t>, or “market opening,” that</w:t>
      </w:r>
      <w:r w:rsidRPr="004D51D1">
        <w:t xml:space="preserve"> President Miguel de la </w:t>
      </w:r>
      <w:r w:rsidRPr="004D51D1">
        <w:rPr>
          <w:rStyle w:val="StyleBoldUnderline"/>
        </w:rPr>
        <w:t>Madrid inaugurated in the mid-1980s to transform Mexico’s formerly statist economy in the wake of the devastating debt crisis of the 1980s.</w:t>
      </w:r>
      <w:r w:rsidRPr="004D51D1">
        <w:t xml:space="preserve"> </w:t>
      </w:r>
      <w:r w:rsidRPr="004D51D1">
        <w:rPr>
          <w:rStyle w:val="StyleBoldUnderline"/>
        </w:rPr>
        <w:t>Mexico needed more rapid growth to provide new opportunities for its young, expanding population.</w:t>
      </w:r>
      <w:r w:rsidRPr="004D51D1">
        <w:t xml:space="preserve"> Given the legacy of the debt crisis of 1982, low domestic savings, and an increasingly overvalued peso, </w:t>
      </w:r>
      <w:r w:rsidRPr="004D51D1">
        <w:rPr>
          <w:rStyle w:val="StyleBoldUnderline"/>
        </w:rPr>
        <w:t xml:space="preserve">the most practical way to propel growth was to import goods and capital, creating more competition in the Mexican </w:t>
      </w:r>
      <w:r w:rsidRPr="007B361C">
        <w:rPr>
          <w:rStyle w:val="StyleBoldUnderline"/>
          <w:rFonts w:eastAsiaTheme="majorEastAsia"/>
        </w:rPr>
        <w:t>market</w:t>
      </w:r>
      <w:r w:rsidRPr="00CE3D91">
        <w:rPr>
          <w:rStyle w:val="StyleBoldUnderline"/>
          <w:rFonts w:eastAsiaTheme="majorEastAsia"/>
        </w:rPr>
        <w:t xml:space="preserve">. An FTA with the United States was </w:t>
      </w:r>
      <w:r w:rsidRPr="00CE3D91">
        <w:rPr>
          <w:rStyle w:val="Emphasis"/>
          <w:rFonts w:eastAsiaTheme="majorEastAsia"/>
        </w:rPr>
        <w:t>crucial</w:t>
      </w:r>
      <w:r w:rsidRPr="00CE3D91">
        <w:rPr>
          <w:rStyle w:val="StyleBoldUnderline"/>
          <w:rFonts w:eastAsiaTheme="majorEastAsia"/>
        </w:rPr>
        <w:t xml:space="preserve"> to maintain secure access to Mexico’s largest market and to </w:t>
      </w:r>
      <w:r w:rsidRPr="00CE3D91">
        <w:rPr>
          <w:rStyle w:val="Emphasis"/>
          <w:rFonts w:eastAsiaTheme="majorEastAsia"/>
        </w:rPr>
        <w:t>blunt efforts</w:t>
      </w:r>
      <w:r w:rsidRPr="00CE3D91">
        <w:rPr>
          <w:rStyle w:val="StyleBoldUnderline"/>
          <w:rFonts w:eastAsiaTheme="majorEastAsia"/>
        </w:rPr>
        <w:t xml:space="preserve"> to </w:t>
      </w:r>
      <w:r w:rsidRPr="00CE3D91">
        <w:rPr>
          <w:rStyle w:val="Emphasis"/>
          <w:rFonts w:eastAsiaTheme="majorEastAsia"/>
        </w:rPr>
        <w:t>roll back Mexican reforms</w:t>
      </w:r>
      <w:r w:rsidRPr="004D51D1">
        <w:t xml:space="preserve">. 5 </w:t>
      </w:r>
      <w:r w:rsidRPr="00CE3D91">
        <w:rPr>
          <w:rStyle w:val="StyleBoldUnderline"/>
        </w:rPr>
        <w:t>NAFTA</w:t>
      </w:r>
      <w:r w:rsidRPr="004D51D1">
        <w:t xml:space="preserve"> obligations sharply raised the political cost of reversing economic reforms and </w:t>
      </w:r>
      <w:r w:rsidRPr="00CE3D91">
        <w:rPr>
          <w:rStyle w:val="StyleBoldUnderline"/>
        </w:rPr>
        <w:t xml:space="preserve">made it easier to </w:t>
      </w:r>
      <w:r w:rsidRPr="00CE3D91">
        <w:rPr>
          <w:rStyle w:val="Emphasis"/>
        </w:rPr>
        <w:t>deflect</w:t>
      </w:r>
      <w:r w:rsidRPr="004D51D1">
        <w:t xml:space="preserve"> protectionist demands of industrial and </w:t>
      </w:r>
      <w:r w:rsidRPr="00CE3D91">
        <w:rPr>
          <w:rStyle w:val="Emphasis"/>
        </w:rPr>
        <w:t>special interest groups.</w:t>
      </w:r>
      <w:r w:rsidRPr="00CE3D91">
        <w:rPr>
          <w:rStyle w:val="StyleBoldUnderline"/>
        </w:rPr>
        <w:t xml:space="preserve"> The</w:t>
      </w:r>
      <w:r w:rsidRPr="004D51D1">
        <w:rPr>
          <w:rStyle w:val="StyleBoldUnderline"/>
        </w:rPr>
        <w:t xml:space="preserve"> trade pact thus was an integral part of the plan to create a more stable policy environment so that Mexico could attract greater FDI inflows— with its embedded technology and management skills— to build and finance</w:t>
      </w:r>
      <w:r w:rsidR="007B361C">
        <w:rPr>
          <w:rStyle w:val="StyleBoldUnderline"/>
        </w:rPr>
        <w:t xml:space="preserve"> growth.</w:t>
      </w:r>
    </w:p>
    <w:p w14:paraId="7B37F353" w14:textId="394B0066" w:rsidR="007A1A57" w:rsidRPr="004D51D1" w:rsidRDefault="007A1A57" w:rsidP="007A1A57">
      <w:pPr>
        <w:pStyle w:val="Heading3"/>
      </w:pPr>
      <w:r w:rsidRPr="004D51D1">
        <w:t>Globalization Good – Impact Filter</w:t>
      </w:r>
    </w:p>
    <w:p w14:paraId="0D5B2632" w14:textId="77777777" w:rsidR="007A1A57" w:rsidRPr="004D51D1" w:rsidRDefault="007A1A57" w:rsidP="007A1A57">
      <w:pPr>
        <w:pStyle w:val="Heading4"/>
      </w:pPr>
      <w:r w:rsidRPr="004D51D1">
        <w:t>Their impacts are exaggerated</w:t>
      </w:r>
    </w:p>
    <w:p w14:paraId="7CD4F72B" w14:textId="77777777" w:rsidR="007A1A57" w:rsidRPr="004D51D1" w:rsidRDefault="007A1A57" w:rsidP="007A1A57">
      <w:r w:rsidRPr="004D51D1">
        <w:rPr>
          <w:rStyle w:val="StyleStyleBold12pt"/>
        </w:rPr>
        <w:t>Chen 2k</w:t>
      </w:r>
      <w:r w:rsidRPr="004D51D1">
        <w:t xml:space="preserve"> – Professor of Law @ U Minnesota</w:t>
      </w:r>
    </w:p>
    <w:p w14:paraId="111B36DE" w14:textId="77777777" w:rsidR="007A1A57" w:rsidRPr="004D51D1" w:rsidRDefault="007A1A57" w:rsidP="007A1A57">
      <w:r w:rsidRPr="004D51D1">
        <w:t>(Jim, “</w:t>
      </w:r>
      <w:proofErr w:type="spellStart"/>
      <w:r w:rsidRPr="004D51D1">
        <w:t>Pax</w:t>
      </w:r>
      <w:proofErr w:type="spellEnd"/>
      <w:r w:rsidRPr="004D51D1">
        <w:t xml:space="preserve"> </w:t>
      </w:r>
      <w:proofErr w:type="spellStart"/>
      <w:r w:rsidRPr="004D51D1">
        <w:t>Mercatoria</w:t>
      </w:r>
      <w:proofErr w:type="spellEnd"/>
      <w:r w:rsidRPr="004D51D1">
        <w:t>: Globalization as a Second Chance at “Peace for Our Time”,” Fordham International Law Journal)//BB</w:t>
      </w:r>
    </w:p>
    <w:p w14:paraId="0455C7B8" w14:textId="3B11149A" w:rsidR="000462DB" w:rsidRPr="004D51D1" w:rsidRDefault="007A1A57" w:rsidP="004D51D1">
      <w:pPr>
        <w:pStyle w:val="card"/>
        <w:rPr>
          <w:rStyle w:val="Emphasis"/>
          <w:b w:val="0"/>
          <w:iCs w:val="0"/>
          <w:sz w:val="16"/>
          <w:u w:val="none"/>
          <w:bdr w:val="none" w:sz="0" w:space="0" w:color="auto"/>
        </w:rPr>
      </w:pPr>
      <w:r w:rsidRPr="004D51D1">
        <w:rPr>
          <w:rStyle w:val="StyleBoldUnderline"/>
        </w:rPr>
        <w:t xml:space="preserve">The </w:t>
      </w:r>
      <w:proofErr w:type="spellStart"/>
      <w:r w:rsidRPr="004D51D1">
        <w:rPr>
          <w:rStyle w:val="StyleBoldUnderline"/>
        </w:rPr>
        <w:t>antiglobalization</w:t>
      </w:r>
      <w:proofErr w:type="spellEnd"/>
      <w:r w:rsidRPr="004D51D1">
        <w:rPr>
          <w:rStyle w:val="StyleBoldUnderline"/>
        </w:rPr>
        <w:t xml:space="preserve"> mov</w:t>
      </w:r>
      <w:r w:rsidR="000462DB" w:rsidRPr="004D51D1">
        <w:rPr>
          <w:rStyle w:val="StyleBoldUnderline"/>
        </w:rPr>
        <w:t xml:space="preserve">ement has made some </w:t>
      </w:r>
      <w:proofErr w:type="spellStart"/>
      <w:r w:rsidR="000462DB" w:rsidRPr="004D51D1">
        <w:rPr>
          <w:rStyle w:val="StyleBoldUnderline"/>
        </w:rPr>
        <w:t>extraordi</w:t>
      </w:r>
      <w:r w:rsidRPr="004D51D1">
        <w:rPr>
          <w:rStyle w:val="StyleBoldUnderline"/>
        </w:rPr>
        <w:t>ary</w:t>
      </w:r>
      <w:proofErr w:type="spellEnd"/>
      <w:r w:rsidRPr="004D51D1">
        <w:rPr>
          <w:rStyle w:val="StyleBoldUnderline"/>
        </w:rPr>
        <w:t xml:space="preserve"> claims</w:t>
      </w:r>
      <w:r w:rsidRPr="004D51D1">
        <w:t>. Let us transplant a precept of natural scien</w:t>
      </w:r>
      <w:r w:rsidR="000462DB" w:rsidRPr="004D51D1">
        <w:t>ce into this social realm:</w:t>
      </w:r>
      <w:r w:rsidRPr="004D51D1">
        <w:t xml:space="preserve"> </w:t>
      </w:r>
      <w:r w:rsidRPr="004D51D1">
        <w:rPr>
          <w:rStyle w:val="StyleBoldUnderline"/>
        </w:rPr>
        <w:t>extraordinary claims demand extraordinary proof</w:t>
      </w:r>
      <w:r w:rsidRPr="004D51D1">
        <w:t xml:space="preserve">.178 </w:t>
      </w:r>
      <w:r w:rsidRPr="004D51D1">
        <w:rPr>
          <w:rStyle w:val="StyleBoldUnderline"/>
        </w:rPr>
        <w:t xml:space="preserve">From Seattle to Prague, protesters have argued that the organs of international economic law conspire with </w:t>
      </w:r>
      <w:proofErr w:type="spellStart"/>
      <w:r w:rsidRPr="004D51D1">
        <w:rPr>
          <w:rStyle w:val="StyleBoldUnderline"/>
        </w:rPr>
        <w:t>multina</w:t>
      </w:r>
      <w:proofErr w:type="spellEnd"/>
      <w:r w:rsidRPr="004D51D1">
        <w:rPr>
          <w:rStyle w:val="StyleBoldUnderline"/>
        </w:rPr>
        <w:t xml:space="preserve">- </w:t>
      </w:r>
      <w:proofErr w:type="spellStart"/>
      <w:r w:rsidRPr="004D51D1">
        <w:rPr>
          <w:rStyle w:val="StyleBoldUnderline"/>
        </w:rPr>
        <w:t>tional</w:t>
      </w:r>
      <w:proofErr w:type="spellEnd"/>
      <w:r w:rsidRPr="004D51D1">
        <w:rPr>
          <w:rStyle w:val="StyleBoldUnderline"/>
        </w:rPr>
        <w:t xml:space="preserve"> corporations to sap</w:t>
      </w:r>
      <w:r w:rsidRPr="004D51D1">
        <w:t xml:space="preserve"> national and local </w:t>
      </w:r>
      <w:r w:rsidRPr="004D51D1">
        <w:rPr>
          <w:rStyle w:val="StyleBoldUnderline"/>
        </w:rPr>
        <w:t xml:space="preserve">governments of </w:t>
      </w:r>
      <w:r w:rsidRPr="004D51D1">
        <w:t xml:space="preserve">le- </w:t>
      </w:r>
      <w:proofErr w:type="spellStart"/>
      <w:r w:rsidRPr="004D51D1">
        <w:t>gitimate</w:t>
      </w:r>
      <w:proofErr w:type="spellEnd"/>
      <w:r w:rsidRPr="004D51D1">
        <w:t xml:space="preserve"> </w:t>
      </w:r>
      <w:r w:rsidRPr="004D51D1">
        <w:rPr>
          <w:rStyle w:val="StyleBoldUnderline"/>
        </w:rPr>
        <w:t>power, to destabilize global security, and to poison workplaces as well as ecosystems</w:t>
      </w:r>
      <w:r w:rsidRPr="004D51D1">
        <w:t xml:space="preserve">.1 79 </w:t>
      </w:r>
      <w:r w:rsidRPr="004D51D1">
        <w:rPr>
          <w:rStyle w:val="Emphasis"/>
        </w:rPr>
        <w:t>That case has not met even the most generous standard of proof</w:t>
      </w:r>
      <w:r w:rsidRPr="004D51D1">
        <w:t xml:space="preserve">. </w:t>
      </w:r>
      <w:r w:rsidRPr="004D51D1">
        <w:rPr>
          <w:rStyle w:val="StyleBoldUnderline"/>
        </w:rPr>
        <w:t xml:space="preserve">The </w:t>
      </w:r>
      <w:proofErr w:type="spellStart"/>
      <w:r w:rsidRPr="004D51D1">
        <w:rPr>
          <w:rStyle w:val="StyleBoldUnderline"/>
        </w:rPr>
        <w:t>antiglobalization</w:t>
      </w:r>
      <w:proofErr w:type="spellEnd"/>
      <w:r w:rsidRPr="004D51D1">
        <w:rPr>
          <w:rStyle w:val="StyleBoldUnderline"/>
        </w:rPr>
        <w:t xml:space="preserve"> movement has </w:t>
      </w:r>
      <w:r w:rsidRPr="004D51D1">
        <w:rPr>
          <w:rStyle w:val="Emphasis"/>
        </w:rPr>
        <w:t>failed to refute</w:t>
      </w:r>
      <w:r w:rsidRPr="004D51D1">
        <w:rPr>
          <w:rStyle w:val="StyleBoldUnderline"/>
        </w:rPr>
        <w:t xml:space="preserve"> the following</w:t>
      </w:r>
      <w:r w:rsidRPr="004D51D1">
        <w:t>:</w:t>
      </w:r>
    </w:p>
    <w:p w14:paraId="0B7A0E78" w14:textId="19502F77" w:rsidR="000462DB" w:rsidRPr="004D51D1" w:rsidRDefault="007A1A57" w:rsidP="004D51D1">
      <w:pPr>
        <w:pStyle w:val="card"/>
      </w:pPr>
      <w:r w:rsidRPr="004D51D1">
        <w:rPr>
          <w:rStyle w:val="Emphasis"/>
        </w:rPr>
        <w:t>Dramatic improvements</w:t>
      </w:r>
      <w:r w:rsidRPr="004D51D1">
        <w:rPr>
          <w:rStyle w:val="StyleBoldUnderline"/>
        </w:rPr>
        <w:t xml:space="preserve"> in welfare at every wealth and income</w:t>
      </w:r>
      <w:r w:rsidR="000462DB" w:rsidRPr="004D51D1">
        <w:rPr>
          <w:rStyle w:val="StyleBoldUnderline"/>
        </w:rPr>
        <w:t xml:space="preserve"> </w:t>
      </w:r>
      <w:r w:rsidRPr="004D51D1">
        <w:rPr>
          <w:rStyle w:val="StyleBoldUnderline"/>
        </w:rPr>
        <w:t>level</w:t>
      </w:r>
      <w:r w:rsidRPr="004D51D1">
        <w:t xml:space="preserve">.18 </w:t>
      </w:r>
      <w:r w:rsidRPr="004D51D1">
        <w:rPr>
          <w:rStyle w:val="StyleBoldUnderline"/>
        </w:rPr>
        <w:t>Since 1820 global wealth has expanded tenfold</w:t>
      </w:r>
      <w:r w:rsidRPr="004D51D1">
        <w:t xml:space="preserve">, thanks largely to technological advances and the erosion of barriers to trade.18 ' The world economic order, simply put, is lifting people out of poverty. According to the World Bank, the percentage of the world's population living in extreme poverty fell from 28.3 to 23.4% between 1987 and 1998.182 (The World Bank defines ex- </w:t>
      </w:r>
      <w:proofErr w:type="spellStart"/>
      <w:r w:rsidRPr="004D51D1">
        <w:t>treme</w:t>
      </w:r>
      <w:proofErr w:type="spellEnd"/>
      <w:r w:rsidRPr="004D51D1">
        <w:t xml:space="preserve"> and absolute poverty according to "reference lines set at $1 and $2 per day" in 1993 terms, adjusted for "the relative purchasing power of currencies across countries.") 8 3 A more optimistic study has concluded that "the share of the world's population earning less than US$2 per day shrank by more than half" between 1980 and 1990, "from 34 to 16.6 percent."184 In concrete terms, "economic growth associated with globalization" over the course of that decade helped lift 1.4 billion people out of absolute poverty.185 Whatever its precise magnitude, </w:t>
      </w:r>
      <w:r w:rsidRPr="004D51D1">
        <w:rPr>
          <w:rStyle w:val="StyleBoldUnderline"/>
        </w:rPr>
        <w:t xml:space="preserve">this </w:t>
      </w:r>
      <w:proofErr w:type="spellStart"/>
      <w:r w:rsidRPr="004D51D1">
        <w:rPr>
          <w:rStyle w:val="StyleBoldUnderline"/>
        </w:rPr>
        <w:t>im</w:t>
      </w:r>
      <w:proofErr w:type="spellEnd"/>
      <w:r w:rsidRPr="004D51D1">
        <w:rPr>
          <w:rStyle w:val="StyleBoldUnderline"/>
        </w:rPr>
        <w:t xml:space="preserve">- </w:t>
      </w:r>
      <w:proofErr w:type="spellStart"/>
      <w:r w:rsidRPr="004D51D1">
        <w:rPr>
          <w:rStyle w:val="StyleBoldUnderline"/>
        </w:rPr>
        <w:t>provement</w:t>
      </w:r>
      <w:proofErr w:type="spellEnd"/>
      <w:r w:rsidRPr="004D51D1">
        <w:rPr>
          <w:rStyle w:val="StyleBoldUnderline"/>
        </w:rPr>
        <w:t xml:space="preserve"> in global welfare has taken place </w:t>
      </w:r>
      <w:r w:rsidRPr="004D51D1">
        <w:rPr>
          <w:rStyle w:val="Emphasis"/>
        </w:rPr>
        <w:t>because of</w:t>
      </w:r>
      <w:r w:rsidRPr="004D51D1">
        <w:rPr>
          <w:rStyle w:val="StyleBoldUnderline"/>
        </w:rPr>
        <w:t>, not in spite of, flourishing world trade.</w:t>
      </w:r>
      <w:r w:rsidRPr="004D51D1">
        <w:t xml:space="preserve"> 8 6</w:t>
      </w:r>
    </w:p>
    <w:p w14:paraId="1F01452E" w14:textId="459CB536" w:rsidR="007A1A57" w:rsidRPr="004D51D1" w:rsidRDefault="007A1A57" w:rsidP="000462DB">
      <w:pPr>
        <w:pStyle w:val="card"/>
      </w:pPr>
      <w:proofErr w:type="gramStart"/>
      <w:r w:rsidRPr="004D51D1">
        <w:rPr>
          <w:rStyle w:val="StyleBoldUnderline"/>
        </w:rPr>
        <w:t>The meaning of American victory in the Cold War</w:t>
      </w:r>
      <w:r w:rsidRPr="004D51D1">
        <w:t>.</w:t>
      </w:r>
      <w:proofErr w:type="gramEnd"/>
      <w:r w:rsidRPr="004D51D1">
        <w:t xml:space="preserve"> </w:t>
      </w:r>
      <w:proofErr w:type="gramStart"/>
      <w:r w:rsidRPr="004D51D1">
        <w:t xml:space="preserve">The </w:t>
      </w:r>
      <w:r w:rsidRPr="004D51D1">
        <w:rPr>
          <w:rStyle w:val="StyleBoldUnderline"/>
        </w:rPr>
        <w:t>liberal democracies</w:t>
      </w:r>
      <w:r w:rsidRPr="004D51D1">
        <w:t xml:space="preserve"> of the north Atlantic alliance </w:t>
      </w:r>
      <w:r w:rsidR="000462DB" w:rsidRPr="004D51D1">
        <w:rPr>
          <w:rStyle w:val="StyleBoldUnderline"/>
        </w:rPr>
        <w:t xml:space="preserve">decisively </w:t>
      </w:r>
      <w:proofErr w:type="spellStart"/>
      <w:r w:rsidR="000462DB" w:rsidRPr="004D51D1">
        <w:rPr>
          <w:rStyle w:val="StyleBoldUnderline"/>
        </w:rPr>
        <w:t>defeate</w:t>
      </w:r>
      <w:r w:rsidRPr="004D51D1">
        <w:rPr>
          <w:rStyle w:val="StyleBoldUnderline"/>
        </w:rPr>
        <w:t>their</w:t>
      </w:r>
      <w:proofErr w:type="spellEnd"/>
      <w:r w:rsidRPr="004D51D1">
        <w:rPr>
          <w:rStyle w:val="StyleBoldUnderline"/>
        </w:rPr>
        <w:t xml:space="preserve"> primary political rivals in the Eastern bloc</w:t>
      </w:r>
      <w:r w:rsidRPr="004D51D1">
        <w:t>.</w:t>
      </w:r>
      <w:proofErr w:type="gramEnd"/>
      <w:r w:rsidRPr="004D51D1">
        <w:t xml:space="preserve"> Capitalism </w:t>
      </w:r>
      <w:proofErr w:type="spellStart"/>
      <w:r w:rsidRPr="004D51D1">
        <w:t>cou</w:t>
      </w:r>
      <w:proofErr w:type="spellEnd"/>
      <w:r w:rsidRPr="004D51D1">
        <w:t xml:space="preserve">- pled with generous civil liberties crushed, central planning </w:t>
      </w:r>
      <w:proofErr w:type="spellStart"/>
      <w:r w:rsidRPr="004D51D1">
        <w:t>cou</w:t>
      </w:r>
      <w:proofErr w:type="spellEnd"/>
      <w:r w:rsidRPr="004D51D1">
        <w:t>- pled with dictatorship of the proletariat. "America, so the world</w:t>
      </w:r>
    </w:p>
    <w:p w14:paraId="0EC7B075" w14:textId="77777777" w:rsidR="007A1A57" w:rsidRPr="004D51D1" w:rsidRDefault="007A1A57" w:rsidP="000462DB">
      <w:pPr>
        <w:pStyle w:val="card"/>
      </w:pPr>
      <w:proofErr w:type="gramStart"/>
      <w:r w:rsidRPr="004D51D1">
        <w:t>supposes</w:t>
      </w:r>
      <w:proofErr w:type="gramEnd"/>
      <w:r w:rsidRPr="004D51D1">
        <w:t xml:space="preserve">, won the Cold War.' 8 7 </w:t>
      </w:r>
      <w:proofErr w:type="gramStart"/>
      <w:r w:rsidRPr="004D51D1">
        <w:t>And</w:t>
      </w:r>
      <w:proofErr w:type="gramEnd"/>
      <w:r w:rsidRPr="004D51D1">
        <w:t xml:space="preserve"> the world is right.</w:t>
      </w:r>
    </w:p>
    <w:p w14:paraId="1DC93B91" w14:textId="3E996880" w:rsidR="007A1A57" w:rsidRPr="004D51D1" w:rsidRDefault="007A1A57" w:rsidP="000462DB">
      <w:pPr>
        <w:pStyle w:val="card"/>
      </w:pPr>
      <w:proofErr w:type="gramStart"/>
      <w:r w:rsidRPr="004D51D1">
        <w:rPr>
          <w:rStyle w:val="StyleBoldUnderline"/>
        </w:rPr>
        <w:t>The true nature of the environmental crisis.</w:t>
      </w:r>
      <w:proofErr w:type="gramEnd"/>
      <w:r w:rsidRPr="004D51D1">
        <w:rPr>
          <w:rStyle w:val="StyleBoldUnderline"/>
        </w:rPr>
        <w:t xml:space="preserve"> The most serious environmental problems involve "the</w:t>
      </w:r>
      <w:r w:rsidRPr="004D51D1">
        <w:t xml:space="preserve"> depletion and destruction of the </w:t>
      </w:r>
      <w:r w:rsidRPr="004D51D1">
        <w:rPr>
          <w:rStyle w:val="StyleBoldUnderline"/>
        </w:rPr>
        <w:t>global commons</w:t>
      </w:r>
      <w:r w:rsidRPr="004D51D1">
        <w:t xml:space="preserve">."' 8 </w:t>
      </w:r>
      <w:r w:rsidRPr="004D51D1">
        <w:rPr>
          <w:rStyle w:val="StyleBoldUnderline"/>
        </w:rPr>
        <w:t xml:space="preserve">Climate change, ozone depletion, and the loss of species, habitats, and biodiversity are today's top environmental </w:t>
      </w:r>
      <w:proofErr w:type="spellStart"/>
      <w:r w:rsidRPr="004D51D1">
        <w:rPr>
          <w:rStyle w:val="StyleBoldUnderline"/>
        </w:rPr>
        <w:t>priorities</w:t>
      </w:r>
      <w:r w:rsidRPr="004D51D1">
        <w:t>."'</w:t>
      </w:r>
      <w:proofErr w:type="gramStart"/>
      <w:r w:rsidRPr="004D51D1">
        <w:t>s</w:t>
      </w:r>
      <w:proofErr w:type="spellEnd"/>
      <w:proofErr w:type="gramEnd"/>
      <w:r w:rsidRPr="004D51D1">
        <w:t xml:space="preserve"> </w:t>
      </w:r>
      <w:r w:rsidR="000462DB" w:rsidRPr="004D51D1">
        <w:rPr>
          <w:rStyle w:val="StyleBoldUnderline"/>
        </w:rPr>
        <w:t>None can be solved without sub</w:t>
      </w:r>
      <w:r w:rsidRPr="004D51D1">
        <w:rPr>
          <w:rStyle w:val="StyleBoldUnderline"/>
        </w:rPr>
        <w:t xml:space="preserve">stantial </w:t>
      </w:r>
      <w:r w:rsidRPr="004D51D1">
        <w:rPr>
          <w:rStyle w:val="Emphasis"/>
        </w:rPr>
        <w:t>economic development</w:t>
      </w:r>
      <w:r w:rsidRPr="004D51D1">
        <w:rPr>
          <w:rStyle w:val="StyleBoldUnderline"/>
        </w:rPr>
        <w:t xml:space="preserve"> and </w:t>
      </w:r>
      <w:r w:rsidRPr="004D51D1">
        <w:rPr>
          <w:rStyle w:val="Emphasis"/>
        </w:rPr>
        <w:t xml:space="preserve">intense international coop- </w:t>
      </w:r>
      <w:proofErr w:type="spellStart"/>
      <w:r w:rsidRPr="004D51D1">
        <w:rPr>
          <w:rStyle w:val="Emphasis"/>
        </w:rPr>
        <w:t>eration</w:t>
      </w:r>
      <w:proofErr w:type="spellEnd"/>
      <w:r w:rsidRPr="004D51D1">
        <w:t xml:space="preserve">. </w:t>
      </w:r>
      <w:r w:rsidRPr="004D51D1">
        <w:rPr>
          <w:rStyle w:val="StyleBoldUnderline"/>
        </w:rPr>
        <w:t>The systematic degradation of the biosphere respects no political boundaries. Worse, it is exacerbated by poverty</w:t>
      </w:r>
      <w:r w:rsidRPr="004D51D1">
        <w:t xml:space="preserve">. </w:t>
      </w:r>
      <w:r w:rsidRPr="004D51D1">
        <w:rPr>
          <w:rStyle w:val="StyleBoldUnderline"/>
        </w:rPr>
        <w:t>Of the myriad environmental problems in this mutually dependent world, "persistent poverty may tu</w:t>
      </w:r>
      <w:r w:rsidR="000462DB" w:rsidRPr="004D51D1">
        <w:rPr>
          <w:rStyle w:val="StyleBoldUnderline"/>
        </w:rPr>
        <w:t>rn out to be the most aggravat</w:t>
      </w:r>
      <w:r w:rsidRPr="004D51D1">
        <w:rPr>
          <w:rStyle w:val="StyleBoldUnderline"/>
        </w:rPr>
        <w:t>ing and destructive</w:t>
      </w:r>
      <w:r w:rsidRPr="004D51D1">
        <w:t xml:space="preserve">."190 </w:t>
      </w:r>
      <w:r w:rsidRPr="004D51D1">
        <w:rPr>
          <w:rStyle w:val="StyleBoldUnderline"/>
        </w:rPr>
        <w:t>We must remember "above all else" that "human degradation and deprivation</w:t>
      </w:r>
      <w:proofErr w:type="gramStart"/>
      <w:r w:rsidRPr="004D51D1">
        <w:rPr>
          <w:rStyle w:val="StyleBoldUnderline"/>
        </w:rPr>
        <w:t>..,</w:t>
      </w:r>
      <w:proofErr w:type="gramEnd"/>
      <w:r w:rsidRPr="004D51D1">
        <w:rPr>
          <w:rStyle w:val="StyleBoldUnderline"/>
        </w:rPr>
        <w:t xml:space="preserve"> constitute the greatest threat not only to national, regional, and world security, but to essential life-supporting ecological systems.</w:t>
      </w:r>
      <w:r w:rsidRPr="004D51D1">
        <w:t>"1" 1</w:t>
      </w:r>
    </w:p>
    <w:p w14:paraId="1F163D27" w14:textId="36FABE5C" w:rsidR="000462DB" w:rsidRPr="004D51D1" w:rsidRDefault="007A1A57" w:rsidP="004D51D1">
      <w:pPr>
        <w:pStyle w:val="card"/>
      </w:pPr>
      <w:proofErr w:type="gramStart"/>
      <w:r w:rsidRPr="004D51D1">
        <w:rPr>
          <w:rStyle w:val="StyleBoldUnderline"/>
        </w:rPr>
        <w:t>The enhancement of individual liberty through globalization.</w:t>
      </w:r>
      <w:proofErr w:type="gramEnd"/>
      <w:r w:rsidRPr="004D51D1">
        <w:rPr>
          <w:rStyle w:val="StyleBoldUnderline"/>
        </w:rPr>
        <w:t xml:space="preserve"> By dislodging local tyrants and ideologies, globalization has mini- </w:t>
      </w:r>
      <w:proofErr w:type="spellStart"/>
      <w:r w:rsidRPr="004D51D1">
        <w:rPr>
          <w:rStyle w:val="StyleBoldUnderline"/>
        </w:rPr>
        <w:t>mized</w:t>
      </w:r>
      <w:proofErr w:type="spellEnd"/>
      <w:r w:rsidRPr="004D51D1">
        <w:rPr>
          <w:rStyle w:val="StyleBoldUnderline"/>
        </w:rPr>
        <w:t xml:space="preserve"> the sort of personal abuse that too often seems endemic to one place, one population</w:t>
      </w:r>
      <w:r w:rsidRPr="004D51D1">
        <w:t xml:space="preserve">. 192 The twenty-first century will wit- ness "people voting with their feet to escape from some village elder's idea of how to live, or some London School of </w:t>
      </w:r>
      <w:proofErr w:type="spellStart"/>
      <w:r w:rsidRPr="004D51D1">
        <w:t>Econom</w:t>
      </w:r>
      <w:proofErr w:type="spellEnd"/>
      <w:r w:rsidRPr="004D51D1">
        <w:t xml:space="preserve">- </w:t>
      </w:r>
      <w:proofErr w:type="spellStart"/>
      <w:r w:rsidRPr="004D51D1">
        <w:t>ics</w:t>
      </w:r>
      <w:proofErr w:type="spellEnd"/>
      <w:r w:rsidRPr="004D51D1">
        <w:t xml:space="preserve"> graduate's idea of protecting Indian folkways." ' </w:t>
      </w:r>
      <w:r w:rsidRPr="004D51D1">
        <w:rPr>
          <w:rStyle w:val="StyleBoldUnderline"/>
        </w:rPr>
        <w:t xml:space="preserve">This </w:t>
      </w:r>
      <w:proofErr w:type="spellStart"/>
      <w:r w:rsidRPr="004D51D1">
        <w:rPr>
          <w:rStyle w:val="StyleBoldUnderline"/>
        </w:rPr>
        <w:t>chang</w:t>
      </w:r>
      <w:proofErr w:type="spellEnd"/>
      <w:r w:rsidRPr="004D51D1">
        <w:rPr>
          <w:rStyle w:val="StyleBoldUnderline"/>
        </w:rPr>
        <w:t xml:space="preserve">- </w:t>
      </w:r>
      <w:proofErr w:type="spellStart"/>
      <w:r w:rsidRPr="004D51D1">
        <w:rPr>
          <w:rStyle w:val="StyleBoldUnderline"/>
        </w:rPr>
        <w:t>ing</w:t>
      </w:r>
      <w:proofErr w:type="spellEnd"/>
      <w:r w:rsidRPr="004D51D1">
        <w:rPr>
          <w:rStyle w:val="StyleBoldUnderline"/>
        </w:rPr>
        <w:t xml:space="preserve"> social reality will undermine the conventional assumption that capital is mobile but labor is immobile</w:t>
      </w:r>
      <w:r w:rsidRPr="004D51D1">
        <w:t>. Generations of scholarship on trade and internat</w:t>
      </w:r>
      <w:r w:rsidR="000462DB" w:rsidRPr="004D51D1">
        <w:t xml:space="preserve">ional relations hang in the </w:t>
      </w:r>
      <w:proofErr w:type="spellStart"/>
      <w:r w:rsidR="000462DB" w:rsidRPr="004D51D1">
        <w:t>ba</w:t>
      </w:r>
      <w:proofErr w:type="spellEnd"/>
      <w:r w:rsidRPr="004D51D1">
        <w:t xml:space="preserve"> </w:t>
      </w:r>
      <w:proofErr w:type="spellStart"/>
      <w:r w:rsidRPr="004D51D1">
        <w:t>ance</w:t>
      </w:r>
      <w:proofErr w:type="spellEnd"/>
      <w:r w:rsidRPr="004D51D1">
        <w:t>. At the very least we will have to recalibrate existing race-to- the-bottom models and their sensitivity to "giant sucking sounds."</w:t>
      </w:r>
    </w:p>
    <w:p w14:paraId="5D8458AE" w14:textId="7902E9E8" w:rsidR="007A1A57" w:rsidRPr="004D51D1" w:rsidRDefault="007A1A57" w:rsidP="00950A69">
      <w:pPr>
        <w:pStyle w:val="card"/>
      </w:pPr>
      <w:r w:rsidRPr="004D51D1">
        <w:rPr>
          <w:rStyle w:val="StyleBoldUnderline"/>
        </w:rPr>
        <w:t xml:space="preserve">Nor has localism propounded plausible solutions to </w:t>
      </w:r>
      <w:proofErr w:type="spellStart"/>
      <w:r w:rsidRPr="004D51D1">
        <w:rPr>
          <w:rStyle w:val="StyleBoldUnderline"/>
        </w:rPr>
        <w:t>chal</w:t>
      </w:r>
      <w:proofErr w:type="spellEnd"/>
      <w:r w:rsidRPr="004D51D1">
        <w:rPr>
          <w:rStyle w:val="StyleBoldUnderline"/>
        </w:rPr>
        <w:t xml:space="preserve">- </w:t>
      </w:r>
      <w:proofErr w:type="spellStart"/>
      <w:r w:rsidRPr="004D51D1">
        <w:rPr>
          <w:rStyle w:val="StyleBoldUnderline"/>
        </w:rPr>
        <w:t>lenges</w:t>
      </w:r>
      <w:proofErr w:type="spellEnd"/>
      <w:r w:rsidRPr="004D51D1">
        <w:rPr>
          <w:rStyle w:val="StyleBoldUnderline"/>
        </w:rPr>
        <w:t xml:space="preserve"> such as food security</w:t>
      </w:r>
      <w:proofErr w:type="gramStart"/>
      <w:r w:rsidRPr="004D51D1">
        <w:t>,194</w:t>
      </w:r>
      <w:proofErr w:type="gramEnd"/>
      <w:r w:rsidRPr="004D51D1">
        <w:t xml:space="preserve"> </w:t>
      </w:r>
      <w:r w:rsidRPr="004D51D1">
        <w:rPr>
          <w:rStyle w:val="StyleBoldUnderline"/>
        </w:rPr>
        <w:t>AIDS and other epidemiological crises, and barriers to full equality for women and children</w:t>
      </w:r>
      <w:r w:rsidRPr="004D51D1">
        <w:t xml:space="preserve">.'95 </w:t>
      </w:r>
      <w:r w:rsidRPr="004D51D1">
        <w:rPr>
          <w:rStyle w:val="StyleBoldUnderline"/>
        </w:rPr>
        <w:t xml:space="preserve">The </w:t>
      </w:r>
      <w:proofErr w:type="spellStart"/>
      <w:r w:rsidRPr="004D51D1">
        <w:rPr>
          <w:rStyle w:val="StyleBoldUnderline"/>
        </w:rPr>
        <w:t>localist</w:t>
      </w:r>
      <w:proofErr w:type="spellEnd"/>
      <w:r w:rsidRPr="004D51D1">
        <w:rPr>
          <w:rStyle w:val="StyleBoldUnderline"/>
        </w:rPr>
        <w:t xml:space="preserve"> package of</w:t>
      </w:r>
      <w:r w:rsidRPr="004D51D1">
        <w:t xml:space="preserve"> autarky, retaliatory </w:t>
      </w:r>
      <w:r w:rsidRPr="004D51D1">
        <w:rPr>
          <w:rStyle w:val="StyleBoldUnderline"/>
        </w:rPr>
        <w:t xml:space="preserve">protectionism, and isolationism would be </w:t>
      </w:r>
      <w:r w:rsidRPr="004D51D1">
        <w:rPr>
          <w:rStyle w:val="Emphasis"/>
        </w:rPr>
        <w:t>catastrophic</w:t>
      </w:r>
      <w:r w:rsidRPr="004D51D1">
        <w:t xml:space="preserve">. It really is a shame that Ralph Nader will probably not be named "the first U.S. </w:t>
      </w:r>
      <w:proofErr w:type="spellStart"/>
      <w:r w:rsidRPr="004D51D1">
        <w:t>ambassa</w:t>
      </w:r>
      <w:proofErr w:type="spellEnd"/>
      <w:r w:rsidRPr="004D51D1">
        <w:t xml:space="preserve">- </w:t>
      </w:r>
      <w:proofErr w:type="spellStart"/>
      <w:r w:rsidRPr="004D51D1">
        <w:t>dor</w:t>
      </w:r>
      <w:proofErr w:type="spellEnd"/>
      <w:r w:rsidRPr="004D51D1">
        <w:t xml:space="preserve"> to North Korea," where he could "get a real taste of what a country that actually follows [his] insane economic philosophy- high protectionism, economic autarky, anti-markets, </w:t>
      </w:r>
      <w:proofErr w:type="spellStart"/>
      <w:r w:rsidRPr="004D51D1">
        <w:t>antiglobal</w:t>
      </w:r>
      <w:proofErr w:type="spellEnd"/>
      <w:r w:rsidRPr="004D51D1">
        <w:t xml:space="preserve">- </w:t>
      </w:r>
      <w:proofErr w:type="spellStart"/>
      <w:r w:rsidRPr="004D51D1">
        <w:t>ization</w:t>
      </w:r>
      <w:proofErr w:type="spellEnd"/>
      <w:r w:rsidRPr="004D51D1">
        <w:t xml:space="preserve">, anti-multinationals-is like for the people. </w:t>
      </w:r>
      <w:proofErr w:type="gramStart"/>
      <w:r w:rsidRPr="004D51D1">
        <w:t>who</w:t>
      </w:r>
      <w:proofErr w:type="gramEnd"/>
      <w:r w:rsidRPr="004D51D1">
        <w:t xml:space="preserve"> live there."'9 6 </w:t>
      </w:r>
      <w:r w:rsidRPr="004D51D1">
        <w:rPr>
          <w:rStyle w:val="StyleBoldUnderline"/>
        </w:rPr>
        <w:t>The policies preferred by the protesters at Seattle</w:t>
      </w:r>
      <w:r w:rsidRPr="004D51D1">
        <w:t xml:space="preserve"> and Prague </w:t>
      </w:r>
      <w:r w:rsidRPr="004D51D1">
        <w:rPr>
          <w:rStyle w:val="StyleBoldUnderline"/>
        </w:rPr>
        <w:t xml:space="preserve">guarantee penury for most, security for some, and </w:t>
      </w:r>
      <w:r w:rsidRPr="004D51D1">
        <w:rPr>
          <w:rStyle w:val="Emphasis"/>
        </w:rPr>
        <w:t>power</w:t>
      </w:r>
      <w:r w:rsidRPr="004D51D1">
        <w:rPr>
          <w:rStyle w:val="StyleBoldUnderline"/>
        </w:rPr>
        <w:t xml:space="preserve"> for an </w:t>
      </w:r>
      <w:r w:rsidRPr="004D51D1">
        <w:rPr>
          <w:rStyle w:val="Emphasis"/>
        </w:rPr>
        <w:t xml:space="preserve">unjustly privileged few. </w:t>
      </w:r>
      <w:r w:rsidRPr="004D51D1">
        <w:rPr>
          <w:rStyle w:val="StyleBoldUnderline"/>
        </w:rPr>
        <w:t>That way runs anew the road to serfdom.</w:t>
      </w:r>
      <w:r w:rsidRPr="004D51D1">
        <w:t xml:space="preserve"> 19 7</w:t>
      </w:r>
    </w:p>
    <w:p w14:paraId="34EC3AC3" w14:textId="04A8E0AE" w:rsidR="00E0095A" w:rsidRPr="004D51D1" w:rsidRDefault="00E0095A" w:rsidP="00E0095A">
      <w:pPr>
        <w:pStyle w:val="Heading3"/>
      </w:pPr>
      <w:r w:rsidRPr="004D51D1">
        <w:t>Globalization Good – AT: Income Inequality</w:t>
      </w:r>
    </w:p>
    <w:p w14:paraId="63BF7DFC" w14:textId="44511DFD" w:rsidR="00E0095A" w:rsidRPr="004D51D1" w:rsidRDefault="00E0095A" w:rsidP="00E0095A">
      <w:pPr>
        <w:pStyle w:val="Heading4"/>
      </w:pPr>
      <w:r w:rsidRPr="004D51D1">
        <w:t>Trade solves income inequality</w:t>
      </w:r>
    </w:p>
    <w:p w14:paraId="5DC037D8" w14:textId="76F84CE5" w:rsidR="00E0095A" w:rsidRPr="004D51D1" w:rsidRDefault="00E0095A" w:rsidP="00E0095A">
      <w:proofErr w:type="spellStart"/>
      <w:r w:rsidRPr="004D51D1">
        <w:rPr>
          <w:rStyle w:val="StyleStyleBold12pt"/>
        </w:rPr>
        <w:t>Hillebrand</w:t>
      </w:r>
      <w:proofErr w:type="spellEnd"/>
      <w:r w:rsidRPr="004D51D1">
        <w:rPr>
          <w:rStyle w:val="StyleStyleBold12pt"/>
        </w:rPr>
        <w:t xml:space="preserve"> 10</w:t>
      </w:r>
      <w:r w:rsidRPr="004D51D1">
        <w:t xml:space="preserve"> - professor at the University of Kentucky</w:t>
      </w:r>
    </w:p>
    <w:p w14:paraId="322B41FF" w14:textId="3850B87F" w:rsidR="00E0095A" w:rsidRPr="004D51D1" w:rsidRDefault="00E0095A" w:rsidP="00E0095A">
      <w:r w:rsidRPr="004D51D1">
        <w:t>(Evan, “</w:t>
      </w:r>
      <w:proofErr w:type="spellStart"/>
      <w:r w:rsidRPr="004D51D1">
        <w:t>Deglobalization</w:t>
      </w:r>
      <w:proofErr w:type="spellEnd"/>
      <w:r w:rsidRPr="004D51D1">
        <w:t xml:space="preserve"> Scenarios: Who Wins? Who Loses</w:t>
      </w:r>
      <w:proofErr w:type="gramStart"/>
      <w:r w:rsidRPr="004D51D1">
        <w:t>?,</w:t>
      </w:r>
      <w:proofErr w:type="gramEnd"/>
      <w:r w:rsidRPr="004D51D1">
        <w:t>” Global Economy Journal, 10.2, Business Source Complete)//BB</w:t>
      </w:r>
    </w:p>
    <w:p w14:paraId="15AF6455" w14:textId="01125F26" w:rsidR="00E0095A" w:rsidRPr="004D51D1" w:rsidRDefault="00E0095A" w:rsidP="007B361C">
      <w:pPr>
        <w:pStyle w:val="card"/>
      </w:pPr>
      <w:r w:rsidRPr="004D51D1">
        <w:t xml:space="preserve">Economists have used the </w:t>
      </w:r>
      <w:proofErr w:type="spellStart"/>
      <w:r w:rsidRPr="004D51D1">
        <w:t>Stolper</w:t>
      </w:r>
      <w:proofErr w:type="spellEnd"/>
      <w:r w:rsidRPr="004D51D1">
        <w:t xml:space="preserve">-Samuelson (1941) theorem to show that </w:t>
      </w:r>
      <w:r w:rsidRPr="007B361C">
        <w:rPr>
          <w:rStyle w:val="StyleBoldUnderline"/>
        </w:rPr>
        <w:t>trade is likely to have distributional effects on society</w:t>
      </w:r>
      <w:r w:rsidRPr="004D51D1">
        <w:t xml:space="preserve">, especially that the scarce factor of production (in the US case, labor) might be disadvantaged in favor of capital, and vice versa in a labor abundant country such as China. The IFs model captures distributional effects by tracing the impact of trade on economic output by </w:t>
      </w:r>
      <w:proofErr w:type="gramStart"/>
      <w:r w:rsidRPr="004D51D1">
        <w:t>sector,</w:t>
      </w:r>
      <w:proofErr w:type="gramEnd"/>
      <w:r w:rsidRPr="004D51D1">
        <w:t xml:space="preserve"> each sector employing differing sets of labor skills and capital intensity (Hughes and </w:t>
      </w:r>
      <w:proofErr w:type="spellStart"/>
      <w:r w:rsidRPr="004D51D1">
        <w:t>Hossain</w:t>
      </w:r>
      <w:proofErr w:type="spellEnd"/>
      <w:r w:rsidRPr="004D51D1">
        <w:t xml:space="preserve">, 2003). In general, </w:t>
      </w:r>
      <w:r w:rsidRPr="007B361C">
        <w:rPr>
          <w:rStyle w:val="StyleBoldUnderline"/>
        </w:rPr>
        <w:t>relative returns increase for skilled labor as the overall level of development increases and as manufacturing increases its share in total value added relative to agriculture</w:t>
      </w:r>
      <w:r w:rsidRPr="004D51D1">
        <w:t xml:space="preserve">. In these trade-restricting simulations, which tend to increase the relative size of the manufacturing sector in many of the non-OECD countries, we would expect the share of the work force engaged in manufacturing to increase, resulting in more highly paid workers and thus reducing poverty and income inequality. </w:t>
      </w:r>
      <w:r w:rsidRPr="007B361C">
        <w:rPr>
          <w:rStyle w:val="StyleBoldUnderline"/>
        </w:rPr>
        <w:t>Reducing imports</w:t>
      </w:r>
      <w:r w:rsidRPr="004D51D1">
        <w:t xml:space="preserve"> of manufactured goods and FDI, however, </w:t>
      </w:r>
      <w:r w:rsidRPr="007B361C">
        <w:rPr>
          <w:rStyle w:val="StyleBoldUnderline"/>
        </w:rPr>
        <w:t xml:space="preserve">reduces technological advance especially in the poorer countries. Slower technological advance results in slower productivity gains and smaller wage gains </w:t>
      </w:r>
      <w:r w:rsidRPr="007B361C">
        <w:rPr>
          <w:rStyle w:val="Emphasis"/>
        </w:rPr>
        <w:t>in all sectors.</w:t>
      </w:r>
      <w:r w:rsidRPr="004D51D1">
        <w:t xml:space="preserve"> How these conflicting forces affect incomes, poverty headcounts, and inequality depends on the interaction of many institutional and historical factors for each country represented in the model. </w:t>
      </w:r>
      <w:r w:rsidR="007B361C" w:rsidRPr="007B361C">
        <w:rPr>
          <w:sz w:val="12"/>
        </w:rPr>
        <w:t xml:space="preserve">¶ </w:t>
      </w:r>
      <w:r w:rsidRPr="004D51D1">
        <w:t xml:space="preserve">The overall results, however, are quite clear: </w:t>
      </w:r>
      <w:r w:rsidRPr="007B361C">
        <w:rPr>
          <w:rStyle w:val="StyleBoldUnderline"/>
        </w:rPr>
        <w:t xml:space="preserve">while </w:t>
      </w:r>
      <w:proofErr w:type="spellStart"/>
      <w:r w:rsidRPr="007B361C">
        <w:rPr>
          <w:rStyle w:val="StyleBoldUnderline"/>
        </w:rPr>
        <w:t>deglobalization</w:t>
      </w:r>
      <w:proofErr w:type="spellEnd"/>
      <w:r w:rsidRPr="007B361C">
        <w:rPr>
          <w:rStyle w:val="StyleBoldUnderline"/>
        </w:rPr>
        <w:t xml:space="preserve"> may encourage poor countries to increase the relative size of the domestic manufacturing industry and this may shift the relative wage structure in a way that</w:t>
      </w:r>
      <w:r w:rsidR="007B361C">
        <w:rPr>
          <w:rStyle w:val="StyleBoldUnderline"/>
        </w:rPr>
        <w:t xml:space="preserve"> </w:t>
      </w:r>
      <w:r w:rsidRPr="007B361C">
        <w:rPr>
          <w:rStyle w:val="StyleBoldUnderline"/>
        </w:rPr>
        <w:t>increases overall equality</w:t>
      </w:r>
      <w:r w:rsidRPr="004D51D1">
        <w:t xml:space="preserve"> (in 61 out of 155 non-OECD7 countries the Gini8 coefficient fell), </w:t>
      </w:r>
      <w:r w:rsidRPr="007B361C">
        <w:rPr>
          <w:rStyle w:val="StyleBoldUnderline"/>
        </w:rPr>
        <w:t xml:space="preserve">the slower growth in productivity resulting from a slowing of international trade results in lower GDP growth, </w:t>
      </w:r>
      <w:r w:rsidRPr="007B361C">
        <w:rPr>
          <w:rStyle w:val="Emphasis"/>
        </w:rPr>
        <w:t>lower average income growth</w:t>
      </w:r>
      <w:r w:rsidRPr="007B361C">
        <w:rPr>
          <w:rStyle w:val="StyleBoldUnderline"/>
        </w:rPr>
        <w:t xml:space="preserve"> and </w:t>
      </w:r>
      <w:r w:rsidRPr="007B361C">
        <w:rPr>
          <w:rStyle w:val="Emphasis"/>
        </w:rPr>
        <w:t>higher poverty headcounts</w:t>
      </w:r>
      <w:r w:rsidRPr="007B361C">
        <w:t xml:space="preserve"> in all but a very few countries (Table </w:t>
      </w:r>
      <w:r w:rsidRPr="004D51D1">
        <w:t xml:space="preserve">3). </w:t>
      </w:r>
      <w:r w:rsidR="007B361C" w:rsidRPr="007B361C">
        <w:rPr>
          <w:sz w:val="12"/>
        </w:rPr>
        <w:t xml:space="preserve">¶ </w:t>
      </w:r>
      <w:proofErr w:type="gramStart"/>
      <w:r w:rsidRPr="004D51D1">
        <w:t>The</w:t>
      </w:r>
      <w:proofErr w:type="gramEnd"/>
      <w:r w:rsidRPr="004D51D1">
        <w:t xml:space="preserve"> results for Guatemala are typical. Imports of manufactured goods in the forecast period fall dramatically between scenarios, both in absolute terms and as a share of total imports. Domestic value added in the manufacturing sector rises very slightly in absolute terms, but productivity </w:t>
      </w:r>
      <w:proofErr w:type="gramStart"/>
      <w:r w:rsidRPr="004D51D1">
        <w:t>growth for the economy as a whole and in the manufacturing sector slows by about a half percentage point</w:t>
      </w:r>
      <w:proofErr w:type="gramEnd"/>
      <w:r w:rsidRPr="004D51D1">
        <w:t xml:space="preserve"> a year due to reduced competition and reduced capital flows. Overall GDP and wage growth slows, but wages fall relatively more in the high-skilled jobs because the slowdown in productivity growth is greater in sectors that are </w:t>
      </w:r>
      <w:proofErr w:type="spellStart"/>
      <w:r w:rsidRPr="004D51D1">
        <w:t>skillintensive</w:t>
      </w:r>
      <w:proofErr w:type="spellEnd"/>
      <w:r w:rsidRPr="004D51D1">
        <w:t xml:space="preserve">. In addition, returns to capital are lowered in this low-productivity environment. These three forces result in a shift in the income distribution in favor of the poor. The estimated </w:t>
      </w:r>
      <w:proofErr w:type="spellStart"/>
      <w:r w:rsidRPr="004D51D1">
        <w:t>Gini</w:t>
      </w:r>
      <w:proofErr w:type="spellEnd"/>
      <w:r w:rsidRPr="004D51D1">
        <w:t xml:space="preserve"> coefficient in 2035 is .573 vs. .584 in the globalization scenario. But this gain in equality comes at the expense of lower incomes for both the rich and the poor. Real GDP per capita in 2035 is 23 percent less than in the globalization scenario and the number of people living in extreme poverty is 340,000 more</w:t>
      </w:r>
      <w:proofErr w:type="gramStart"/>
      <w:r w:rsidRPr="004D51D1">
        <w:t>.</w:t>
      </w:r>
      <w:r w:rsidR="007B361C" w:rsidRPr="007B361C">
        <w:rPr>
          <w:sz w:val="12"/>
        </w:rPr>
        <w:t>¶</w:t>
      </w:r>
      <w:proofErr w:type="gramEnd"/>
      <w:r w:rsidR="007B361C" w:rsidRPr="007B361C">
        <w:rPr>
          <w:sz w:val="12"/>
        </w:rPr>
        <w:t xml:space="preserve"> </w:t>
      </w:r>
      <w:r w:rsidRPr="004D51D1">
        <w:t xml:space="preserve">The results are worse for China, a country whose growth has been dependent on exports of manufactured goods. In China, exports of manufactured goods are down 70 percent by 2035 and value-added by the manufacturing sector falls by 40 percent. Overall GDP growth averages 1.1 percent a year less than in the globalization scenario and average GDP per capita in 2035 is 37 percent less. This huge fall in income is not compensated by a rise in equality: the decline in manufacturing pushes more workers back into agriculture and the service sector which have more unskilled, low-wage jobs. The estimated </w:t>
      </w:r>
      <w:proofErr w:type="spellStart"/>
      <w:r w:rsidRPr="004D51D1">
        <w:t>Gini</w:t>
      </w:r>
      <w:proofErr w:type="spellEnd"/>
      <w:r w:rsidRPr="004D51D1">
        <w:t xml:space="preserve"> coefficient in 2035 is .489 vs. .483 in the globalization scenario. </w:t>
      </w:r>
      <w:r w:rsidR="007B361C" w:rsidRPr="007B361C">
        <w:rPr>
          <w:sz w:val="12"/>
        </w:rPr>
        <w:t xml:space="preserve">¶ </w:t>
      </w:r>
      <w:proofErr w:type="gramStart"/>
      <w:r w:rsidRPr="004D51D1">
        <w:t>The</w:t>
      </w:r>
      <w:proofErr w:type="gramEnd"/>
      <w:r w:rsidRPr="004D51D1">
        <w:t xml:space="preserve"> policy changes in the </w:t>
      </w:r>
      <w:proofErr w:type="spellStart"/>
      <w:r w:rsidRPr="004D51D1">
        <w:t>deglobalization</w:t>
      </w:r>
      <w:proofErr w:type="spellEnd"/>
      <w:r w:rsidRPr="004D51D1">
        <w:t xml:space="preserve"> scenario tend to increase the relative size of the manufacturing sector in the non-OECD countries that were not already deeply integrated into the globalized trading system. </w:t>
      </w:r>
      <w:r w:rsidRPr="007B361C">
        <w:rPr>
          <w:rStyle w:val="StyleBoldUnderline"/>
        </w:rPr>
        <w:t xml:space="preserve">One hundred and five of the 155 non-OECD countries increase the relative size of </w:t>
      </w:r>
      <w:proofErr w:type="gramStart"/>
      <w:r w:rsidRPr="007B361C">
        <w:rPr>
          <w:rStyle w:val="StyleBoldUnderline"/>
        </w:rPr>
        <w:t>their</w:t>
      </w:r>
      <w:proofErr w:type="gramEnd"/>
      <w:r w:rsidRPr="007B361C">
        <w:rPr>
          <w:rStyle w:val="StyleBoldUnderline"/>
        </w:rPr>
        <w:t xml:space="preserve"> manufacturing sectors in the </w:t>
      </w:r>
      <w:proofErr w:type="spellStart"/>
      <w:r w:rsidRPr="007B361C">
        <w:rPr>
          <w:rStyle w:val="StyleBoldUnderline"/>
        </w:rPr>
        <w:t>deglobalization</w:t>
      </w:r>
      <w:proofErr w:type="spellEnd"/>
      <w:r w:rsidRPr="007B361C">
        <w:rPr>
          <w:rStyle w:val="StyleBoldUnderline"/>
        </w:rPr>
        <w:t xml:space="preserve"> scenario, but this </w:t>
      </w:r>
      <w:r w:rsidRPr="007B361C">
        <w:rPr>
          <w:rStyle w:val="Emphasis"/>
        </w:rPr>
        <w:t>rarely</w:t>
      </w:r>
      <w:r w:rsidRPr="007B361C">
        <w:rPr>
          <w:rStyle w:val="StyleBoldUnderline"/>
        </w:rPr>
        <w:t xml:space="preserve"> has positive national benefits</w:t>
      </w:r>
      <w:r w:rsidRPr="004D51D1">
        <w:t xml:space="preserve">. Only 33 countries increase the absolute size of their manufacturing sector and only 9 countries are able to raise their average GDP per capita. These nine are among the smallest, poorest, and least globalized countries in the world.9 Only one country—Eritrea—is able to increase average GDP per capita, reduce inequality, and reduce its poverty headcount. For all the rest, </w:t>
      </w:r>
      <w:r w:rsidRPr="007B361C">
        <w:rPr>
          <w:rStyle w:val="StyleBoldUnderline"/>
        </w:rPr>
        <w:t>the decrease in imports of manufactured goods and capital tends to reduce equality or average incomes or increase poverty, or</w:t>
      </w:r>
      <w:r w:rsidRPr="004D51D1">
        <w:t xml:space="preserve">, in most cases, </w:t>
      </w:r>
      <w:r w:rsidRPr="007B361C">
        <w:rPr>
          <w:rStyle w:val="StyleBoldUnderline"/>
        </w:rPr>
        <w:t>all three because the growth-inhibiting aspects of trade and capital slowdowns overwhelm any positive distribution affects that may result from structural changes in the economy</w:t>
      </w:r>
      <w:r w:rsidRPr="004D51D1">
        <w:t xml:space="preserve">. </w:t>
      </w:r>
    </w:p>
    <w:p w14:paraId="7F71E4A0" w14:textId="1A554834" w:rsidR="00EB6A2D" w:rsidRDefault="00EB6A2D" w:rsidP="00EB6A2D">
      <w:pPr>
        <w:pStyle w:val="Heading3"/>
      </w:pPr>
      <w:r w:rsidRPr="004D51D1">
        <w:t>Alt Fails – Rejection Insufficient</w:t>
      </w:r>
    </w:p>
    <w:p w14:paraId="38D8ED14" w14:textId="750BDB8D" w:rsidR="007B361C" w:rsidRPr="007B361C" w:rsidRDefault="007B361C" w:rsidP="007B361C">
      <w:pPr>
        <w:pStyle w:val="Heading4"/>
      </w:pPr>
      <w:r>
        <w:t>***These can also work well as permutation evidence</w:t>
      </w:r>
    </w:p>
    <w:p w14:paraId="4F5CD00D" w14:textId="0BD2EBB0" w:rsidR="00EB6A2D" w:rsidRPr="004D51D1" w:rsidRDefault="00EB6A2D" w:rsidP="00EB6A2D">
      <w:pPr>
        <w:pStyle w:val="Heading4"/>
      </w:pPr>
      <w:r w:rsidRPr="004D51D1">
        <w:t>Mere opposition fails</w:t>
      </w:r>
    </w:p>
    <w:p w14:paraId="24187D32" w14:textId="77777777" w:rsidR="00830856" w:rsidRPr="004D51D1" w:rsidRDefault="00830856" w:rsidP="00830856">
      <w:r w:rsidRPr="004D51D1">
        <w:rPr>
          <w:rStyle w:val="StyleStyleBold12pt"/>
        </w:rPr>
        <w:t>Ferguson 10</w:t>
      </w:r>
      <w:r w:rsidRPr="004D51D1">
        <w:t xml:space="preserve"> – Professor of Anthropology @ Stanford</w:t>
      </w:r>
    </w:p>
    <w:p w14:paraId="5A87A0EF" w14:textId="77777777" w:rsidR="00830856" w:rsidRPr="004D51D1" w:rsidRDefault="00830856" w:rsidP="00830856">
      <w:r w:rsidRPr="004D51D1">
        <w:t>(James, “The Uses of Neoliberalism,” Antipode, 41.1, 10.1111/j.1467-8330.2009.00721.x)//BB</w:t>
      </w:r>
    </w:p>
    <w:p w14:paraId="270BD40E" w14:textId="60095C2C" w:rsidR="00EB6A2D" w:rsidRPr="004D51D1" w:rsidRDefault="00EB6A2D" w:rsidP="00BD3A46">
      <w:pPr>
        <w:pStyle w:val="card"/>
      </w:pPr>
      <w:r w:rsidRPr="004D51D1">
        <w:rPr>
          <w:rStyle w:val="StyleBoldUnderline"/>
        </w:rPr>
        <w:t>This problem in</w:t>
      </w:r>
      <w:r w:rsidRPr="004D51D1">
        <w:t xml:space="preserve"> recent </w:t>
      </w:r>
      <w:r w:rsidRPr="004D51D1">
        <w:rPr>
          <w:rStyle w:val="StyleBoldUnderline"/>
        </w:rPr>
        <w:t>progressive scholarship strikes me as related to a parallel problem in progressive politics more broadly</w:t>
      </w:r>
      <w:r w:rsidRPr="004D51D1">
        <w:t>. For over the last couple of decades, what we call “</w:t>
      </w:r>
      <w:r w:rsidRPr="004D51D1">
        <w:rPr>
          <w:rStyle w:val="StyleBoldUnderline"/>
        </w:rPr>
        <w:t xml:space="preserve">the Left” has come to be organized, in large part, around a project of </w:t>
      </w:r>
      <w:r w:rsidRPr="004D51D1">
        <w:rPr>
          <w:rStyle w:val="Emphasis"/>
        </w:rPr>
        <w:t>resisting</w:t>
      </w:r>
      <w:r w:rsidRPr="004D51D1">
        <w:rPr>
          <w:rStyle w:val="StyleBoldUnderline"/>
        </w:rPr>
        <w:t xml:space="preserve"> and </w:t>
      </w:r>
      <w:r w:rsidRPr="004D51D1">
        <w:rPr>
          <w:rStyle w:val="Emphasis"/>
        </w:rPr>
        <w:t>refusing</w:t>
      </w:r>
      <w:r w:rsidRPr="004D51D1">
        <w:rPr>
          <w:rStyle w:val="StyleBoldUnderline"/>
        </w:rPr>
        <w:t xml:space="preserve"> harmful new developments in the world</w:t>
      </w:r>
      <w:r w:rsidRPr="004D51D1">
        <w:t xml:space="preserve">. This is understandable, since so many new developments have indeed been highly objectionable. But </w:t>
      </w:r>
      <w:r w:rsidRPr="004D51D1">
        <w:rPr>
          <w:rStyle w:val="StyleBoldUnderline"/>
        </w:rPr>
        <w:t>it has left us with a politics largely defined by negation and disdain, and centered on what I will call “the antis.” Anti-globalization, anti- neoliberalism,</w:t>
      </w:r>
      <w:r w:rsidRPr="004D51D1">
        <w:t xml:space="preserve"> anti-privatization, </w:t>
      </w:r>
      <w:r w:rsidRPr="004D51D1">
        <w:rPr>
          <w:rStyle w:val="StyleBoldUnderline"/>
        </w:rPr>
        <w:t>anti-imperialism</w:t>
      </w:r>
      <w:r w:rsidRPr="004D51D1">
        <w:t xml:space="preserve">, anti-Bush, perhaps even </w:t>
      </w:r>
      <w:r w:rsidRPr="004D51D1">
        <w:rPr>
          <w:rStyle w:val="StyleBoldUnderline"/>
        </w:rPr>
        <w:t>anti-capitalism</w:t>
      </w:r>
      <w:r w:rsidRPr="004D51D1">
        <w:t xml:space="preserve">—but </w:t>
      </w:r>
      <w:r w:rsidRPr="004D51D1">
        <w:rPr>
          <w:rStyle w:val="StyleBoldUnderline"/>
        </w:rPr>
        <w:t xml:space="preserve">always “anti”, not “pro”. This is good </w:t>
      </w:r>
      <w:proofErr w:type="gramStart"/>
      <w:r w:rsidRPr="004D51D1">
        <w:rPr>
          <w:rStyle w:val="StyleBoldUnderline"/>
        </w:rPr>
        <w:t>enough</w:t>
      </w:r>
      <w:r w:rsidRPr="004D51D1">
        <w:t>,</w:t>
      </w:r>
      <w:proofErr w:type="gramEnd"/>
      <w:r w:rsidRPr="004D51D1">
        <w:t xml:space="preserve"> perhaps, </w:t>
      </w:r>
      <w:r w:rsidRPr="004D51D1">
        <w:rPr>
          <w:rStyle w:val="StyleBoldUnderline"/>
        </w:rPr>
        <w:t>if one’s political goal is simply to denounce “the system”</w:t>
      </w:r>
      <w:r w:rsidRPr="004D51D1">
        <w:t xml:space="preserve"> and to decry its current tendencies. And, indeed, some seem satisfied with such a politics. In my own disciplines of anthropology and African Studies, for instance, studies of state and development tend, with depressing predictability, to conclude (in tones of righteous indignation) that the rich are benefiting and the poor are getting screwed. The powerless, it seems, are getting the short end of the stick. This is not exactly a surprising finding, of course (isn’t it precisely because they are on the losing end of things that we call them “powerless” in the first place?). </w:t>
      </w:r>
      <w:r w:rsidRPr="004D51D1">
        <w:rPr>
          <w:rStyle w:val="StyleBoldUnderline"/>
        </w:rPr>
        <w:t>Yet this sort of work styles itself as “critique”, and imagines itself to be very “political”</w:t>
      </w:r>
      <w:proofErr w:type="gramStart"/>
      <w:r w:rsidRPr="004D51D1">
        <w:t>.</w:t>
      </w:r>
      <w:r w:rsidR="00BD3A46" w:rsidRPr="004D51D1">
        <w:rPr>
          <w:sz w:val="12"/>
        </w:rPr>
        <w:t>¶</w:t>
      </w:r>
      <w:proofErr w:type="gramEnd"/>
      <w:r w:rsidR="00BD3A46" w:rsidRPr="004D51D1">
        <w:rPr>
          <w:sz w:val="12"/>
        </w:rPr>
        <w:t xml:space="preserve"> </w:t>
      </w:r>
      <w:r w:rsidRPr="004D51D1">
        <w:rPr>
          <w:rStyle w:val="StyleBoldUnderline"/>
        </w:rPr>
        <w:t>But</w:t>
      </w:r>
      <w:r w:rsidRPr="004D51D1">
        <w:t xml:space="preserve"> what if </w:t>
      </w:r>
      <w:r w:rsidRPr="004D51D1">
        <w:rPr>
          <w:rStyle w:val="StyleBoldUnderline"/>
        </w:rPr>
        <w:t>politics is</w:t>
      </w:r>
      <w:r w:rsidRPr="004D51D1">
        <w:t xml:space="preserve"> really </w:t>
      </w:r>
      <w:r w:rsidRPr="004D51D1">
        <w:rPr>
          <w:rStyle w:val="StyleBoldUnderline"/>
        </w:rPr>
        <w:t>not about expressing indignation</w:t>
      </w:r>
      <w:r w:rsidRPr="004D51D1">
        <w:t xml:space="preserve"> or denouncing the powerful? What if it is, instead, about getting what you want? Then we </w:t>
      </w:r>
      <w:r w:rsidRPr="004D51D1">
        <w:rPr>
          <w:rStyle w:val="StyleBoldUnderline"/>
        </w:rPr>
        <w:t xml:space="preserve">progressives must ask: </w:t>
      </w:r>
      <w:r w:rsidRPr="004D51D1">
        <w:rPr>
          <w:rStyle w:val="Emphasis"/>
        </w:rPr>
        <w:t>what do we want?</w:t>
      </w:r>
      <w:r w:rsidRPr="004D51D1">
        <w:t xml:space="preserve"> </w:t>
      </w:r>
      <w:r w:rsidRPr="004D51D1">
        <w:rPr>
          <w:rStyle w:val="StyleBoldUnderline"/>
        </w:rPr>
        <w:t xml:space="preserve">This is a </w:t>
      </w:r>
      <w:r w:rsidRPr="004D51D1">
        <w:rPr>
          <w:rStyle w:val="Emphasis"/>
        </w:rPr>
        <w:t>quite different question</w:t>
      </w:r>
      <w:r w:rsidRPr="004D51D1">
        <w:t xml:space="preserve"> (</w:t>
      </w:r>
      <w:r w:rsidRPr="004D51D1">
        <w:rPr>
          <w:rStyle w:val="StyleBoldUnderline"/>
        </w:rPr>
        <w:t xml:space="preserve">and a far more difficult question) than: what are we against? </w:t>
      </w:r>
      <w:r w:rsidRPr="004D51D1">
        <w:t xml:space="preserve">What do we want? </w:t>
      </w:r>
      <w:r w:rsidRPr="004D51D1">
        <w:rPr>
          <w:rStyle w:val="StyleBoldUnderline"/>
        </w:rPr>
        <w:t xml:space="preserve">Such a question brings us very quickly to the question of </w:t>
      </w:r>
      <w:r w:rsidRPr="004D51D1">
        <w:rPr>
          <w:rStyle w:val="Emphasis"/>
        </w:rPr>
        <w:t>government</w:t>
      </w:r>
      <w:r w:rsidRPr="004D51D1">
        <w:rPr>
          <w:rStyle w:val="StyleBoldUnderline"/>
        </w:rPr>
        <w:t>.</w:t>
      </w:r>
      <w:r w:rsidRPr="004D51D1">
        <w:t xml:space="preserve"> </w:t>
      </w:r>
      <w:r w:rsidRPr="004D51D1">
        <w:rPr>
          <w:rStyle w:val="StyleBoldUnderline"/>
        </w:rPr>
        <w:t xml:space="preserve">Denunciatory analyses often treat government as the simple expression of power or domination— the implication apparently being that it is politically objectionable that people should be governed at all. But </w:t>
      </w:r>
      <w:r w:rsidRPr="004D51D1">
        <w:rPr>
          <w:rStyle w:val="Emphasis"/>
        </w:rPr>
        <w:t>any realistic sort of progressive politics</w:t>
      </w:r>
      <w:r w:rsidRPr="004D51D1">
        <w:rPr>
          <w:rStyle w:val="StyleBoldUnderline"/>
        </w:rPr>
        <w:t xml:space="preserve"> that would seek a </w:t>
      </w:r>
      <w:r w:rsidRPr="004D51D1">
        <w:rPr>
          <w:rStyle w:val="Emphasis"/>
        </w:rPr>
        <w:t>serious answer</w:t>
      </w:r>
      <w:r w:rsidRPr="004D51D1">
        <w:rPr>
          <w:rStyle w:val="StyleBoldUnderline"/>
        </w:rPr>
        <w:t xml:space="preserve"> to the question “</w:t>
      </w:r>
      <w:r w:rsidRPr="004D51D1">
        <w:rPr>
          <w:rStyle w:val="Emphasis"/>
        </w:rPr>
        <w:t>what do we want?”</w:t>
      </w:r>
      <w:r w:rsidRPr="004D51D1">
        <w:rPr>
          <w:rStyle w:val="StyleBoldUnderline"/>
        </w:rPr>
        <w:t xml:space="preserve"> will </w:t>
      </w:r>
      <w:r w:rsidRPr="004D51D1">
        <w:rPr>
          <w:rStyle w:val="Emphasis"/>
        </w:rPr>
        <w:t>have to involve</w:t>
      </w:r>
      <w:r w:rsidRPr="004D51D1">
        <w:rPr>
          <w:rStyle w:val="StyleBoldUnderline"/>
        </w:rPr>
        <w:t xml:space="preserve"> </w:t>
      </w:r>
      <w:r w:rsidRPr="004D51D1">
        <w:t xml:space="preserve">an exploration of the contemporary possibilities for developing </w:t>
      </w:r>
      <w:r w:rsidRPr="004D51D1">
        <w:rPr>
          <w:rStyle w:val="StyleBoldUnderline"/>
        </w:rPr>
        <w:t xml:space="preserve">genuinely </w:t>
      </w:r>
      <w:r w:rsidRPr="004D51D1">
        <w:rPr>
          <w:rStyle w:val="Emphasis"/>
        </w:rPr>
        <w:t>progressive arts of government</w:t>
      </w:r>
      <w:r w:rsidRPr="004D51D1">
        <w:t>.</w:t>
      </w:r>
    </w:p>
    <w:p w14:paraId="467F1199" w14:textId="77777777" w:rsidR="00830856" w:rsidRPr="004D51D1" w:rsidRDefault="00830856" w:rsidP="00830856">
      <w:pPr>
        <w:pStyle w:val="Heading4"/>
      </w:pPr>
      <w:r w:rsidRPr="004D51D1">
        <w:t>Absolute rejection is unnecessary – we can use the market to promote equality</w:t>
      </w:r>
    </w:p>
    <w:p w14:paraId="2180E648" w14:textId="20E42869" w:rsidR="00CE575C" w:rsidRPr="004D51D1" w:rsidRDefault="00CE575C" w:rsidP="00CE575C">
      <w:r w:rsidRPr="004D51D1">
        <w:t>--</w:t>
      </w:r>
      <w:proofErr w:type="gramStart"/>
      <w:r w:rsidRPr="004D51D1">
        <w:t>this</w:t>
      </w:r>
      <w:proofErr w:type="gramEnd"/>
      <w:r w:rsidRPr="004D51D1">
        <w:t xml:space="preserve"> is particularly useful when the link is generic and the </w:t>
      </w:r>
      <w:proofErr w:type="spellStart"/>
      <w:r w:rsidRPr="004D51D1">
        <w:t>aff</w:t>
      </w:r>
      <w:proofErr w:type="spellEnd"/>
      <w:r w:rsidRPr="004D51D1">
        <w:t xml:space="preserve"> has a good angle at promoting social welfare</w:t>
      </w:r>
    </w:p>
    <w:p w14:paraId="13D2EB48" w14:textId="1613FC26" w:rsidR="00830856" w:rsidRPr="004D51D1" w:rsidRDefault="00830856" w:rsidP="00830856">
      <w:r w:rsidRPr="004D51D1">
        <w:rPr>
          <w:rStyle w:val="StyleStyleBold12pt"/>
        </w:rPr>
        <w:t>Ferguson 10</w:t>
      </w:r>
      <w:r w:rsidRPr="004D51D1">
        <w:t xml:space="preserve"> – Professor of Anthropology @ Stanford</w:t>
      </w:r>
    </w:p>
    <w:p w14:paraId="1D98F4B0" w14:textId="77777777" w:rsidR="00830856" w:rsidRPr="004D51D1" w:rsidRDefault="00830856" w:rsidP="00830856">
      <w:r w:rsidRPr="004D51D1">
        <w:t>(James, “The Uses of Neoliberalism,” Antipode, 41.1, 10.1111/j.1467-8330.2009.00721.x)//BB</w:t>
      </w:r>
    </w:p>
    <w:p w14:paraId="550F7134" w14:textId="24705C83" w:rsidR="00045427" w:rsidRPr="004D51D1" w:rsidRDefault="00830856" w:rsidP="00045427">
      <w:pPr>
        <w:pStyle w:val="card"/>
      </w:pPr>
      <w:r w:rsidRPr="004D51D1">
        <w:t xml:space="preserve">Let me emphasize that to say that </w:t>
      </w:r>
      <w:r w:rsidRPr="004D51D1">
        <w:rPr>
          <w:rStyle w:val="StyleBoldUnderline"/>
        </w:rPr>
        <w:t xml:space="preserve">certain political initiatives and programs borrow from the neoliberal bag of tricks </w:t>
      </w:r>
      <w:r w:rsidRPr="004D51D1">
        <w:rPr>
          <w:rStyle w:val="Emphasis"/>
        </w:rPr>
        <w:t>doesn’t mean</w:t>
      </w:r>
      <w:r w:rsidRPr="004D51D1">
        <w:rPr>
          <w:rStyle w:val="StyleBoldUnderline"/>
        </w:rPr>
        <w:t xml:space="preserve"> that these political projects are </w:t>
      </w:r>
      <w:r w:rsidRPr="004D51D1">
        <w:rPr>
          <w:rStyle w:val="Emphasis"/>
        </w:rPr>
        <w:t>in league with</w:t>
      </w:r>
      <w:r w:rsidRPr="004D51D1">
        <w:rPr>
          <w:rStyle w:val="StyleBoldUnderline"/>
        </w:rPr>
        <w:t xml:space="preserve"> the </w:t>
      </w:r>
      <w:r w:rsidRPr="004D51D1">
        <w:rPr>
          <w:rStyle w:val="Emphasis"/>
        </w:rPr>
        <w:t>ideological project</w:t>
      </w:r>
      <w:r w:rsidRPr="004D51D1">
        <w:rPr>
          <w:rStyle w:val="StyleBoldUnderline"/>
        </w:rPr>
        <w:t xml:space="preserve"> of neoliberalism</w:t>
      </w:r>
      <w:r w:rsidRPr="004D51D1">
        <w:t xml:space="preserve"> (in David Harvey’s sense)—</w:t>
      </w:r>
      <w:r w:rsidRPr="004D51D1">
        <w:rPr>
          <w:rStyle w:val="StyleBoldUnderline"/>
        </w:rPr>
        <w:t>only that they appropriate certain characteristic neoliberal “moves”</w:t>
      </w:r>
      <w:r w:rsidRPr="004D51D1">
        <w:t xml:space="preserve"> (and I think of these discursive and programmatic moves as analogous to the moves one might make in a game). </w:t>
      </w:r>
      <w:r w:rsidRPr="004D51D1">
        <w:rPr>
          <w:rStyle w:val="StyleBoldUnderline"/>
        </w:rPr>
        <w:t>These moves are recognizable enough to look “neoliberal”,</w:t>
      </w:r>
      <w:r w:rsidRPr="004D51D1">
        <w:t xml:space="preserve"> </w:t>
      </w:r>
      <w:r w:rsidRPr="004D51D1">
        <w:rPr>
          <w:rStyle w:val="StyleBoldUnderline"/>
        </w:rPr>
        <w:t>but</w:t>
      </w:r>
      <w:r w:rsidRPr="004D51D1">
        <w:t xml:space="preserve"> they </w:t>
      </w:r>
      <w:r w:rsidRPr="004D51D1">
        <w:rPr>
          <w:rStyle w:val="StyleBoldUnderline"/>
        </w:rPr>
        <w:t>can</w:t>
      </w:r>
      <w:r w:rsidRPr="004D51D1">
        <w:t xml:space="preserve">, I suggest, </w:t>
      </w:r>
      <w:r w:rsidRPr="004D51D1">
        <w:rPr>
          <w:rStyle w:val="StyleBoldUnderline"/>
        </w:rPr>
        <w:t xml:space="preserve">be used for </w:t>
      </w:r>
      <w:r w:rsidRPr="004D51D1">
        <w:rPr>
          <w:rStyle w:val="Emphasis"/>
        </w:rPr>
        <w:t>quite different purposes</w:t>
      </w:r>
      <w:r w:rsidRPr="004D51D1">
        <w:rPr>
          <w:rStyle w:val="StyleBoldUnderline"/>
        </w:rPr>
        <w:t xml:space="preserve"> than that term usually implies</w:t>
      </w:r>
      <w:r w:rsidRPr="004D51D1">
        <w:t xml:space="preserve">. In this connection, </w:t>
      </w:r>
      <w:r w:rsidRPr="004D51D1">
        <w:rPr>
          <w:rStyle w:val="StyleBoldUnderline"/>
        </w:rPr>
        <w:t>one might think of</w:t>
      </w:r>
      <w:r w:rsidRPr="004D51D1">
        <w:t xml:space="preserve"> statistical </w:t>
      </w:r>
      <w:r w:rsidRPr="004D51D1">
        <w:rPr>
          <w:rStyle w:val="StyleBoldUnderline"/>
        </w:rPr>
        <w:t>techniques</w:t>
      </w:r>
      <w:r w:rsidRPr="004D51D1">
        <w:t xml:space="preserve"> for calculating the probabilities of workplace injuries. These were originally </w:t>
      </w:r>
      <w:r w:rsidRPr="004D51D1">
        <w:rPr>
          <w:rStyle w:val="StyleBoldUnderline"/>
        </w:rPr>
        <w:t>developed</w:t>
      </w:r>
      <w:r w:rsidRPr="004D51D1">
        <w:t xml:space="preserve"> in the nineteenth century </w:t>
      </w:r>
      <w:r w:rsidRPr="004D51D1">
        <w:rPr>
          <w:rStyle w:val="StyleBoldUnderline"/>
        </w:rPr>
        <w:t>by large employers</w:t>
      </w:r>
      <w:r w:rsidRPr="004D51D1">
        <w:t xml:space="preserve"> to control costs (</w:t>
      </w:r>
      <w:proofErr w:type="spellStart"/>
      <w:r w:rsidRPr="004D51D1">
        <w:t>Ewald</w:t>
      </w:r>
      <w:proofErr w:type="spellEnd"/>
      <w:r w:rsidRPr="004D51D1">
        <w:t xml:space="preserve"> 1986), </w:t>
      </w:r>
      <w:r w:rsidRPr="004D51D1">
        <w:rPr>
          <w:rStyle w:val="StyleBoldUnderline"/>
        </w:rPr>
        <w:t>but</w:t>
      </w:r>
      <w:r w:rsidRPr="004D51D1">
        <w:t xml:space="preserve"> they </w:t>
      </w:r>
      <w:r w:rsidRPr="004D51D1">
        <w:rPr>
          <w:rStyle w:val="StyleBoldUnderline"/>
        </w:rPr>
        <w:t xml:space="preserve">eventually became the </w:t>
      </w:r>
      <w:r w:rsidRPr="004D51D1">
        <w:t xml:space="preserve">technical </w:t>
      </w:r>
      <w:r w:rsidRPr="004D51D1">
        <w:rPr>
          <w:rStyle w:val="StyleBoldUnderline"/>
        </w:rPr>
        <w:t>basis for</w:t>
      </w:r>
      <w:r w:rsidRPr="004D51D1">
        <w:t xml:space="preserve"> social insurance, and ultimately for the </w:t>
      </w:r>
      <w:r w:rsidRPr="004D51D1">
        <w:rPr>
          <w:rStyle w:val="StyleBoldUnderline"/>
        </w:rPr>
        <w:t>welfare</w:t>
      </w:r>
      <w:r w:rsidRPr="004D51D1">
        <w:t xml:space="preserve"> state (which brought unprecedented gains to the working class across much of the world). </w:t>
      </w:r>
      <w:r w:rsidRPr="004D51D1">
        <w:rPr>
          <w:rStyle w:val="StyleBoldUnderline"/>
        </w:rPr>
        <w:t>Techniques</w:t>
      </w:r>
      <w:r w:rsidRPr="004D51D1">
        <w:t xml:space="preserve">, that is to say, </w:t>
      </w:r>
      <w:r w:rsidRPr="004D51D1">
        <w:rPr>
          <w:rStyle w:val="StyleBoldUnderline"/>
        </w:rPr>
        <w:t>can “migrate” across strategic camps, and devices of government that were invented to serve one purpose have often enough ended up, though history’s irony, being harnessed to another. Might we see a similar re-appropriation of “market” techniques</w:t>
      </w:r>
      <w:r w:rsidRPr="004D51D1">
        <w:t xml:space="preserve"> of government (which were, like workplace statistics, undoubtedly conservative in their original uses) for different, and more progressive sorts of ends? Maybe not—</w:t>
      </w:r>
      <w:r w:rsidRPr="004D51D1">
        <w:rPr>
          <w:rStyle w:val="StyleBoldUnderline"/>
        </w:rPr>
        <w:t xml:space="preserve">one should </w:t>
      </w:r>
      <w:r w:rsidRPr="004D51D1">
        <w:rPr>
          <w:rStyle w:val="Emphasis"/>
        </w:rPr>
        <w:t>remain genuinely open-minded</w:t>
      </w:r>
      <w:r w:rsidRPr="004D51D1">
        <w:rPr>
          <w:rStyle w:val="StyleBoldUnderline"/>
        </w:rPr>
        <w:t xml:space="preserve"> about this</w:t>
      </w:r>
      <w:r w:rsidRPr="004D51D1">
        <w:t>—but it is perhaps worth at least considering. Let me present two empirical examples from southern Africa as a way of making this proposition perhaps a bit more plausible.</w:t>
      </w:r>
    </w:p>
    <w:p w14:paraId="54BFB294" w14:textId="48296CE4" w:rsidR="00EB6A2D" w:rsidRPr="004D51D1" w:rsidRDefault="00EB6A2D" w:rsidP="00EB6A2D">
      <w:pPr>
        <w:pStyle w:val="Heading3"/>
      </w:pPr>
      <w:r w:rsidRPr="004D51D1">
        <w:t>Alt Fails – Governments Won’t Rollback Policies</w:t>
      </w:r>
    </w:p>
    <w:p w14:paraId="7BD2761E" w14:textId="0C9A5E1C" w:rsidR="00EB6A2D" w:rsidRPr="004D51D1" w:rsidRDefault="00EB6A2D" w:rsidP="00EB6A2D">
      <w:pPr>
        <w:pStyle w:val="Heading4"/>
      </w:pPr>
      <w:r w:rsidRPr="004D51D1">
        <w:t>Governments won’t roll-back neoliberal policies</w:t>
      </w:r>
    </w:p>
    <w:p w14:paraId="43D253AB" w14:textId="77777777" w:rsidR="00830856" w:rsidRPr="004D51D1" w:rsidRDefault="00830856" w:rsidP="00830856">
      <w:r w:rsidRPr="004D51D1">
        <w:rPr>
          <w:rStyle w:val="StyleStyleBold12pt"/>
        </w:rPr>
        <w:t>Ferguson 10</w:t>
      </w:r>
      <w:r w:rsidRPr="004D51D1">
        <w:t xml:space="preserve"> – Professor of Anthropology @ Stanford</w:t>
      </w:r>
    </w:p>
    <w:p w14:paraId="76E0AB4C" w14:textId="77777777" w:rsidR="00830856" w:rsidRPr="004D51D1" w:rsidRDefault="00830856" w:rsidP="00830856">
      <w:r w:rsidRPr="004D51D1">
        <w:t>(James, “The Uses of Neoliberalism,” Antipode, 41.1, 10.1111/j.1467-8330.2009.00721.x)//BB</w:t>
      </w:r>
    </w:p>
    <w:p w14:paraId="3F9685DE" w14:textId="19C21E02" w:rsidR="00EB6A2D" w:rsidRPr="004D51D1" w:rsidRDefault="00EB6A2D" w:rsidP="009E5A08">
      <w:pPr>
        <w:pStyle w:val="card"/>
      </w:pPr>
      <w:r w:rsidRPr="004D51D1">
        <w:rPr>
          <w:rStyle w:val="StyleBoldUnderline"/>
        </w:rPr>
        <w:t>One response</w:t>
      </w:r>
      <w:r w:rsidRPr="004D51D1">
        <w:t xml:space="preserve"> here—understandable </w:t>
      </w:r>
      <w:r w:rsidRPr="004D51D1">
        <w:rPr>
          <w:rStyle w:val="StyleBoldUnderline"/>
        </w:rPr>
        <w:t>in the wake of the neoliberal restructuring</w:t>
      </w:r>
      <w:r w:rsidRPr="004D51D1">
        <w:t xml:space="preserve"> of recent decades—</w:t>
      </w:r>
      <w:r w:rsidRPr="004D51D1">
        <w:rPr>
          <w:rStyle w:val="StyleBoldUnderline"/>
        </w:rPr>
        <w:t>is to call fo</w:t>
      </w:r>
      <w:r w:rsidRPr="004D51D1">
        <w:t xml:space="preserve">r the reinstating of </w:t>
      </w:r>
      <w:r w:rsidRPr="004D51D1">
        <w:rPr>
          <w:rStyle w:val="StyleBoldUnderline"/>
        </w:rPr>
        <w:t>old-style developmental states, effectively undoing the neoliberal transformations</w:t>
      </w:r>
      <w:r w:rsidRPr="004D51D1">
        <w:t xml:space="preserve"> of the 1980s and 1990s and going back to the 1970s. </w:t>
      </w:r>
      <w:r w:rsidRPr="004D51D1">
        <w:rPr>
          <w:rStyle w:val="StyleBoldUnderline"/>
        </w:rPr>
        <w:t xml:space="preserve">I am </w:t>
      </w:r>
      <w:r w:rsidRPr="004D51D1">
        <w:rPr>
          <w:rStyle w:val="Emphasis"/>
        </w:rPr>
        <w:t>skeptical</w:t>
      </w:r>
      <w:r w:rsidRPr="004D51D1">
        <w:rPr>
          <w:rStyle w:val="StyleBoldUnderline"/>
        </w:rPr>
        <w:t xml:space="preserve"> that this is an adequate response</w:t>
      </w:r>
      <w:r w:rsidRPr="004D51D1">
        <w:t>—</w:t>
      </w:r>
      <w:r w:rsidRPr="004D51D1">
        <w:rPr>
          <w:rStyle w:val="StyleBoldUnderline"/>
        </w:rPr>
        <w:t>partly because</w:t>
      </w:r>
      <w:r w:rsidRPr="004D51D1">
        <w:t xml:space="preserve"> the supposedly </w:t>
      </w:r>
      <w:r w:rsidRPr="004D51D1">
        <w:rPr>
          <w:rStyle w:val="StyleBoldUnderline"/>
        </w:rPr>
        <w:t>developmental states</w:t>
      </w:r>
      <w:r w:rsidRPr="004D51D1">
        <w:t xml:space="preserve"> I know from the 1970s in Africa </w:t>
      </w:r>
      <w:r w:rsidRPr="004D51D1">
        <w:rPr>
          <w:rStyle w:val="StyleBoldUnderline"/>
        </w:rPr>
        <w:t>were pretty awful, and partly because I doubt that you can run history backward</w:t>
      </w:r>
      <w:r w:rsidRPr="004D51D1">
        <w:t xml:space="preserve"> (as if you could just hit the rewind button and try again). </w:t>
      </w:r>
      <w:r w:rsidRPr="004D51D1">
        <w:rPr>
          <w:rStyle w:val="StyleBoldUnderline"/>
        </w:rPr>
        <w:t xml:space="preserve">The world has changed, and simply re-asserting Third World sovereignty </w:t>
      </w:r>
      <w:r w:rsidRPr="004D51D1">
        <w:rPr>
          <w:rStyle w:val="Emphasis"/>
        </w:rPr>
        <w:t>will not get us very far</w:t>
      </w:r>
      <w:r w:rsidRPr="004D51D1">
        <w:rPr>
          <w:rStyle w:val="StyleBoldUnderline"/>
        </w:rPr>
        <w:t xml:space="preserve"> in dealing with a fundamentally reconfigured politico-spatial world order.</w:t>
      </w:r>
      <w:r w:rsidRPr="004D51D1">
        <w:t xml:space="preserve"> Imperialism is undoubtedly alive and well. But I don’t think we have a good analysis of, say, the Gates Foundation, or the Soros Foundation, if we see them simply as the imperial tools of the global rich, undermining the sovereignty of African governments. </w:t>
      </w:r>
      <w:r w:rsidRPr="004D51D1">
        <w:rPr>
          <w:rStyle w:val="StyleBoldUnderline"/>
        </w:rPr>
        <w:t>It is much more complicated than that</w:t>
      </w:r>
      <w:r w:rsidRPr="004D51D1">
        <w:t xml:space="preserve">—and perhaps also more hopeful. </w:t>
      </w:r>
      <w:r w:rsidRPr="004D51D1">
        <w:rPr>
          <w:rStyle w:val="StyleBoldUnderline"/>
        </w:rPr>
        <w:t>Can we find ways of thinking creatively about</w:t>
      </w:r>
      <w:r w:rsidRPr="004D51D1">
        <w:t xml:space="preserve"> the </w:t>
      </w:r>
      <w:r w:rsidRPr="004D51D1">
        <w:rPr>
          <w:rStyle w:val="StyleBoldUnderline"/>
        </w:rPr>
        <w:t>progressive possibilities</w:t>
      </w:r>
      <w:r w:rsidRPr="004D51D1">
        <w:t xml:space="preserve"> (and not only the reactionary dangers) of this new terrain of transnational organization of funds, energies, and affect? Can we imagine new “arts of government” that might take advantage of (</w:t>
      </w:r>
      <w:r w:rsidRPr="004D51D1">
        <w:rPr>
          <w:rStyle w:val="StyleBoldUnderline"/>
        </w:rPr>
        <w:t>rather than simply denouncing</w:t>
      </w:r>
      <w:r w:rsidRPr="004D51D1">
        <w:t xml:space="preserve"> or resisting) recent transformations in the spatial organization of </w:t>
      </w:r>
      <w:r w:rsidRPr="004D51D1">
        <w:rPr>
          <w:rStyle w:val="StyleBoldUnderline"/>
        </w:rPr>
        <w:t>government and</w:t>
      </w:r>
      <w:r w:rsidRPr="004D51D1">
        <w:t xml:space="preserve"> social </w:t>
      </w:r>
      <w:r w:rsidRPr="004D51D1">
        <w:rPr>
          <w:rStyle w:val="StyleBoldUnderline"/>
        </w:rPr>
        <w:t>assistance</w:t>
      </w:r>
      <w:r w:rsidRPr="004D51D1">
        <w:t>?</w:t>
      </w:r>
    </w:p>
    <w:p w14:paraId="62882306" w14:textId="77777777" w:rsidR="00124406" w:rsidRPr="004D51D1" w:rsidRDefault="00124406" w:rsidP="00124406">
      <w:pPr>
        <w:pStyle w:val="Heading4"/>
      </w:pPr>
      <w:r w:rsidRPr="004D51D1">
        <w:t>There is no alternative to neoliberalism and increased globalization is key to fighting poverty in Latin America.</w:t>
      </w:r>
    </w:p>
    <w:p w14:paraId="1BB48748" w14:textId="77777777" w:rsidR="00124406" w:rsidRPr="004D51D1" w:rsidRDefault="00124406" w:rsidP="00124406">
      <w:r w:rsidRPr="004D51D1">
        <w:rPr>
          <w:rStyle w:val="StyleStyleBold12pt"/>
        </w:rPr>
        <w:t>Idler 06</w:t>
      </w:r>
      <w:r w:rsidRPr="004D51D1">
        <w:rPr>
          <w:b/>
          <w:szCs w:val="16"/>
        </w:rPr>
        <w:t xml:space="preserve"> </w:t>
      </w:r>
      <w:r w:rsidRPr="004D51D1">
        <w:rPr>
          <w:szCs w:val="16"/>
        </w:rPr>
        <w:softHyphen/>
        <w:t xml:space="preserve"> - writer for The American, published by the American Enterprise Institute, communications specialist (Jose Enrique, “</w:t>
      </w:r>
      <w:proofErr w:type="spellStart"/>
      <w:r w:rsidRPr="004D51D1">
        <w:rPr>
          <w:szCs w:val="16"/>
        </w:rPr>
        <w:t>Seaching</w:t>
      </w:r>
      <w:proofErr w:type="spellEnd"/>
      <w:r w:rsidRPr="004D51D1">
        <w:rPr>
          <w:szCs w:val="16"/>
        </w:rPr>
        <w:t xml:space="preserve"> for Free Markets in Latin America”, 12/13/06; &lt; http://www.american.com/archive/2006/december/searching-for-free-markets-in-latin-america&gt;)//</w:t>
      </w:r>
      <w:proofErr w:type="spellStart"/>
      <w:r w:rsidRPr="004D51D1">
        <w:rPr>
          <w:szCs w:val="16"/>
        </w:rPr>
        <w:t>Beddow</w:t>
      </w:r>
      <w:proofErr w:type="spellEnd"/>
    </w:p>
    <w:p w14:paraId="77B6906C" w14:textId="77777777" w:rsidR="00124406" w:rsidRPr="004D51D1" w:rsidRDefault="00124406" w:rsidP="00124406">
      <w:pPr>
        <w:rPr>
          <w:u w:val="single"/>
        </w:rPr>
      </w:pPr>
      <w:r w:rsidRPr="004D51D1">
        <w:rPr>
          <w:u w:val="single"/>
        </w:rPr>
        <w:t xml:space="preserve">An anti-globalization wave has been blazing across Latin America. </w:t>
      </w:r>
      <w:r w:rsidRPr="004D51D1">
        <w:t xml:space="preserve">Venezuelan president Hugo Chavez, whose headline-grabbing </w:t>
      </w:r>
      <w:r w:rsidRPr="004D51D1">
        <w:rPr>
          <w:u w:val="single"/>
        </w:rPr>
        <w:t xml:space="preserve">rhetoric only became fierier after his recent re-election, hasn't missed an opportunity to highlight the alleged evils of capitalism. </w:t>
      </w:r>
      <w:r w:rsidRPr="004D51D1">
        <w:t xml:space="preserve">Bolivian president </w:t>
      </w:r>
      <w:proofErr w:type="spellStart"/>
      <w:r w:rsidRPr="004D51D1">
        <w:t>Evo</w:t>
      </w:r>
      <w:proofErr w:type="spellEnd"/>
      <w:r w:rsidRPr="004D51D1">
        <w:t xml:space="preserve"> Morales has voiced a similar script, and so have a score of other presidential candidates in the region. Some have lost—</w:t>
      </w:r>
      <w:proofErr w:type="spellStart"/>
      <w:r w:rsidRPr="004D51D1">
        <w:t>Ollanta</w:t>
      </w:r>
      <w:proofErr w:type="spellEnd"/>
      <w:r w:rsidRPr="004D51D1">
        <w:t xml:space="preserve"> </w:t>
      </w:r>
      <w:proofErr w:type="spellStart"/>
      <w:r w:rsidRPr="004D51D1">
        <w:t>Humala</w:t>
      </w:r>
      <w:proofErr w:type="spellEnd"/>
      <w:r w:rsidRPr="004D51D1">
        <w:t xml:space="preserve"> in Peru and Andres Manuel Lopez </w:t>
      </w:r>
      <w:proofErr w:type="spellStart"/>
      <w:r w:rsidRPr="004D51D1">
        <w:t>Obrador</w:t>
      </w:r>
      <w:proofErr w:type="spellEnd"/>
      <w:r w:rsidRPr="004D51D1">
        <w:t xml:space="preserve"> in Mexico—and others have somehow managed to come back from the shadows—Daniel Ortega in Nicaragua. But</w:t>
      </w:r>
      <w:r w:rsidRPr="004D51D1">
        <w:rPr>
          <w:b/>
          <w:u w:val="single"/>
        </w:rPr>
        <w:t xml:space="preserve"> despite the fiery rhetoric, often used to boost popularity among the poor, the economic realities of the region indicate that trade across borders remains both desirable and necessary. It is clear that Latin American economies are intertwined with foreign markets, and particularly the U.S</w:t>
      </w:r>
      <w:r w:rsidRPr="004D51D1">
        <w:t xml:space="preserve">. In 2005, for example, the U.S. received nearly 15 percent of Chilean exports. More conspicuously, the U.S. accounted for roughly 63 percent of Venezuela's total market abroad. Based on forecasts, some of the largest Latin American economies combined—Brazil, Mexico, Argentina and Venezuela—are expected to attract foreign investments worth $47.5 billion this year, increasing investments by 11.5 percent in comparison with last year. </w:t>
      </w:r>
      <w:r w:rsidRPr="004D51D1">
        <w:rPr>
          <w:b/>
          <w:u w:val="single"/>
        </w:rPr>
        <w:t>There is a major gap between the political rhetoric of some leaders and the world they are forced to inhabit. Latin American economies have to live in the inescapable reality of an intertwined world in which economic and commercial relations are a given. Ignoring this reality will not bring about revolutions from thin air.</w:t>
      </w:r>
      <w:r w:rsidRPr="004D51D1">
        <w:rPr>
          <w:u w:val="single"/>
        </w:rPr>
        <w:t xml:space="preserve"> It will simply hurt the country's performance and ultimately diminish the conditions for growing and generating wealth. Leaders in the region will have to make choices on whether to work with the realities of globalized economies or try to turn their backs on it.</w:t>
      </w:r>
      <w:r w:rsidRPr="004D51D1">
        <w:t xml:space="preserve"> With the recent renewal of Andean trade preferences for only six months, </w:t>
      </w:r>
      <w:r w:rsidRPr="004D51D1">
        <w:rPr>
          <w:u w:val="single"/>
        </w:rPr>
        <w:t xml:space="preserve">it is crucial to think of long-term trade relations with the U.S—and other countries. </w:t>
      </w:r>
      <w:r w:rsidRPr="004D51D1">
        <w:t>Colombia and Peru have already been moving forward with free trade agreements.</w:t>
      </w:r>
      <w:r w:rsidRPr="004D51D1">
        <w:rPr>
          <w:u w:val="single"/>
        </w:rPr>
        <w:t xml:space="preserve"> Those who remain in the anti-globalization bloc, however, may soon see their economies plummeting even further. The real question for Latin America isn't whether trade and open markets are good or even necessary</w:t>
      </w:r>
      <w:r w:rsidRPr="004D51D1">
        <w:t xml:space="preserve">. It is rather whether the dividends derived from trade will be available for the poor, who can only benefit if they gain access to the market. Former IMF expert Agustin </w:t>
      </w:r>
      <w:proofErr w:type="spellStart"/>
      <w:r w:rsidRPr="004D51D1">
        <w:t>Carstens</w:t>
      </w:r>
      <w:proofErr w:type="spellEnd"/>
      <w:r w:rsidRPr="004D51D1">
        <w:t xml:space="preserve"> believes that the economic challenges in Latin America are well known. Succinctly put, the region needs to "bring about greater reductions in poverty and inequality than have happened in the past." Nonetheless, </w:t>
      </w:r>
      <w:r w:rsidRPr="004D51D1">
        <w:rPr>
          <w:b/>
          <w:u w:val="single"/>
        </w:rPr>
        <w:t xml:space="preserve">combating poverty by attacking cross-border trade and investment itself is like fighting heart disease by campaigning against exercise. </w:t>
      </w:r>
      <w:r w:rsidRPr="004D51D1">
        <w:rPr>
          <w:u w:val="single"/>
        </w:rPr>
        <w:t xml:space="preserve">The script of rabid nationalism and anti-globalization hasn't been exhausted yet. But sooner or later reality will rear its head. </w:t>
      </w:r>
      <w:r w:rsidRPr="004D51D1">
        <w:t xml:space="preserve">Bolivia is currently in the midst of demonstrations, with the wealthiest provinces seeking greater autonomy from the central government, and oil windfalls are bound to decline at some point. After the rhetoric, massive public debts, escalating inflation, and bloated governments will likely lead to financial and social crises, which countries like Argentina have been through already. </w:t>
      </w:r>
      <w:r w:rsidRPr="004D51D1">
        <w:rPr>
          <w:u w:val="single"/>
        </w:rPr>
        <w:t xml:space="preserve">Those Latin American leaders who decide to ignore the inescapable dynamics of growth only do so at their own peril. And most unfortunately, at </w:t>
      </w:r>
      <w:proofErr w:type="gramStart"/>
      <w:r w:rsidRPr="004D51D1">
        <w:rPr>
          <w:u w:val="single"/>
        </w:rPr>
        <w:t>their</w:t>
      </w:r>
      <w:proofErr w:type="gramEnd"/>
      <w:r w:rsidRPr="004D51D1">
        <w:rPr>
          <w:u w:val="single"/>
        </w:rPr>
        <w:t xml:space="preserve"> country's as well. </w:t>
      </w:r>
    </w:p>
    <w:p w14:paraId="2DE26D4E" w14:textId="77777777" w:rsidR="00124406" w:rsidRPr="004D51D1" w:rsidRDefault="00124406" w:rsidP="00124406"/>
    <w:p w14:paraId="1C494C2B" w14:textId="6BDA741C" w:rsidR="00124406" w:rsidRPr="004D51D1" w:rsidRDefault="00124406" w:rsidP="00124406">
      <w:pPr>
        <w:pStyle w:val="Heading3"/>
      </w:pPr>
      <w:r w:rsidRPr="004D51D1">
        <w:t>Alt Fails – Unsustainable</w:t>
      </w:r>
    </w:p>
    <w:p w14:paraId="25E9535A" w14:textId="53C1E438" w:rsidR="00D71C36" w:rsidRPr="004D51D1" w:rsidRDefault="00D71C36" w:rsidP="00D71C36">
      <w:pPr>
        <w:pStyle w:val="Heading4"/>
      </w:pPr>
      <w:r w:rsidRPr="004D51D1">
        <w:t>Centralized economies are unsustainable</w:t>
      </w:r>
    </w:p>
    <w:p w14:paraId="505D1FE5" w14:textId="4B1EC38B" w:rsidR="00D71C36" w:rsidRPr="004D51D1" w:rsidRDefault="00D71C36" w:rsidP="00D71C36">
      <w:r w:rsidRPr="004D51D1">
        <w:rPr>
          <w:rStyle w:val="StyleStyleBold12pt"/>
        </w:rPr>
        <w:t>Edwards 10</w:t>
      </w:r>
      <w:r w:rsidRPr="004D51D1">
        <w:t xml:space="preserve"> (Sebastian Edwards, an international economist, professor, speaker, and consultant, he is currently the Henry Ford II Professor of International Business Economics at the </w:t>
      </w:r>
      <w:hyperlink r:id="rId22" w:tooltip="UCLA Anderson School of Management" w:history="1">
        <w:r w:rsidRPr="004D51D1">
          <w:t>UCLA Anderson School of Management</w:t>
        </w:r>
      </w:hyperlink>
      <w:r w:rsidRPr="004D51D1">
        <w:t xml:space="preserve"> at the </w:t>
      </w:r>
      <w:hyperlink r:id="rId23" w:tooltip="University of California" w:history="1">
        <w:r w:rsidRPr="004D51D1">
          <w:t>University of California</w:t>
        </w:r>
      </w:hyperlink>
      <w:r w:rsidRPr="004D51D1">
        <w:t xml:space="preserve">, </w:t>
      </w:r>
      <w:hyperlink r:id="rId24" w:tooltip="Los Angeles" w:history="1">
        <w:r w:rsidRPr="004D51D1">
          <w:t>Los Angeles</w:t>
        </w:r>
      </w:hyperlink>
      <w:r w:rsidRPr="004D51D1">
        <w:t xml:space="preserve"> (UCLA), Left Behind: Latin America and the False P</w:t>
      </w:r>
      <w:r w:rsidR="007B361C">
        <w:t xml:space="preserve">romise of Populism, </w:t>
      </w:r>
      <w:proofErr w:type="spellStart"/>
      <w:r w:rsidR="007B361C">
        <w:t>pp</w:t>
      </w:r>
      <w:proofErr w:type="spellEnd"/>
      <w:r w:rsidR="007B361C">
        <w:t xml:space="preserve"> 165-166)lm</w:t>
      </w:r>
    </w:p>
    <w:p w14:paraId="1F9D6F15" w14:textId="1BC25131" w:rsidR="00D71C36" w:rsidRPr="004D51D1" w:rsidRDefault="00D71C36" w:rsidP="00D71C36">
      <w:pPr>
        <w:pStyle w:val="card"/>
      </w:pPr>
      <w:r w:rsidRPr="004D51D1">
        <w:rPr>
          <w:sz w:val="12"/>
        </w:rPr>
        <w:t xml:space="preserve"> </w:t>
      </w:r>
      <w:r w:rsidRPr="004D51D1">
        <w:t>Populism is not a new phenomenon in Latin America. Historical examples</w:t>
      </w:r>
      <w:r w:rsidR="007B361C" w:rsidRPr="007B361C">
        <w:rPr>
          <w:sz w:val="12"/>
        </w:rPr>
        <w:t>¶</w:t>
      </w:r>
      <w:r w:rsidRPr="004D51D1">
        <w:t xml:space="preserve"> of populist regimes include the presidencies of </w:t>
      </w:r>
      <w:proofErr w:type="spellStart"/>
      <w:r w:rsidRPr="004D51D1">
        <w:t>Getulio</w:t>
      </w:r>
      <w:proofErr w:type="spellEnd"/>
      <w:r w:rsidRPr="004D51D1">
        <w:t xml:space="preserve"> Vargas and Joao </w:t>
      </w:r>
      <w:proofErr w:type="spellStart"/>
      <w:r w:rsidRPr="004D51D1">
        <w:t>Goulart</w:t>
      </w:r>
      <w:proofErr w:type="spellEnd"/>
      <w:r w:rsidR="007B361C" w:rsidRPr="007B361C">
        <w:rPr>
          <w:sz w:val="12"/>
        </w:rPr>
        <w:t>¶</w:t>
      </w:r>
      <w:r w:rsidRPr="004D51D1">
        <w:t xml:space="preserve"> in Brazil, Juan Domingo Peron in Argentina, Salvador Allende in Chile</w:t>
      </w:r>
      <w:proofErr w:type="gramStart"/>
      <w:r w:rsidRPr="004D51D1">
        <w:t>,</w:t>
      </w:r>
      <w:r w:rsidR="007B361C" w:rsidRPr="007B361C">
        <w:rPr>
          <w:sz w:val="12"/>
        </w:rPr>
        <w:t>¶</w:t>
      </w:r>
      <w:proofErr w:type="gramEnd"/>
      <w:r w:rsidRPr="004D51D1">
        <w:t xml:space="preserve"> Luis Echeverria and Jose Lopez Portillo in Mexico, Daniel Ortega and the</w:t>
      </w:r>
      <w:r w:rsidR="007B361C" w:rsidRPr="007B361C">
        <w:rPr>
          <w:sz w:val="12"/>
        </w:rPr>
        <w:t>¶</w:t>
      </w:r>
      <w:r w:rsidRPr="004D51D1">
        <w:t xml:space="preserve"> Sandinistas in Nicaragua during the 1980s, and Juan Velasco Alvarado and</w:t>
      </w:r>
      <w:r w:rsidR="007B361C" w:rsidRPr="007B361C">
        <w:rPr>
          <w:sz w:val="12"/>
        </w:rPr>
        <w:t>¶</w:t>
      </w:r>
      <w:r w:rsidRPr="004D51D1">
        <w:t xml:space="preserve"> Alan Garcia in Peru.</w:t>
      </w:r>
      <w:r w:rsidRPr="004D51D1">
        <w:rPr>
          <w:rStyle w:val="StyleBoldUnderline"/>
        </w:rPr>
        <w:t xml:space="preserve"> In all these episodes policies based on unsustainable</w:t>
      </w:r>
      <w:r w:rsidR="007B361C" w:rsidRPr="007B361C">
        <w:rPr>
          <w:rStyle w:val="StyleBoldUnderline"/>
          <w:sz w:val="12"/>
          <w:u w:val="none"/>
        </w:rPr>
        <w:t>¶</w:t>
      </w:r>
      <w:r w:rsidRPr="004D51D1">
        <w:rPr>
          <w:rStyle w:val="StyleBoldUnderline"/>
        </w:rPr>
        <w:t xml:space="preserve"> fiscal expansion, monetary largesse, protectionism, and government intervention</w:t>
      </w:r>
      <w:r w:rsidR="007B361C" w:rsidRPr="007B361C">
        <w:rPr>
          <w:rStyle w:val="StyleBoldUnderline"/>
          <w:sz w:val="12"/>
          <w:u w:val="none"/>
        </w:rPr>
        <w:t>¶</w:t>
      </w:r>
      <w:r w:rsidRPr="004D51D1">
        <w:rPr>
          <w:rStyle w:val="StyleBoldUnderline"/>
        </w:rPr>
        <w:t xml:space="preserve"> were put in place as a way of redistributing income and wealth</w:t>
      </w:r>
      <w:r w:rsidRPr="004D51D1">
        <w:rPr>
          <w:rFonts w:eastAsia="MinionPro-Regular"/>
          <w:sz w:val="21"/>
          <w:szCs w:val="21"/>
        </w:rPr>
        <w:t xml:space="preserve">. </w:t>
      </w:r>
      <w:r w:rsidRPr="004D51D1">
        <w:rPr>
          <w:rStyle w:val="StyleBoldUnderline"/>
        </w:rPr>
        <w:t>And in all</w:t>
      </w:r>
      <w:r w:rsidR="007B361C" w:rsidRPr="007B361C">
        <w:rPr>
          <w:rStyle w:val="StyleBoldUnderline"/>
          <w:sz w:val="12"/>
          <w:u w:val="none"/>
        </w:rPr>
        <w:t>¶</w:t>
      </w:r>
      <w:r w:rsidRPr="004D51D1">
        <w:rPr>
          <w:rStyle w:val="StyleBoldUnderline"/>
        </w:rPr>
        <w:t xml:space="preserve"> of them the experiment ended in runaway inflation, higher unemployment</w:t>
      </w:r>
      <w:proofErr w:type="gramStart"/>
      <w:r w:rsidRPr="004D51D1">
        <w:rPr>
          <w:rStyle w:val="StyleBoldUnderline"/>
        </w:rPr>
        <w:t>,</w:t>
      </w:r>
      <w:r w:rsidR="007B361C" w:rsidRPr="007B361C">
        <w:rPr>
          <w:rStyle w:val="StyleBoldUnderline"/>
          <w:sz w:val="12"/>
          <w:u w:val="none"/>
        </w:rPr>
        <w:t>¶</w:t>
      </w:r>
      <w:proofErr w:type="gramEnd"/>
      <w:r w:rsidRPr="004D51D1">
        <w:rPr>
          <w:rStyle w:val="StyleBoldUnderline"/>
        </w:rPr>
        <w:t xml:space="preserve"> lower wages, and massive currency crises</w:t>
      </w:r>
      <w:r w:rsidRPr="004D51D1">
        <w:rPr>
          <w:rFonts w:eastAsia="MinionPro-Regular"/>
          <w:sz w:val="21"/>
          <w:szCs w:val="21"/>
        </w:rPr>
        <w:t>.</w:t>
      </w:r>
      <w:r w:rsidRPr="004D51D1">
        <w:t xml:space="preserve"> </w:t>
      </w:r>
      <w:r w:rsidRPr="004D51D1">
        <w:rPr>
          <w:rStyle w:val="StyleBoldUnderline"/>
        </w:rPr>
        <w:t>For example, according to UN</w:t>
      </w:r>
      <w:r w:rsidR="007B361C" w:rsidRPr="007B361C">
        <w:rPr>
          <w:rStyle w:val="StyleBoldUnderline"/>
          <w:sz w:val="12"/>
          <w:u w:val="none"/>
        </w:rPr>
        <w:t>¶</w:t>
      </w:r>
      <w:r w:rsidRPr="004D51D1">
        <w:rPr>
          <w:rStyle w:val="StyleBoldUnderline"/>
        </w:rPr>
        <w:t xml:space="preserve"> data, during the first Alan </w:t>
      </w:r>
      <w:proofErr w:type="spellStart"/>
      <w:r w:rsidRPr="004D51D1">
        <w:rPr>
          <w:rStyle w:val="StyleBoldUnderline"/>
        </w:rPr>
        <w:t>García</w:t>
      </w:r>
      <w:proofErr w:type="spellEnd"/>
      <w:r w:rsidRPr="004D51D1">
        <w:rPr>
          <w:rStyle w:val="StyleBoldUnderline"/>
        </w:rPr>
        <w:t xml:space="preserve"> administration in Peru (1985–90), inflation adjusted</w:t>
      </w:r>
      <w:r w:rsidR="007B361C" w:rsidRPr="007B361C">
        <w:rPr>
          <w:rStyle w:val="StyleBoldUnderline"/>
          <w:sz w:val="12"/>
          <w:u w:val="none"/>
        </w:rPr>
        <w:t>¶</w:t>
      </w:r>
      <w:r w:rsidRPr="004D51D1">
        <w:rPr>
          <w:rStyle w:val="StyleBoldUnderline"/>
        </w:rPr>
        <w:t xml:space="preserve"> wages declined by more than 60 percent. And during Sandinista</w:t>
      </w:r>
      <w:r w:rsidR="007B361C" w:rsidRPr="007B361C">
        <w:rPr>
          <w:rStyle w:val="StyleBoldUnderline"/>
          <w:sz w:val="12"/>
          <w:u w:val="none"/>
        </w:rPr>
        <w:t>¶</w:t>
      </w:r>
      <w:r w:rsidRPr="004D51D1">
        <w:rPr>
          <w:rStyle w:val="StyleBoldUnderline"/>
        </w:rPr>
        <w:t xml:space="preserve"> rule, wages in Nicaragua collapsed by an astonishing 80 percent</w:t>
      </w:r>
      <w:r w:rsidRPr="004D51D1">
        <w:rPr>
          <w:rFonts w:eastAsia="MinionPro-Regular"/>
          <w:sz w:val="21"/>
          <w:szCs w:val="21"/>
        </w:rPr>
        <w:t xml:space="preserve">. </w:t>
      </w:r>
      <w:r w:rsidRPr="004D51D1">
        <w:t>Current episodes</w:t>
      </w:r>
      <w:r w:rsidR="007B361C" w:rsidRPr="007B361C">
        <w:rPr>
          <w:sz w:val="12"/>
        </w:rPr>
        <w:t>¶</w:t>
      </w:r>
      <w:r w:rsidRPr="004D51D1">
        <w:t xml:space="preserve"> of </w:t>
      </w:r>
      <w:proofErr w:type="spellStart"/>
      <w:r w:rsidRPr="004D51D1">
        <w:t>neopopulism</w:t>
      </w:r>
      <w:proofErr w:type="spellEnd"/>
      <w:r w:rsidRPr="004D51D1">
        <w:t xml:space="preserve"> in countries as diverse as Argentina, Bolivia, Ecuador</w:t>
      </w:r>
      <w:proofErr w:type="gramStart"/>
      <w:r w:rsidRPr="004D51D1">
        <w:t>,</w:t>
      </w:r>
      <w:r w:rsidR="007B361C" w:rsidRPr="007B361C">
        <w:rPr>
          <w:sz w:val="12"/>
        </w:rPr>
        <w:t>¶</w:t>
      </w:r>
      <w:proofErr w:type="gramEnd"/>
      <w:r w:rsidRPr="004D51D1">
        <w:t xml:space="preserve"> Nicaragua, Paraguay, and Venezuela differ from historical manifestations in several respects, including the ways through which the populist leaders got to</w:t>
      </w:r>
      <w:r w:rsidR="007B361C" w:rsidRPr="007B361C">
        <w:rPr>
          <w:sz w:val="12"/>
        </w:rPr>
        <w:t>¶</w:t>
      </w:r>
      <w:r w:rsidRPr="004D51D1">
        <w:t xml:space="preserve"> power—the current crop has won democratically held elections.</w:t>
      </w:r>
      <w:r w:rsidR="007B361C" w:rsidRPr="007B361C">
        <w:rPr>
          <w:sz w:val="12"/>
        </w:rPr>
        <w:t>¶</w:t>
      </w:r>
      <w:r w:rsidRPr="004D51D1">
        <w:rPr>
          <w:rFonts w:eastAsia="MinionPro-Regular"/>
          <w:sz w:val="12"/>
          <w:szCs w:val="21"/>
        </w:rPr>
        <w:t xml:space="preserve"> </w:t>
      </w:r>
      <w:r w:rsidRPr="004D51D1">
        <w:t xml:space="preserve">Before I proceed, three points of clarification are in order. First, </w:t>
      </w:r>
      <w:proofErr w:type="gramStart"/>
      <w:r w:rsidRPr="004D51D1">
        <w:t>there</w:t>
      </w:r>
      <w:proofErr w:type="gramEnd"/>
      <w:r w:rsidRPr="004D51D1">
        <w:t xml:space="preserve"> is</w:t>
      </w:r>
      <w:r w:rsidR="007B361C" w:rsidRPr="007B361C">
        <w:rPr>
          <w:sz w:val="12"/>
        </w:rPr>
        <w:t>¶</w:t>
      </w:r>
      <w:r w:rsidRPr="004D51D1">
        <w:t xml:space="preserve"> nothing wrong with focusing on social conditions when designing economic</w:t>
      </w:r>
      <w:r w:rsidR="007B361C" w:rsidRPr="007B361C">
        <w:rPr>
          <w:sz w:val="12"/>
        </w:rPr>
        <w:t>¶</w:t>
      </w:r>
      <w:r w:rsidRPr="004D51D1">
        <w:t xml:space="preserve"> policies. On the contrary, given the region’s dismal social history, the reduction</w:t>
      </w:r>
      <w:r w:rsidR="007B361C" w:rsidRPr="007B361C">
        <w:rPr>
          <w:sz w:val="12"/>
        </w:rPr>
        <w:t>¶</w:t>
      </w:r>
      <w:r w:rsidRPr="004D51D1">
        <w:t xml:space="preserve"> of inequality and poverty are legitimate—one could even say, required—</w:t>
      </w:r>
      <w:r w:rsidR="007B361C" w:rsidRPr="007B361C">
        <w:rPr>
          <w:sz w:val="12"/>
        </w:rPr>
        <w:t>¶</w:t>
      </w:r>
      <w:r w:rsidRPr="004D51D1">
        <w:t xml:space="preserve"> goals of any comprehensive blueprint or program for economic development</w:t>
      </w:r>
      <w:proofErr w:type="gramStart"/>
      <w:r w:rsidRPr="004D51D1">
        <w:t>.</w:t>
      </w:r>
      <w:r w:rsidR="007B361C" w:rsidRPr="007B361C">
        <w:rPr>
          <w:sz w:val="12"/>
        </w:rPr>
        <w:t>¶</w:t>
      </w:r>
      <w:proofErr w:type="gramEnd"/>
      <w:r w:rsidRPr="004D51D1">
        <w:t xml:space="preserve"> </w:t>
      </w:r>
      <w:r w:rsidRPr="004D51D1">
        <w:rPr>
          <w:rStyle w:val="StyleBoldUnderline"/>
        </w:rPr>
        <w:t>The problem is not the emphasis on social objectives and goals. The problem</w:t>
      </w:r>
      <w:r w:rsidR="007B361C" w:rsidRPr="007B361C">
        <w:rPr>
          <w:rStyle w:val="StyleBoldUnderline"/>
          <w:sz w:val="12"/>
          <w:u w:val="none"/>
        </w:rPr>
        <w:t>¶</w:t>
      </w:r>
      <w:r w:rsidRPr="004D51D1">
        <w:rPr>
          <w:rStyle w:val="StyleBoldUnderline"/>
        </w:rPr>
        <w:t xml:space="preserve"> is relying on policies that are unsustainable in the long run and that after a</w:t>
      </w:r>
      <w:r w:rsidR="007B361C" w:rsidRPr="007B361C">
        <w:rPr>
          <w:rStyle w:val="StyleBoldUnderline"/>
          <w:sz w:val="12"/>
          <w:u w:val="none"/>
        </w:rPr>
        <w:t>¶</w:t>
      </w:r>
      <w:r w:rsidRPr="004D51D1">
        <w:rPr>
          <w:rStyle w:val="StyleBoldUnderline"/>
        </w:rPr>
        <w:t xml:space="preserve"> short period of euphoria generate stagnation, inflation, unemployment, and</w:t>
      </w:r>
      <w:r w:rsidR="007B361C" w:rsidRPr="007B361C">
        <w:rPr>
          <w:rStyle w:val="StyleBoldUnderline"/>
          <w:sz w:val="12"/>
          <w:u w:val="none"/>
        </w:rPr>
        <w:t>¶</w:t>
      </w:r>
      <w:r w:rsidRPr="004D51D1">
        <w:rPr>
          <w:rStyle w:val="StyleBoldUnderline"/>
        </w:rPr>
        <w:t xml:space="preserve"> lower wages—policies that instead of improving the lives of the poor, make</w:t>
      </w:r>
      <w:r w:rsidR="007B361C" w:rsidRPr="007B361C">
        <w:rPr>
          <w:rStyle w:val="StyleBoldUnderline"/>
          <w:sz w:val="12"/>
          <w:u w:val="none"/>
        </w:rPr>
        <w:t>¶</w:t>
      </w:r>
      <w:r w:rsidRPr="004D51D1">
        <w:rPr>
          <w:rStyle w:val="StyleBoldUnderline"/>
        </w:rPr>
        <w:t xml:space="preserve"> them more painful and frustrating. </w:t>
      </w:r>
    </w:p>
    <w:p w14:paraId="3D507C6B" w14:textId="77777777" w:rsidR="00D71C36" w:rsidRPr="004D51D1" w:rsidRDefault="00D71C36" w:rsidP="00D71C36"/>
    <w:p w14:paraId="36A549A3" w14:textId="77777777" w:rsidR="00124406" w:rsidRPr="004D51D1" w:rsidRDefault="00124406" w:rsidP="00124406">
      <w:pPr>
        <w:pStyle w:val="Heading4"/>
      </w:pPr>
      <w:r w:rsidRPr="004D51D1">
        <w:t>Economic calculation problem makes socialism impossible – only the market economy can rationally allocate resources.</w:t>
      </w:r>
    </w:p>
    <w:p w14:paraId="7E06C89B" w14:textId="77777777" w:rsidR="00124406" w:rsidRPr="004D51D1" w:rsidRDefault="00124406" w:rsidP="00124406">
      <w:r w:rsidRPr="004D51D1">
        <w:rPr>
          <w:rStyle w:val="StyleStyleBold12pt"/>
        </w:rPr>
        <w:t>Salerno 11</w:t>
      </w:r>
      <w:r w:rsidRPr="004D51D1">
        <w:rPr>
          <w:b/>
        </w:rPr>
        <w:t xml:space="preserve"> </w:t>
      </w:r>
      <w:r w:rsidRPr="004D51D1">
        <w:rPr>
          <w:b/>
          <w:szCs w:val="16"/>
        </w:rPr>
        <w:t xml:space="preserve">– </w:t>
      </w:r>
      <w:r w:rsidRPr="004D51D1">
        <w:rPr>
          <w:szCs w:val="16"/>
        </w:rPr>
        <w:t xml:space="preserve">Austrian School Economist, professor at Pace University, New York City, PhD from Rutgers University, senior fellow at the Ludwig von </w:t>
      </w:r>
      <w:proofErr w:type="spellStart"/>
      <w:r w:rsidRPr="004D51D1">
        <w:rPr>
          <w:szCs w:val="16"/>
        </w:rPr>
        <w:t>Mises</w:t>
      </w:r>
      <w:proofErr w:type="spellEnd"/>
      <w:r w:rsidRPr="004D51D1">
        <w:rPr>
          <w:szCs w:val="16"/>
        </w:rPr>
        <w:t xml:space="preserve"> Institute, editor of the Institute’s Quarterly Journal of Austrian Economics (Joseph T., “Calculation and Socialism”, 8/15/11, Lecture Presented at </w:t>
      </w:r>
      <w:proofErr w:type="spellStart"/>
      <w:r w:rsidRPr="004D51D1">
        <w:rPr>
          <w:szCs w:val="16"/>
        </w:rPr>
        <w:t>Mises</w:t>
      </w:r>
      <w:proofErr w:type="spellEnd"/>
      <w:r w:rsidRPr="004D51D1">
        <w:rPr>
          <w:szCs w:val="16"/>
        </w:rPr>
        <w:t xml:space="preserve"> University; http://www.youtube.com/watch?v=alqUqdbfxhk)//Beddow</w:t>
      </w:r>
    </w:p>
    <w:p w14:paraId="654ACCB4" w14:textId="77777777" w:rsidR="00124406" w:rsidRPr="004D51D1" w:rsidRDefault="00124406" w:rsidP="00124406">
      <w:pPr>
        <w:rPr>
          <w:u w:val="single"/>
        </w:rPr>
      </w:pPr>
      <w:r w:rsidRPr="004D51D1">
        <w:t xml:space="preserve">Now let’s look at what </w:t>
      </w:r>
      <w:proofErr w:type="spellStart"/>
      <w:r w:rsidRPr="004D51D1">
        <w:t>Mises</w:t>
      </w:r>
      <w:proofErr w:type="spellEnd"/>
      <w:r w:rsidRPr="004D51D1">
        <w:t xml:space="preserve">’ argument was. It’s actually pretty straightforward. There were some earlier economists that got glimpses of what </w:t>
      </w:r>
      <w:proofErr w:type="spellStart"/>
      <w:r w:rsidRPr="004D51D1">
        <w:t>Mises</w:t>
      </w:r>
      <w:proofErr w:type="spellEnd"/>
      <w:r w:rsidRPr="004D51D1">
        <w:t xml:space="preserve">’ argument was, but it was really </w:t>
      </w:r>
      <w:proofErr w:type="spellStart"/>
      <w:r w:rsidRPr="004D51D1">
        <w:t>Mises</w:t>
      </w:r>
      <w:proofErr w:type="spellEnd"/>
      <w:r w:rsidRPr="004D51D1">
        <w:t xml:space="preserve"> that put the whole thing together. So, here is what </w:t>
      </w:r>
      <w:proofErr w:type="spellStart"/>
      <w:r w:rsidRPr="004D51D1">
        <w:t>Mises</w:t>
      </w:r>
      <w:proofErr w:type="spellEnd"/>
      <w:r w:rsidRPr="004D51D1">
        <w:t xml:space="preserve"> basically said: First of all,</w:t>
      </w:r>
      <w:r w:rsidRPr="004D51D1">
        <w:rPr>
          <w:u w:val="single"/>
        </w:rPr>
        <w:t xml:space="preserve"> he defined socialism as “that system under which all the material means of production (the non-human means of production) are owned by one agency – the central planning agency (or the socialist state).” All means of production are collectively owned </w:t>
      </w:r>
      <w:r w:rsidRPr="004D51D1">
        <w:t>– there can be private property in your own clothing, even your own houses and gardens and so on, but</w:t>
      </w:r>
      <w:r w:rsidRPr="004D51D1">
        <w:rPr>
          <w:u w:val="single"/>
        </w:rPr>
        <w:t xml:space="preserve"> all things we use in production (outside of labor) are owned collectively by the state. And, therefore, the state has to make decisions about how to allocate resources – what to produce, how to produce, where to produce, how many of various kinds of goods to produce, and so on. </w:t>
      </w:r>
      <w:r w:rsidRPr="004D51D1">
        <w:t xml:space="preserve">And, by the way, there is a book by a German economist named Albert </w:t>
      </w:r>
      <w:proofErr w:type="spellStart"/>
      <w:r w:rsidRPr="004D51D1">
        <w:t>Schaffle</w:t>
      </w:r>
      <w:proofErr w:type="spellEnd"/>
      <w:r w:rsidRPr="004D51D1">
        <w:t xml:space="preserve"> written in the mid-19th century called “The Quintessence of Socialism”, and he went through all socialist plans till that point, and found that the one feature they all had in common was to abolish private property, so </w:t>
      </w:r>
      <w:proofErr w:type="spellStart"/>
      <w:r w:rsidRPr="004D51D1">
        <w:t>Mises</w:t>
      </w:r>
      <w:proofErr w:type="spellEnd"/>
      <w:r w:rsidRPr="004D51D1">
        <w:t xml:space="preserve"> was right in taking that as the hallmark of socialism – the abolition of private property in the means of production). So, here’s </w:t>
      </w:r>
      <w:proofErr w:type="spellStart"/>
      <w:r w:rsidRPr="004D51D1">
        <w:rPr>
          <w:u w:val="single"/>
        </w:rPr>
        <w:t>Mises</w:t>
      </w:r>
      <w:proofErr w:type="spellEnd"/>
      <w:r w:rsidRPr="004D51D1">
        <w:rPr>
          <w:u w:val="single"/>
        </w:rPr>
        <w:t>’ argument: His thesis is that the rational allocation of resources is impossible without economic calculation using actual market prices. Socialism abolishes private property in capital goods and resources (they are all owned by the state), yet, if one group owns all resources, then the next thing follows: if the socialist state is the sole owner of the material factors of production, they can no longer be exchanged. There are no markets for them – it is a monopoly owner. But, if there is only one owner, and there is no exchange, then there can never be any prices. And, without prices, the socialist state can never figure out what the cost of production is.</w:t>
      </w:r>
      <w:r w:rsidRPr="004D51D1">
        <w:t xml:space="preserve"> Even if they pay the workers with money, and the workers buy the consumers goods with money, and the consumers goods have prices, the steel, the iron, the agricultural products, the raw materials and so on will not have prices. </w:t>
      </w:r>
      <w:r w:rsidRPr="004D51D1">
        <w:rPr>
          <w:u w:val="single"/>
        </w:rPr>
        <w:t xml:space="preserve">Which means you can never compare prices and costs. Socialism will never know the costs – they will never know if they are giving up something of greater value when they produce and extra automobile. </w:t>
      </w:r>
      <w:r w:rsidRPr="004D51D1">
        <w:t xml:space="preserve">Should they have used those materials to have produced five more bicycles, or two more motorcycles, or used the steel in the building of a silo to hold grain? </w:t>
      </w:r>
      <w:r w:rsidRPr="004D51D1">
        <w:rPr>
          <w:u w:val="single"/>
        </w:rPr>
        <w:t xml:space="preserve">They don’t know how to determine the best and most valued uses of all resources. So, socialism is doomed to be chaos – a socialist economy is literally impossible, in the sense that “economy” means economizing resources, using them (as resources are scarce) for only the most valuable uses, and renouncing those uses which are much less valuable. </w:t>
      </w:r>
      <w:r w:rsidRPr="004D51D1">
        <w:t xml:space="preserve">So, socialism could never determine what is the most valuable use of steel, gasoline, the various parts of it, and so on. Let me point out one thing: </w:t>
      </w:r>
      <w:proofErr w:type="spellStart"/>
      <w:r w:rsidRPr="004D51D1">
        <w:rPr>
          <w:u w:val="single"/>
        </w:rPr>
        <w:t>Mises</w:t>
      </w:r>
      <w:proofErr w:type="spellEnd"/>
      <w:r w:rsidRPr="004D51D1">
        <w:rPr>
          <w:u w:val="single"/>
        </w:rPr>
        <w:t xml:space="preserve"> points out that socialism, then, as the collective ownership of the means of production, abolishes the preconditions of economic calculation. You need private property in all stages of production (not just consumer goods – including capital goods), so that everything can be exchanged between private owners and, therefore, have prices.</w:t>
      </w:r>
    </w:p>
    <w:p w14:paraId="019C12E6" w14:textId="77777777" w:rsidR="00124406" w:rsidRPr="004D51D1" w:rsidRDefault="00124406" w:rsidP="00124406"/>
    <w:p w14:paraId="5B8DBE8C" w14:textId="77777777" w:rsidR="00124406" w:rsidRPr="004D51D1" w:rsidRDefault="00124406" w:rsidP="00124406"/>
    <w:p w14:paraId="67D3D527" w14:textId="77777777" w:rsidR="00124406" w:rsidRPr="004D51D1" w:rsidRDefault="00124406" w:rsidP="00124406">
      <w:pPr>
        <w:pStyle w:val="Heading4"/>
        <w:spacing w:before="0"/>
      </w:pPr>
      <w:r w:rsidRPr="004D51D1">
        <w:t>Absent the price mechanism of a free market, no central planning can allocate resources efficiently.</w:t>
      </w:r>
    </w:p>
    <w:p w14:paraId="44A52BBC" w14:textId="77777777" w:rsidR="00124406" w:rsidRPr="004D51D1" w:rsidRDefault="00124406" w:rsidP="00124406">
      <w:pPr>
        <w:rPr>
          <w:szCs w:val="16"/>
        </w:rPr>
      </w:pPr>
      <w:proofErr w:type="spellStart"/>
      <w:r w:rsidRPr="004D51D1">
        <w:rPr>
          <w:rStyle w:val="StyleStyleBold12pt"/>
        </w:rPr>
        <w:t>Englund</w:t>
      </w:r>
      <w:proofErr w:type="spellEnd"/>
      <w:r w:rsidRPr="004D51D1">
        <w:rPr>
          <w:rStyle w:val="StyleStyleBold12pt"/>
        </w:rPr>
        <w:t xml:space="preserve"> 12</w:t>
      </w:r>
      <w:r w:rsidRPr="004D51D1">
        <w:rPr>
          <w:b/>
        </w:rPr>
        <w:t xml:space="preserve"> </w:t>
      </w:r>
      <w:r w:rsidRPr="004D51D1">
        <w:softHyphen/>
        <w:t xml:space="preserve"> - </w:t>
      </w:r>
      <w:r w:rsidRPr="004D51D1">
        <w:rPr>
          <w:szCs w:val="16"/>
        </w:rPr>
        <w:t xml:space="preserve">MBA from Boise State University, surety bond underwriter, contributor to the Ludwig von </w:t>
      </w:r>
      <w:proofErr w:type="spellStart"/>
      <w:r w:rsidRPr="004D51D1">
        <w:rPr>
          <w:szCs w:val="16"/>
        </w:rPr>
        <w:t>Mises</w:t>
      </w:r>
      <w:proofErr w:type="spellEnd"/>
      <w:r w:rsidRPr="004D51D1">
        <w:rPr>
          <w:szCs w:val="16"/>
        </w:rPr>
        <w:t xml:space="preserve"> Institute, citing the work of esteemed economist and guardian of freedom, Ludwig von </w:t>
      </w:r>
      <w:proofErr w:type="spellStart"/>
      <w:r w:rsidRPr="004D51D1">
        <w:rPr>
          <w:szCs w:val="16"/>
        </w:rPr>
        <w:t>Mises</w:t>
      </w:r>
      <w:proofErr w:type="spellEnd"/>
      <w:r w:rsidRPr="004D51D1">
        <w:rPr>
          <w:szCs w:val="16"/>
        </w:rPr>
        <w:t xml:space="preserve"> (Eric, “The Economic Irrationality of the State”, 9/4/12; </w:t>
      </w:r>
      <w:hyperlink r:id="rId25" w:history="1">
        <w:r w:rsidRPr="004D51D1">
          <w:rPr>
            <w:rStyle w:val="Hyperlink"/>
            <w:szCs w:val="16"/>
          </w:rPr>
          <w:t>http://mises.org/daily/6177/The-Economic-Irrationality-of-the-State</w:t>
        </w:r>
      </w:hyperlink>
      <w:r w:rsidRPr="004D51D1">
        <w:rPr>
          <w:szCs w:val="16"/>
        </w:rPr>
        <w:t>)//</w:t>
      </w:r>
      <w:proofErr w:type="spellStart"/>
      <w:r w:rsidRPr="004D51D1">
        <w:rPr>
          <w:szCs w:val="16"/>
        </w:rPr>
        <w:t>Beddow</w:t>
      </w:r>
      <w:proofErr w:type="spellEnd"/>
    </w:p>
    <w:p w14:paraId="0F8B9AB9" w14:textId="77777777" w:rsidR="00124406" w:rsidRPr="004D51D1" w:rsidRDefault="00124406" w:rsidP="00124406">
      <w:r w:rsidRPr="004D51D1">
        <w:t xml:space="preserve">In 1912, Ludwig von </w:t>
      </w:r>
      <w:proofErr w:type="spellStart"/>
      <w:r w:rsidRPr="004D51D1">
        <w:t>Mises's</w:t>
      </w:r>
      <w:proofErr w:type="spellEnd"/>
      <w:r w:rsidRPr="004D51D1">
        <w:t xml:space="preserve"> masterwork The Theory of Money and Credit was published; and to this day, this book is underappreciated. How can this be? After all, in this book, </w:t>
      </w:r>
      <w:proofErr w:type="spellStart"/>
      <w:r w:rsidRPr="004D51D1">
        <w:t>Mises</w:t>
      </w:r>
      <w:proofErr w:type="spellEnd"/>
      <w:r w:rsidRPr="004D51D1">
        <w:t xml:space="preserve"> unveiled his regression theorem demonstrating commodity money, such as gold, can have its purchasing power traced back in time to the point where gold was not a medium of exchange. </w:t>
      </w:r>
      <w:proofErr w:type="spellStart"/>
      <w:r w:rsidRPr="004D51D1">
        <w:t>Mises</w:t>
      </w:r>
      <w:proofErr w:type="spellEnd"/>
      <w:r w:rsidRPr="004D51D1">
        <w:t xml:space="preserve">, accordingly, eliminated the conundrum in which the marginal-utility explanation of money demand would merely be a case of circular reasoning; money emerged out of barter and his logic is irrefutable. </w:t>
      </w:r>
      <w:proofErr w:type="spellStart"/>
      <w:r w:rsidRPr="004D51D1">
        <w:t>Mises</w:t>
      </w:r>
      <w:proofErr w:type="spellEnd"/>
      <w:r w:rsidRPr="004D51D1">
        <w:t xml:space="preserve"> also laid the foundation for the Austrian theory of the trade cycle, which correctly deduces that economic boom-bust cycles are caused by inflationary bank-credit expansion as enabled by central banks and their governments. While writing The Theory of Money and Credit, </w:t>
      </w:r>
      <w:proofErr w:type="spellStart"/>
      <w:r w:rsidRPr="004D51D1">
        <w:t>Mises</w:t>
      </w:r>
      <w:proofErr w:type="spellEnd"/>
      <w:r w:rsidRPr="004D51D1">
        <w:t xml:space="preserve"> was pondering the issue of economic calculation in a socialist state. Per Murray </w:t>
      </w:r>
      <w:proofErr w:type="spellStart"/>
      <w:r w:rsidRPr="004D51D1">
        <w:t>Rothbard</w:t>
      </w:r>
      <w:proofErr w:type="spellEnd"/>
      <w:r w:rsidRPr="004D51D1">
        <w:t xml:space="preserve">, </w:t>
      </w:r>
      <w:proofErr w:type="spellStart"/>
      <w:r w:rsidRPr="004D51D1">
        <w:t>Mises</w:t>
      </w:r>
      <w:proofErr w:type="spellEnd"/>
      <w:r w:rsidRPr="004D51D1">
        <w:t xml:space="preserve"> writes that he was led to consider the socialist calculation problem by his work on The Theory of Money and Credit. Here </w:t>
      </w:r>
      <w:proofErr w:type="spellStart"/>
      <w:r w:rsidRPr="004D51D1">
        <w:t>Mises</w:t>
      </w:r>
      <w:proofErr w:type="spellEnd"/>
      <w:r w:rsidRPr="004D51D1">
        <w:t xml:space="preserve"> realized for the first time with keen clarity that the money economy does not and cannot calculate or measure values directly: that it only calculates with money prices, the resultants of such individual valuations. Hence, </w:t>
      </w:r>
      <w:proofErr w:type="spellStart"/>
      <w:r w:rsidRPr="004D51D1">
        <w:t>Mises</w:t>
      </w:r>
      <w:proofErr w:type="spellEnd"/>
      <w:r w:rsidRPr="004D51D1">
        <w:t xml:space="preserve"> realized that</w:t>
      </w:r>
      <w:r w:rsidRPr="004D51D1">
        <w:rPr>
          <w:u w:val="single"/>
        </w:rPr>
        <w:t xml:space="preserve"> only a market with money prices based on the evaluations and exchanges of private owners can rationally allocate resources, since there is no way by which a government could calculate values directly. </w:t>
      </w:r>
      <w:r w:rsidRPr="004D51D1">
        <w:t xml:space="preserve">Hence, for </w:t>
      </w:r>
      <w:proofErr w:type="spellStart"/>
      <w:r w:rsidRPr="004D51D1">
        <w:t>Mises</w:t>
      </w:r>
      <w:proofErr w:type="spellEnd"/>
      <w:r w:rsidRPr="004D51D1">
        <w:t xml:space="preserve"> his article and book on socialism was part and parcel of the development of his expanded integration of micro and macro, of direct monetary exchange, that he had begun but not completed in The Theory of Money and Credit</w:t>
      </w:r>
      <w:proofErr w:type="gramStart"/>
      <w:r w:rsidRPr="004D51D1">
        <w:t>.[</w:t>
      </w:r>
      <w:proofErr w:type="gramEnd"/>
      <w:r w:rsidRPr="004D51D1">
        <w:t>1] Without private ownership in the means of production, economic calculation is impossible. Per Joseph T. Salerno, "</w:t>
      </w:r>
      <w:r w:rsidRPr="004D51D1">
        <w:rPr>
          <w:u w:val="single"/>
        </w:rPr>
        <w:t>a single human mind … would be utterly incapable of determining the optimal pattern of resource allocation or even if a particular plan were ludicrously and destructively uneconomic.</w:t>
      </w:r>
      <w:r w:rsidRPr="004D51D1">
        <w:t>"[2] To be sure,</w:t>
      </w:r>
      <w:r w:rsidRPr="004D51D1">
        <w:rPr>
          <w:u w:val="single"/>
        </w:rPr>
        <w:t xml:space="preserve"> the collapse of the USSR demonstrated the harmful, resource-misallocating, and uneconomic nature of the socialist state.</w:t>
      </w:r>
      <w:r w:rsidRPr="004D51D1">
        <w:t xml:space="preserve"> Ludwig von </w:t>
      </w:r>
      <w:proofErr w:type="spellStart"/>
      <w:r w:rsidRPr="004D51D1">
        <w:t>Mises</w:t>
      </w:r>
      <w:proofErr w:type="spellEnd"/>
      <w:r w:rsidRPr="004D51D1">
        <w:t xml:space="preserve">, indisputably, was correct about the inherent irrationality of the socialist state. Because </w:t>
      </w:r>
      <w:proofErr w:type="spellStart"/>
      <w:r w:rsidRPr="004D51D1">
        <w:t>Mises</w:t>
      </w:r>
      <w:proofErr w:type="spellEnd"/>
      <w:r w:rsidRPr="004D51D1">
        <w:t>, however, grudgingly believed in the necessity of the state, he did not extend his critique to the irrational essence of the state itself — after all, he believed that government was necessary for providing national defense, courts, prisons, and police protection/security</w:t>
      </w:r>
      <w:proofErr w:type="gramStart"/>
      <w:r w:rsidRPr="004D51D1">
        <w:t>.[</w:t>
      </w:r>
      <w:proofErr w:type="gramEnd"/>
      <w:r w:rsidRPr="004D51D1">
        <w:t xml:space="preserve">3] He did not see free-market solutions emerging in lieu of these state-provided services. Given the nature of all states, is it not true that government entities are incapable of rationally allocating resources? </w:t>
      </w:r>
      <w:r w:rsidRPr="004D51D1">
        <w:rPr>
          <w:u w:val="single"/>
        </w:rPr>
        <w:t>In a socialist state, an economy cannot emerge due to the impossibility of economic calculation under collective ownership of the means of production, as prices for production goods cannot materialize. Owing to the character of all states, however, it is impossible for bureaucratic operatives to rationally allocate resources, which is due to the impossibility of applying a profit-and-loss test to the operations of the state.</w:t>
      </w:r>
      <w:r w:rsidRPr="004D51D1">
        <w:t xml:space="preserve"> Such impossibility arises as a state's revenues are based not on voluntary market exchanges but are based on coercion mostly via taxation.</w:t>
      </w:r>
      <w:r w:rsidRPr="004D51D1">
        <w:rPr>
          <w:u w:val="single"/>
        </w:rPr>
        <w:t xml:space="preserve"> In a world of scarcity, it stands to reason that </w:t>
      </w:r>
      <w:proofErr w:type="gramStart"/>
      <w:r w:rsidRPr="004D51D1">
        <w:rPr>
          <w:u w:val="single"/>
        </w:rPr>
        <w:t>entities which</w:t>
      </w:r>
      <w:proofErr w:type="gramEnd"/>
      <w:r w:rsidRPr="004D51D1">
        <w:rPr>
          <w:u w:val="single"/>
        </w:rPr>
        <w:t xml:space="preserve"> misallocate resources and destroy capital are fundamentally irrational and undesirable. A</w:t>
      </w:r>
      <w:r w:rsidRPr="004D51D1">
        <w:t>ny entity that comes into existence based on coercion and theft and then is incapable of rationally allocating resources under its control is criminal in nature and harmful to mankind. This entity is the state.</w:t>
      </w:r>
    </w:p>
    <w:p w14:paraId="42FBDCD2" w14:textId="77777777" w:rsidR="00124406" w:rsidRPr="004D51D1" w:rsidRDefault="00124406" w:rsidP="00124406"/>
    <w:p w14:paraId="17C3E956" w14:textId="648CF41E" w:rsidR="004F20E9" w:rsidRPr="004D51D1" w:rsidRDefault="00CB795C" w:rsidP="004F20E9">
      <w:pPr>
        <w:pStyle w:val="Heading3"/>
      </w:pPr>
      <w:r w:rsidRPr="004D51D1">
        <w:t>Alt Fails – No Revolution</w:t>
      </w:r>
    </w:p>
    <w:p w14:paraId="0CED73B4" w14:textId="77777777" w:rsidR="00CB795C" w:rsidRPr="004D51D1" w:rsidRDefault="00CB795C" w:rsidP="00CB795C">
      <w:pPr>
        <w:pStyle w:val="Heading4"/>
      </w:pPr>
      <w:r w:rsidRPr="004D51D1">
        <w:t>The Radical Left project is unsustainable, doesn’t prevent poverty, damages the economy, undermines democracy, and gives rise to exclusionary authoritarian regimes – moderate politics are critical.</w:t>
      </w:r>
    </w:p>
    <w:p w14:paraId="0C7C8A33" w14:textId="77777777" w:rsidR="00CB795C" w:rsidRPr="004D51D1" w:rsidRDefault="00CB795C" w:rsidP="00CB795C">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p.177-179; Print.)//</w:t>
      </w:r>
      <w:proofErr w:type="spellStart"/>
      <w:r w:rsidRPr="004D51D1">
        <w:rPr>
          <w:szCs w:val="16"/>
        </w:rPr>
        <w:t>Beddow</w:t>
      </w:r>
      <w:proofErr w:type="spellEnd"/>
    </w:p>
    <w:p w14:paraId="56D0377C" w14:textId="135E2470" w:rsidR="00CB795C" w:rsidRPr="004D51D1" w:rsidRDefault="00CB795C" w:rsidP="00CB795C">
      <w:r w:rsidRPr="004D51D1">
        <w:rPr>
          <w:u w:val="single"/>
        </w:rPr>
        <w:t xml:space="preserve">Despite its push to expand the state’s role in the economy, including direct involvement in production, </w:t>
      </w:r>
      <w:r w:rsidRPr="004D51D1">
        <w:rPr>
          <w:b/>
          <w:u w:val="single"/>
        </w:rPr>
        <w:t xml:space="preserve">the </w:t>
      </w:r>
      <w:proofErr w:type="spellStart"/>
      <w:r w:rsidRPr="004D51D1">
        <w:rPr>
          <w:b/>
          <w:u w:val="single"/>
        </w:rPr>
        <w:t>contestatory</w:t>
      </w:r>
      <w:proofErr w:type="spellEnd"/>
      <w:r w:rsidRPr="004D51D1">
        <w:rPr>
          <w:b/>
          <w:u w:val="single"/>
        </w:rPr>
        <w:t xml:space="preserve"> left has not designed and enacted a systematic, promising strategy for state guidance of socioeconomic development either.</w:t>
      </w:r>
      <w:r w:rsidRPr="004D51D1">
        <w:t xml:space="preserve"> Chavez’s disparate activities do not constitute a clear, coherent plan. In particular, a public investment program that would successfully diversify the economy is conspicuous by its absence. Venezuela has become even more dependent on oil, turning almost literally into a </w:t>
      </w:r>
      <w:proofErr w:type="spellStart"/>
      <w:r w:rsidRPr="004D51D1">
        <w:t>monoexport</w:t>
      </w:r>
      <w:proofErr w:type="spellEnd"/>
      <w:r w:rsidRPr="004D51D1">
        <w:t xml:space="preserve"> economy. </w:t>
      </w:r>
      <w:r w:rsidRPr="004D51D1">
        <w:rPr>
          <w:b/>
          <w:u w:val="single"/>
        </w:rPr>
        <w:t>The practice of milking the government’s cash cow PDVSA for social purposes raises further questions about the sustainability and promise of the Bolivarian approach to development.</w:t>
      </w:r>
      <w:r w:rsidRPr="004D51D1">
        <w:rPr>
          <w:u w:val="single"/>
        </w:rPr>
        <w:t xml:space="preserve"> </w:t>
      </w:r>
      <w:r w:rsidRPr="004D51D1">
        <w:t xml:space="preserve">Indeed, Corrales argues convincingly that Venezuela is repeating another cycle of its traditional, rather unsuccessful oil </w:t>
      </w:r>
      <w:proofErr w:type="spellStart"/>
      <w:r w:rsidRPr="004D51D1">
        <w:t>rentierism</w:t>
      </w:r>
      <w:proofErr w:type="spellEnd"/>
      <w:r w:rsidRPr="004D51D1">
        <w:t xml:space="preserve">. As Gray Molina warns, President Morales is at risk of falling prey to the same temptation and foregoing chances for economic diversification. The underdevelopment of the gas industry and the institutional weakness of the Bolivian state create additional barriers to economic success. </w:t>
      </w:r>
      <w:r w:rsidRPr="004D51D1">
        <w:rPr>
          <w:b/>
          <w:u w:val="single"/>
        </w:rPr>
        <w:t xml:space="preserve">Thus, in comparison to the impressive economic accomplishments of the moderate leftist government of Felipe Gonzales in Spain (1982-96; see </w:t>
      </w:r>
      <w:proofErr w:type="spellStart"/>
      <w:r w:rsidRPr="004D51D1">
        <w:rPr>
          <w:b/>
          <w:u w:val="single"/>
        </w:rPr>
        <w:t>Boix</w:t>
      </w:r>
      <w:proofErr w:type="spellEnd"/>
      <w:r w:rsidRPr="004D51D1">
        <w:rPr>
          <w:b/>
          <w:u w:val="single"/>
        </w:rPr>
        <w:t xml:space="preserve"> 1998), Latin America’s contemporary left has performed rather poorly in designing and implementing a state-guided development strategy that could yield significantly higher economic and social payoffs than the globalized market model currently in place</w:t>
      </w:r>
      <w:r w:rsidRPr="004D51D1">
        <w:t xml:space="preserve">, as Barros Silva, Braga, and Costa highlight. </w:t>
      </w:r>
      <w:r w:rsidRPr="004D51D1">
        <w:rPr>
          <w:u w:val="single"/>
        </w:rPr>
        <w:t xml:space="preserve">Given its ambition to restructure the market system profoundly, this deficit is especially debilitating for the </w:t>
      </w:r>
      <w:proofErr w:type="spellStart"/>
      <w:r w:rsidRPr="004D51D1">
        <w:rPr>
          <w:u w:val="single"/>
        </w:rPr>
        <w:t>contestatory</w:t>
      </w:r>
      <w:proofErr w:type="spellEnd"/>
      <w:r w:rsidRPr="004D51D1">
        <w:rPr>
          <w:u w:val="single"/>
        </w:rPr>
        <w:t xml:space="preserve"> left. Although also missing opportunities for fomenting economic development through state initiatives, the moderate left – with its greater reliance on the private sector – is less affected. </w:t>
      </w:r>
      <w:r w:rsidRPr="004D51D1">
        <w:t xml:space="preserve">Despite the partial disappointment on the economic front, all left-wing governments have attained progress on the social front, especially in reducing poverty and improving educational skills and health, that is, “human capital.” These accomplishments clearly arise from the concern for social equity, a defining characteristic of the left. Nevertheless, none of the four countries has made a significant dent in persistently high social inequality. </w:t>
      </w:r>
      <w:r w:rsidRPr="004D51D1">
        <w:rPr>
          <w:b/>
          <w:u w:val="single"/>
        </w:rPr>
        <w:t>Even “twenty-first century socialism” has found it difficult to affect real redistribution, given the economic and political constraints prevailing in the era of market reform and democracy</w:t>
      </w:r>
      <w:r w:rsidRPr="004D51D1">
        <w:rPr>
          <w:u w:val="single"/>
        </w:rPr>
        <w:t>. Moreover, recent social progress has rested on the global economic boom of the mid-2000s, as the contrast with the deterioration of the social indicators in the economically troubled early years of Chavez’s presidency suggests. This observation, corroborated by a recent statistical study (</w:t>
      </w:r>
      <w:proofErr w:type="spellStart"/>
      <w:r w:rsidRPr="004D51D1">
        <w:rPr>
          <w:u w:val="single"/>
        </w:rPr>
        <w:t>Lustig</w:t>
      </w:r>
      <w:proofErr w:type="spellEnd"/>
      <w:r w:rsidRPr="004D51D1">
        <w:rPr>
          <w:u w:val="single"/>
        </w:rPr>
        <w:t xml:space="preserve"> 2009: 13), of course </w:t>
      </w:r>
      <w:r w:rsidRPr="004D51D1">
        <w:rPr>
          <w:b/>
          <w:u w:val="single"/>
        </w:rPr>
        <w:t xml:space="preserve">raises the question of sustainability, which is especially acute for the </w:t>
      </w:r>
      <w:proofErr w:type="spellStart"/>
      <w:r w:rsidRPr="004D51D1">
        <w:rPr>
          <w:b/>
          <w:u w:val="single"/>
        </w:rPr>
        <w:t>contestatory</w:t>
      </w:r>
      <w:proofErr w:type="spellEnd"/>
      <w:r w:rsidRPr="004D51D1">
        <w:rPr>
          <w:b/>
          <w:u w:val="single"/>
        </w:rPr>
        <w:t xml:space="preserve"> left governments given their heavy reliance on commodity rents. Although the moderate left has also been helped by the international bonanza, its social achievements are more solid (</w:t>
      </w:r>
      <w:proofErr w:type="spellStart"/>
      <w:r w:rsidRPr="004D51D1">
        <w:rPr>
          <w:b/>
          <w:u w:val="single"/>
        </w:rPr>
        <w:t>Lustig</w:t>
      </w:r>
      <w:proofErr w:type="spellEnd"/>
      <w:r w:rsidRPr="004D51D1">
        <w:rPr>
          <w:b/>
          <w:u w:val="single"/>
        </w:rPr>
        <w:t xml:space="preserve"> 2009: 13), as suggested by Chile’s steady progress in greatly reducing poverty over the last twenty years,</w:t>
      </w:r>
      <w:r w:rsidRPr="004D51D1">
        <w:rPr>
          <w:u w:val="single"/>
        </w:rPr>
        <w:t xml:space="preserve"> despite various international financial crises and a domestic recession at the turn of the millennium. This noteworthy accomplishment shows that Latin American societies can attains social advances despite economic problems. </w:t>
      </w:r>
      <w:r w:rsidRPr="004D51D1">
        <w:t xml:space="preserve">Significant improvements in the </w:t>
      </w:r>
      <w:proofErr w:type="gramStart"/>
      <w:r w:rsidRPr="004D51D1">
        <w:t>well-being</w:t>
      </w:r>
      <w:proofErr w:type="gramEnd"/>
      <w:r w:rsidRPr="004D51D1">
        <w:t xml:space="preserve"> of the poorest sectors are not costly and therefore do not run up against stringent fiscal constraints. </w:t>
      </w:r>
      <w:r w:rsidRPr="004D51D1">
        <w:rPr>
          <w:b/>
          <w:u w:val="single"/>
        </w:rPr>
        <w:t xml:space="preserve">And democratic competition provides an incentive for this preferential option for the poor, who control a large share of votes. </w:t>
      </w:r>
      <w:r w:rsidRPr="004D51D1">
        <w:rPr>
          <w:u w:val="single"/>
        </w:rPr>
        <w:t xml:space="preserve">In shifting to a </w:t>
      </w:r>
      <w:proofErr w:type="spellStart"/>
      <w:r w:rsidRPr="004D51D1">
        <w:rPr>
          <w:u w:val="single"/>
        </w:rPr>
        <w:t>propoor</w:t>
      </w:r>
      <w:proofErr w:type="spellEnd"/>
      <w:r w:rsidRPr="004D51D1">
        <w:rPr>
          <w:u w:val="single"/>
        </w:rPr>
        <w:t xml:space="preserve"> strategy, rather than channeling most benefits to its core constituencies among the formal working class,</w:t>
      </w:r>
      <w:r w:rsidRPr="004D51D1">
        <w:rPr>
          <w:b/>
          <w:u w:val="single"/>
        </w:rPr>
        <w:t xml:space="preserve"> the Latin American left has absorbed and productively modified</w:t>
      </w:r>
      <w:r w:rsidRPr="004D51D1">
        <w:rPr>
          <w:u w:val="single"/>
        </w:rPr>
        <w:t xml:space="preserve"> (Huber 2009: 73-80) a claim initially advanced by </w:t>
      </w:r>
      <w:r w:rsidRPr="004D51D1">
        <w:rPr>
          <w:b/>
          <w:u w:val="single"/>
        </w:rPr>
        <w:t>neoliberalism</w:t>
      </w:r>
      <w:r w:rsidRPr="004D51D1">
        <w:rPr>
          <w:u w:val="single"/>
        </w:rPr>
        <w:t xml:space="preserve"> (Castaneda 1990),</w:t>
      </w:r>
      <w:r w:rsidRPr="004D51D1">
        <w:rPr>
          <w:b/>
          <w:u w:val="single"/>
        </w:rPr>
        <w:t xml:space="preserve"> which has long advocated that the state privilege the destitute with public resources</w:t>
      </w:r>
      <w:r w:rsidRPr="004D51D1">
        <w:t xml:space="preserve"> (while requiring better-off sectors to buy social protection in the market). In sum, the Latin American left has produced substantial improvements in social indicators, albeit not in a very distinctive fashion.</w:t>
      </w:r>
      <w:r w:rsidRPr="004D51D1">
        <w:rPr>
          <w:b/>
        </w:rPr>
        <w:t xml:space="preserve"> </w:t>
      </w:r>
      <w:r w:rsidRPr="004D51D1">
        <w:rPr>
          <w:b/>
          <w:u w:val="single"/>
        </w:rPr>
        <w:t>Centrist and even right-wing governments have undertaken similar initiatives,</w:t>
      </w:r>
      <w:r w:rsidRPr="004D51D1">
        <w:rPr>
          <w:u w:val="single"/>
        </w:rPr>
        <w:t xml:space="preserve"> as is particularly obvious in the Brazilian case, where the administration of Fernando Henrique Cardoso (1995-2002) enacted more important social policy reforms than its leftist successor.</w:t>
      </w:r>
      <w:r w:rsidRPr="004D51D1">
        <w:t xml:space="preserve"> As the moderate left has shown stronger performance on the economic and social front, it has also attained better outcomes in politics, especially by living up to democratic principles. More clearly, even, than in the area of economic development,</w:t>
      </w:r>
      <w:r w:rsidRPr="004D51D1">
        <w:rPr>
          <w:b/>
          <w:u w:val="single"/>
        </w:rPr>
        <w:t xml:space="preserve"> the activism and ambition of the </w:t>
      </w:r>
      <w:proofErr w:type="spellStart"/>
      <w:r w:rsidRPr="004D51D1">
        <w:rPr>
          <w:b/>
          <w:u w:val="single"/>
        </w:rPr>
        <w:t>contestatory</w:t>
      </w:r>
      <w:proofErr w:type="spellEnd"/>
      <w:r w:rsidRPr="004D51D1">
        <w:rPr>
          <w:b/>
          <w:u w:val="single"/>
        </w:rPr>
        <w:t xml:space="preserve"> left have proven counterproductive in politics, leading to creeping threats to full democracy.</w:t>
      </w:r>
      <w:r w:rsidRPr="004D51D1">
        <w:rPr>
          <w:u w:val="single"/>
        </w:rPr>
        <w:t xml:space="preserve"> The efforts to promote political inclusion and mass participation have opened the door for </w:t>
      </w:r>
      <w:proofErr w:type="spellStart"/>
      <w:r w:rsidRPr="004D51D1">
        <w:rPr>
          <w:u w:val="single"/>
        </w:rPr>
        <w:t>plebiscitarian</w:t>
      </w:r>
      <w:proofErr w:type="spellEnd"/>
      <w:r w:rsidRPr="004D51D1">
        <w:rPr>
          <w:u w:val="single"/>
        </w:rPr>
        <w:t xml:space="preserve"> </w:t>
      </w:r>
      <w:proofErr w:type="spellStart"/>
      <w:r w:rsidRPr="004D51D1">
        <w:rPr>
          <w:u w:val="single"/>
        </w:rPr>
        <w:t>majoritarianism</w:t>
      </w:r>
      <w:proofErr w:type="spellEnd"/>
      <w:r w:rsidRPr="004D51D1">
        <w:rPr>
          <w:u w:val="single"/>
        </w:rPr>
        <w:t xml:space="preserve"> and increasingly infringed on pluralism and liberal safeguards</w:t>
      </w:r>
      <w:r w:rsidRPr="004D51D1">
        <w:t xml:space="preserve">, especially in Venezuela. The hegemonic tendencies of governing leftists in Bolivia, Ecuador, and Nicaragua are worrisome as well. Arguably, the </w:t>
      </w:r>
      <w:proofErr w:type="spellStart"/>
      <w:r w:rsidRPr="004D51D1">
        <w:t>contestatory</w:t>
      </w:r>
      <w:proofErr w:type="spellEnd"/>
      <w:r w:rsidRPr="004D51D1">
        <w:t xml:space="preserve"> left has ended up undermining democracy more than deepening it. </w:t>
      </w:r>
      <w:r w:rsidRPr="004D51D1">
        <w:rPr>
          <w:b/>
          <w:u w:val="single"/>
        </w:rPr>
        <w:t xml:space="preserve">The moderate left, </w:t>
      </w:r>
      <w:r w:rsidRPr="004D51D1">
        <w:t xml:space="preserve">especially the </w:t>
      </w:r>
      <w:proofErr w:type="spellStart"/>
      <w:r w:rsidRPr="004D51D1">
        <w:rPr>
          <w:i/>
        </w:rPr>
        <w:t>Concertacion</w:t>
      </w:r>
      <w:proofErr w:type="spellEnd"/>
      <w:r w:rsidRPr="004D51D1">
        <w:rPr>
          <w:i/>
        </w:rPr>
        <w:t xml:space="preserve"> </w:t>
      </w:r>
      <w:r w:rsidRPr="004D51D1">
        <w:t>and Lula de Silva, has not enacted many high-profile programs to eliminate barriers of discrimination and create novel mechanisms of political participation. Except for the removal of authoritarian residues from the Chilean constitution, it has not pushed for an overhaul of the institutional framework either. But</w:t>
      </w:r>
      <w:r w:rsidRPr="004D51D1">
        <w:rPr>
          <w:b/>
          <w:u w:val="single"/>
        </w:rPr>
        <w:t xml:space="preserve"> its lack of ambition in political reform and its limited </w:t>
      </w:r>
      <w:proofErr w:type="spellStart"/>
      <w:r w:rsidRPr="004D51D1">
        <w:rPr>
          <w:b/>
          <w:u w:val="single"/>
        </w:rPr>
        <w:t>transformatory</w:t>
      </w:r>
      <w:proofErr w:type="spellEnd"/>
      <w:r w:rsidRPr="004D51D1">
        <w:rPr>
          <w:b/>
          <w:u w:val="single"/>
        </w:rPr>
        <w:t xml:space="preserve"> zeal in economy and society have prevented the emergence of risks to the checks and balances, pluralism, and competitiveness that the constitutive of democracy.</w:t>
      </w:r>
      <w:r w:rsidRPr="004D51D1">
        <w:rPr>
          <w:u w:val="single"/>
        </w:rPr>
        <w:t xml:space="preserve"> Rather than putting pressure on the opposition and restricting public deliberation through attacks on the media (a common occurrence in contemporary Venezuela, Bolivia, and Ecuador), moderate left governments have submitted fairly to the judgment of public opinion and the electorate. This democratic posture has benefited accountability and responsiveness, and has reduced the danger of policy mistakes and failures. </w:t>
      </w:r>
      <w:r w:rsidRPr="004D51D1">
        <w:rPr>
          <w:b/>
          <w:u w:val="single"/>
        </w:rPr>
        <w:t xml:space="preserve">Respecting the institutional confines of pluralist democracy, the moderate left cannot produce magical solutions to national problems, but it can avoid disasters and catastrophes. </w:t>
      </w:r>
      <w:r w:rsidRPr="004D51D1">
        <w:rPr>
          <w:u w:val="single"/>
        </w:rPr>
        <w:t xml:space="preserve">The </w:t>
      </w:r>
      <w:proofErr w:type="spellStart"/>
      <w:r w:rsidRPr="004D51D1">
        <w:rPr>
          <w:u w:val="single"/>
        </w:rPr>
        <w:t>contestatory</w:t>
      </w:r>
      <w:proofErr w:type="spellEnd"/>
      <w:r w:rsidRPr="004D51D1">
        <w:rPr>
          <w:u w:val="single"/>
        </w:rPr>
        <w:t xml:space="preserve"> left has rejected this prudence and boldly pushed for a </w:t>
      </w:r>
      <w:proofErr w:type="spellStart"/>
      <w:r w:rsidRPr="004D51D1">
        <w:rPr>
          <w:u w:val="single"/>
        </w:rPr>
        <w:t>refoundation</w:t>
      </w:r>
      <w:proofErr w:type="spellEnd"/>
      <w:r w:rsidRPr="004D51D1">
        <w:rPr>
          <w:u w:val="single"/>
        </w:rPr>
        <w:t xml:space="preserve"> of the political and institutional system, yet at the price of threats to democracy itself</w:t>
      </w:r>
      <w:r w:rsidRPr="004D51D1">
        <w:t xml:space="preserve">. Bolivia’s Morales and the MAS have concentrated on incorporating the indigenous and poor </w:t>
      </w:r>
      <w:r w:rsidRPr="004D51D1">
        <w:rPr>
          <w:i/>
        </w:rPr>
        <w:t xml:space="preserve">mestizo </w:t>
      </w:r>
      <w:r w:rsidRPr="004D51D1">
        <w:t xml:space="preserve">sector that had been political marginalized. Venezuela’s Bolivarian constitution of 1999 introduced several plebiscitary institutions and softened the principle of representation through recall elections. Moreover, both leaders, as well as Ecuador’s Correa, have promoted a </w:t>
      </w:r>
      <w:proofErr w:type="spellStart"/>
      <w:r w:rsidRPr="004D51D1">
        <w:t>mobilizational</w:t>
      </w:r>
      <w:proofErr w:type="spellEnd"/>
      <w:r w:rsidRPr="004D51D1">
        <w:t xml:space="preserve"> style of politics, calling for one electoral contest after the other and using mass demonstrations to intimidate established “liberal” institutions. As mentioned previously, this movement strategy has helped to boost popular satisfaction with democracy and thus improve the quality of the political regime in the eyes of a good part of the citizenry. But as a serious downside, </w:t>
      </w:r>
      <w:r w:rsidRPr="004D51D1">
        <w:rPr>
          <w:u w:val="single"/>
        </w:rPr>
        <w:t xml:space="preserve">the majoritarian push of the </w:t>
      </w:r>
      <w:proofErr w:type="spellStart"/>
      <w:r w:rsidRPr="004D51D1">
        <w:rPr>
          <w:u w:val="single"/>
        </w:rPr>
        <w:t>contestatory</w:t>
      </w:r>
      <w:proofErr w:type="spellEnd"/>
      <w:r w:rsidRPr="004D51D1">
        <w:rPr>
          <w:u w:val="single"/>
        </w:rPr>
        <w:t xml:space="preserve"> left has put strong pressure on the institutional framework of pluralist democracy. Claiming to advance the interests, needs, and demands of previously neglected, poorer, and ethnically discriminated sectors, Chavez and Morales have attacked the opposition and concentrated political power, dismantled checks and balances, and undermined horizontal accountability. Although </w:t>
      </w:r>
      <w:proofErr w:type="spellStart"/>
      <w:r w:rsidRPr="004D51D1">
        <w:rPr>
          <w:u w:val="single"/>
        </w:rPr>
        <w:t>contestatory</w:t>
      </w:r>
      <w:proofErr w:type="spellEnd"/>
      <w:r w:rsidRPr="004D51D1">
        <w:rPr>
          <w:u w:val="single"/>
        </w:rPr>
        <w:t xml:space="preserve"> leftists regard </w:t>
      </w:r>
      <w:proofErr w:type="spellStart"/>
      <w:r w:rsidRPr="004D51D1">
        <w:rPr>
          <w:u w:val="single"/>
        </w:rPr>
        <w:t>majoritarianism</w:t>
      </w:r>
      <w:proofErr w:type="spellEnd"/>
      <w:r w:rsidRPr="004D51D1">
        <w:rPr>
          <w:u w:val="single"/>
        </w:rPr>
        <w:t xml:space="preserve"> as the necessary instrument or unavoidable price for advancing the cause of the “subaltern”, there is a real risk that power concentration could become consolidated and assume</w:t>
      </w:r>
      <w:r w:rsidRPr="004D51D1">
        <w:rPr>
          <w:b/>
          <w:u w:val="single"/>
        </w:rPr>
        <w:t xml:space="preserve"> an ever more autocratic nature</w:t>
      </w:r>
      <w:r w:rsidRPr="004D51D1">
        <w:rPr>
          <w:u w:val="single"/>
        </w:rPr>
        <w:t>.</w:t>
      </w:r>
      <w:r w:rsidRPr="004D51D1">
        <w:t xml:space="preserve"> This danger is especially acute in Venezuela, where Chavez’s leadership has a pronounced top-down character. </w:t>
      </w:r>
      <w:r w:rsidRPr="004D51D1">
        <w:rPr>
          <w:u w:val="single"/>
        </w:rPr>
        <w:t xml:space="preserve">Earlier experiences in Latin America, as under the populism of </w:t>
      </w:r>
      <w:proofErr w:type="spellStart"/>
      <w:r w:rsidRPr="004D51D1">
        <w:rPr>
          <w:u w:val="single"/>
        </w:rPr>
        <w:t>Lazaro</w:t>
      </w:r>
      <w:proofErr w:type="spellEnd"/>
      <w:r w:rsidRPr="004D51D1">
        <w:rPr>
          <w:u w:val="single"/>
        </w:rPr>
        <w:t xml:space="preserve"> Cardenas and Juan Peron, suggest that </w:t>
      </w:r>
      <w:proofErr w:type="spellStart"/>
      <w:r w:rsidRPr="004D51D1">
        <w:rPr>
          <w:b/>
          <w:u w:val="single"/>
        </w:rPr>
        <w:t>plebiscitarian</w:t>
      </w:r>
      <w:proofErr w:type="spellEnd"/>
      <w:r w:rsidRPr="004D51D1">
        <w:rPr>
          <w:b/>
          <w:u w:val="single"/>
        </w:rPr>
        <w:t xml:space="preserve"> mass incorporation can turn undemocratic – and, as the Mexican case shows, mass incorporation can gradually give way to mass control, and, eventually, mass exclusion. </w:t>
      </w:r>
      <w:r w:rsidRPr="004D51D1">
        <w:t xml:space="preserve">Because power is ultimately decisive in politics, a reasonable degree of dispersal and a guarantee of pluralism and respect for opposition are part of the nonnegotiable core of democracy. Therefore, checks and balances and other liberal safeguards cannot be sacrificed on </w:t>
      </w:r>
      <w:proofErr w:type="gramStart"/>
      <w:r w:rsidRPr="004D51D1">
        <w:t>the alter</w:t>
      </w:r>
      <w:proofErr w:type="gramEnd"/>
      <w:r w:rsidRPr="004D51D1">
        <w:t xml:space="preserve"> of mass inclusion and popular participation. Although the </w:t>
      </w:r>
      <w:proofErr w:type="spellStart"/>
      <w:r w:rsidRPr="004D51D1">
        <w:t>contestatory</w:t>
      </w:r>
      <w:proofErr w:type="spellEnd"/>
      <w:r w:rsidRPr="004D51D1">
        <w:t xml:space="preserve"> left has made some accomplishments on the political front, they do </w:t>
      </w:r>
      <w:r w:rsidR="004F20E9" w:rsidRPr="004D51D1">
        <w:t>not seem to be worth the risks.</w:t>
      </w:r>
    </w:p>
    <w:p w14:paraId="592C53F5" w14:textId="77777777" w:rsidR="00CB795C" w:rsidRPr="004D51D1" w:rsidRDefault="00CB795C" w:rsidP="00CB795C">
      <w:pPr>
        <w:pStyle w:val="Heading4"/>
      </w:pPr>
      <w:r w:rsidRPr="004D51D1">
        <w:t>No revolution – political constraints and timid left.</w:t>
      </w:r>
    </w:p>
    <w:p w14:paraId="149DC662" w14:textId="77777777" w:rsidR="00CB795C" w:rsidRPr="004D51D1" w:rsidRDefault="00CB795C" w:rsidP="00CB795C">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p.8; Print.)//</w:t>
      </w:r>
      <w:proofErr w:type="spellStart"/>
      <w:r w:rsidRPr="004D51D1">
        <w:rPr>
          <w:szCs w:val="16"/>
        </w:rPr>
        <w:t>Beddow</w:t>
      </w:r>
      <w:proofErr w:type="spellEnd"/>
    </w:p>
    <w:p w14:paraId="03D0520E" w14:textId="77777777" w:rsidR="00CB795C" w:rsidRPr="004D51D1" w:rsidRDefault="00CB795C" w:rsidP="00CB795C">
      <w:r w:rsidRPr="004D51D1">
        <w:t xml:space="preserve">But of course, </w:t>
      </w:r>
      <w:r w:rsidRPr="004D51D1">
        <w:rPr>
          <w:u w:val="single"/>
        </w:rPr>
        <w:t xml:space="preserve">times have changed. </w:t>
      </w:r>
      <w:r w:rsidRPr="004D51D1">
        <w:rPr>
          <w:b/>
          <w:u w:val="single"/>
        </w:rPr>
        <w:t xml:space="preserve">The range of options available to all of the region’s leftists has narrowed greatly in recent decades. Both extremes, especially the revolutionary pole, have lost appeal and run into serious feasibility problems. </w:t>
      </w:r>
      <w:r w:rsidRPr="004D51D1">
        <w:rPr>
          <w:rStyle w:val="Emphasis"/>
        </w:rPr>
        <w:t xml:space="preserve">The collapse of communism has deprived the radical left of an alternative to global capitalism </w:t>
      </w:r>
      <w:r w:rsidRPr="004D51D1">
        <w:rPr>
          <w:b/>
          <w:u w:val="single"/>
        </w:rPr>
        <w:t xml:space="preserve">and a source of economic and political support for its own efforts. </w:t>
      </w:r>
      <w:r w:rsidRPr="004D51D1">
        <w:rPr>
          <w:u w:val="single"/>
        </w:rPr>
        <w:t xml:space="preserve">Who still believes that </w:t>
      </w:r>
      <w:proofErr w:type="gramStart"/>
      <w:r w:rsidRPr="004D51D1">
        <w:rPr>
          <w:u w:val="single"/>
        </w:rPr>
        <w:t>socialism</w:t>
      </w:r>
      <w:proofErr w:type="gramEnd"/>
      <w:r w:rsidRPr="004D51D1">
        <w:rPr>
          <w:u w:val="single"/>
        </w:rPr>
        <w:t xml:space="preserve"> as a truly new mode of production is an attainable and desirable goal? The </w:t>
      </w:r>
      <w:proofErr w:type="spellStart"/>
      <w:r w:rsidRPr="004D51D1">
        <w:rPr>
          <w:u w:val="single"/>
        </w:rPr>
        <w:t>dysfunctionalities</w:t>
      </w:r>
      <w:proofErr w:type="spellEnd"/>
      <w:r w:rsidRPr="004D51D1">
        <w:rPr>
          <w:u w:val="single"/>
        </w:rPr>
        <w:t xml:space="preserve"> of import-substitution industrialization also raised doubts about the capacity and rationality of Latin American states. And </w:t>
      </w:r>
      <w:r w:rsidRPr="004D51D1">
        <w:rPr>
          <w:b/>
          <w:u w:val="single"/>
        </w:rPr>
        <w:t>determined market reform and integration into the global economy have created powerful stakeholders that make any frontal attack on the capitalist system prohibitively costly.</w:t>
      </w:r>
      <w:r w:rsidRPr="004D51D1">
        <w:rPr>
          <w:u w:val="single"/>
        </w:rPr>
        <w:t xml:space="preserve"> The failed and counterproductive attempts of the 1960s and 1970s to start revolutions in Latin America also fueled a profound rethinking </w:t>
      </w:r>
      <w:proofErr w:type="gramStart"/>
      <w:r w:rsidRPr="004D51D1">
        <w:rPr>
          <w:u w:val="single"/>
        </w:rPr>
        <w:t>among the Latin American left</w:t>
      </w:r>
      <w:proofErr w:type="gramEnd"/>
      <w:r w:rsidRPr="004D51D1">
        <w:rPr>
          <w:u w:val="single"/>
        </w:rPr>
        <w:t xml:space="preserve"> (Castaneda 1993).</w:t>
      </w:r>
      <w:r w:rsidRPr="004D51D1">
        <w:t xml:space="preserve"> For these reasons,</w:t>
      </w:r>
      <w:r w:rsidRPr="004D51D1">
        <w:rPr>
          <w:b/>
        </w:rPr>
        <w:t xml:space="preserve"> </w:t>
      </w:r>
      <w:r w:rsidRPr="004D51D1">
        <w:rPr>
          <w:b/>
          <w:u w:val="single"/>
        </w:rPr>
        <w:t>the basic outline of the socioeconomic order does not face radical challenges anymore.</w:t>
      </w:r>
      <w:r w:rsidRPr="004D51D1">
        <w:t xml:space="preserve"> The left now also places much greater value on political democracy, an additional reason to forswear extra-constitutional assaults on power. The experience of brutal authoritarian rule demonstrated the importance of liberal safeguards, which radical leftists used to denounce as bourgeois formalities or obstacles to revolution. </w:t>
      </w:r>
      <w:r w:rsidRPr="004D51D1">
        <w:rPr>
          <w:u w:val="single"/>
        </w:rPr>
        <w:t>The international regime for protecting democracy, especially its electoral rules, has raised another obstacle to revolutionary efforts. For all of these reasons, no significant force in contemporary Latin America advocates a full-scale revolution. The hope to remove constraints and realize ambitious goals in one fell swoop has evaporated.</w:t>
      </w:r>
      <w:r w:rsidRPr="004D51D1">
        <w:t xml:space="preserve"> By historical standards, even the advocates of twenty-first-century socialism are much less radical than their forefathers from the second millennium, such as the Chilean socialists of the 1960s and early 1970s. But given the tighter constraints and the reduced room for activism, they are still significantly more radical than their moderate contemporaries.</w:t>
      </w:r>
    </w:p>
    <w:p w14:paraId="1DA89436" w14:textId="77777777" w:rsidR="004F20E9" w:rsidRPr="004D51D1" w:rsidRDefault="004F20E9" w:rsidP="004F20E9">
      <w:pPr>
        <w:pStyle w:val="Heading4"/>
      </w:pPr>
      <w:r w:rsidRPr="004D51D1">
        <w:t>Demand for growth is irreversible</w:t>
      </w:r>
    </w:p>
    <w:p w14:paraId="674AA5F2" w14:textId="77777777" w:rsidR="004F20E9" w:rsidRPr="004D51D1" w:rsidRDefault="004F20E9" w:rsidP="004F20E9">
      <w:r w:rsidRPr="004D51D1">
        <w:rPr>
          <w:rStyle w:val="StyleStyleBold12pt"/>
        </w:rPr>
        <w:t>Wolf, 04</w:t>
      </w:r>
      <w:r w:rsidRPr="004D51D1">
        <w:t xml:space="preserve"> (Martin, Honorary doctor of Economics from the University of London and winner of the </w:t>
      </w:r>
      <w:proofErr w:type="spellStart"/>
      <w:r w:rsidRPr="004D51D1">
        <w:t>Wincott</w:t>
      </w:r>
      <w:proofErr w:type="spellEnd"/>
      <w:r w:rsidRPr="004D51D1">
        <w:t xml:space="preserve"> Foundation senior prize for excellence in financial journalism in 1989 and 1997, 2004, </w:t>
      </w:r>
      <w:r w:rsidRPr="004D51D1">
        <w:rPr>
          <w:i/>
        </w:rPr>
        <w:t>Why Globalization Works</w:t>
      </w:r>
      <w:r w:rsidRPr="004D51D1">
        <w:t xml:space="preserve">, </w:t>
      </w:r>
      <w:proofErr w:type="spellStart"/>
      <w:r w:rsidRPr="004D51D1">
        <w:t>pg</w:t>
      </w:r>
      <w:proofErr w:type="spellEnd"/>
      <w:r w:rsidRPr="004D51D1">
        <w:t xml:space="preserve"> 188-190)//DH </w:t>
      </w:r>
    </w:p>
    <w:p w14:paraId="35CD15F2" w14:textId="02E518CC" w:rsidR="004F20E9" w:rsidRPr="004D51D1" w:rsidRDefault="004F20E9" w:rsidP="004F20E9">
      <w:pPr>
        <w:pStyle w:val="card"/>
        <w:rPr>
          <w:sz w:val="12"/>
        </w:rPr>
      </w:pPr>
      <w:r w:rsidRPr="004D51D1">
        <w:t>It is widely accepted among critics of market-driven globalization that it is inherently inimical to protection of the environment. To the extent that it is not inherently inimical, they argue, it is so de facto, because of the way the World Trade Organization operates. These propositions, though frequently repeated, suffer from a simple drawback: they are, where not altogether wrong, at least greatly exaggerated. While it is impossible to deal with this complex subject at length, here are some of the most important charges: globalization promotes growth, which is inherently inimical to environmental sustainability; globalization favors transport-intensive and so energy-intensive systems of production and distribution, also inherently inimical to sustainability; globalization encourages an environmental 'race to the bottom'; and the World Trade Organization prevents countries from taking the steps they wish, individually or collectively, to protect themselves from these various environmental harms.23</w:t>
      </w:r>
      <w:r w:rsidR="00CE3D91" w:rsidRPr="00CE3D91">
        <w:rPr>
          <w:sz w:val="12"/>
        </w:rPr>
        <w:t>¶</w:t>
      </w:r>
      <w:r w:rsidRPr="004D51D1">
        <w:rPr>
          <w:sz w:val="12"/>
        </w:rPr>
        <w:t xml:space="preserve"> </w:t>
      </w:r>
      <w:r w:rsidRPr="004D51D1">
        <w:t>Consider, first, the relationship between globalization and economic growth. On this, Thomas Bode, executive director of Greenpeace International, wrote that '</w:t>
      </w:r>
      <w:proofErr w:type="gramStart"/>
      <w:r w:rsidRPr="004D51D1">
        <w:t>The</w:t>
      </w:r>
      <w:proofErr w:type="gramEnd"/>
      <w:r w:rsidRPr="004D51D1">
        <w:t xml:space="preserve"> modern economy is a fire-breathing vampire of petroleum which is slowly cooking our planet. To claim that a massive increase in global production and consumption will be good for the environment is preposterous.'24 </w:t>
      </w:r>
      <w:proofErr w:type="gramStart"/>
      <w:r w:rsidRPr="004D51D1">
        <w:t>The</w:t>
      </w:r>
      <w:proofErr w:type="gramEnd"/>
      <w:r w:rsidRPr="004D51D1">
        <w:t xml:space="preserve"> objection here, however, is not to trade as such, but to economic growth. One reaction to </w:t>
      </w:r>
      <w:proofErr w:type="spellStart"/>
      <w:r w:rsidRPr="004D51D1">
        <w:t>Bode's</w:t>
      </w:r>
      <w:proofErr w:type="spellEnd"/>
      <w:r w:rsidRPr="004D51D1">
        <w:t xml:space="preserve"> view, which is widely shared in the environmental community, is that</w:t>
      </w:r>
      <w:r w:rsidRPr="004D51D1">
        <w:rPr>
          <w:rStyle w:val="StyleBoldUnderline"/>
        </w:rPr>
        <w:t xml:space="preserve"> the chances of persuading the bulk of humanity to forgo economic growth, in order to protect a global environment ravaged by the citizens of the wealthy countries while leaving the latter to enjoy vastly higher living standards, in perpetuity are rightly zero.</w:t>
      </w:r>
      <w:r w:rsidRPr="004D51D1">
        <w:t xml:space="preserve"> Yet</w:t>
      </w:r>
      <w:r w:rsidRPr="004D51D1">
        <w:rPr>
          <w:rStyle w:val="StyleBoldUnderline"/>
        </w:rPr>
        <w:t xml:space="preserve"> the chances of persuading the wealthy citizens of high-income countries to reduce their living standards to the global average as a step towards an egalitarian, global, no-growth economy are also zero</w:t>
      </w:r>
      <w:r w:rsidRPr="004D51D1">
        <w:t xml:space="preserve">. 25 </w:t>
      </w:r>
      <w:r w:rsidRPr="004D51D1">
        <w:rPr>
          <w:rStyle w:val="StyleBoldUnderline"/>
        </w:rPr>
        <w:t xml:space="preserve">Stopping </w:t>
      </w:r>
      <w:proofErr w:type="gramStart"/>
      <w:r w:rsidRPr="004D51D1">
        <w:rPr>
          <w:rStyle w:val="StyleBoldUnderline"/>
        </w:rPr>
        <w:t>growth</w:t>
      </w:r>
      <w:proofErr w:type="gramEnd"/>
      <w:r w:rsidRPr="004D51D1">
        <w:rPr>
          <w:rStyle w:val="StyleBoldUnderline"/>
        </w:rPr>
        <w:t xml:space="preserve"> is not an option.</w:t>
      </w:r>
      <w:r w:rsidRPr="004D51D1">
        <w:t xml:space="preserve"> </w:t>
      </w:r>
      <w:r w:rsidRPr="004D51D1">
        <w:rPr>
          <w:rStyle w:val="StyleBoldUnderline"/>
        </w:rPr>
        <w:t>The challenge is managing it. If this is to be done, one must understand the link between growth and the environment</w:t>
      </w:r>
      <w:r w:rsidRPr="004D51D1">
        <w:t xml:space="preserve"> rather better than Bode seems to do</w:t>
      </w:r>
      <w:proofErr w:type="gramStart"/>
      <w:r w:rsidRPr="004D51D1">
        <w:t>.</w:t>
      </w:r>
      <w:r w:rsidR="00CE3D91" w:rsidRPr="00CE3D91">
        <w:rPr>
          <w:sz w:val="12"/>
        </w:rPr>
        <w:t>¶</w:t>
      </w:r>
      <w:proofErr w:type="gramEnd"/>
      <w:r w:rsidRPr="004D51D1">
        <w:rPr>
          <w:sz w:val="12"/>
        </w:rPr>
        <w:t xml:space="preserve"> </w:t>
      </w:r>
      <w:r w:rsidRPr="004D51D1">
        <w:t>That link is complex.</w:t>
      </w:r>
      <w:r w:rsidRPr="004D51D1">
        <w:rPr>
          <w:rStyle w:val="StyleBoldUnderline"/>
        </w:rPr>
        <w:t xml:space="preserve"> As people become richer, for example, they insist upon a </w:t>
      </w:r>
      <w:proofErr w:type="spellStart"/>
      <w:proofErr w:type="gramStart"/>
      <w:r w:rsidRPr="004D51D1">
        <w:rPr>
          <w:rStyle w:val="StyleBoldUnderline"/>
        </w:rPr>
        <w:t>clean-up</w:t>
      </w:r>
      <w:proofErr w:type="spellEnd"/>
      <w:proofErr w:type="gramEnd"/>
      <w:r w:rsidRPr="004D51D1">
        <w:rPr>
          <w:rStyle w:val="StyleBoldUnderline"/>
        </w:rPr>
        <w:t xml:space="preserve"> of local environmental damage</w:t>
      </w:r>
      <w:r w:rsidRPr="004D51D1">
        <w:t xml:space="preserve">. </w:t>
      </w:r>
      <w:r w:rsidRPr="004D51D1">
        <w:rPr>
          <w:rStyle w:val="StyleBoldUnderline"/>
        </w:rPr>
        <w:t>Alan Krueger and Gene Grossman of Princeton University argued, for example, in 1994 that this happened when a country's GDP per head reached $5,000, roughly where the Czech Republic was then.26 After about $8,000, they argue, local pollution starts to improve substantially.</w:t>
      </w:r>
      <w:r w:rsidRPr="004D51D1">
        <w:t xml:space="preserve"> At the same time, emission of C02 increases with levels of GDP per head (though at different rates, since some countries' economies- the US's, for example- are far more C02-intensive, at given levels of GDP per head, than others)</w:t>
      </w:r>
      <w:proofErr w:type="gramStart"/>
      <w:r w:rsidRPr="004D51D1">
        <w:t>.27</w:t>
      </w:r>
      <w:proofErr w:type="gramEnd"/>
      <w:r w:rsidRPr="004D51D1">
        <w:t xml:space="preserve"> So the challenge of global warming does increase with GDP. It would be fair, therefore, to conclude that local environmental harms tend to fall after a while, but global harms to rise continuously, as real incomes grow</w:t>
      </w:r>
      <w:proofErr w:type="gramStart"/>
      <w:r w:rsidRPr="004D51D1">
        <w:t>.</w:t>
      </w:r>
      <w:r w:rsidR="00CE3D91" w:rsidRPr="00CE3D91">
        <w:rPr>
          <w:sz w:val="12"/>
        </w:rPr>
        <w:t>¶</w:t>
      </w:r>
      <w:proofErr w:type="gramEnd"/>
      <w:r w:rsidRPr="004D51D1">
        <w:rPr>
          <w:rStyle w:val="StyleBoldUnderline"/>
        </w:rPr>
        <w:t xml:space="preserve"> In addition, we know from experience that market economies have been far</w:t>
      </w:r>
      <w:r w:rsidR="00CE3D91" w:rsidRPr="00CE3D91">
        <w:rPr>
          <w:rStyle w:val="StyleBoldUnderline"/>
          <w:sz w:val="12"/>
          <w:u w:val="none"/>
        </w:rPr>
        <w:t>¶</w:t>
      </w:r>
      <w:r w:rsidRPr="004D51D1">
        <w:rPr>
          <w:rStyle w:val="StyleBoldUnderline"/>
        </w:rPr>
        <w:t xml:space="preserve"> less environmentally damaging than the socialist ones.</w:t>
      </w:r>
      <w:r w:rsidRPr="004D51D1">
        <w:t xml:space="preserve"> </w:t>
      </w:r>
      <w:r w:rsidRPr="004D51D1">
        <w:rPr>
          <w:rStyle w:val="StyleBoldUnderline"/>
        </w:rPr>
        <w:t>The former Soviet</w:t>
      </w:r>
      <w:r w:rsidR="00CE3D91" w:rsidRPr="00CE3D91">
        <w:rPr>
          <w:rStyle w:val="StyleBoldUnderline"/>
          <w:sz w:val="12"/>
          <w:u w:val="none"/>
        </w:rPr>
        <w:t>¶</w:t>
      </w:r>
      <w:r w:rsidRPr="004D51D1">
        <w:rPr>
          <w:rStyle w:val="StyleBoldUnderline"/>
        </w:rPr>
        <w:t xml:space="preserve"> Union was responsible for some of the world's greatest environmental catastrophes</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rPr>
        <w:t xml:space="preserve"> including the draining of the Aral Sea.28 China, too, has a poor environmental</w:t>
      </w:r>
      <w:r w:rsidR="00CE3D91" w:rsidRPr="00CE3D91">
        <w:rPr>
          <w:rStyle w:val="StyleBoldUnderline"/>
          <w:sz w:val="12"/>
          <w:u w:val="none"/>
        </w:rPr>
        <w:t>¶</w:t>
      </w:r>
      <w:r w:rsidRPr="004D51D1">
        <w:rPr>
          <w:rStyle w:val="StyleBoldUnderline"/>
        </w:rPr>
        <w:t xml:space="preserve"> record. This is so for three reasons: the indifference of dictatorships</w:t>
      </w:r>
      <w:r w:rsidR="00CE3D91" w:rsidRPr="00CE3D91">
        <w:rPr>
          <w:rStyle w:val="StyleBoldUnderline"/>
          <w:sz w:val="12"/>
          <w:u w:val="none"/>
        </w:rPr>
        <w:t>¶</w:t>
      </w:r>
      <w:r w:rsidRPr="004D51D1">
        <w:rPr>
          <w:rStyle w:val="StyleBoldUnderline"/>
        </w:rPr>
        <w:t xml:space="preserve"> to political pressure; the indifference of state-owned enterprises to the need to</w:t>
      </w:r>
      <w:r w:rsidR="00CE3D91" w:rsidRPr="00CE3D91">
        <w:rPr>
          <w:rStyle w:val="StyleBoldUnderline"/>
          <w:sz w:val="12"/>
          <w:u w:val="none"/>
        </w:rPr>
        <w:t>¶</w:t>
      </w:r>
      <w:r w:rsidRPr="004D51D1">
        <w:rPr>
          <w:rStyle w:val="StyleBoldUnderline"/>
        </w:rPr>
        <w:t xml:space="preserve"> use resources efficiently; and their technological backwardness and desire for self-sufficiency, </w:t>
      </w:r>
      <w:r w:rsidRPr="004D51D1">
        <w:t>which led, to take an egregious example, to the use of highly</w:t>
      </w:r>
      <w:r w:rsidR="00CE3D91" w:rsidRPr="00CE3D91">
        <w:rPr>
          <w:sz w:val="12"/>
        </w:rPr>
        <w:t>¶</w:t>
      </w:r>
      <w:r w:rsidRPr="004D51D1">
        <w:rPr>
          <w:sz w:val="12"/>
        </w:rPr>
        <w:t xml:space="preserve"> </w:t>
      </w:r>
      <w:r w:rsidRPr="004D51D1">
        <w:t>polluting brown coal, instead of petroleum, by the former East Germany</w:t>
      </w:r>
      <w:proofErr w:type="gramStart"/>
      <w:r w:rsidRPr="004D51D1">
        <w:t>.</w:t>
      </w:r>
      <w:r w:rsidR="00CE3D91" w:rsidRPr="00CE3D91">
        <w:rPr>
          <w:sz w:val="12"/>
        </w:rPr>
        <w:t>¶</w:t>
      </w:r>
      <w:proofErr w:type="gramEnd"/>
      <w:r w:rsidRPr="004D51D1">
        <w:rPr>
          <w:sz w:val="12"/>
        </w:rPr>
        <w:t xml:space="preserve"> </w:t>
      </w:r>
      <w:r w:rsidRPr="004D51D1">
        <w:t>The fundamental point, however, is this. Economic activities create environmental</w:t>
      </w:r>
      <w:r w:rsidR="00CE3D91" w:rsidRPr="00CE3D91">
        <w:rPr>
          <w:sz w:val="12"/>
        </w:rPr>
        <w:t>¶</w:t>
      </w:r>
      <w:r w:rsidRPr="004D51D1">
        <w:rPr>
          <w:sz w:val="12"/>
        </w:rPr>
        <w:t xml:space="preserve"> </w:t>
      </w:r>
      <w:r w:rsidRPr="004D51D1">
        <w:t>spillovers. The rational policy to deal with those spillovers is through</w:t>
      </w:r>
      <w:r w:rsidR="00CE3D91" w:rsidRPr="00CE3D91">
        <w:rPr>
          <w:sz w:val="12"/>
        </w:rPr>
        <w:t>¶</w:t>
      </w:r>
      <w:r w:rsidRPr="004D51D1">
        <w:rPr>
          <w:sz w:val="12"/>
        </w:rPr>
        <w:t xml:space="preserve"> </w:t>
      </w:r>
      <w:r w:rsidRPr="004D51D1">
        <w:t>cost-internalization- policies that confront decision-makers with the costs of</w:t>
      </w:r>
      <w:r w:rsidR="00CE3D91" w:rsidRPr="00CE3D91">
        <w:rPr>
          <w:sz w:val="12"/>
        </w:rPr>
        <w:t>¶</w:t>
      </w:r>
      <w:r w:rsidRPr="004D51D1">
        <w:rPr>
          <w:sz w:val="12"/>
        </w:rPr>
        <w:t xml:space="preserve"> </w:t>
      </w:r>
      <w:r w:rsidRPr="004D51D1">
        <w:t xml:space="preserve">what they do. </w:t>
      </w:r>
      <w:r w:rsidRPr="004D51D1">
        <w:rPr>
          <w:rStyle w:val="StyleBoldUnderline"/>
        </w:rPr>
        <w:t>The market must be used to remedy the harms the market would</w:t>
      </w:r>
      <w:r w:rsidR="00CE3D91" w:rsidRPr="00CE3D91">
        <w:rPr>
          <w:rStyle w:val="StyleBoldUnderline"/>
          <w:sz w:val="12"/>
          <w:u w:val="none"/>
        </w:rPr>
        <w:t>¶</w:t>
      </w:r>
      <w:r w:rsidRPr="004D51D1">
        <w:rPr>
          <w:rStyle w:val="StyleBoldUnderline"/>
        </w:rPr>
        <w:t xml:space="preserve"> otherwise do. </w:t>
      </w:r>
      <w:r w:rsidRPr="004D51D1">
        <w:t>Such internalization needs to be domestic or local, where harms</w:t>
      </w:r>
      <w:r w:rsidR="00CE3D91" w:rsidRPr="00CE3D91">
        <w:rPr>
          <w:sz w:val="12"/>
        </w:rPr>
        <w:t>¶</w:t>
      </w:r>
      <w:r w:rsidRPr="004D51D1">
        <w:rPr>
          <w:sz w:val="12"/>
        </w:rPr>
        <w:t xml:space="preserve"> </w:t>
      </w:r>
      <w:r w:rsidRPr="004D51D1">
        <w:t>are domestic or local, and global, where harms are global. Whether such</w:t>
      </w:r>
      <w:r w:rsidR="00CE3D91" w:rsidRPr="00CE3D91">
        <w:rPr>
          <w:sz w:val="12"/>
        </w:rPr>
        <w:t>¶</w:t>
      </w:r>
      <w:r w:rsidRPr="004D51D1">
        <w:rPr>
          <w:sz w:val="12"/>
        </w:rPr>
        <w:t xml:space="preserve"> </w:t>
      </w:r>
      <w:r w:rsidRPr="004D51D1">
        <w:t>policies can be agreed, or implemented, at the global level is, to put it mildly</w:t>
      </w:r>
      <w:proofErr w:type="gramStart"/>
      <w:r w:rsidRPr="004D51D1">
        <w:t>,</w:t>
      </w:r>
      <w:r w:rsidR="00CE3D91" w:rsidRPr="00CE3D91">
        <w:rPr>
          <w:sz w:val="12"/>
        </w:rPr>
        <w:t>¶</w:t>
      </w:r>
      <w:proofErr w:type="gramEnd"/>
      <w:r w:rsidRPr="004D51D1">
        <w:rPr>
          <w:sz w:val="12"/>
        </w:rPr>
        <w:t xml:space="preserve"> </w:t>
      </w:r>
      <w:r w:rsidRPr="004D51D1">
        <w:t>an open question. But an agreement to global carbon taxes, for example, is</w:t>
      </w:r>
      <w:r w:rsidR="00CE3D91" w:rsidRPr="00CE3D91">
        <w:rPr>
          <w:sz w:val="12"/>
        </w:rPr>
        <w:t>¶</w:t>
      </w:r>
      <w:r w:rsidRPr="004D51D1">
        <w:rPr>
          <w:sz w:val="12"/>
        </w:rPr>
        <w:t xml:space="preserve"> </w:t>
      </w:r>
      <w:r w:rsidRPr="004D51D1">
        <w:t>certainly less implausible than an agreement to freeze global economic growth</w:t>
      </w:r>
      <w:proofErr w:type="gramStart"/>
      <w:r w:rsidRPr="004D51D1">
        <w:t>.</w:t>
      </w:r>
      <w:r w:rsidR="00CE3D91" w:rsidRPr="00CE3D91">
        <w:rPr>
          <w:sz w:val="12"/>
        </w:rPr>
        <w:t>¶</w:t>
      </w:r>
      <w:proofErr w:type="gramEnd"/>
      <w:r w:rsidRPr="004D51D1">
        <w:rPr>
          <w:sz w:val="12"/>
        </w:rPr>
        <w:t xml:space="preserve"> </w:t>
      </w:r>
      <w:r w:rsidRPr="004D51D1">
        <w:t>Even before achieving this ambitious goal, it would be a good idea at least to</w:t>
      </w:r>
      <w:r w:rsidR="00CE3D91" w:rsidRPr="00CE3D91">
        <w:rPr>
          <w:sz w:val="12"/>
        </w:rPr>
        <w:t>¶</w:t>
      </w:r>
      <w:r w:rsidRPr="004D51D1">
        <w:rPr>
          <w:sz w:val="12"/>
        </w:rPr>
        <w:t xml:space="preserve"> </w:t>
      </w:r>
      <w:r w:rsidRPr="004D51D1">
        <w:t xml:space="preserve">eliminate environmentally harmful subsidies. </w:t>
      </w:r>
      <w:proofErr w:type="gramStart"/>
      <w:r w:rsidRPr="004D51D1">
        <w:t>Among salient examples are</w:t>
      </w:r>
      <w:r w:rsidR="00CE3D91" w:rsidRPr="00CE3D91">
        <w:rPr>
          <w:sz w:val="12"/>
        </w:rPr>
        <w:t>¶</w:t>
      </w:r>
      <w:r w:rsidRPr="004D51D1">
        <w:rPr>
          <w:sz w:val="12"/>
        </w:rPr>
        <w:t xml:space="preserve"> </w:t>
      </w:r>
      <w:r w:rsidRPr="004D51D1">
        <w:t>subsidies to the use of pesticides and fertilizers in agriculture, to commercial</w:t>
      </w:r>
      <w:r w:rsidR="00CE3D91" w:rsidRPr="00CE3D91">
        <w:rPr>
          <w:sz w:val="12"/>
        </w:rPr>
        <w:t>¶</w:t>
      </w:r>
      <w:r w:rsidRPr="004D51D1">
        <w:rPr>
          <w:sz w:val="12"/>
        </w:rPr>
        <w:t xml:space="preserve"> </w:t>
      </w:r>
      <w:r w:rsidRPr="004D51D1">
        <w:t>energy production and consumption, and to deep-sea fishing.</w:t>
      </w:r>
      <w:proofErr w:type="gramEnd"/>
      <w:r w:rsidRPr="004D51D1">
        <w:t xml:space="preserve"> 29</w:t>
      </w:r>
    </w:p>
    <w:p w14:paraId="6E193C54" w14:textId="77777777" w:rsidR="00CB795C" w:rsidRPr="004D51D1" w:rsidRDefault="00CB795C" w:rsidP="00CB795C"/>
    <w:p w14:paraId="0599E556" w14:textId="50A7165A" w:rsidR="00045427" w:rsidRPr="004D51D1" w:rsidRDefault="00045427" w:rsidP="00045427">
      <w:pPr>
        <w:pStyle w:val="Heading3"/>
      </w:pPr>
      <w:r w:rsidRPr="004D51D1">
        <w:t>Alt Fails – Nationalized Economies Bad</w:t>
      </w:r>
    </w:p>
    <w:p w14:paraId="35114DDE" w14:textId="77777777" w:rsidR="00045427" w:rsidRPr="004D51D1" w:rsidRDefault="00045427" w:rsidP="00045427">
      <w:pPr>
        <w:pStyle w:val="Heading4"/>
        <w:rPr>
          <w:rFonts w:cs="Times New Roman"/>
        </w:rPr>
      </w:pPr>
      <w:r w:rsidRPr="004D51D1">
        <w:rPr>
          <w:rFonts w:cs="Times New Roman"/>
        </w:rPr>
        <w:t>Socialized economies always fail</w:t>
      </w:r>
    </w:p>
    <w:p w14:paraId="3495412C" w14:textId="424D07D9" w:rsidR="00045427" w:rsidRPr="004D51D1" w:rsidRDefault="00045427" w:rsidP="00045427">
      <w:pPr>
        <w:rPr>
          <w:rStyle w:val="StyleStyleBold12pt"/>
          <w:b w:val="0"/>
          <w:sz w:val="16"/>
        </w:rPr>
      </w:pPr>
      <w:r w:rsidRPr="004D51D1">
        <w:rPr>
          <w:rStyle w:val="StyleStyleBold12pt"/>
        </w:rPr>
        <w:t>Perry 95</w:t>
      </w:r>
      <w:r w:rsidRPr="004D51D1">
        <w:t xml:space="preserve"> (Mark J. Perry is Professor of economics and finance in the School of Management at the Flint campus of the University of Michigan. “ Why Socialism Failed- Collectivism is based on faulty principles.”http://www.fee.org/the_freeman/detail/why-socialism-failed#axzz2YfzJbyWW//HK) </w:t>
      </w:r>
    </w:p>
    <w:p w14:paraId="2A7F457D" w14:textId="7BF27C53" w:rsidR="00045427" w:rsidRPr="004D51D1" w:rsidRDefault="00045427" w:rsidP="00045427">
      <w:pPr>
        <w:pStyle w:val="card"/>
      </w:pPr>
      <w:r w:rsidRPr="004D51D1">
        <w:rPr>
          <w:rStyle w:val="StyleBoldUnderline"/>
        </w:rPr>
        <w:t>Socialism</w:t>
      </w:r>
      <w:r w:rsidRPr="004D51D1">
        <w:t xml:space="preserve"> </w:t>
      </w:r>
      <w:r w:rsidRPr="004D51D1">
        <w:rPr>
          <w:rStyle w:val="StyleBoldUnderline"/>
        </w:rPr>
        <w:t>is</w:t>
      </w:r>
      <w:r w:rsidRPr="004D51D1">
        <w:t xml:space="preserve"> </w:t>
      </w:r>
      <w:r w:rsidRPr="004D51D1">
        <w:rPr>
          <w:rStyle w:val="StyleBoldUnderline"/>
        </w:rPr>
        <w:t xml:space="preserve">the </w:t>
      </w:r>
      <w:r w:rsidRPr="004D51D1">
        <w:rPr>
          <w:rStyle w:val="Emphasis"/>
        </w:rPr>
        <w:t>Big Lie</w:t>
      </w:r>
      <w:r w:rsidRPr="004D51D1">
        <w:rPr>
          <w:rStyle w:val="StyleBoldUnderline"/>
        </w:rPr>
        <w:t xml:space="preserve"> of the twentieth century</w:t>
      </w:r>
      <w:r w:rsidRPr="004D51D1">
        <w:t xml:space="preserve">. While it promised prosperity, equality, and security, </w:t>
      </w:r>
      <w:r w:rsidRPr="004D51D1">
        <w:rPr>
          <w:rStyle w:val="StyleBoldUnderline"/>
        </w:rPr>
        <w:t>it delivered poverty, misery, and tyranny</w:t>
      </w:r>
      <w:r w:rsidRPr="004D51D1">
        <w:t xml:space="preserve">. Equality was achieved only in the sense that </w:t>
      </w:r>
      <w:r w:rsidRPr="004D51D1">
        <w:rPr>
          <w:rStyle w:val="StyleBoldUnderline"/>
        </w:rPr>
        <w:t>everyone was equal in his or her misery</w:t>
      </w:r>
      <w:proofErr w:type="gramStart"/>
      <w:r w:rsidRPr="004D51D1">
        <w:rPr>
          <w:rStyle w:val="StyleBoldUnderline"/>
        </w:rPr>
        <w:t>.</w:t>
      </w:r>
      <w:r w:rsidRPr="004D51D1">
        <w:rPr>
          <w:rStyle w:val="StyleBoldUnderline"/>
          <w:sz w:val="12"/>
        </w:rPr>
        <w:t>¶</w:t>
      </w:r>
      <w:proofErr w:type="gramEnd"/>
      <w:r w:rsidRPr="004D51D1">
        <w:rPr>
          <w:rStyle w:val="StyleBoldUnderline"/>
          <w:sz w:val="12"/>
        </w:rPr>
        <w:t xml:space="preserve"> </w:t>
      </w:r>
      <w:r w:rsidRPr="004D51D1">
        <w:t xml:space="preserve">In the same way that a </w:t>
      </w:r>
      <w:proofErr w:type="spellStart"/>
      <w:r w:rsidRPr="004D51D1">
        <w:t>Ponzi</w:t>
      </w:r>
      <w:proofErr w:type="spellEnd"/>
      <w:r w:rsidRPr="004D51D1">
        <w:t xml:space="preserve"> scheme or chain letter initially succeeds but eventually collapses, socialism may show early signs of success. But any </w:t>
      </w:r>
      <w:r w:rsidRPr="004D51D1">
        <w:rPr>
          <w:rStyle w:val="StyleBoldUnderline"/>
        </w:rPr>
        <w:t>accomplishments</w:t>
      </w:r>
      <w:r w:rsidRPr="004D51D1">
        <w:t xml:space="preserve"> </w:t>
      </w:r>
      <w:r w:rsidRPr="004D51D1">
        <w:rPr>
          <w:rStyle w:val="StyleBoldUnderline"/>
        </w:rPr>
        <w:t>quickly fade as</w:t>
      </w:r>
      <w:r w:rsidRPr="004D51D1">
        <w:t xml:space="preserve"> the fundamental </w:t>
      </w:r>
      <w:r w:rsidRPr="004D51D1">
        <w:rPr>
          <w:rStyle w:val="StyleBoldUnderline"/>
        </w:rPr>
        <w:t>deficiencies of</w:t>
      </w:r>
      <w:r w:rsidRPr="004D51D1">
        <w:t xml:space="preserve"> </w:t>
      </w:r>
      <w:r w:rsidRPr="004D51D1">
        <w:rPr>
          <w:rStyle w:val="StyleBoldUnderline"/>
        </w:rPr>
        <w:t>central planning emerge</w:t>
      </w:r>
      <w:r w:rsidRPr="004D51D1">
        <w:t xml:space="preserve">. It is </w:t>
      </w:r>
      <w:r w:rsidRPr="004D51D1">
        <w:rPr>
          <w:rStyle w:val="StyleBoldUnderline"/>
        </w:rPr>
        <w:t>the initial illusion of success</w:t>
      </w:r>
      <w:r w:rsidRPr="004D51D1">
        <w:t xml:space="preserve"> that </w:t>
      </w:r>
      <w:r w:rsidRPr="004D51D1">
        <w:rPr>
          <w:rStyle w:val="StyleBoldUnderline"/>
        </w:rPr>
        <w:t>gives government intervention</w:t>
      </w:r>
      <w:r w:rsidRPr="004D51D1">
        <w:t xml:space="preserve"> its pernicious, seductive </w:t>
      </w:r>
      <w:r w:rsidRPr="004D51D1">
        <w:rPr>
          <w:rStyle w:val="StyleBoldUnderline"/>
        </w:rPr>
        <w:t>appeal</w:t>
      </w:r>
      <w:r w:rsidRPr="004D51D1">
        <w:t>. In the long run, socialism has always proven to be a formula for tyranny and misery</w:t>
      </w:r>
      <w:proofErr w:type="gramStart"/>
      <w:r w:rsidRPr="004D51D1">
        <w:t>.</w:t>
      </w:r>
      <w:r w:rsidRPr="004D51D1">
        <w:rPr>
          <w:sz w:val="12"/>
        </w:rPr>
        <w:t>¶</w:t>
      </w:r>
      <w:proofErr w:type="gramEnd"/>
      <w:r w:rsidRPr="004D51D1">
        <w:rPr>
          <w:sz w:val="12"/>
        </w:rPr>
        <w:t xml:space="preserve"> </w:t>
      </w:r>
      <w:r w:rsidRPr="004D51D1">
        <w:t xml:space="preserve">A pyramid scheme is ultimately unsustainable because it is based on faulty principles. Likewise, </w:t>
      </w:r>
      <w:r w:rsidRPr="004D51D1">
        <w:rPr>
          <w:rStyle w:val="StyleBoldUnderline"/>
        </w:rPr>
        <w:t xml:space="preserve">collectivism is </w:t>
      </w:r>
      <w:r w:rsidRPr="004D51D1">
        <w:rPr>
          <w:rStyle w:val="Emphasis"/>
        </w:rPr>
        <w:t>unsustainable</w:t>
      </w:r>
      <w:r w:rsidRPr="004D51D1">
        <w:rPr>
          <w:rStyle w:val="StyleBoldUnderline"/>
        </w:rPr>
        <w:t xml:space="preserve"> in the long run because it is a flawed theory.</w:t>
      </w:r>
      <w:r w:rsidRPr="004D51D1">
        <w:t xml:space="preserve"> </w:t>
      </w:r>
      <w:r w:rsidRPr="004D51D1">
        <w:rPr>
          <w:rStyle w:val="StyleBoldUnderline"/>
        </w:rPr>
        <w:t xml:space="preserve">Socialism does not work because it is not consistent with </w:t>
      </w:r>
      <w:r w:rsidRPr="004D51D1">
        <w:t xml:space="preserve">fundamental principles of </w:t>
      </w:r>
      <w:r w:rsidRPr="004D51D1">
        <w:rPr>
          <w:rStyle w:val="StyleBoldUnderline"/>
        </w:rPr>
        <w:t>human behavior</w:t>
      </w:r>
      <w:r w:rsidRPr="004D51D1">
        <w:t xml:space="preserve">. The failure of socialism in countries around the world can be traced to one critical defect: </w:t>
      </w:r>
      <w:r w:rsidRPr="004D51D1">
        <w:rPr>
          <w:rStyle w:val="StyleBoldUnderline"/>
        </w:rPr>
        <w:t>it</w:t>
      </w:r>
      <w:r w:rsidRPr="004D51D1">
        <w:t xml:space="preserve"> is a system that </w:t>
      </w:r>
      <w:r w:rsidRPr="004D51D1">
        <w:rPr>
          <w:rStyle w:val="StyleBoldUnderline"/>
        </w:rPr>
        <w:t>ignores</w:t>
      </w:r>
      <w:r w:rsidRPr="004D51D1">
        <w:t xml:space="preserve"> </w:t>
      </w:r>
      <w:r w:rsidRPr="004D51D1">
        <w:rPr>
          <w:rStyle w:val="StyleBoldUnderline"/>
        </w:rPr>
        <w:t>incentives</w:t>
      </w:r>
      <w:proofErr w:type="gramStart"/>
      <w:r w:rsidRPr="004D51D1">
        <w:t>.</w:t>
      </w:r>
      <w:r w:rsidRPr="004D51D1">
        <w:rPr>
          <w:sz w:val="12"/>
        </w:rPr>
        <w:t>¶</w:t>
      </w:r>
      <w:proofErr w:type="gramEnd"/>
      <w:r w:rsidRPr="004D51D1">
        <w:rPr>
          <w:sz w:val="12"/>
        </w:rPr>
        <w:t xml:space="preserve"> </w:t>
      </w:r>
      <w:r w:rsidRPr="004D51D1">
        <w:t>In a capitalist economy, incentives are of the utmost importance. Market prices, the profit-and-loss system of accounting, and private property rights provide an efficient, interrelated system of incentives to guide and direct economic behavior. Capitalism is based on the theory that incentives matter</w:t>
      </w:r>
      <w:proofErr w:type="gramStart"/>
      <w:r w:rsidRPr="004D51D1">
        <w:t>!</w:t>
      </w:r>
      <w:r w:rsidRPr="004D51D1">
        <w:rPr>
          <w:sz w:val="12"/>
        </w:rPr>
        <w:t>¶</w:t>
      </w:r>
      <w:proofErr w:type="gramEnd"/>
      <w:r w:rsidRPr="004D51D1">
        <w:rPr>
          <w:sz w:val="12"/>
        </w:rPr>
        <w:t xml:space="preserve"> </w:t>
      </w:r>
      <w:r w:rsidRPr="004D51D1">
        <w:t xml:space="preserve">Under </w:t>
      </w:r>
      <w:r w:rsidRPr="004D51D1">
        <w:rPr>
          <w:rStyle w:val="StyleBoldUnderline"/>
        </w:rPr>
        <w:t>socialism</w:t>
      </w:r>
      <w:r w:rsidRPr="004D51D1">
        <w:t xml:space="preserve">, </w:t>
      </w:r>
      <w:r w:rsidRPr="004D51D1">
        <w:rPr>
          <w:rStyle w:val="StyleBoldUnderline"/>
        </w:rPr>
        <w:t>incentives</w:t>
      </w:r>
      <w:r w:rsidRPr="004D51D1">
        <w:t xml:space="preserve"> either play a minimal role or </w:t>
      </w:r>
      <w:r w:rsidRPr="004D51D1">
        <w:rPr>
          <w:rStyle w:val="StyleBoldUnderline"/>
        </w:rPr>
        <w:t>are ignored totally</w:t>
      </w:r>
      <w:r w:rsidRPr="004D51D1">
        <w:t>. A centrally planned economy without market prices or profits, where property is owned by the state, is a system without an effective incentive mechanism to direct economic activity. By failing to emphasize incentives, socialism is a theory inconsistent with human nature and is therefore doomed to fail. Socialism is based on the theory that incentives don’t matter!</w:t>
      </w:r>
    </w:p>
    <w:p w14:paraId="38D89553" w14:textId="77777777" w:rsidR="00D222B4" w:rsidRPr="004D51D1" w:rsidRDefault="00D222B4" w:rsidP="00D222B4">
      <w:pPr>
        <w:pStyle w:val="Heading4"/>
      </w:pPr>
      <w:r w:rsidRPr="004D51D1">
        <w:t>Centrally planned alternatives to neoliberalism fail</w:t>
      </w:r>
    </w:p>
    <w:p w14:paraId="683AB8F3" w14:textId="48EF63CC" w:rsidR="00D222B4" w:rsidRPr="004D51D1" w:rsidRDefault="00D222B4" w:rsidP="00D222B4">
      <w:r w:rsidRPr="004D51D1">
        <w:rPr>
          <w:rStyle w:val="StyleStyleBold12pt"/>
        </w:rPr>
        <w:t>Wolf, 04</w:t>
      </w:r>
      <w:r w:rsidRPr="004D51D1">
        <w:t xml:space="preserve"> (Martin, Honorary doctor of Economics from the University of London and winner of the </w:t>
      </w:r>
      <w:proofErr w:type="spellStart"/>
      <w:r w:rsidRPr="004D51D1">
        <w:t>Wincott</w:t>
      </w:r>
      <w:proofErr w:type="spellEnd"/>
      <w:r w:rsidRPr="004D51D1">
        <w:t xml:space="preserve"> Foundation senior prize for excellence in financial journalism in 1989 and 1997, 2004, </w:t>
      </w:r>
      <w:r w:rsidRPr="004D51D1">
        <w:rPr>
          <w:i/>
        </w:rPr>
        <w:t>Why Globalization Works</w:t>
      </w:r>
      <w:r w:rsidRPr="004D51D1">
        <w:t xml:space="preserve">, </w:t>
      </w:r>
      <w:proofErr w:type="spellStart"/>
      <w:r w:rsidRPr="004D51D1">
        <w:t>pg</w:t>
      </w:r>
      <w:proofErr w:type="spellEnd"/>
      <w:r w:rsidRPr="004D51D1">
        <w:t xml:space="preserve"> 58-60)//DH</w:t>
      </w:r>
    </w:p>
    <w:p w14:paraId="2FD63D03" w14:textId="04B5825C" w:rsidR="00D222B4" w:rsidRPr="004D51D1" w:rsidRDefault="00D222B4" w:rsidP="00D222B4">
      <w:pPr>
        <w:pStyle w:val="card"/>
        <w:rPr>
          <w:sz w:val="12"/>
        </w:rPr>
      </w:pPr>
      <w:r w:rsidRPr="004D51D1">
        <w:rPr>
          <w:rStyle w:val="StyleBoldUnderline"/>
        </w:rPr>
        <w:t>Not so</w:t>
      </w:r>
      <w:r w:rsidRPr="004D51D1">
        <w:t xml:space="preserve"> very </w:t>
      </w:r>
      <w:r w:rsidRPr="004D51D1">
        <w:rPr>
          <w:rStyle w:val="StyleBoldUnderline"/>
        </w:rPr>
        <w:t>long ago, economic planning and public ownership of the means</w:t>
      </w:r>
      <w:r w:rsidR="00CE3D91" w:rsidRPr="00CE3D91">
        <w:rPr>
          <w:rStyle w:val="StyleBoldUnderline"/>
          <w:sz w:val="12"/>
          <w:u w:val="none"/>
        </w:rPr>
        <w:t>¶</w:t>
      </w:r>
      <w:r w:rsidRPr="004D51D1">
        <w:rPr>
          <w:rStyle w:val="StyleBoldUnderline"/>
        </w:rPr>
        <w:t xml:space="preserve"> of production were the wave of the future.</w:t>
      </w:r>
      <w:r w:rsidRPr="004D51D1">
        <w:t xml:space="preserve"> Even a man as wise as George</w:t>
      </w:r>
      <w:r w:rsidR="00CE3D91" w:rsidRPr="00CE3D91">
        <w:rPr>
          <w:sz w:val="12"/>
        </w:rPr>
        <w:t>¶</w:t>
      </w:r>
      <w:r w:rsidRPr="004D51D1">
        <w:rPr>
          <w:sz w:val="12"/>
        </w:rPr>
        <w:t xml:space="preserve"> </w:t>
      </w:r>
      <w:r w:rsidRPr="004D51D1">
        <w:t>Orwell believed in both these bad ideas. That faith did not end with the 1940s</w:t>
      </w:r>
      <w:proofErr w:type="gramStart"/>
      <w:r w:rsidRPr="004D51D1">
        <w:t>.</w:t>
      </w:r>
      <w:r w:rsidR="00CE3D91" w:rsidRPr="00CE3D91">
        <w:rPr>
          <w:sz w:val="12"/>
        </w:rPr>
        <w:t>¶</w:t>
      </w:r>
      <w:proofErr w:type="gramEnd"/>
      <w:r w:rsidRPr="004D51D1">
        <w:rPr>
          <w:sz w:val="12"/>
        </w:rPr>
        <w:t xml:space="preserve"> </w:t>
      </w:r>
      <w:r w:rsidRPr="004D51D1">
        <w:rPr>
          <w:rStyle w:val="StyleBoldUnderline"/>
        </w:rPr>
        <w:t>When I worked at the World Bank during the 1970s every developing country,</w:t>
      </w:r>
      <w:r w:rsidR="00CE3D91" w:rsidRPr="00CE3D91">
        <w:rPr>
          <w:rStyle w:val="StyleBoldUnderline"/>
          <w:sz w:val="12"/>
          <w:u w:val="none"/>
        </w:rPr>
        <w:t>¶</w:t>
      </w:r>
      <w:r w:rsidRPr="004D51D1">
        <w:rPr>
          <w:rStyle w:val="StyleBoldUnderline"/>
        </w:rPr>
        <w:t xml:space="preserve"> however limited its intellectual resources, was expected to produce a five-year</w:t>
      </w:r>
      <w:r w:rsidR="00CE3D91" w:rsidRPr="00CE3D91">
        <w:rPr>
          <w:rStyle w:val="StyleBoldUnderline"/>
          <w:sz w:val="12"/>
          <w:u w:val="none"/>
        </w:rPr>
        <w:t>¶</w:t>
      </w:r>
      <w:r w:rsidRPr="004D51D1">
        <w:rPr>
          <w:rStyle w:val="StyleBoldUnderline"/>
        </w:rPr>
        <w:t xml:space="preserve"> economic plan in pale imitation of the Stalinist model</w:t>
      </w:r>
      <w:r w:rsidRPr="004D51D1">
        <w:t>. Sophisticated developing</w:t>
      </w:r>
      <w:r w:rsidR="00CE3D91" w:rsidRPr="00CE3D91">
        <w:rPr>
          <w:sz w:val="12"/>
        </w:rPr>
        <w:t>¶</w:t>
      </w:r>
      <w:r w:rsidRPr="004D51D1">
        <w:rPr>
          <w:sz w:val="12"/>
        </w:rPr>
        <w:t xml:space="preserve"> </w:t>
      </w:r>
      <w:r w:rsidRPr="004D51D1">
        <w:t>countries, such as India, produced sophisticated plans. Less sophisticated</w:t>
      </w:r>
      <w:r w:rsidR="00CE3D91" w:rsidRPr="00CE3D91">
        <w:rPr>
          <w:sz w:val="12"/>
        </w:rPr>
        <w:t>¶</w:t>
      </w:r>
      <w:r w:rsidRPr="004D51D1">
        <w:rPr>
          <w:sz w:val="12"/>
        </w:rPr>
        <w:t xml:space="preserve"> </w:t>
      </w:r>
      <w:r w:rsidRPr="004D51D1">
        <w:t>countries produced less sophisticated plans.</w:t>
      </w:r>
      <w:r w:rsidRPr="004D51D1">
        <w:rPr>
          <w:rStyle w:val="StyleBoldUnderline"/>
        </w:rPr>
        <w:t xml:space="preserve"> All these plans had one</w:t>
      </w:r>
      <w:r w:rsidR="00CE3D91" w:rsidRPr="00CE3D91">
        <w:rPr>
          <w:rStyle w:val="StyleBoldUnderline"/>
          <w:sz w:val="12"/>
          <w:u w:val="none"/>
        </w:rPr>
        <w:t>¶</w:t>
      </w:r>
      <w:r w:rsidRPr="004D51D1">
        <w:rPr>
          <w:rStyle w:val="StyleBoldUnderline"/>
        </w:rPr>
        <w:t xml:space="preserve"> thing in common, however: they were fictions. But they were not harmless</w:t>
      </w:r>
      <w:r w:rsidR="00CE3D91" w:rsidRPr="00CE3D91">
        <w:rPr>
          <w:rStyle w:val="StyleBoldUnderline"/>
          <w:sz w:val="12"/>
          <w:u w:val="none"/>
        </w:rPr>
        <w:t>¶</w:t>
      </w:r>
      <w:r w:rsidRPr="004D51D1">
        <w:rPr>
          <w:rStyle w:val="StyleBoldUnderline"/>
        </w:rPr>
        <w:t xml:space="preserve"> fictions. They inflicted grave damage on the economies and people of these</w:t>
      </w:r>
      <w:r w:rsidR="00CE3D91" w:rsidRPr="00CE3D91">
        <w:rPr>
          <w:rStyle w:val="StyleBoldUnderline"/>
          <w:sz w:val="12"/>
          <w:u w:val="none"/>
        </w:rPr>
        <w:t>¶</w:t>
      </w:r>
      <w:r w:rsidRPr="004D51D1">
        <w:rPr>
          <w:rStyle w:val="StyleBoldUnderline"/>
        </w:rPr>
        <w:t xml:space="preserve"> supposedly 'planned' societies.2 Anti-capitalists of today talk as if these experiments</w:t>
      </w:r>
      <w:r w:rsidR="00CE3D91" w:rsidRPr="00CE3D91">
        <w:rPr>
          <w:rStyle w:val="StyleBoldUnderline"/>
          <w:sz w:val="12"/>
          <w:u w:val="none"/>
        </w:rPr>
        <w:t>¶</w:t>
      </w:r>
      <w:r w:rsidRPr="004D51D1">
        <w:rPr>
          <w:rStyle w:val="StyleBoldUnderline"/>
        </w:rPr>
        <w:t xml:space="preserve"> with planning had never happened or, if they did, have no significance</w:t>
      </w:r>
      <w:r w:rsidR="00CE3D91" w:rsidRPr="00CE3D91">
        <w:rPr>
          <w:rStyle w:val="StyleBoldUnderline"/>
          <w:sz w:val="12"/>
          <w:u w:val="none"/>
        </w:rPr>
        <w:t>¶</w:t>
      </w:r>
      <w:r w:rsidRPr="004D51D1">
        <w:rPr>
          <w:rStyle w:val="StyleBoldUnderline"/>
        </w:rPr>
        <w:t xml:space="preserve"> now that state-socialism has collapsed. They are wrong. The experience with</w:t>
      </w:r>
      <w:r w:rsidR="00CE3D91" w:rsidRPr="00CE3D91">
        <w:rPr>
          <w:rStyle w:val="StyleBoldUnderline"/>
          <w:sz w:val="12"/>
          <w:u w:val="none"/>
        </w:rPr>
        <w:t>¶</w:t>
      </w:r>
      <w:r w:rsidRPr="004D51D1">
        <w:rPr>
          <w:rStyle w:val="StyleBoldUnderline"/>
        </w:rPr>
        <w:t xml:space="preserve"> national economic planning has important lessons. </w:t>
      </w:r>
      <w:r w:rsidRPr="004D51D1">
        <w:t>It helps us understand</w:t>
      </w:r>
      <w:r w:rsidR="00CE3D91" w:rsidRPr="00CE3D91">
        <w:rPr>
          <w:sz w:val="12"/>
        </w:rPr>
        <w:t>¶</w:t>
      </w:r>
      <w:r w:rsidRPr="004D51D1">
        <w:rPr>
          <w:sz w:val="12"/>
        </w:rPr>
        <w:t xml:space="preserve"> </w:t>
      </w:r>
      <w:r w:rsidRPr="004D51D1">
        <w:t>what a state can usefully do- and is obliged not do - if it is to see a rise in the</w:t>
      </w:r>
      <w:r w:rsidR="00CE3D91" w:rsidRPr="00CE3D91">
        <w:rPr>
          <w:sz w:val="12"/>
        </w:rPr>
        <w:t>¶</w:t>
      </w:r>
      <w:r w:rsidRPr="004D51D1">
        <w:rPr>
          <w:sz w:val="12"/>
        </w:rPr>
        <w:t xml:space="preserve"> </w:t>
      </w:r>
      <w:r w:rsidRPr="004D51D1">
        <w:t>living standards of the people for whom it has responsibility</w:t>
      </w:r>
      <w:proofErr w:type="gramStart"/>
      <w:r w:rsidRPr="004D51D1">
        <w:t>.</w:t>
      </w:r>
      <w:r w:rsidR="00CE3D91" w:rsidRPr="00CE3D91">
        <w:rPr>
          <w:sz w:val="12"/>
        </w:rPr>
        <w:t>¶</w:t>
      </w:r>
      <w:proofErr w:type="gramEnd"/>
      <w:r w:rsidRPr="004D51D1">
        <w:rPr>
          <w:sz w:val="12"/>
        </w:rPr>
        <w:t xml:space="preserve"> </w:t>
      </w:r>
      <w:r w:rsidRPr="004D51D1">
        <w:t>What the state cannot do: the death of central planning</w:t>
      </w:r>
      <w:r w:rsidR="00CE3D91" w:rsidRPr="00CE3D91">
        <w:rPr>
          <w:sz w:val="12"/>
        </w:rPr>
        <w:t>¶</w:t>
      </w:r>
      <w:r w:rsidRPr="004D51D1">
        <w:rPr>
          <w:sz w:val="12"/>
        </w:rPr>
        <w:t xml:space="preserve"> </w:t>
      </w:r>
      <w:r w:rsidRPr="004D51D1">
        <w:t>In the twentieth-century heyday of the anti-liberal counter-revolution, an</w:t>
      </w:r>
      <w:r w:rsidR="00CE3D91" w:rsidRPr="00CE3D91">
        <w:rPr>
          <w:sz w:val="12"/>
        </w:rPr>
        <w:t>¶</w:t>
      </w:r>
      <w:r w:rsidRPr="004D51D1">
        <w:rPr>
          <w:sz w:val="12"/>
        </w:rPr>
        <w:t xml:space="preserve"> </w:t>
      </w:r>
      <w:r w:rsidRPr="004D51D1">
        <w:t>extraordinary belief grew up.3 This faith held that the entire national economy</w:t>
      </w:r>
      <w:r w:rsidR="00CE3D91" w:rsidRPr="00CE3D91">
        <w:rPr>
          <w:sz w:val="12"/>
        </w:rPr>
        <w:t>¶</w:t>
      </w:r>
      <w:r w:rsidRPr="004D51D1">
        <w:rPr>
          <w:sz w:val="12"/>
        </w:rPr>
        <w:t xml:space="preserve"> </w:t>
      </w:r>
      <w:r w:rsidRPr="004D51D1">
        <w:t>not only could - but should - be brought under central control and direction.</w:t>
      </w:r>
      <w:r w:rsidR="00CE3D91" w:rsidRPr="00CE3D91">
        <w:rPr>
          <w:sz w:val="12"/>
        </w:rPr>
        <w:t>¶</w:t>
      </w:r>
      <w:r w:rsidRPr="004D51D1">
        <w:rPr>
          <w:sz w:val="12"/>
        </w:rPr>
        <w:t xml:space="preserve"> </w:t>
      </w:r>
      <w:r w:rsidRPr="004D51D1">
        <w:t>This was the faith that failed. It was an example of what the late Friedrich</w:t>
      </w:r>
      <w:r w:rsidR="00CE3D91" w:rsidRPr="00CE3D91">
        <w:rPr>
          <w:sz w:val="12"/>
        </w:rPr>
        <w:t>¶</w:t>
      </w:r>
      <w:r w:rsidRPr="004D51D1">
        <w:rPr>
          <w:sz w:val="12"/>
        </w:rPr>
        <w:t xml:space="preserve"> </w:t>
      </w:r>
      <w:r w:rsidRPr="004D51D1">
        <w:t>Hayek called the 'fatal conceit' - the belief in our ability to plan and control</w:t>
      </w:r>
      <w:r w:rsidR="00CE3D91" w:rsidRPr="00CE3D91">
        <w:rPr>
          <w:sz w:val="12"/>
        </w:rPr>
        <w:t>¶</w:t>
      </w:r>
      <w:r w:rsidRPr="004D51D1">
        <w:rPr>
          <w:sz w:val="12"/>
        </w:rPr>
        <w:t xml:space="preserve"> </w:t>
      </w:r>
      <w:r w:rsidRPr="004D51D1">
        <w:t>human destiny</w:t>
      </w:r>
      <w:proofErr w:type="gramStart"/>
      <w:r w:rsidRPr="004D51D1">
        <w:t>.</w:t>
      </w:r>
      <w:r w:rsidR="00CE3D91" w:rsidRPr="00CE3D91">
        <w:rPr>
          <w:sz w:val="12"/>
        </w:rPr>
        <w:t>¶</w:t>
      </w:r>
      <w:proofErr w:type="gramEnd"/>
      <w:r w:rsidRPr="004D51D1">
        <w:rPr>
          <w:sz w:val="12"/>
        </w:rPr>
        <w:t xml:space="preserve"> </w:t>
      </w:r>
      <w:r w:rsidRPr="004D51D1">
        <w:t>The belief that central planning was possible emerged partly from the success</w:t>
      </w:r>
      <w:r w:rsidR="00CE3D91" w:rsidRPr="00CE3D91">
        <w:rPr>
          <w:sz w:val="12"/>
        </w:rPr>
        <w:t>¶</w:t>
      </w:r>
      <w:r w:rsidRPr="004D51D1">
        <w:rPr>
          <w:sz w:val="12"/>
        </w:rPr>
        <w:t xml:space="preserve"> </w:t>
      </w:r>
      <w:r w:rsidRPr="004D51D1">
        <w:t>of the modern business corporation, partly from a realization that it would be</w:t>
      </w:r>
      <w:r w:rsidR="00CE3D91" w:rsidRPr="00CE3D91">
        <w:rPr>
          <w:sz w:val="12"/>
        </w:rPr>
        <w:t>¶</w:t>
      </w:r>
      <w:r w:rsidRPr="004D51D1">
        <w:rPr>
          <w:sz w:val="12"/>
        </w:rPr>
        <w:t xml:space="preserve"> </w:t>
      </w:r>
      <w:r w:rsidRPr="004D51D1">
        <w:t>easier to manage an industry with a few large players than one with many</w:t>
      </w:r>
      <w:r w:rsidR="00CE3D91" w:rsidRPr="00CE3D91">
        <w:rPr>
          <w:sz w:val="12"/>
        </w:rPr>
        <w:t>¶</w:t>
      </w:r>
      <w:r w:rsidRPr="004D51D1">
        <w:rPr>
          <w:sz w:val="12"/>
        </w:rPr>
        <w:t xml:space="preserve"> </w:t>
      </w:r>
      <w:r w:rsidRPr="004D51D1">
        <w:t>smaller ones, and partly from the experience of economic mobilization for war.</w:t>
      </w:r>
      <w:r w:rsidR="00CE3D91" w:rsidRPr="00CE3D91">
        <w:rPr>
          <w:sz w:val="12"/>
        </w:rPr>
        <w:t>¶</w:t>
      </w:r>
      <w:r w:rsidRPr="004D51D1">
        <w:rPr>
          <w:sz w:val="12"/>
        </w:rPr>
        <w:t xml:space="preserve"> </w:t>
      </w:r>
      <w:r w:rsidRPr="004D51D1">
        <w:t>People found it increasingly natural to think of a country as a large company.</w:t>
      </w:r>
      <w:r w:rsidR="00CE3D91" w:rsidRPr="00CE3D91">
        <w:rPr>
          <w:sz w:val="12"/>
        </w:rPr>
        <w:t>¶</w:t>
      </w:r>
      <w:r w:rsidRPr="004D51D1">
        <w:rPr>
          <w:sz w:val="12"/>
        </w:rPr>
        <w:t xml:space="preserve"> </w:t>
      </w:r>
      <w:r w:rsidRPr="004D51D1">
        <w:t xml:space="preserve">Even today, the notion lives on in metaphorical discussions of 'UK </w:t>
      </w:r>
      <w:proofErr w:type="spellStart"/>
      <w:r w:rsidRPr="004D51D1">
        <w:t>plc</w:t>
      </w:r>
      <w:proofErr w:type="spellEnd"/>
      <w:r w:rsidRPr="004D51D1">
        <w:t>' or</w:t>
      </w:r>
      <w:r w:rsidR="00CE3D91" w:rsidRPr="00CE3D91">
        <w:rPr>
          <w:sz w:val="12"/>
        </w:rPr>
        <w:t>¶</w:t>
      </w:r>
      <w:r w:rsidRPr="004D51D1">
        <w:rPr>
          <w:sz w:val="12"/>
        </w:rPr>
        <w:t xml:space="preserve"> </w:t>
      </w:r>
      <w:r w:rsidRPr="004D51D1">
        <w:t xml:space="preserve">'America </w:t>
      </w:r>
      <w:proofErr w:type="spellStart"/>
      <w:r w:rsidRPr="004D51D1">
        <w:t>Inc</w:t>
      </w:r>
      <w:proofErr w:type="spellEnd"/>
      <w:r w:rsidRPr="004D51D1">
        <w:t xml:space="preserve">'. But for the better part of a century people </w:t>
      </w:r>
      <w:proofErr w:type="gramStart"/>
      <w:r w:rsidRPr="004D51D1">
        <w:t>who</w:t>
      </w:r>
      <w:proofErr w:type="gramEnd"/>
      <w:r w:rsidRPr="004D51D1">
        <w:t xml:space="preserve"> considered</w:t>
      </w:r>
      <w:r w:rsidR="00CE3D91" w:rsidRPr="00CE3D91">
        <w:rPr>
          <w:sz w:val="12"/>
        </w:rPr>
        <w:t>¶</w:t>
      </w:r>
      <w:r w:rsidRPr="004D51D1">
        <w:rPr>
          <w:sz w:val="12"/>
        </w:rPr>
        <w:t xml:space="preserve"> </w:t>
      </w:r>
      <w:r w:rsidRPr="004D51D1">
        <w:t>themselves progressive did not think of this as a metaphor. They considered the</w:t>
      </w:r>
      <w:proofErr w:type="gramStart"/>
      <w:r w:rsidR="00CE3D91" w:rsidRPr="00CE3D91">
        <w:rPr>
          <w:sz w:val="12"/>
        </w:rPr>
        <w:t>¶</w:t>
      </w:r>
      <w:r w:rsidRPr="004D51D1">
        <w:rPr>
          <w:sz w:val="12"/>
        </w:rPr>
        <w:t xml:space="preserve"> </w:t>
      </w:r>
      <w:r w:rsidRPr="004D51D1">
        <w:t>planned</w:t>
      </w:r>
      <w:proofErr w:type="gramEnd"/>
      <w:r w:rsidRPr="004D51D1">
        <w:t xml:space="preserve"> economy logical, necessary and desirable. They were wrong</w:t>
      </w:r>
      <w:proofErr w:type="gramStart"/>
      <w:r w:rsidRPr="004D51D1">
        <w:t>.</w:t>
      </w:r>
      <w:r w:rsidR="00CE3D91" w:rsidRPr="00CE3D91">
        <w:rPr>
          <w:sz w:val="12"/>
        </w:rPr>
        <w:t>¶</w:t>
      </w:r>
      <w:proofErr w:type="gramEnd"/>
      <w:r w:rsidRPr="004D51D1">
        <w:rPr>
          <w:rStyle w:val="StyleBoldUnderline"/>
        </w:rPr>
        <w:t xml:space="preserve"> First, planners cannot find out what needs to be done to co-ordinate the</w:t>
      </w:r>
      <w:r w:rsidR="00CE3D91" w:rsidRPr="00CE3D91">
        <w:rPr>
          <w:rStyle w:val="StyleBoldUnderline"/>
          <w:sz w:val="12"/>
          <w:u w:val="none"/>
        </w:rPr>
        <w:t>¶</w:t>
      </w:r>
      <w:r w:rsidRPr="004D51D1">
        <w:rPr>
          <w:rStyle w:val="StyleBoldUnderline"/>
        </w:rPr>
        <w:t xml:space="preserve"> production of a modern economy.</w:t>
      </w:r>
      <w:r w:rsidRPr="004D51D1">
        <w:t xml:space="preserve"> As Professor McMillan points out, </w:t>
      </w:r>
      <w:proofErr w:type="gramStart"/>
      <w:r w:rsidRPr="004D51D1">
        <w:t>there</w:t>
      </w:r>
      <w:proofErr w:type="gramEnd"/>
      <w:r w:rsidRPr="004D51D1">
        <w:t xml:space="preserve"> are</w:t>
      </w:r>
      <w:r w:rsidR="00CE3D91" w:rsidRPr="00CE3D91">
        <w:rPr>
          <w:sz w:val="12"/>
        </w:rPr>
        <w:t>¶</w:t>
      </w:r>
      <w:r w:rsidRPr="004D51D1">
        <w:rPr>
          <w:sz w:val="12"/>
        </w:rPr>
        <w:t xml:space="preserve"> </w:t>
      </w:r>
      <w:r w:rsidRPr="004D51D1">
        <w:t>20,000 different job categories in the United States. A central plan cannot</w:t>
      </w:r>
      <w:r w:rsidR="00CE3D91" w:rsidRPr="00CE3D91">
        <w:rPr>
          <w:sz w:val="12"/>
        </w:rPr>
        <w:t>¶</w:t>
      </w:r>
      <w:r w:rsidRPr="004D51D1">
        <w:rPr>
          <w:sz w:val="12"/>
        </w:rPr>
        <w:t xml:space="preserve"> </w:t>
      </w:r>
      <w:r w:rsidRPr="004D51D1">
        <w:t xml:space="preserve">begin to cope with such complexity! </w:t>
      </w:r>
      <w:r w:rsidRPr="004D51D1">
        <w:rPr>
          <w:rStyle w:val="StyleBoldUnderline"/>
        </w:rPr>
        <w:t>Worse, the information planners need</w:t>
      </w:r>
      <w:r w:rsidR="00CE3D91" w:rsidRPr="00CE3D91">
        <w:rPr>
          <w:rStyle w:val="StyleBoldUnderline"/>
          <w:sz w:val="12"/>
          <w:u w:val="none"/>
        </w:rPr>
        <w:t>¶</w:t>
      </w:r>
      <w:r w:rsidRPr="004D51D1">
        <w:rPr>
          <w:rStyle w:val="StyleBoldUnderline"/>
        </w:rPr>
        <w:t xml:space="preserve"> about the possibilities of production is locked away in their underlings' heads</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rPr>
        <w:t xml:space="preserve"> The planned will want to tell planners not the truth, but what they find</w:t>
      </w:r>
      <w:r w:rsidR="00CE3D91" w:rsidRPr="00CE3D91">
        <w:rPr>
          <w:rStyle w:val="StyleBoldUnderline"/>
          <w:sz w:val="12"/>
          <w:u w:val="none"/>
        </w:rPr>
        <w:t>¶</w:t>
      </w:r>
      <w:r w:rsidRPr="004D51D1">
        <w:rPr>
          <w:rStyle w:val="StyleBoldUnderline"/>
        </w:rPr>
        <w:t xml:space="preserve"> personally convenient.</w:t>
      </w:r>
      <w:r w:rsidRPr="004D51D1">
        <w:t xml:space="preserve"> It is in the interests of factory managers to tell planners</w:t>
      </w:r>
      <w:r w:rsidR="00CE3D91" w:rsidRPr="00CE3D91">
        <w:rPr>
          <w:sz w:val="12"/>
        </w:rPr>
        <w:t>¶</w:t>
      </w:r>
      <w:r w:rsidRPr="004D51D1">
        <w:rPr>
          <w:sz w:val="12"/>
        </w:rPr>
        <w:t xml:space="preserve"> </w:t>
      </w:r>
      <w:r w:rsidRPr="004D51D1">
        <w:t>the levels of production that would be easy for them to achieve, since they are</w:t>
      </w:r>
      <w:r w:rsidR="00CE3D91" w:rsidRPr="00CE3D91">
        <w:rPr>
          <w:sz w:val="12"/>
        </w:rPr>
        <w:t>¶</w:t>
      </w:r>
      <w:r w:rsidRPr="004D51D1">
        <w:rPr>
          <w:sz w:val="12"/>
        </w:rPr>
        <w:t xml:space="preserve"> </w:t>
      </w:r>
      <w:r w:rsidRPr="004D51D1">
        <w:t>far more likely to be penalized for failure to achieve targets than for overachieving</w:t>
      </w:r>
      <w:r w:rsidR="00CE3D91" w:rsidRPr="00CE3D91">
        <w:rPr>
          <w:sz w:val="12"/>
        </w:rPr>
        <w:t>¶</w:t>
      </w:r>
      <w:r w:rsidRPr="004D51D1">
        <w:rPr>
          <w:sz w:val="12"/>
        </w:rPr>
        <w:t xml:space="preserve"> </w:t>
      </w:r>
      <w:r w:rsidRPr="004D51D1">
        <w:t>them</w:t>
      </w:r>
      <w:proofErr w:type="gramStart"/>
      <w:r w:rsidRPr="004D51D1">
        <w:t>.</w:t>
      </w:r>
      <w:r w:rsidR="00CE3D91" w:rsidRPr="00CE3D91">
        <w:rPr>
          <w:sz w:val="12"/>
        </w:rPr>
        <w:t>¶</w:t>
      </w:r>
      <w:proofErr w:type="gramEnd"/>
      <w:r w:rsidRPr="004D51D1">
        <w:rPr>
          <w:sz w:val="12"/>
        </w:rPr>
        <w:t xml:space="preserve"> </w:t>
      </w:r>
      <w:r w:rsidRPr="004D51D1">
        <w:rPr>
          <w:rStyle w:val="StyleBoldUnderline"/>
        </w:rPr>
        <w:t>Second, even if a technically feasible plan could be drawn up, there is no</w:t>
      </w:r>
      <w:r w:rsidR="00CE3D91" w:rsidRPr="00CE3D91">
        <w:rPr>
          <w:rStyle w:val="StyleBoldUnderline"/>
          <w:sz w:val="12"/>
          <w:u w:val="none"/>
        </w:rPr>
        <w:t>¶</w:t>
      </w:r>
      <w:r w:rsidRPr="004D51D1">
        <w:rPr>
          <w:rStyle w:val="StyleBoldUnderline"/>
        </w:rPr>
        <w:t xml:space="preserve"> reason to believe it will be implemented</w:t>
      </w:r>
      <w:r w:rsidRPr="004D51D1">
        <w:t>. It is in the interests of factory bosses</w:t>
      </w:r>
      <w:r w:rsidR="00CE3D91" w:rsidRPr="00CE3D91">
        <w:rPr>
          <w:sz w:val="12"/>
        </w:rPr>
        <w:t>¶</w:t>
      </w:r>
      <w:r w:rsidRPr="004D51D1">
        <w:rPr>
          <w:sz w:val="12"/>
        </w:rPr>
        <w:t xml:space="preserve"> </w:t>
      </w:r>
      <w:r w:rsidRPr="004D51D1">
        <w:t>to produce what they find personally beneficial and, wherever desirable and</w:t>
      </w:r>
      <w:r w:rsidR="00CE3D91" w:rsidRPr="00CE3D91">
        <w:rPr>
          <w:sz w:val="12"/>
        </w:rPr>
        <w:t>¶</w:t>
      </w:r>
      <w:r w:rsidRPr="004D51D1">
        <w:rPr>
          <w:sz w:val="12"/>
        </w:rPr>
        <w:t xml:space="preserve"> </w:t>
      </w:r>
      <w:r w:rsidRPr="004D51D1">
        <w:t>feasible, deceive their superiors. Maybe factory managers will meet the purely</w:t>
      </w:r>
      <w:r w:rsidR="00CE3D91" w:rsidRPr="00CE3D91">
        <w:rPr>
          <w:sz w:val="12"/>
        </w:rPr>
        <w:t>¶</w:t>
      </w:r>
      <w:r w:rsidRPr="004D51D1">
        <w:rPr>
          <w:sz w:val="12"/>
        </w:rPr>
        <w:t xml:space="preserve"> </w:t>
      </w:r>
      <w:r w:rsidRPr="004D51D1">
        <w:t>quantitative targets, but they can easily evade targets for quality, even where</w:t>
      </w:r>
      <w:r w:rsidR="00CE3D91" w:rsidRPr="00CE3D91">
        <w:rPr>
          <w:sz w:val="12"/>
        </w:rPr>
        <w:t>¶</w:t>
      </w:r>
      <w:r w:rsidRPr="004D51D1">
        <w:rPr>
          <w:sz w:val="12"/>
        </w:rPr>
        <w:t xml:space="preserve"> </w:t>
      </w:r>
      <w:r w:rsidRPr="004D51D1">
        <w:t>such targets can be specified. Planners can only inspect part of the production</w:t>
      </w:r>
      <w:proofErr w:type="gramStart"/>
      <w:r w:rsidRPr="004D51D1">
        <w:t>.</w:t>
      </w:r>
      <w:r w:rsidR="00CE3D91" w:rsidRPr="00CE3D91">
        <w:rPr>
          <w:sz w:val="12"/>
        </w:rPr>
        <w:t>¶</w:t>
      </w:r>
      <w:proofErr w:type="gramEnd"/>
      <w:r w:rsidRPr="004D51D1">
        <w:rPr>
          <w:sz w:val="12"/>
        </w:rPr>
        <w:t xml:space="preserve"> </w:t>
      </w:r>
      <w:r w:rsidRPr="004D51D1">
        <w:t>Only users in markets automatically inspect all of the production.</w:t>
      </w:r>
      <w:r w:rsidR="00CE3D91" w:rsidRPr="00CE3D91">
        <w:rPr>
          <w:sz w:val="12"/>
        </w:rPr>
        <w:t>¶</w:t>
      </w:r>
      <w:r w:rsidRPr="004D51D1">
        <w:rPr>
          <w:sz w:val="12"/>
        </w:rPr>
        <w:t xml:space="preserve"> </w:t>
      </w:r>
      <w:r w:rsidRPr="004D51D1">
        <w:rPr>
          <w:rStyle w:val="StyleBoldUnderline"/>
        </w:rPr>
        <w:t>Third, it is impossible for planners to know what hundreds of millions of</w:t>
      </w:r>
      <w:r w:rsidR="00CE3D91" w:rsidRPr="00CE3D91">
        <w:rPr>
          <w:rStyle w:val="StyleBoldUnderline"/>
          <w:sz w:val="12"/>
          <w:u w:val="none"/>
        </w:rPr>
        <w:t>¶</w:t>
      </w:r>
      <w:r w:rsidRPr="004D51D1">
        <w:rPr>
          <w:rStyle w:val="StyleBoldUnderline"/>
        </w:rPr>
        <w:t xml:space="preserve"> different people desire.</w:t>
      </w:r>
      <w:r w:rsidRPr="004D51D1">
        <w:t xml:space="preserve"> So the technically feasible plan, even if implemented</w:t>
      </w:r>
      <w:proofErr w:type="gramStart"/>
      <w:r w:rsidRPr="004D51D1">
        <w:t>,</w:t>
      </w:r>
      <w:r w:rsidR="00CE3D91" w:rsidRPr="00CE3D91">
        <w:rPr>
          <w:sz w:val="12"/>
        </w:rPr>
        <w:t>¶</w:t>
      </w:r>
      <w:proofErr w:type="gramEnd"/>
      <w:r w:rsidRPr="004D51D1">
        <w:rPr>
          <w:sz w:val="12"/>
        </w:rPr>
        <w:t xml:space="preserve"> </w:t>
      </w:r>
      <w:r w:rsidRPr="004D51D1">
        <w:t>will bear no relation to what people actually want. Think, for a moment, of</w:t>
      </w:r>
      <w:r w:rsidR="00CE3D91" w:rsidRPr="00CE3D91">
        <w:rPr>
          <w:sz w:val="12"/>
        </w:rPr>
        <w:t>¶</w:t>
      </w:r>
      <w:r w:rsidRPr="004D51D1">
        <w:rPr>
          <w:sz w:val="12"/>
        </w:rPr>
        <w:t xml:space="preserve"> </w:t>
      </w:r>
      <w:r w:rsidRPr="004D51D1">
        <w:t xml:space="preserve">cosmetics. How could a central planner know better than the </w:t>
      </w:r>
      <w:proofErr w:type="gramStart"/>
      <w:r w:rsidRPr="004D51D1">
        <w:t>consumers</w:t>
      </w:r>
      <w:proofErr w:type="gramEnd"/>
      <w:r w:rsidRPr="004D51D1">
        <w:t xml:space="preserve"> what</w:t>
      </w:r>
      <w:r w:rsidR="00CE3D91" w:rsidRPr="00CE3D91">
        <w:rPr>
          <w:sz w:val="12"/>
        </w:rPr>
        <w:t>¶</w:t>
      </w:r>
      <w:r w:rsidRPr="004D51D1">
        <w:rPr>
          <w:sz w:val="12"/>
        </w:rPr>
        <w:t xml:space="preserve"> </w:t>
      </w:r>
      <w:r w:rsidRPr="004D51D1">
        <w:t>the individual woman wants? Planners can only provide users with what they</w:t>
      </w:r>
      <w:r w:rsidR="00CE3D91" w:rsidRPr="00CE3D91">
        <w:rPr>
          <w:sz w:val="12"/>
        </w:rPr>
        <w:t>¶</w:t>
      </w:r>
      <w:r w:rsidRPr="004D51D1">
        <w:rPr>
          <w:sz w:val="12"/>
        </w:rPr>
        <w:t xml:space="preserve"> </w:t>
      </w:r>
      <w:r w:rsidRPr="004D51D1">
        <w:t>believe they should want, which is quite another matter.5</w:t>
      </w:r>
      <w:r w:rsidR="00CE3D91" w:rsidRPr="00CE3D91">
        <w:rPr>
          <w:sz w:val="12"/>
        </w:rPr>
        <w:t>¶</w:t>
      </w:r>
      <w:r w:rsidRPr="004D51D1">
        <w:rPr>
          <w:rStyle w:val="StyleBoldUnderline"/>
        </w:rPr>
        <w:t xml:space="preserve"> Fourth, because prices bear no relation to costs, there is no way to calculate</w:t>
      </w:r>
      <w:r w:rsidR="00CE3D91" w:rsidRPr="00CE3D91">
        <w:rPr>
          <w:rStyle w:val="StyleBoldUnderline"/>
          <w:sz w:val="12"/>
          <w:u w:val="none"/>
        </w:rPr>
        <w:t>¶</w:t>
      </w:r>
      <w:r w:rsidRPr="004D51D1">
        <w:rPr>
          <w:rStyle w:val="StyleBoldUnderline"/>
        </w:rPr>
        <w:t xml:space="preserve"> what production needs to increase and what production needs to be reduced</w:t>
      </w:r>
      <w:proofErr w:type="gramStart"/>
      <w:r w:rsidRPr="004D51D1">
        <w:t>.</w:t>
      </w:r>
      <w:r w:rsidR="00CE3D91" w:rsidRPr="00CE3D91">
        <w:rPr>
          <w:sz w:val="12"/>
        </w:rPr>
        <w:t>¶</w:t>
      </w:r>
      <w:proofErr w:type="gramEnd"/>
      <w:r w:rsidRPr="004D51D1">
        <w:t xml:space="preserve"> </w:t>
      </w:r>
      <w:r w:rsidRPr="004D51D1">
        <w:rPr>
          <w:sz w:val="12"/>
        </w:rPr>
        <w:t xml:space="preserve"> </w:t>
      </w:r>
      <w:r w:rsidR="00CE3D91" w:rsidRPr="00CE3D91">
        <w:rPr>
          <w:sz w:val="12"/>
        </w:rPr>
        <w:t>¶</w:t>
      </w:r>
      <w:r w:rsidRPr="004D51D1">
        <w:rPr>
          <w:rStyle w:val="StyleBoldUnderline"/>
        </w:rPr>
        <w:t xml:space="preserve"> A technically feasible plan can, quite easily, be wealth-destroying.</w:t>
      </w:r>
      <w:r w:rsidRPr="004D51D1">
        <w:t xml:space="preserve"> Without</w:t>
      </w:r>
      <w:r w:rsidR="00CE3D91" w:rsidRPr="00CE3D91">
        <w:rPr>
          <w:sz w:val="12"/>
        </w:rPr>
        <w:t>¶</w:t>
      </w:r>
      <w:r w:rsidRPr="004D51D1">
        <w:rPr>
          <w:sz w:val="12"/>
        </w:rPr>
        <w:t xml:space="preserve"> </w:t>
      </w:r>
      <w:r w:rsidRPr="004D51D1">
        <w:t>prices generated in a market, rational calculation of what needs to be</w:t>
      </w:r>
      <w:r w:rsidR="00CE3D91" w:rsidRPr="00CE3D91">
        <w:rPr>
          <w:sz w:val="12"/>
        </w:rPr>
        <w:t>¶</w:t>
      </w:r>
      <w:r w:rsidRPr="004D51D1">
        <w:rPr>
          <w:sz w:val="12"/>
        </w:rPr>
        <w:t xml:space="preserve"> </w:t>
      </w:r>
      <w:r w:rsidRPr="004D51D1">
        <w:t>produced is impossible</w:t>
      </w:r>
      <w:proofErr w:type="gramStart"/>
      <w:r w:rsidRPr="004D51D1">
        <w:t>.</w:t>
      </w:r>
      <w:r w:rsidR="00CE3D91" w:rsidRPr="00CE3D91">
        <w:rPr>
          <w:sz w:val="12"/>
        </w:rPr>
        <w:t>¶</w:t>
      </w:r>
      <w:proofErr w:type="gramEnd"/>
      <w:r w:rsidRPr="004D51D1">
        <w:rPr>
          <w:sz w:val="12"/>
        </w:rPr>
        <w:t xml:space="preserve"> </w:t>
      </w:r>
      <w:r w:rsidRPr="004D51D1">
        <w:t>Fifth, the comparison with a war effort is completely misguided. The salient</w:t>
      </w:r>
      <w:r w:rsidR="00CE3D91" w:rsidRPr="00CE3D91">
        <w:rPr>
          <w:sz w:val="12"/>
        </w:rPr>
        <w:t>¶</w:t>
      </w:r>
      <w:r w:rsidRPr="004D51D1">
        <w:rPr>
          <w:sz w:val="12"/>
        </w:rPr>
        <w:t xml:space="preserve"> </w:t>
      </w:r>
      <w:r w:rsidRPr="004D51D1">
        <w:t xml:space="preserve">feature of war is that the state defines the goals. </w:t>
      </w:r>
      <w:proofErr w:type="gramStart"/>
      <w:r w:rsidRPr="004D51D1">
        <w:t>The salient feature of peace is</w:t>
      </w:r>
      <w:r w:rsidR="00CE3D91" w:rsidRPr="00CE3D91">
        <w:rPr>
          <w:sz w:val="12"/>
        </w:rPr>
        <w:t>¶</w:t>
      </w:r>
      <w:r w:rsidRPr="004D51D1">
        <w:rPr>
          <w:sz w:val="12"/>
        </w:rPr>
        <w:t xml:space="preserve"> </w:t>
      </w:r>
      <w:r w:rsidRPr="004D51D1">
        <w:t>that individual consumers define them.</w:t>
      </w:r>
      <w:proofErr w:type="gramEnd"/>
      <w:r w:rsidRPr="004D51D1">
        <w:t xml:space="preserve"> In peacetime, production's function</w:t>
      </w:r>
      <w:r w:rsidR="00CE3D91" w:rsidRPr="00CE3D91">
        <w:rPr>
          <w:sz w:val="12"/>
        </w:rPr>
        <w:t>¶</w:t>
      </w:r>
      <w:r w:rsidRPr="004D51D1">
        <w:rPr>
          <w:sz w:val="12"/>
        </w:rPr>
        <w:t xml:space="preserve"> </w:t>
      </w:r>
      <w:r w:rsidRPr="004D51D1">
        <w:t>is to satisfy consumers. The objectives of production in war and peace are</w:t>
      </w:r>
      <w:r w:rsidR="00CE3D91" w:rsidRPr="00CE3D91">
        <w:rPr>
          <w:sz w:val="12"/>
        </w:rPr>
        <w:t>¶</w:t>
      </w:r>
      <w:r w:rsidRPr="004D51D1">
        <w:rPr>
          <w:sz w:val="12"/>
        </w:rPr>
        <w:t xml:space="preserve"> </w:t>
      </w:r>
      <w:r w:rsidRPr="004D51D1">
        <w:t>opposites</w:t>
      </w:r>
      <w:proofErr w:type="gramStart"/>
      <w:r w:rsidRPr="004D51D1">
        <w:t>.</w:t>
      </w:r>
      <w:r w:rsidR="00CE3D91" w:rsidRPr="00CE3D91">
        <w:rPr>
          <w:sz w:val="12"/>
        </w:rPr>
        <w:t>¶</w:t>
      </w:r>
      <w:proofErr w:type="gramEnd"/>
      <w:r w:rsidRPr="004D51D1">
        <w:rPr>
          <w:rStyle w:val="StyleBoldUnderline"/>
        </w:rPr>
        <w:t xml:space="preserve"> Sixth, even if all such problems can be resolved, planners do not know the</w:t>
      </w:r>
      <w:r w:rsidR="00CE3D91" w:rsidRPr="00CE3D91">
        <w:rPr>
          <w:rStyle w:val="StyleBoldUnderline"/>
          <w:sz w:val="12"/>
          <w:u w:val="none"/>
        </w:rPr>
        <w:t>¶</w:t>
      </w:r>
      <w:r w:rsidRPr="004D51D1">
        <w:rPr>
          <w:rStyle w:val="StyleBoldUnderline"/>
        </w:rPr>
        <w:t xml:space="preserve"> possibilities for production of new things or of old things in new ways.</w:t>
      </w:r>
      <w:r w:rsidRPr="004D51D1">
        <w:t xml:space="preserve"> </w:t>
      </w:r>
      <w:r w:rsidRPr="004D51D1">
        <w:rPr>
          <w:rStyle w:val="StyleBoldUnderline"/>
        </w:rPr>
        <w:t>Worse</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rPr>
        <w:t xml:space="preserve"> they find such novelties - the fruits of innovation - inconvenient. Any</w:t>
      </w:r>
      <w:r w:rsidR="00CE3D91" w:rsidRPr="00CE3D91">
        <w:rPr>
          <w:rStyle w:val="StyleBoldUnderline"/>
          <w:sz w:val="12"/>
          <w:u w:val="none"/>
        </w:rPr>
        <w:t>¶</w:t>
      </w:r>
      <w:r w:rsidRPr="004D51D1">
        <w:rPr>
          <w:rStyle w:val="StyleBoldUnderline"/>
        </w:rPr>
        <w:t xml:space="preserve"> innovation disrupts the plan automatically. </w:t>
      </w:r>
      <w:r w:rsidRPr="004D51D1">
        <w:t>It also brings additional uncertainties</w:t>
      </w:r>
      <w:proofErr w:type="gramStart"/>
      <w:r w:rsidRPr="004D51D1">
        <w:t>,</w:t>
      </w:r>
      <w:r w:rsidR="00CE3D91" w:rsidRPr="00CE3D91">
        <w:rPr>
          <w:sz w:val="12"/>
        </w:rPr>
        <w:t>¶</w:t>
      </w:r>
      <w:proofErr w:type="gramEnd"/>
      <w:r w:rsidRPr="004D51D1">
        <w:t xml:space="preserve"> since nobody can know with reasonable confidence how to produce</w:t>
      </w:r>
      <w:r w:rsidR="00CE3D91" w:rsidRPr="00CE3D91">
        <w:rPr>
          <w:sz w:val="12"/>
        </w:rPr>
        <w:t>¶</w:t>
      </w:r>
      <w:r w:rsidRPr="004D51D1">
        <w:rPr>
          <w:sz w:val="12"/>
        </w:rPr>
        <w:t xml:space="preserve"> </w:t>
      </w:r>
      <w:r w:rsidRPr="004D51D1">
        <w:t>completely new products or how successful a new technique may turn out to</w:t>
      </w:r>
      <w:r w:rsidR="00CE3D91" w:rsidRPr="00CE3D91">
        <w:rPr>
          <w:sz w:val="12"/>
        </w:rPr>
        <w:t>¶</w:t>
      </w:r>
      <w:r w:rsidRPr="004D51D1">
        <w:rPr>
          <w:sz w:val="12"/>
        </w:rPr>
        <w:t xml:space="preserve"> </w:t>
      </w:r>
      <w:r w:rsidRPr="004D51D1">
        <w:t xml:space="preserve">be. </w:t>
      </w:r>
      <w:r w:rsidRPr="004D51D1">
        <w:rPr>
          <w:rStyle w:val="StyleBoldUnderline"/>
        </w:rPr>
        <w:t>In practice, therefore, the planned economy is as innovation-resistant as</w:t>
      </w:r>
      <w:r w:rsidR="00CE3D91" w:rsidRPr="00CE3D91">
        <w:rPr>
          <w:rStyle w:val="StyleBoldUnderline"/>
          <w:sz w:val="12"/>
          <w:u w:val="none"/>
        </w:rPr>
        <w:t>¶</w:t>
      </w:r>
      <w:r w:rsidRPr="004D51D1">
        <w:rPr>
          <w:rStyle w:val="StyleBoldUnderline"/>
        </w:rPr>
        <w:t xml:space="preserve"> the market economy is innovation-prone</w:t>
      </w:r>
      <w:proofErr w:type="gramStart"/>
      <w:r w:rsidRPr="004D51D1">
        <w:t>.</w:t>
      </w:r>
      <w:r w:rsidR="00CE3D91" w:rsidRPr="00CE3D91">
        <w:rPr>
          <w:sz w:val="12"/>
        </w:rPr>
        <w:t>¶</w:t>
      </w:r>
      <w:proofErr w:type="gramEnd"/>
      <w:r w:rsidRPr="004D51D1">
        <w:rPr>
          <w:rStyle w:val="StyleBoldUnderline"/>
        </w:rPr>
        <w:t xml:space="preserve"> Finally, foreign trade cannot be integrated successfully into the plan since,</w:t>
      </w:r>
      <w:r w:rsidR="00CE3D91" w:rsidRPr="00CE3D91">
        <w:rPr>
          <w:rStyle w:val="StyleBoldUnderline"/>
          <w:sz w:val="12"/>
          <w:u w:val="none"/>
        </w:rPr>
        <w:t>¶</w:t>
      </w:r>
      <w:r w:rsidRPr="004D51D1">
        <w:rPr>
          <w:rStyle w:val="StyleBoldUnderline"/>
        </w:rPr>
        <w:t xml:space="preserve"> by definition, foreigners cannot be planned, unless the planners control those</w:t>
      </w:r>
      <w:r w:rsidR="00CE3D91" w:rsidRPr="00CE3D91">
        <w:rPr>
          <w:rStyle w:val="StyleBoldUnderline"/>
          <w:sz w:val="12"/>
          <w:u w:val="none"/>
        </w:rPr>
        <w:t>¶</w:t>
      </w:r>
      <w:r w:rsidRPr="004D51D1">
        <w:rPr>
          <w:rStyle w:val="StyleBoldUnderline"/>
        </w:rPr>
        <w:t xml:space="preserve"> foreigners. Planning is hierarchical by its nature, because it turns a country</w:t>
      </w:r>
      <w:r w:rsidR="00CE3D91" w:rsidRPr="00CE3D91">
        <w:rPr>
          <w:rStyle w:val="StyleBoldUnderline"/>
          <w:sz w:val="12"/>
          <w:u w:val="none"/>
        </w:rPr>
        <w:t>¶</w:t>
      </w:r>
      <w:r w:rsidRPr="004D51D1">
        <w:rPr>
          <w:rStyle w:val="StyleBoldUnderline"/>
        </w:rPr>
        <w:t xml:space="preserve"> into a single company.</w:t>
      </w:r>
      <w:r w:rsidRPr="004D51D1">
        <w:t xml:space="preserve"> It can be stretched across borders only if there is a</w:t>
      </w:r>
      <w:r w:rsidR="00CE3D91" w:rsidRPr="00CE3D91">
        <w:rPr>
          <w:sz w:val="12"/>
        </w:rPr>
        <w:t>¶</w:t>
      </w:r>
      <w:r w:rsidRPr="004D51D1">
        <w:rPr>
          <w:sz w:val="12"/>
        </w:rPr>
        <w:t xml:space="preserve"> </w:t>
      </w:r>
      <w:r w:rsidRPr="004D51D1">
        <w:t>clear hierarchy among countries. For this reason, independent planned</w:t>
      </w:r>
      <w:r w:rsidR="00CE3D91" w:rsidRPr="00CE3D91">
        <w:rPr>
          <w:sz w:val="12"/>
        </w:rPr>
        <w:t>¶</w:t>
      </w:r>
      <w:r w:rsidRPr="004D51D1">
        <w:rPr>
          <w:sz w:val="12"/>
        </w:rPr>
        <w:t xml:space="preserve"> </w:t>
      </w:r>
      <w:r w:rsidRPr="004D51D1">
        <w:t>countries pursue autarky, so far as they can. At the same time, they always</w:t>
      </w:r>
      <w:r w:rsidR="00CE3D91" w:rsidRPr="00CE3D91">
        <w:rPr>
          <w:sz w:val="12"/>
        </w:rPr>
        <w:t>¶</w:t>
      </w:r>
      <w:r w:rsidRPr="004D51D1">
        <w:rPr>
          <w:sz w:val="12"/>
        </w:rPr>
        <w:t xml:space="preserve"> </w:t>
      </w:r>
      <w:r w:rsidRPr="004D51D1">
        <w:t>need trade since there are some things they cannot make. But planners do not</w:t>
      </w:r>
      <w:r w:rsidR="00CE3D91" w:rsidRPr="00CE3D91">
        <w:rPr>
          <w:sz w:val="12"/>
        </w:rPr>
        <w:t>¶</w:t>
      </w:r>
      <w:r w:rsidRPr="004D51D1">
        <w:rPr>
          <w:sz w:val="12"/>
        </w:rPr>
        <w:t xml:space="preserve"> </w:t>
      </w:r>
      <w:r w:rsidRPr="004D51D1">
        <w:t>know what it makes sense for them to trade, since they do not know what</w:t>
      </w:r>
      <w:r w:rsidR="00CE3D91" w:rsidRPr="00CE3D91">
        <w:rPr>
          <w:sz w:val="12"/>
        </w:rPr>
        <w:t>¶</w:t>
      </w:r>
      <w:r w:rsidRPr="004D51D1">
        <w:rPr>
          <w:sz w:val="12"/>
        </w:rPr>
        <w:t xml:space="preserve"> </w:t>
      </w:r>
      <w:r w:rsidRPr="004D51D1">
        <w:t>anything costs</w:t>
      </w:r>
      <w:proofErr w:type="gramStart"/>
      <w:r w:rsidRPr="004D51D1">
        <w:t>.</w:t>
      </w:r>
      <w:r w:rsidR="00CE3D91" w:rsidRPr="00CE3D91">
        <w:rPr>
          <w:sz w:val="12"/>
        </w:rPr>
        <w:t>¶</w:t>
      </w:r>
      <w:proofErr w:type="gramEnd"/>
      <w:r w:rsidRPr="004D51D1">
        <w:rPr>
          <w:rStyle w:val="StyleBoldUnderline"/>
        </w:rPr>
        <w:t xml:space="preserve"> The idea of comprehensive national planning is not just mistaken. </w:t>
      </w:r>
      <w:proofErr w:type="gramStart"/>
      <w:r w:rsidRPr="004D51D1">
        <w:rPr>
          <w:rStyle w:val="StyleBoldUnderline"/>
        </w:rPr>
        <w:t>It is</w:t>
      </w:r>
      <w:r w:rsidR="00CE3D91" w:rsidRPr="00CE3D91">
        <w:rPr>
          <w:rStyle w:val="StyleBoldUnderline"/>
          <w:sz w:val="12"/>
          <w:u w:val="none"/>
        </w:rPr>
        <w:t>¶</w:t>
      </w:r>
      <w:r w:rsidRPr="004D51D1">
        <w:rPr>
          <w:rStyle w:val="StyleBoldUnderline"/>
        </w:rPr>
        <w:t xml:space="preserve"> ludicrous.</w:t>
      </w:r>
      <w:proofErr w:type="gramEnd"/>
      <w:r w:rsidRPr="004D51D1">
        <w:rPr>
          <w:rStyle w:val="StyleBoldUnderline"/>
        </w:rPr>
        <w:t xml:space="preserve"> It ignores everything we know about the role of incentives and</w:t>
      </w:r>
      <w:r w:rsidR="00CE3D91" w:rsidRPr="00CE3D91">
        <w:rPr>
          <w:rStyle w:val="StyleBoldUnderline"/>
          <w:sz w:val="12"/>
          <w:u w:val="none"/>
        </w:rPr>
        <w:t>¶</w:t>
      </w:r>
      <w:r w:rsidRPr="004D51D1">
        <w:rPr>
          <w:rStyle w:val="StyleBoldUnderline"/>
        </w:rPr>
        <w:t xml:space="preserve"> information in economics. Output per worker in the Soviet Union and eastern</w:t>
      </w:r>
      <w:r w:rsidR="00CE3D91" w:rsidRPr="00CE3D91">
        <w:rPr>
          <w:rStyle w:val="StyleBoldUnderline"/>
          <w:sz w:val="12"/>
          <w:u w:val="none"/>
        </w:rPr>
        <w:t>¶</w:t>
      </w:r>
      <w:r w:rsidRPr="004D51D1">
        <w:rPr>
          <w:rStyle w:val="StyleBoldUnderline"/>
        </w:rPr>
        <w:t xml:space="preserve"> Europe was about a third below that in the west even when they had the same</w:t>
      </w:r>
      <w:r w:rsidR="00CE3D91" w:rsidRPr="00CE3D91">
        <w:rPr>
          <w:rStyle w:val="StyleBoldUnderline"/>
          <w:sz w:val="12"/>
          <w:u w:val="none"/>
        </w:rPr>
        <w:t>¶</w:t>
      </w:r>
      <w:r w:rsidRPr="004D51D1">
        <w:rPr>
          <w:rStyle w:val="StyleBoldUnderline"/>
        </w:rPr>
        <w:t xml:space="preserve"> equipment. The productivity of Chinese peasants doubled once the</w:t>
      </w:r>
      <w:r w:rsidR="00CE3D91" w:rsidRPr="00CE3D91">
        <w:rPr>
          <w:rStyle w:val="StyleBoldUnderline"/>
          <w:sz w:val="12"/>
          <w:u w:val="none"/>
        </w:rPr>
        <w:t>¶</w:t>
      </w:r>
      <w:r w:rsidRPr="004D51D1">
        <w:rPr>
          <w:rStyle w:val="StyleBoldUnderline"/>
        </w:rPr>
        <w:t xml:space="preserve"> communes were abolished.6 Planning would fail even if the planners were</w:t>
      </w:r>
      <w:r w:rsidR="00CE3D91" w:rsidRPr="00CE3D91">
        <w:rPr>
          <w:rStyle w:val="StyleBoldUnderline"/>
          <w:sz w:val="12"/>
          <w:u w:val="none"/>
        </w:rPr>
        <w:t>¶</w:t>
      </w:r>
      <w:r w:rsidRPr="004D51D1">
        <w:rPr>
          <w:rStyle w:val="StyleBoldUnderline"/>
        </w:rPr>
        <w:t xml:space="preserve"> benevolent and competent. </w:t>
      </w:r>
      <w:r w:rsidRPr="004D51D1">
        <w:t>Alas, there is every reason to expect the people</w:t>
      </w:r>
      <w:r w:rsidR="00CE3D91" w:rsidRPr="00CE3D91">
        <w:rPr>
          <w:sz w:val="12"/>
        </w:rPr>
        <w:t>¶</w:t>
      </w:r>
      <w:r w:rsidRPr="004D51D1">
        <w:rPr>
          <w:sz w:val="12"/>
        </w:rPr>
        <w:t xml:space="preserve"> </w:t>
      </w:r>
      <w:r w:rsidRPr="004D51D1">
        <w:t>who reach the top of a bureaucratic hierarchy to possess neither of these</w:t>
      </w:r>
      <w:r w:rsidR="00CE3D91" w:rsidRPr="00CE3D91">
        <w:rPr>
          <w:sz w:val="12"/>
        </w:rPr>
        <w:t>¶</w:t>
      </w:r>
      <w:r w:rsidRPr="004D51D1">
        <w:rPr>
          <w:sz w:val="12"/>
        </w:rPr>
        <w:t xml:space="preserve"> </w:t>
      </w:r>
      <w:r w:rsidRPr="004D51D1">
        <w:t xml:space="preserve">virtues. Central planning could not have succeeded </w:t>
      </w:r>
      <w:proofErr w:type="gramStart"/>
      <w:r w:rsidRPr="004D51D1">
        <w:t>in a long-run race against</w:t>
      </w:r>
      <w:r w:rsidR="00CE3D91" w:rsidRPr="00CE3D91">
        <w:rPr>
          <w:sz w:val="12"/>
        </w:rPr>
        <w:t>¶</w:t>
      </w:r>
      <w:r w:rsidRPr="004D51D1">
        <w:rPr>
          <w:sz w:val="12"/>
        </w:rPr>
        <w:t xml:space="preserve"> </w:t>
      </w:r>
      <w:r w:rsidRPr="004D51D1">
        <w:t>market economies</w:t>
      </w:r>
      <w:proofErr w:type="gramEnd"/>
      <w:r w:rsidRPr="004D51D1">
        <w:t>. Yet developing countries were cajoled into doing it</w:t>
      </w:r>
      <w:proofErr w:type="gramStart"/>
      <w:r w:rsidRPr="004D51D1">
        <w:t>.</w:t>
      </w:r>
      <w:r w:rsidR="00CE3D91" w:rsidRPr="00CE3D91">
        <w:rPr>
          <w:sz w:val="12"/>
        </w:rPr>
        <w:t>¶</w:t>
      </w:r>
      <w:proofErr w:type="gramEnd"/>
      <w:r w:rsidRPr="004D51D1">
        <w:rPr>
          <w:sz w:val="12"/>
        </w:rPr>
        <w:t xml:space="preserve"> </w:t>
      </w:r>
      <w:r w:rsidRPr="004D51D1">
        <w:t>Sometimes they desperately wanted to. That was, if anything, more ludicrous</w:t>
      </w:r>
      <w:proofErr w:type="gramStart"/>
      <w:r w:rsidRPr="004D51D1">
        <w:t>,</w:t>
      </w:r>
      <w:r w:rsidR="00CE3D91" w:rsidRPr="00CE3D91">
        <w:rPr>
          <w:sz w:val="12"/>
        </w:rPr>
        <w:t>¶</w:t>
      </w:r>
      <w:proofErr w:type="gramEnd"/>
      <w:r w:rsidRPr="004D51D1">
        <w:rPr>
          <w:sz w:val="12"/>
        </w:rPr>
        <w:t xml:space="preserve"> </w:t>
      </w:r>
      <w:r w:rsidRPr="004D51D1">
        <w:t>since these governments did not possess the powers of coercion over factory</w:t>
      </w:r>
      <w:r w:rsidR="00CE3D91" w:rsidRPr="00CE3D91">
        <w:rPr>
          <w:sz w:val="12"/>
        </w:rPr>
        <w:t>¶</w:t>
      </w:r>
      <w:r w:rsidRPr="004D51D1">
        <w:rPr>
          <w:sz w:val="12"/>
        </w:rPr>
        <w:t xml:space="preserve"> </w:t>
      </w:r>
      <w:r w:rsidRPr="004D51D1">
        <w:t>managers possessed by a Soviet planner.</w:t>
      </w:r>
      <w:r w:rsidR="00CE3D91" w:rsidRPr="00CE3D91">
        <w:rPr>
          <w:sz w:val="12"/>
        </w:rPr>
        <w:t>¶</w:t>
      </w:r>
      <w:r w:rsidRPr="004D51D1">
        <w:rPr>
          <w:sz w:val="12"/>
        </w:rPr>
        <w:t xml:space="preserve"> </w:t>
      </w:r>
    </w:p>
    <w:p w14:paraId="5129447E" w14:textId="77777777" w:rsidR="000B4F27" w:rsidRPr="004D51D1" w:rsidRDefault="000B4F27" w:rsidP="000B4F27">
      <w:pPr>
        <w:pStyle w:val="Heading4"/>
        <w:rPr>
          <w:rFonts w:cs="Times New Roman"/>
        </w:rPr>
      </w:pPr>
      <w:r w:rsidRPr="004D51D1">
        <w:rPr>
          <w:rFonts w:cs="Times New Roman"/>
        </w:rPr>
        <w:t xml:space="preserve">Socialism in Latin America fails  </w:t>
      </w:r>
    </w:p>
    <w:p w14:paraId="373586C4" w14:textId="77777777" w:rsidR="000B4F27" w:rsidRPr="004D51D1" w:rsidRDefault="000B4F27" w:rsidP="000B4F27">
      <w:pPr>
        <w:rPr>
          <w:rFonts w:cs="Times New Roman"/>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102-3)//lm</w:t>
      </w:r>
    </w:p>
    <w:p w14:paraId="1D86A309" w14:textId="5C4350E0" w:rsidR="000B4F27" w:rsidRPr="004D51D1" w:rsidRDefault="000B4F27" w:rsidP="000B4F27">
      <w:pPr>
        <w:pStyle w:val="card"/>
      </w:pPr>
      <w:r w:rsidRPr="004D51D1">
        <w:rPr>
          <w:rStyle w:val="StyleBoldUnderline"/>
        </w:rPr>
        <w:t>Allende’s economic program had several objectives, including nationalization</w:t>
      </w:r>
      <w:r w:rsidR="00CE3D91" w:rsidRPr="00CE3D91">
        <w:rPr>
          <w:rStyle w:val="StyleBoldUnderline"/>
          <w:sz w:val="12"/>
          <w:u w:val="none"/>
        </w:rPr>
        <w:t>¶</w:t>
      </w:r>
      <w:r w:rsidRPr="004D51D1">
        <w:rPr>
          <w:rStyle w:val="StyleBoldUnderline"/>
        </w:rPr>
        <w:t xml:space="preserve"> of the large copper mines, the banking sector, and </w:t>
      </w:r>
      <w:r w:rsidRPr="004D51D1">
        <w:t>a number of large</w:t>
      </w:r>
      <w:r w:rsidR="00CE3D91" w:rsidRPr="00CE3D91">
        <w:rPr>
          <w:rStyle w:val="StyleBoldUnderline"/>
          <w:sz w:val="12"/>
          <w:u w:val="none"/>
        </w:rPr>
        <w:t>¶</w:t>
      </w:r>
      <w:r w:rsidRPr="004D51D1">
        <w:rPr>
          <w:rStyle w:val="StyleBoldUnderline"/>
        </w:rPr>
        <w:t xml:space="preserve"> monopolistic companies and implementation of a deep agrarian reform under</w:t>
      </w:r>
      <w:r w:rsidR="00CE3D91" w:rsidRPr="00CE3D91">
        <w:rPr>
          <w:rStyle w:val="StyleBoldUnderline"/>
          <w:sz w:val="12"/>
          <w:u w:val="none"/>
        </w:rPr>
        <w:t>¶</w:t>
      </w:r>
      <w:r w:rsidRPr="004D51D1">
        <w:rPr>
          <w:rStyle w:val="StyleBoldUnderline"/>
        </w:rPr>
        <w:t xml:space="preserve"> which large land holdings</w:t>
      </w:r>
      <w:r w:rsidRPr="004D51D1">
        <w:t xml:space="preserve"> (</w:t>
      </w:r>
      <w:proofErr w:type="spellStart"/>
      <w:r w:rsidRPr="004D51D1">
        <w:t>latifundia</w:t>
      </w:r>
      <w:proofErr w:type="spellEnd"/>
      <w:r w:rsidRPr="004D51D1">
        <w:t xml:space="preserve">) </w:t>
      </w:r>
      <w:r w:rsidRPr="004D51D1">
        <w:rPr>
          <w:rStyle w:val="StyleBoldUnderline"/>
        </w:rPr>
        <w:t xml:space="preserve">would be replaced by a combination of </w:t>
      </w:r>
      <w:proofErr w:type="gramStart"/>
      <w:r w:rsidRPr="004D51D1">
        <w:rPr>
          <w:rStyle w:val="StyleBoldUnderline"/>
        </w:rPr>
        <w:t>small holdings</w:t>
      </w:r>
      <w:proofErr w:type="gramEnd"/>
      <w:r w:rsidRPr="004D51D1">
        <w:rPr>
          <w:rStyle w:val="StyleBoldUnderline"/>
        </w:rPr>
        <w:t>, cooperatives, and state-owned farms.</w:t>
      </w:r>
      <w:r w:rsidRPr="004D51D1">
        <w:t xml:space="preserve"> In addition, </w:t>
      </w:r>
      <w:r w:rsidRPr="004D51D1">
        <w:rPr>
          <w:rStyle w:val="StyleBoldUnderline"/>
        </w:rPr>
        <w:t>a system</w:t>
      </w:r>
      <w:r w:rsidR="00CE3D91" w:rsidRPr="00CE3D91">
        <w:rPr>
          <w:rStyle w:val="StyleBoldUnderline"/>
          <w:sz w:val="12"/>
          <w:u w:val="none"/>
        </w:rPr>
        <w:t>¶</w:t>
      </w:r>
      <w:r w:rsidRPr="004D51D1">
        <w:rPr>
          <w:rStyle w:val="StyleBoldUnderline"/>
        </w:rPr>
        <w:t xml:space="preserve"> based on socialist-style planning was to replace the market system </w:t>
      </w:r>
      <w:r w:rsidRPr="004D51D1">
        <w:t>at</w:t>
      </w:r>
      <w:r w:rsidR="00CE3D91" w:rsidRPr="00CE3D91">
        <w:rPr>
          <w:sz w:val="12"/>
        </w:rPr>
        <w:t>¶</w:t>
      </w:r>
      <w:r w:rsidRPr="004D51D1">
        <w:t xml:space="preserve"> least partially</w:t>
      </w:r>
      <w:r w:rsidRPr="004D51D1">
        <w:rPr>
          <w:rStyle w:val="StyleBoldUnderline"/>
        </w:rPr>
        <w:t xml:space="preserve"> as the main mechanism for making economic decisions. </w:t>
      </w:r>
      <w:r w:rsidRPr="004D51D1">
        <w:t>In the</w:t>
      </w:r>
      <w:r w:rsidR="00CE3D91" w:rsidRPr="00CE3D91">
        <w:rPr>
          <w:sz w:val="12"/>
        </w:rPr>
        <w:t>¶</w:t>
      </w:r>
      <w:r w:rsidRPr="004D51D1">
        <w:rPr>
          <w:sz w:val="12"/>
        </w:rPr>
        <w:t xml:space="preserve"> </w:t>
      </w:r>
      <w:r w:rsidRPr="004D51D1">
        <w:t xml:space="preserve">short run, the </w:t>
      </w:r>
      <w:proofErr w:type="spellStart"/>
      <w:r w:rsidRPr="004D51D1">
        <w:t>Unidad</w:t>
      </w:r>
      <w:proofErr w:type="spellEnd"/>
      <w:r w:rsidRPr="004D51D1">
        <w:t xml:space="preserve"> Popular sought to increase production and incomes—</w:t>
      </w:r>
      <w:r w:rsidR="00CE3D91" w:rsidRPr="00CE3D91">
        <w:rPr>
          <w:sz w:val="12"/>
        </w:rPr>
        <w:t>¶</w:t>
      </w:r>
      <w:r w:rsidRPr="004D51D1">
        <w:rPr>
          <w:sz w:val="12"/>
        </w:rPr>
        <w:t xml:space="preserve"> </w:t>
      </w:r>
      <w:r w:rsidRPr="004D51D1">
        <w:t>particularly the incomes of the poor—by stimulating demand. This was to be</w:t>
      </w:r>
      <w:r w:rsidR="00CE3D91" w:rsidRPr="00CE3D91">
        <w:rPr>
          <w:sz w:val="12"/>
        </w:rPr>
        <w:t>¶</w:t>
      </w:r>
      <w:r w:rsidRPr="004D51D1">
        <w:rPr>
          <w:sz w:val="12"/>
        </w:rPr>
        <w:t xml:space="preserve"> </w:t>
      </w:r>
      <w:r w:rsidRPr="004D51D1">
        <w:t>achieved through a massive increase in government spending, higher salaries</w:t>
      </w:r>
      <w:r w:rsidR="00CE3D91" w:rsidRPr="00CE3D91">
        <w:rPr>
          <w:sz w:val="12"/>
        </w:rPr>
        <w:t>¶</w:t>
      </w:r>
      <w:r w:rsidRPr="004D51D1">
        <w:rPr>
          <w:sz w:val="12"/>
        </w:rPr>
        <w:t xml:space="preserve"> </w:t>
      </w:r>
      <w:r w:rsidRPr="004D51D1">
        <w:t>(in the first year alone minimum wages were raised by over 50 percent), and</w:t>
      </w:r>
      <w:r w:rsidR="00CE3D91" w:rsidRPr="00CE3D91">
        <w:rPr>
          <w:sz w:val="12"/>
        </w:rPr>
        <w:t>¶</w:t>
      </w:r>
      <w:r w:rsidRPr="004D51D1">
        <w:rPr>
          <w:sz w:val="12"/>
        </w:rPr>
        <w:t xml:space="preserve"> </w:t>
      </w:r>
      <w:r w:rsidRPr="004D51D1">
        <w:t>liberal credit creation by the central bank</w:t>
      </w:r>
      <w:proofErr w:type="gramStart"/>
      <w:r w:rsidRPr="004D51D1">
        <w:t>.</w:t>
      </w:r>
      <w:r w:rsidR="00CE3D91" w:rsidRPr="00CE3D91">
        <w:rPr>
          <w:sz w:val="12"/>
        </w:rPr>
        <w:t>¶</w:t>
      </w:r>
      <w:proofErr w:type="gramEnd"/>
      <w:r w:rsidRPr="004D51D1">
        <w:rPr>
          <w:sz w:val="12"/>
        </w:rPr>
        <w:t xml:space="preserve"> </w:t>
      </w:r>
      <w:r w:rsidRPr="004D51D1">
        <w:rPr>
          <w:rStyle w:val="StyleBoldUnderline"/>
        </w:rPr>
        <w:t>At first the new approach to economic policy appeared to work.</w:t>
      </w:r>
      <w:r w:rsidRPr="004D51D1">
        <w:t xml:space="preserve"> A year after</w:t>
      </w:r>
      <w:r w:rsidR="00CE3D91" w:rsidRPr="00CE3D91">
        <w:rPr>
          <w:sz w:val="12"/>
        </w:rPr>
        <w:t>¶</w:t>
      </w:r>
      <w:r w:rsidRPr="004D51D1">
        <w:rPr>
          <w:sz w:val="12"/>
        </w:rPr>
        <w:t xml:space="preserve"> </w:t>
      </w:r>
      <w:r w:rsidRPr="004D51D1">
        <w:t>Allende took office average wages (adjusted for inflation) had increased by</w:t>
      </w:r>
      <w:r w:rsidR="00CE3D91" w:rsidRPr="00CE3D91">
        <w:rPr>
          <w:sz w:val="12"/>
        </w:rPr>
        <w:t>¶</w:t>
      </w:r>
      <w:r w:rsidRPr="004D51D1">
        <w:rPr>
          <w:sz w:val="12"/>
        </w:rPr>
        <w:t xml:space="preserve"> </w:t>
      </w:r>
      <w:r w:rsidRPr="004D51D1">
        <w:t>25 percent, the overall rate of economic growth had shot up to an impressive</w:t>
      </w:r>
      <w:r w:rsidR="00CE3D91" w:rsidRPr="00CE3D91">
        <w:rPr>
          <w:sz w:val="12"/>
        </w:rPr>
        <w:t>¶</w:t>
      </w:r>
      <w:r w:rsidRPr="004D51D1">
        <w:rPr>
          <w:sz w:val="12"/>
        </w:rPr>
        <w:t xml:space="preserve"> </w:t>
      </w:r>
      <w:r w:rsidRPr="004D51D1">
        <w:t>annual rate of 8 percent, and inflation was contained at 22 percent. However</w:t>
      </w:r>
      <w:proofErr w:type="gramStart"/>
      <w:r w:rsidRPr="004D51D1">
        <w:t>,</w:t>
      </w:r>
      <w:r w:rsidR="00CE3D91" w:rsidRPr="00CE3D91">
        <w:rPr>
          <w:sz w:val="12"/>
        </w:rPr>
        <w:t>¶</w:t>
      </w:r>
      <w:proofErr w:type="gramEnd"/>
      <w:r w:rsidRPr="004D51D1">
        <w:rPr>
          <w:rStyle w:val="StyleBoldUnderline"/>
        </w:rPr>
        <w:t xml:space="preserve"> behind these rosy figures, major imbalances were mounting; investment in</w:t>
      </w:r>
      <w:r w:rsidR="00CE3D91" w:rsidRPr="00CE3D91">
        <w:rPr>
          <w:rStyle w:val="StyleBoldUnderline"/>
          <w:sz w:val="12"/>
          <w:u w:val="none"/>
        </w:rPr>
        <w:t>¶</w:t>
      </w:r>
      <w:r w:rsidRPr="004D51D1">
        <w:rPr>
          <w:rStyle w:val="StyleBoldUnderline"/>
        </w:rPr>
        <w:t xml:space="preserve"> equipment and machinery had</w:t>
      </w:r>
      <w:r w:rsidRPr="004D51D1">
        <w:t xml:space="preserve"> all but</w:t>
      </w:r>
      <w:r w:rsidRPr="004D51D1">
        <w:rPr>
          <w:rStyle w:val="StyleBoldUnderline"/>
        </w:rPr>
        <w:t xml:space="preserve"> disappeared, a substantial trade deficit</w:t>
      </w:r>
      <w:r w:rsidR="00CE3D91" w:rsidRPr="00CE3D91">
        <w:rPr>
          <w:rStyle w:val="StyleBoldUnderline"/>
          <w:sz w:val="12"/>
          <w:u w:val="none"/>
        </w:rPr>
        <w:t>¶</w:t>
      </w:r>
      <w:r w:rsidRPr="004D51D1">
        <w:rPr>
          <w:rStyle w:val="StyleBoldUnderline"/>
        </w:rPr>
        <w:t xml:space="preserve"> developed, and prices began to increase</w:t>
      </w:r>
      <w:r w:rsidRPr="004D51D1">
        <w:t xml:space="preserve"> at a ferocious pace.</w:t>
      </w:r>
      <w:r w:rsidRPr="004D51D1">
        <w:rPr>
          <w:rStyle w:val="StyleBoldUnderline"/>
        </w:rPr>
        <w:t xml:space="preserve"> In 1972 overall</w:t>
      </w:r>
      <w:r w:rsidR="00CE3D91" w:rsidRPr="00CE3D91">
        <w:rPr>
          <w:rStyle w:val="StyleBoldUnderline"/>
          <w:sz w:val="12"/>
          <w:u w:val="none"/>
        </w:rPr>
        <w:t>¶</w:t>
      </w:r>
      <w:r w:rsidRPr="004D51D1">
        <w:rPr>
          <w:rStyle w:val="StyleBoldUnderline"/>
        </w:rPr>
        <w:t xml:space="preserve"> economic growth stagnated, official inflation was 260 percent—this greatly</w:t>
      </w:r>
      <w:r w:rsidR="00CE3D91" w:rsidRPr="00CE3D91">
        <w:rPr>
          <w:rStyle w:val="StyleBoldUnderline"/>
          <w:sz w:val="12"/>
          <w:u w:val="none"/>
        </w:rPr>
        <w:t>¶</w:t>
      </w:r>
      <w:r w:rsidRPr="004D51D1">
        <w:rPr>
          <w:rStyle w:val="StyleBoldUnderline"/>
        </w:rPr>
        <w:t xml:space="preserve"> underestimated true inflation, as many goods were unavailable at the officially controlled prices—and wages (adjusted for inflation) fell below their</w:t>
      </w:r>
      <w:r w:rsidR="00CE3D91" w:rsidRPr="00CE3D91">
        <w:rPr>
          <w:rStyle w:val="StyleBoldUnderline"/>
          <w:sz w:val="12"/>
          <w:u w:val="none"/>
        </w:rPr>
        <w:t>¶</w:t>
      </w:r>
      <w:r w:rsidRPr="004D51D1">
        <w:rPr>
          <w:rStyle w:val="StyleBoldUnderline"/>
        </w:rPr>
        <w:t xml:space="preserve"> 1970 levels</w:t>
      </w:r>
      <w:r w:rsidRPr="004D51D1">
        <w:t xml:space="preserve">. In addition, </w:t>
      </w:r>
      <w:r w:rsidRPr="004D51D1">
        <w:rPr>
          <w:rStyle w:val="StyleBoldUnderline"/>
        </w:rPr>
        <w:t>shortages of all sort of products became pervasive</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rPr>
        <w:t xml:space="preserve"> and a generalized black market for goods and foreign exchange developed.</w:t>
      </w:r>
      <w:r w:rsidRPr="004D51D1">
        <w:t xml:space="preserve"> An</w:t>
      </w:r>
      <w:r w:rsidR="00CE3D91" w:rsidRPr="00CE3D91">
        <w:rPr>
          <w:sz w:val="12"/>
        </w:rPr>
        <w:t>¶</w:t>
      </w:r>
      <w:r w:rsidRPr="004D51D1">
        <w:rPr>
          <w:sz w:val="12"/>
        </w:rPr>
        <w:t xml:space="preserve"> </w:t>
      </w:r>
      <w:r w:rsidRPr="004D51D1">
        <w:t>important factor behind the decline in overall production was an increase in</w:t>
      </w:r>
      <w:r w:rsidR="00CE3D91" w:rsidRPr="00CE3D91">
        <w:rPr>
          <w:sz w:val="12"/>
        </w:rPr>
        <w:t>¶</w:t>
      </w:r>
      <w:r w:rsidRPr="004D51D1">
        <w:rPr>
          <w:sz w:val="12"/>
        </w:rPr>
        <w:t xml:space="preserve"> </w:t>
      </w:r>
      <w:r w:rsidRPr="004D51D1">
        <w:t>labor unrest accompanied by a succession of national strikes called by the opposition</w:t>
      </w:r>
      <w:r w:rsidR="00CE3D91" w:rsidRPr="00CE3D91">
        <w:rPr>
          <w:sz w:val="12"/>
        </w:rPr>
        <w:t>¶</w:t>
      </w:r>
      <w:r w:rsidRPr="004D51D1">
        <w:rPr>
          <w:sz w:val="12"/>
        </w:rPr>
        <w:t xml:space="preserve"> </w:t>
      </w:r>
      <w:r w:rsidRPr="004D51D1">
        <w:t>parties. Particularly serious was a national work stoppage organized</w:t>
      </w:r>
      <w:r w:rsidR="00CE3D91" w:rsidRPr="00CE3D91">
        <w:rPr>
          <w:sz w:val="12"/>
        </w:rPr>
        <w:t>¶</w:t>
      </w:r>
      <w:r w:rsidRPr="004D51D1">
        <w:rPr>
          <w:sz w:val="12"/>
        </w:rPr>
        <w:t xml:space="preserve"> </w:t>
      </w:r>
      <w:r w:rsidRPr="004D51D1">
        <w:t>by the trucking industry in October of 1972. Government officials were shocked by the economic developments of 1972</w:t>
      </w:r>
      <w:proofErr w:type="gramStart"/>
      <w:r w:rsidRPr="004D51D1">
        <w:t>.</w:t>
      </w:r>
      <w:r w:rsidR="00CE3D91" w:rsidRPr="00CE3D91">
        <w:rPr>
          <w:sz w:val="12"/>
        </w:rPr>
        <w:t>¶</w:t>
      </w:r>
      <w:proofErr w:type="gramEnd"/>
      <w:r w:rsidRPr="004D51D1">
        <w:rPr>
          <w:sz w:val="12"/>
        </w:rPr>
        <w:t xml:space="preserve"> </w:t>
      </w:r>
      <w:r w:rsidRPr="004D51D1">
        <w:t>With a mixture of naïveté and stubbornness they insisted that theirs was a</w:t>
      </w:r>
      <w:r w:rsidR="00CE3D91" w:rsidRPr="00CE3D91">
        <w:rPr>
          <w:sz w:val="12"/>
        </w:rPr>
        <w:t>¶</w:t>
      </w:r>
      <w:r w:rsidRPr="004D51D1">
        <w:rPr>
          <w:sz w:val="12"/>
        </w:rPr>
        <w:t xml:space="preserve"> </w:t>
      </w:r>
      <w:r w:rsidRPr="004D51D1">
        <w:t>recipe for income expansion, redistribution, growth, and success. Right-wing</w:t>
      </w:r>
      <w:r w:rsidR="00CE3D91" w:rsidRPr="00CE3D91">
        <w:rPr>
          <w:sz w:val="12"/>
        </w:rPr>
        <w:t>¶</w:t>
      </w:r>
      <w:r w:rsidRPr="004D51D1">
        <w:rPr>
          <w:sz w:val="12"/>
        </w:rPr>
        <w:t xml:space="preserve"> </w:t>
      </w:r>
      <w:r w:rsidRPr="004D51D1">
        <w:t>politicians and the United States were blamed for the explosion in inflation</w:t>
      </w:r>
      <w:r w:rsidR="00CE3D91" w:rsidRPr="00CE3D91">
        <w:rPr>
          <w:sz w:val="12"/>
        </w:rPr>
        <w:t>¶</w:t>
      </w:r>
      <w:r w:rsidRPr="004D51D1">
        <w:rPr>
          <w:sz w:val="12"/>
        </w:rPr>
        <w:t xml:space="preserve"> </w:t>
      </w:r>
      <w:r w:rsidRPr="004D51D1">
        <w:t xml:space="preserve">and for the massive shortages. </w:t>
      </w:r>
      <w:r w:rsidRPr="004D51D1">
        <w:rPr>
          <w:rStyle w:val="StyleBoldUnderline"/>
        </w:rPr>
        <w:t>Even in the face of a dismal economic picture</w:t>
      </w:r>
      <w:r w:rsidR="00CE3D91" w:rsidRPr="00CE3D91">
        <w:rPr>
          <w:rStyle w:val="StyleBoldUnderline"/>
          <w:sz w:val="12"/>
          <w:u w:val="none"/>
        </w:rPr>
        <w:t>¶</w:t>
      </w:r>
      <w:r w:rsidRPr="004D51D1">
        <w:rPr>
          <w:rStyle w:val="StyleBoldUnderline"/>
        </w:rPr>
        <w:t xml:space="preserve"> no corrections were made to economic policy, </w:t>
      </w:r>
      <w:r w:rsidRPr="004D51D1">
        <w:t>and the government ploughed</w:t>
      </w:r>
      <w:r w:rsidR="00CE3D91" w:rsidRPr="00CE3D91">
        <w:rPr>
          <w:sz w:val="12"/>
        </w:rPr>
        <w:t>¶</w:t>
      </w:r>
      <w:r w:rsidRPr="004D51D1">
        <w:t xml:space="preserve"> ahead with great determination. </w:t>
      </w:r>
      <w:r w:rsidRPr="004D51D1">
        <w:rPr>
          <w:rStyle w:val="StyleBoldUnderline"/>
        </w:rPr>
        <w:t>In 1973—partially as a result of even greater</w:t>
      </w:r>
      <w:r w:rsidR="00CE3D91" w:rsidRPr="00CE3D91">
        <w:rPr>
          <w:rStyle w:val="StyleBoldUnderline"/>
          <w:sz w:val="12"/>
          <w:u w:val="none"/>
        </w:rPr>
        <w:t>¶</w:t>
      </w:r>
      <w:r w:rsidRPr="004D51D1">
        <w:rPr>
          <w:rStyle w:val="StyleBoldUnderline"/>
        </w:rPr>
        <w:t xml:space="preserve"> political instability—the economic conditions worsened significantly.</w:t>
      </w:r>
      <w:r w:rsidRPr="004D51D1">
        <w:t xml:space="preserve"> During</w:t>
      </w:r>
      <w:r w:rsidR="00CE3D91" w:rsidRPr="00CE3D91">
        <w:rPr>
          <w:sz w:val="12"/>
        </w:rPr>
        <w:t>¶</w:t>
      </w:r>
      <w:r w:rsidRPr="004D51D1">
        <w:rPr>
          <w:sz w:val="12"/>
        </w:rPr>
        <w:t xml:space="preserve"> </w:t>
      </w:r>
      <w:r w:rsidRPr="004D51D1">
        <w:t>the first three quarters of that year—that is,</w:t>
      </w:r>
      <w:r w:rsidRPr="004D51D1">
        <w:rPr>
          <w:rStyle w:val="StyleBoldUnderline"/>
        </w:rPr>
        <w:t xml:space="preserve"> until the </w:t>
      </w:r>
      <w:r w:rsidRPr="004D51D1">
        <w:t>time of the</w:t>
      </w:r>
      <w:r w:rsidRPr="004D51D1">
        <w:rPr>
          <w:rStyle w:val="StyleBoldUnderline"/>
        </w:rPr>
        <w:t xml:space="preserve"> coup d’état—</w:t>
      </w:r>
      <w:r w:rsidR="00CE3D91" w:rsidRPr="00CE3D91">
        <w:rPr>
          <w:rStyle w:val="StyleBoldUnderline"/>
          <w:sz w:val="12"/>
          <w:u w:val="none"/>
        </w:rPr>
        <w:t>¶</w:t>
      </w:r>
      <w:r w:rsidRPr="004D51D1">
        <w:rPr>
          <w:rStyle w:val="StyleBoldUnderline"/>
        </w:rPr>
        <w:t xml:space="preserve"> inflation-adjusted wages experienced significant declines, ranging from 33 to</w:t>
      </w:r>
      <w:r w:rsidR="00CE3D91" w:rsidRPr="00CE3D91">
        <w:rPr>
          <w:rStyle w:val="StyleBoldUnderline"/>
          <w:sz w:val="12"/>
          <w:u w:val="none"/>
        </w:rPr>
        <w:t>¶</w:t>
      </w:r>
      <w:r w:rsidRPr="004D51D1">
        <w:rPr>
          <w:rStyle w:val="StyleBoldUnderline"/>
        </w:rPr>
        <w:t xml:space="preserve"> 50 percent; inflation for the year was over 600 percent, and overall income</w:t>
      </w:r>
      <w:r w:rsidR="00CE3D91" w:rsidRPr="00CE3D91">
        <w:rPr>
          <w:rStyle w:val="StyleBoldUnderline"/>
          <w:sz w:val="12"/>
          <w:u w:val="none"/>
        </w:rPr>
        <w:t>¶</w:t>
      </w:r>
      <w:r w:rsidRPr="004D51D1">
        <w:rPr>
          <w:rStyle w:val="StyleBoldUnderline"/>
        </w:rPr>
        <w:t xml:space="preserve"> contracted by more than 4 percent.</w:t>
      </w:r>
      <w:r w:rsidRPr="004D51D1">
        <w:t xml:space="preserve"> </w:t>
      </w:r>
    </w:p>
    <w:p w14:paraId="06990EC7" w14:textId="01745668" w:rsidR="00D222B4" w:rsidRPr="004D51D1" w:rsidRDefault="00861A49" w:rsidP="00861A49">
      <w:pPr>
        <w:pStyle w:val="Heading4"/>
      </w:pPr>
      <w:r w:rsidRPr="004D51D1">
        <w:t>Soviet Union proves</w:t>
      </w:r>
    </w:p>
    <w:p w14:paraId="58C0E3E2" w14:textId="5E346708" w:rsidR="00861A49" w:rsidRPr="004D51D1" w:rsidRDefault="00861A49" w:rsidP="00861A49">
      <w:proofErr w:type="spellStart"/>
      <w:r w:rsidRPr="004D51D1">
        <w:rPr>
          <w:rStyle w:val="StyleStyleBold12pt"/>
        </w:rPr>
        <w:t>Dilorenzo</w:t>
      </w:r>
      <w:proofErr w:type="spellEnd"/>
      <w:r w:rsidRPr="004D51D1">
        <w:rPr>
          <w:rStyle w:val="StyleStyleBold12pt"/>
        </w:rPr>
        <w:t xml:space="preserve"> 92</w:t>
      </w:r>
      <w:r w:rsidRPr="004D51D1">
        <w:t xml:space="preserve"> (Thomas J., 3/1/92, “Why Socialism Causes Pollution”, The Freeman: Ideas On Freedom, </w:t>
      </w:r>
      <w:hyperlink r:id="rId26" w:anchor="axzz2YfrD8D8I" w:history="1">
        <w:r w:rsidRPr="004D51D1">
          <w:t>http://www.fee.org/the_freeman/detail/why-socialism-causes-pollution#axzz2YfrD8D8I</w:t>
        </w:r>
      </w:hyperlink>
      <w:r w:rsidRPr="004D51D1">
        <w:t xml:space="preserve">) </w:t>
      </w:r>
    </w:p>
    <w:p w14:paraId="0BE5943B" w14:textId="77C8EB9E" w:rsidR="00861A49" w:rsidRPr="004D51D1" w:rsidRDefault="00861A49" w:rsidP="00936A2C">
      <w:pPr>
        <w:pStyle w:val="card"/>
        <w:rPr>
          <w:sz w:val="14"/>
        </w:rPr>
      </w:pPr>
      <w:r w:rsidRPr="004D51D1">
        <w:rPr>
          <w:sz w:val="14"/>
        </w:rPr>
        <w:t xml:space="preserve">But </w:t>
      </w:r>
      <w:r w:rsidRPr="004D51D1">
        <w:rPr>
          <w:rStyle w:val="StyleBoldUnderline"/>
        </w:rPr>
        <w:t xml:space="preserve">if the profit motive </w:t>
      </w:r>
      <w:proofErr w:type="gramStart"/>
      <w:r w:rsidRPr="004D51D1">
        <w:rPr>
          <w:rStyle w:val="StyleBoldUnderline"/>
        </w:rPr>
        <w:t>is</w:t>
      </w:r>
      <w:proofErr w:type="gramEnd"/>
      <w:r w:rsidRPr="004D51D1">
        <w:rPr>
          <w:rStyle w:val="StyleBoldUnderline"/>
        </w:rPr>
        <w:t xml:space="preserve"> the primary cause of pollution, one would not expect to find much pollution in socialist countries, such as the former Soviet Union, China, and in the former Communist countries of Eastern and Central Europe</w:t>
      </w:r>
      <w:r w:rsidRPr="004D51D1">
        <w:rPr>
          <w:sz w:val="14"/>
        </w:rPr>
        <w:t xml:space="preserve">. </w:t>
      </w:r>
      <w:proofErr w:type="gramStart"/>
      <w:r w:rsidRPr="004D51D1">
        <w:rPr>
          <w:sz w:val="14"/>
        </w:rPr>
        <w:t>That is, i</w:t>
      </w:r>
      <w:r w:rsidRPr="004D51D1">
        <w:rPr>
          <w:rStyle w:val="StyleBoldUnderline"/>
        </w:rPr>
        <w:t>n theory.</w:t>
      </w:r>
      <w:proofErr w:type="gramEnd"/>
      <w:r w:rsidRPr="004D51D1">
        <w:rPr>
          <w:rStyle w:val="StyleBoldUnderline"/>
        </w:rPr>
        <w:t xml:space="preserve"> In reality exactly the opposite is true:</w:t>
      </w:r>
      <w:r w:rsidRPr="004D51D1">
        <w:rPr>
          <w:sz w:val="14"/>
        </w:rPr>
        <w:t xml:space="preserve"> The </w:t>
      </w:r>
      <w:r w:rsidRPr="004D51D1">
        <w:rPr>
          <w:rStyle w:val="StyleBoldUnderline"/>
        </w:rPr>
        <w:t>socialist world suffers from the worst pollution on earth</w:t>
      </w:r>
      <w:r w:rsidRPr="004D51D1">
        <w:rPr>
          <w:sz w:val="14"/>
        </w:rPr>
        <w:t xml:space="preserve">. Could it be that </w:t>
      </w:r>
      <w:r w:rsidRPr="004D51D1">
        <w:rPr>
          <w:rStyle w:val="StyleBoldUnderline"/>
        </w:rPr>
        <w:t>free enterprise is not so incompatible with environmental protection after all</w:t>
      </w:r>
      <w:r w:rsidRPr="004D51D1">
        <w:rPr>
          <w:sz w:val="14"/>
        </w:rPr>
        <w:t>? I. Socialist Pollution- The Soviet Union</w:t>
      </w:r>
      <w:r w:rsidRPr="004D51D1">
        <w:rPr>
          <w:sz w:val="12"/>
        </w:rPr>
        <w:t>¶</w:t>
      </w:r>
      <w:r w:rsidRPr="004D51D1">
        <w:rPr>
          <w:sz w:val="14"/>
        </w:rPr>
        <w:t xml:space="preserve"> In the Soviet Union there was a vast body of environmental law and regulation that purportedly protected the public interest, but these constraints have had no perceivable benefit. </w:t>
      </w:r>
      <w:r w:rsidRPr="004D51D1">
        <w:rPr>
          <w:rStyle w:val="StyleBoldUnderline"/>
        </w:rPr>
        <w:t>The Soviet Union, like all socialist countries, suffered from a massive "tragedy of the commons</w:t>
      </w:r>
      <w:r w:rsidRPr="004D51D1">
        <w:rPr>
          <w:sz w:val="14"/>
        </w:rPr>
        <w:t xml:space="preserve">", to borrow the term used by biologist Garrett Hardin in his classic 1968 article. Where property is communally or governmentally owned and treated as a free resource, </w:t>
      </w:r>
      <w:r w:rsidRPr="004D51D1">
        <w:rPr>
          <w:rStyle w:val="StyleBoldUnderline"/>
        </w:rPr>
        <w:t>resources will inevitably be overused with little regard for future consequences</w:t>
      </w:r>
      <w:proofErr w:type="gramStart"/>
      <w:r w:rsidRPr="004D51D1">
        <w:rPr>
          <w:sz w:val="14"/>
        </w:rPr>
        <w:t>.</w:t>
      </w:r>
      <w:r w:rsidRPr="004D51D1">
        <w:rPr>
          <w:sz w:val="12"/>
        </w:rPr>
        <w:t>¶</w:t>
      </w:r>
      <w:proofErr w:type="gramEnd"/>
      <w:r w:rsidRPr="004D51D1">
        <w:rPr>
          <w:sz w:val="14"/>
        </w:rPr>
        <w:t xml:space="preserve"> The Soviet government’s imperatives for economic growth, combined with communal ownership of virtually all property and resources, caused tremendous environmental damage. According to economist Marshall Goldman, who studied and traveled extensively in the Soviet Union, "</w:t>
      </w:r>
      <w:r w:rsidRPr="004D51D1">
        <w:rPr>
          <w:rStyle w:val="StyleBoldUnderline"/>
        </w:rPr>
        <w:t>The attitude that nature is there to be exploited by man is the very essence of the Soviet production ethic</w:t>
      </w:r>
      <w:r w:rsidRPr="004D51D1">
        <w:rPr>
          <w:sz w:val="14"/>
        </w:rPr>
        <w:t>."</w:t>
      </w:r>
      <w:r w:rsidRPr="004D51D1">
        <w:rPr>
          <w:sz w:val="12"/>
        </w:rPr>
        <w:t>¶</w:t>
      </w:r>
      <w:r w:rsidRPr="004D51D1">
        <w:rPr>
          <w:sz w:val="14"/>
        </w:rPr>
        <w:t xml:space="preserve"> </w:t>
      </w:r>
      <w:proofErr w:type="gramStart"/>
      <w:r w:rsidRPr="004D51D1">
        <w:rPr>
          <w:sz w:val="14"/>
        </w:rPr>
        <w:t>A</w:t>
      </w:r>
      <w:proofErr w:type="gramEnd"/>
      <w:r w:rsidRPr="004D51D1">
        <w:rPr>
          <w:sz w:val="14"/>
        </w:rPr>
        <w:t xml:space="preserve"> typical example of the environmental damage caused by the Soviet economic system is the exploitation of the Black Sea. To comply with five-year plans for housing and building construction, gravel, sand, and trees around the beaches were used for decades as construction materials. </w:t>
      </w:r>
      <w:r w:rsidRPr="004D51D1">
        <w:rPr>
          <w:rStyle w:val="StyleBoldUnderline"/>
        </w:rPr>
        <w:t>Because there is no private property, "no value is attached to the gravel along the seashore</w:t>
      </w:r>
      <w:r w:rsidRPr="004D51D1">
        <w:rPr>
          <w:sz w:val="14"/>
        </w:rPr>
        <w:t xml:space="preserve">. </w:t>
      </w:r>
    </w:p>
    <w:p w14:paraId="6F99A293" w14:textId="77777777" w:rsidR="00045427" w:rsidRPr="004D51D1" w:rsidRDefault="00045427" w:rsidP="00045427">
      <w:pPr>
        <w:pStyle w:val="Heading4"/>
        <w:rPr>
          <w:rFonts w:cs="Times New Roman"/>
        </w:rPr>
      </w:pPr>
      <w:r w:rsidRPr="004D51D1">
        <w:rPr>
          <w:rFonts w:cs="Times New Roman"/>
        </w:rPr>
        <w:t xml:space="preserve">Rational assessment goes affirmative- LA socialism is the worst </w:t>
      </w:r>
    </w:p>
    <w:p w14:paraId="137B108F" w14:textId="5E729128" w:rsidR="00045427" w:rsidRPr="004D51D1" w:rsidRDefault="00325BEC" w:rsidP="00045427">
      <w:r w:rsidRPr="004D51D1">
        <w:rPr>
          <w:rStyle w:val="StyleStyleBold12pt"/>
        </w:rPr>
        <w:t xml:space="preserve">Wagner and </w:t>
      </w:r>
      <w:proofErr w:type="spellStart"/>
      <w:r w:rsidRPr="004D51D1">
        <w:rPr>
          <w:rStyle w:val="StyleStyleBold12pt"/>
        </w:rPr>
        <w:t>Redfern</w:t>
      </w:r>
      <w:proofErr w:type="spellEnd"/>
      <w:r w:rsidRPr="004D51D1">
        <w:rPr>
          <w:rStyle w:val="StyleStyleBold12pt"/>
        </w:rPr>
        <w:t xml:space="preserve"> </w:t>
      </w:r>
      <w:r w:rsidR="00045427" w:rsidRPr="004D51D1">
        <w:rPr>
          <w:rStyle w:val="StyleStyleBold12pt"/>
        </w:rPr>
        <w:t>9</w:t>
      </w:r>
      <w:r w:rsidR="00045427" w:rsidRPr="004D51D1">
        <w:t xml:space="preserve"> [Daniel Wagner and CJ </w:t>
      </w:r>
      <w:proofErr w:type="spellStart"/>
      <w:r w:rsidR="00045427" w:rsidRPr="004D51D1">
        <w:t>Redfern</w:t>
      </w:r>
      <w:proofErr w:type="spellEnd"/>
      <w:r w:rsidR="00045427" w:rsidRPr="004D51D1">
        <w:t xml:space="preserve"> are staff writers for the Huffington Post. “21st Century Socialism's Impact on Latin American Economic Performance.” </w:t>
      </w:r>
      <w:hyperlink r:id="rId27" w:history="1">
        <w:r w:rsidR="00045427" w:rsidRPr="004D51D1">
          <w:t>http://www.huffingtonpost.com/daniel-wagner/21st-century-socialisms-i_b_375277.html//HK</w:t>
        </w:r>
      </w:hyperlink>
      <w:proofErr w:type="gramStart"/>
      <w:r w:rsidR="00045427" w:rsidRPr="004D51D1">
        <w:t>)  GRAPHS</w:t>
      </w:r>
      <w:proofErr w:type="gramEnd"/>
      <w:r w:rsidR="00045427" w:rsidRPr="004D51D1">
        <w:t xml:space="preserve"> OMMITTED* </w:t>
      </w:r>
    </w:p>
    <w:p w14:paraId="733700DB" w14:textId="2E5FBE79" w:rsidR="00045427" w:rsidRPr="004D51D1" w:rsidRDefault="00045427" w:rsidP="00045427">
      <w:pPr>
        <w:pStyle w:val="card"/>
        <w:rPr>
          <w:color w:val="000000"/>
          <w:sz w:val="12"/>
          <w:szCs w:val="23"/>
        </w:rPr>
      </w:pPr>
      <w:r w:rsidRPr="004D51D1">
        <w:t xml:space="preserve">Hugo </w:t>
      </w:r>
      <w:r w:rsidRPr="004D51D1">
        <w:rPr>
          <w:rStyle w:val="StyleBoldUnderline"/>
        </w:rPr>
        <w:t>Chavez came to power</w:t>
      </w:r>
      <w:r w:rsidRPr="004D51D1">
        <w:t xml:space="preserve"> in 1998 </w:t>
      </w:r>
      <w:r w:rsidRPr="004D51D1">
        <w:rPr>
          <w:rStyle w:val="StyleBoldUnderline"/>
        </w:rPr>
        <w:t>promising</w:t>
      </w:r>
      <w:r w:rsidRPr="004D51D1">
        <w:t xml:space="preserve"> a </w:t>
      </w:r>
      <w:r w:rsidRPr="004D51D1">
        <w:rPr>
          <w:rStyle w:val="StyleBoldUnderline"/>
        </w:rPr>
        <w:t>change</w:t>
      </w:r>
      <w:r w:rsidRPr="004D51D1">
        <w:t xml:space="preserve"> in the way government was run, with the plight of the poor and a war against corruption as the centerpiece of his campaign platform. </w:t>
      </w:r>
      <w:r w:rsidRPr="004D51D1">
        <w:rPr>
          <w:rStyle w:val="StyleBoldUnderline"/>
        </w:rPr>
        <w:t>More than 10 years and $200 billion in oil revenue later</w:t>
      </w:r>
      <w:r w:rsidRPr="004D51D1">
        <w:t xml:space="preserve">, </w:t>
      </w:r>
      <w:r w:rsidRPr="004D51D1">
        <w:rPr>
          <w:rStyle w:val="StyleBoldUnderline"/>
        </w:rPr>
        <w:t>there is little</w:t>
      </w:r>
      <w:r w:rsidRPr="004D51D1">
        <w:t xml:space="preserve"> perceptible </w:t>
      </w:r>
      <w:r w:rsidRPr="004D51D1">
        <w:rPr>
          <w:rStyle w:val="StyleBoldUnderline"/>
        </w:rPr>
        <w:t>change in the effectiveness of social spending in Venezuela</w:t>
      </w:r>
      <w:r w:rsidRPr="004D51D1">
        <w:t>, and corrup</w:t>
      </w:r>
      <w:r w:rsidRPr="004D51D1">
        <w:rPr>
          <w:rStyle w:val="StyleBoldUnderline"/>
        </w:rPr>
        <w:t xml:space="preserve">tion is arguably as bad, or worse, than it was prior to his election. </w:t>
      </w:r>
      <w:r w:rsidRPr="004D51D1">
        <w:t>Yet Chavez remains in power, with ambition to stay there indefinitely, and his brand of 21st century socialism has been exported throughout Latin America. This article examines whether positive economic change has occurred in the Latin American countries that have embraced Chavez's political model</w:t>
      </w:r>
      <w:proofErr w:type="gramStart"/>
      <w:r w:rsidRPr="004D51D1">
        <w:t>.</w:t>
      </w:r>
      <w:r w:rsidR="00CE3D91" w:rsidRPr="00CE3D91">
        <w:rPr>
          <w:sz w:val="12"/>
        </w:rPr>
        <w:t>¶</w:t>
      </w:r>
      <w:proofErr w:type="gramEnd"/>
      <w:r w:rsidRPr="004D51D1">
        <w:rPr>
          <w:sz w:val="12"/>
        </w:rPr>
        <w:t xml:space="preserve"> </w:t>
      </w:r>
      <w:r w:rsidRPr="004D51D1">
        <w:rPr>
          <w:color w:val="000000"/>
          <w:sz w:val="23"/>
          <w:szCs w:val="23"/>
        </w:rPr>
        <w:t xml:space="preserve">Real GDP </w:t>
      </w:r>
      <w:r w:rsidRPr="004D51D1">
        <w:rPr>
          <w:rStyle w:val="StyleBoldUnderline"/>
        </w:rPr>
        <w:t>growth has traditionally gyrated</w:t>
      </w:r>
      <w:r w:rsidRPr="004D51D1">
        <w:rPr>
          <w:color w:val="000000"/>
          <w:sz w:val="23"/>
          <w:szCs w:val="23"/>
        </w:rPr>
        <w:t xml:space="preserve"> - sometimes </w:t>
      </w:r>
      <w:r w:rsidRPr="004D51D1">
        <w:rPr>
          <w:rStyle w:val="StyleBoldUnderline"/>
        </w:rPr>
        <w:t>wildly</w:t>
      </w:r>
      <w:r w:rsidRPr="004D51D1">
        <w:rPr>
          <w:color w:val="000000"/>
          <w:sz w:val="23"/>
          <w:szCs w:val="23"/>
        </w:rPr>
        <w:t xml:space="preserve"> - </w:t>
      </w:r>
      <w:r w:rsidRPr="004D51D1">
        <w:rPr>
          <w:rStyle w:val="StyleBoldUnderline"/>
        </w:rPr>
        <w:t>in Latin America.</w:t>
      </w:r>
      <w:r w:rsidRPr="004D51D1">
        <w:rPr>
          <w:color w:val="000000"/>
          <w:sz w:val="23"/>
          <w:szCs w:val="23"/>
        </w:rPr>
        <w:t xml:space="preserve"> </w:t>
      </w:r>
      <w:r w:rsidRPr="004D51D1">
        <w:t xml:space="preserve">Since Chavez was first elected, real GDP has mostly declined in Venezuela, apart from a short period in 2004. Since Morales was elected in 2005 in Bolivia, real GDP has remained steady. Since Correa took office in 2007, Ecuador's real GDP briefly rose, before getting caught up in the global recession. Nicaragua's real GDP has mostly consistently under-performed against the region and the world average, was below zero from 1984-1994, and has been in steady decline since 2004. </w:t>
      </w:r>
      <w:r w:rsidRPr="004D51D1">
        <w:rPr>
          <w:rStyle w:val="StyleBoldUnderline"/>
        </w:rPr>
        <w:t>Non-socialist countries in Latin America have generally performed better.</w:t>
      </w:r>
      <w:r w:rsidRPr="004D51D1">
        <w:rPr>
          <w:color w:val="000000"/>
          <w:sz w:val="23"/>
          <w:szCs w:val="23"/>
        </w:rPr>
        <w:t xml:space="preserve"> </w:t>
      </w:r>
      <w:r w:rsidRPr="004D51D1">
        <w:t>Although Argentina, Brazil, Chile and Colombia's real GDP growth all gyrated - sometimes wildly - between 1980 and 2008,</w:t>
      </w:r>
      <w:r w:rsidRPr="004D51D1">
        <w:rPr>
          <w:color w:val="000000"/>
          <w:sz w:val="23"/>
          <w:szCs w:val="23"/>
        </w:rPr>
        <w:t xml:space="preserve"> </w:t>
      </w:r>
      <w:r w:rsidRPr="004D51D1">
        <w:rPr>
          <w:rStyle w:val="StyleBoldUnderline"/>
        </w:rPr>
        <w:t>in general</w:t>
      </w:r>
      <w:r w:rsidRPr="004D51D1">
        <w:rPr>
          <w:color w:val="000000"/>
          <w:sz w:val="23"/>
          <w:szCs w:val="23"/>
        </w:rPr>
        <w:t xml:space="preserve">, </w:t>
      </w:r>
      <w:r w:rsidRPr="004D51D1">
        <w:t>their</w:t>
      </w:r>
      <w:r w:rsidRPr="004D51D1">
        <w:rPr>
          <w:color w:val="000000"/>
          <w:sz w:val="23"/>
          <w:szCs w:val="23"/>
        </w:rPr>
        <w:t xml:space="preserve"> </w:t>
      </w:r>
      <w:r w:rsidRPr="004D51D1">
        <w:rPr>
          <w:rStyle w:val="StyleBoldUnderline"/>
        </w:rPr>
        <w:t xml:space="preserve">rates of growth were higher than the 21st century socialist countries. </w:t>
      </w:r>
      <w:r w:rsidRPr="004D51D1">
        <w:t>Like Bolivia, Ecuador and Venezuela, Argentina, Brazil, Chile and Colombia are all resource rich. The primary difference is how they transitioned from military to democratic governments, and how each government managed or mismanaged its fiscal resources</w:t>
      </w:r>
      <w:proofErr w:type="gramStart"/>
      <w:r w:rsidRPr="004D51D1">
        <w:t>.</w:t>
      </w:r>
      <w:r w:rsidR="00CE3D91" w:rsidRPr="00CE3D91">
        <w:rPr>
          <w:sz w:val="12"/>
        </w:rPr>
        <w:t>¶</w:t>
      </w:r>
      <w:proofErr w:type="gramEnd"/>
      <w:r w:rsidRPr="004D51D1">
        <w:t xml:space="preserve"> </w:t>
      </w:r>
      <w:r w:rsidR="00CE3D91" w:rsidRPr="00CE3D91">
        <w:rPr>
          <w:sz w:val="12"/>
        </w:rPr>
        <w:t>¶</w:t>
      </w:r>
      <w:r w:rsidRPr="004D51D1">
        <w:t xml:space="preserve"> The level of direct investment in the economy in Bolivia, El Salvador, Honduras, and Venezuela from 1980 to 2008 is mixed. The worst performer, by far, is Venezuela, which declined from nearly $6 billion in 1998 to less than $1 billion by 2008. Part of this is due to the anti-foreign investment laws that were passed since Chavez came to power, nationalizations in key sectors, and a reliance on more indigenous forms of investment. In Bolivia, the initial decline in FDI leveled off since Morales modified his nationalization program in the power sector, but investment levels remain depressed compared with levels in the late 1990s. Although investment levels have slowly risen in Honduras since 2002, this trend is likely to be reversed based on the political change that occurred in the country earlier this year. Investment levels in Ecuador have been declining since 2004, and like Nicaragua and Bolivia, have always been under $1 billion per annum</w:t>
      </w:r>
      <w:proofErr w:type="gramStart"/>
      <w:r w:rsidRPr="004D51D1">
        <w:t>.</w:t>
      </w:r>
      <w:r w:rsidR="00CE3D91" w:rsidRPr="00CE3D91">
        <w:rPr>
          <w:sz w:val="12"/>
        </w:rPr>
        <w:t>¶</w:t>
      </w:r>
      <w:proofErr w:type="gramEnd"/>
      <w:r w:rsidRPr="004D51D1">
        <w:t xml:space="preserve"> By contrast, average direct investment levels have risen considerably since the mid-1990s in Argentina, Brazil, Chile and Colombia. Brazil's investment levels has been at least 10 percent since 1996, and even at their low points since that time, the other countries' investment levels has not dropped below $1 billion</w:t>
      </w:r>
      <w:proofErr w:type="gramStart"/>
      <w:r w:rsidRPr="004D51D1">
        <w:t>.</w:t>
      </w:r>
      <w:r w:rsidR="00CE3D91" w:rsidRPr="00CE3D91">
        <w:rPr>
          <w:sz w:val="12"/>
        </w:rPr>
        <w:t>¶</w:t>
      </w:r>
      <w:proofErr w:type="gramEnd"/>
      <w:r w:rsidRPr="004D51D1">
        <w:rPr>
          <w:color w:val="000000"/>
          <w:sz w:val="12"/>
          <w:szCs w:val="23"/>
        </w:rPr>
        <w:t xml:space="preserve"> </w:t>
      </w:r>
      <w:r w:rsidRPr="004D51D1">
        <w:rPr>
          <w:rStyle w:val="StyleBoldUnderline"/>
        </w:rPr>
        <w:t>Inflation rates gyrated wildly in Venezuela and Ecuador in the 1980s and 1990s, reaching as high as 100% in Venezuela in 1996 and Ecuador in 2000.</w:t>
      </w:r>
      <w:r w:rsidRPr="004D51D1">
        <w:rPr>
          <w:color w:val="000000"/>
          <w:sz w:val="23"/>
          <w:szCs w:val="23"/>
        </w:rPr>
        <w:t xml:space="preserve"> </w:t>
      </w:r>
      <w:r w:rsidRPr="004D51D1">
        <w:t>It is on the rise again in Venezuela, and is projected by the IMF to approach 50% next year. After reaching incredible highs of more than 11,000 percent in Bolivia and more than 12,000 percent in Nicaragua in the 1980s, inflation has been at more manageable levels since the 1990s, and remains under control in Honduras</w:t>
      </w:r>
      <w:proofErr w:type="gramStart"/>
      <w:r w:rsidRPr="004D51D1">
        <w:t>.</w:t>
      </w:r>
      <w:r w:rsidR="00CE3D91" w:rsidRPr="00CE3D91">
        <w:rPr>
          <w:sz w:val="12"/>
        </w:rPr>
        <w:t>¶</w:t>
      </w:r>
      <w:proofErr w:type="gramEnd"/>
      <w:r w:rsidRPr="004D51D1">
        <w:t xml:space="preserve"> </w:t>
      </w:r>
      <w:r w:rsidR="00CE3D91" w:rsidRPr="00CE3D91">
        <w:rPr>
          <w:sz w:val="12"/>
        </w:rPr>
        <w:t>¶</w:t>
      </w:r>
      <w:r w:rsidRPr="004D51D1">
        <w:t xml:space="preserve"> Although Argentina and Brazil experienced periods of hyper-inflation, inflation has been under control in Argentina since 1992 and in Brazil since 1996, and in Chile and Colombia throughout the reporting period.</w:t>
      </w:r>
      <w:r w:rsidR="00CE3D91" w:rsidRPr="00CE3D91">
        <w:rPr>
          <w:sz w:val="12"/>
        </w:rPr>
        <w:t>¶</w:t>
      </w:r>
      <w:r w:rsidRPr="004D51D1">
        <w:t xml:space="preserve"> </w:t>
      </w:r>
      <w:r w:rsidRPr="004D51D1">
        <w:rPr>
          <w:rStyle w:val="StyleBoldUnderline"/>
        </w:rPr>
        <w:t>Unemployment remains a persistent problem in most of Latin America</w:t>
      </w:r>
      <w:r w:rsidRPr="004D51D1">
        <w:rPr>
          <w:color w:val="000000"/>
          <w:sz w:val="23"/>
          <w:szCs w:val="23"/>
        </w:rPr>
        <w:t xml:space="preserve">, </w:t>
      </w:r>
      <w:r w:rsidRPr="004D51D1">
        <w:t>with a contributing factor being high birth rates. As is the case with so many other statistics for the referenced countries, the unemployment rates have tended to lack consistency. Since Chavez came to power, the unemployment rate has been cut in half, from 15% to 7.5%, due, largely, to the swelling ranks of public employees. Ecuador's unemployment rate has been roughly halved, as well, from a high of 14% in 1999 to roughly 7% in 2008. IMF statistics for Bolivia and Nicaragua are incomplete, but the trend lines were rising in both countries in the middle of this decade.</w:t>
      </w:r>
      <w:r w:rsidRPr="004D51D1">
        <w:rPr>
          <w:color w:val="000000"/>
          <w:sz w:val="23"/>
          <w:szCs w:val="23"/>
        </w:rPr>
        <w:t xml:space="preserve"> </w:t>
      </w:r>
      <w:r w:rsidRPr="004D51D1">
        <w:rPr>
          <w:rStyle w:val="StyleBoldUnderline"/>
        </w:rPr>
        <w:t>Unemployment remains an issue in Argentina, Brazil, Chile, and Colombia</w:t>
      </w:r>
      <w:r w:rsidRPr="004D51D1">
        <w:rPr>
          <w:color w:val="000000"/>
          <w:sz w:val="23"/>
          <w:szCs w:val="23"/>
        </w:rPr>
        <w:t xml:space="preserve">. </w:t>
      </w:r>
      <w:r w:rsidRPr="004D51D1">
        <w:t>The unemployment rate in Argentina reached as high as 18% in the early part of this decade, and was reduced to 7.5% in 2008. The worst affected of the four non-socialist countries has been Colombia, whose unemployment rate reached 20% in 2000, but had been reduced to 11% by 2008. Brazil's rate was as high as 10% and Chile's 8% earlier this decade, but were both 7.5% in 2008. Of all of the statistics measured in this study, unemployed poses the most persistent challenge</w:t>
      </w:r>
      <w:proofErr w:type="gramStart"/>
      <w:r w:rsidRPr="004D51D1">
        <w:t>.</w:t>
      </w:r>
      <w:r w:rsidR="00CE3D91" w:rsidRPr="00CE3D91">
        <w:rPr>
          <w:sz w:val="12"/>
        </w:rPr>
        <w:t>¶</w:t>
      </w:r>
      <w:proofErr w:type="gramEnd"/>
      <w:r w:rsidRPr="004D51D1">
        <w:t xml:space="preserve"> In terms of exports, it is no surprise that Venezuela's statistics are quite favorable, given Chavez's emphasis on revitalization of the oil sector. Export income has more than tripled since Chavez came to power. </w:t>
      </w:r>
      <w:proofErr w:type="gramStart"/>
      <w:r w:rsidRPr="004D51D1">
        <w:t>A similar story in Ecuador, where the maturation of the oil sector has resulted in a doubling of export income since 2001.</w:t>
      </w:r>
      <w:proofErr w:type="gramEnd"/>
      <w:r w:rsidRPr="004D51D1">
        <w:t xml:space="preserve"> Bolivia's statistics might have been even more favorable if it were not for the nationalizations since 2005. Both Bolivia's and Nicaragua's export statistics are unimpressive, being nearly flat from 1980 to 2003</w:t>
      </w:r>
      <w:proofErr w:type="gramStart"/>
      <w:r w:rsidRPr="004D51D1">
        <w:t>.</w:t>
      </w:r>
      <w:r w:rsidR="00CE3D91" w:rsidRPr="00CE3D91">
        <w:rPr>
          <w:sz w:val="12"/>
        </w:rPr>
        <w:t>¶</w:t>
      </w:r>
      <w:proofErr w:type="gramEnd"/>
      <w:r w:rsidRPr="004D51D1">
        <w:t xml:space="preserve"> The non-socialist countries being used in this study were certainly not flat since 1986. In the case of Brazil, export income has risen ten-fold, to approximately $200 billion since that time. Argentina's, Chile's, and Colombia's export income all rose dramatically during the period. This coincided with a generally more liberalized trade regime, along with enlightened policy decisions on the part of the region's governments</w:t>
      </w:r>
      <w:proofErr w:type="gramStart"/>
      <w:r w:rsidRPr="004D51D1">
        <w:t>.</w:t>
      </w:r>
      <w:r w:rsidR="00CE3D91" w:rsidRPr="00CE3D91">
        <w:rPr>
          <w:sz w:val="12"/>
        </w:rPr>
        <w:t>¶</w:t>
      </w:r>
      <w:proofErr w:type="gramEnd"/>
      <w:r w:rsidRPr="004D51D1">
        <w:t xml:space="preserve"> Venezuela's jump in exports has been matched by a concurrent rise in imports due to a corresponding rise in foreign exchange levels and domestic demand. The same is true in Bolivia, Ecuador and Nicaragua. That is sustainable as long as export income and consumption levels rise. What countries like Bolivia, Ecuador and Venezuela must address is how rising import levels can be sustained when oil export revenue falls, as has been the case in the past year. In Venezuela's case, expectation levels among the general populace have risen in accordance with oil revenue generation. Chavez has his hands full in managing those expectations since the price of oil was halved a year ago</w:t>
      </w:r>
      <w:proofErr w:type="gramStart"/>
      <w:r w:rsidRPr="004D51D1">
        <w:t>.</w:t>
      </w:r>
      <w:r w:rsidR="00CE3D91" w:rsidRPr="00CE3D91">
        <w:rPr>
          <w:sz w:val="12"/>
        </w:rPr>
        <w:t>¶</w:t>
      </w:r>
      <w:proofErr w:type="gramEnd"/>
      <w:r w:rsidRPr="004D51D1">
        <w:t xml:space="preserve"> Although the cost of a barrel of oil rose nearly 15-fold between 1998 and 2008, Latin America's socialist petro states generally tended not to benefit from a meaningful rise in foreign exchange reserves until well into the current decade. The additional revenue generated for national budgets in the interim years appears to have evaporated, as the region's petro states squandered much of the wealth that was created. Venezuela's propensity for wild reserve fluctuations persisted for the entire 20-year period being observed - throughout Hugo Chavez's reign as President. For those Latin American countries that do not have petro-based economies, such as Nicaragua, the chronic foreign exchange deficit has continued unabated</w:t>
      </w:r>
      <w:proofErr w:type="gramStart"/>
      <w:r w:rsidRPr="004D51D1">
        <w:t>.</w:t>
      </w:r>
      <w:r w:rsidR="00CE3D91" w:rsidRPr="00CE3D91">
        <w:rPr>
          <w:sz w:val="12"/>
        </w:rPr>
        <w:t>¶</w:t>
      </w:r>
      <w:proofErr w:type="gramEnd"/>
      <w:r w:rsidRPr="004D51D1">
        <w:t xml:space="preserve"> Brazil enjoyed a tremendous rise in its reserve asset position since 2005, largely the result of the spike in oil prices between 2005 and 2008. Its skillful management of its fiscal resources is in stark contrast to Venezuela. The significant new oil discoveries that have been made in the past two years imply that eventually, it will become the dominant hydrocarbon supplier in the region, and may become the new model for social development in the region</w:t>
      </w:r>
      <w:proofErr w:type="gramStart"/>
      <w:r w:rsidRPr="004D51D1">
        <w:t>.</w:t>
      </w:r>
      <w:r w:rsidR="00CE3D91" w:rsidRPr="00CE3D91">
        <w:rPr>
          <w:sz w:val="12"/>
        </w:rPr>
        <w:t>¶</w:t>
      </w:r>
      <w:proofErr w:type="gramEnd"/>
      <w:r w:rsidRPr="004D51D1">
        <w:t xml:space="preserve"> In spite of the avalanche of oil wealth over the past 10 years, the region's petro states have generally failed to invest adequately in local infrastructure or keep pace with the rising levels of expectation among their populations. Chronic mismanagement of indigenous infrastructure, poor planning, and endemic corruption have also contributed to the problem, as has frozen tariff levels for water and power, providing a disincentive to conserve resources, and exacerbating the problem. This has exacerbated the level of frustration among voters and raised question about whether 21st Century Socialism is ultimately any different than any other political movement in terms of rhetoric and deliverables</w:t>
      </w:r>
      <w:proofErr w:type="gramStart"/>
      <w:r w:rsidRPr="004D51D1">
        <w:t>.</w:t>
      </w:r>
      <w:r w:rsidR="00CE3D91" w:rsidRPr="00CE3D91">
        <w:rPr>
          <w:sz w:val="12"/>
        </w:rPr>
        <w:t>¶</w:t>
      </w:r>
      <w:proofErr w:type="gramEnd"/>
      <w:r w:rsidRPr="004D51D1">
        <w:rPr>
          <w:rStyle w:val="StyleBoldUnderline"/>
        </w:rPr>
        <w:t xml:space="preserve"> In Venezuela, less than a quarter of the $643 million budgeted for electricity infrastructure projects between 2001 and 2005 was actually spent, and less than 10 percent of the additional electricity generating capacity deemed necessary for the country's growing population 10 years ago has been realized.</w:t>
      </w:r>
      <w:r w:rsidRPr="004D51D1">
        <w:rPr>
          <w:color w:val="000000"/>
          <w:sz w:val="23"/>
          <w:szCs w:val="23"/>
        </w:rPr>
        <w:t xml:space="preserve"> </w:t>
      </w:r>
      <w:r w:rsidRPr="004D51D1">
        <w:t>Chavez responded in October 2009 by implementing power and water rationing, and blaming El Nino for the problem. The bottom line is that in spite of all his rhetoric and promises, Chavez has failed to deliver what he promised to his people</w:t>
      </w:r>
      <w:proofErr w:type="gramStart"/>
      <w:r w:rsidRPr="004D51D1">
        <w:t>.</w:t>
      </w:r>
      <w:r w:rsidR="00CE3D91" w:rsidRPr="00CE3D91">
        <w:rPr>
          <w:sz w:val="12"/>
        </w:rPr>
        <w:t>¶</w:t>
      </w:r>
      <w:proofErr w:type="gramEnd"/>
      <w:r w:rsidRPr="004D51D1">
        <w:t xml:space="preserve"> Even when times have been good,</w:t>
      </w:r>
      <w:r w:rsidRPr="004D51D1">
        <w:rPr>
          <w:rStyle w:val="StyleBoldUnderline"/>
        </w:rPr>
        <w:t xml:space="preserve"> Latin America's socialist countries have still failed to deliver meaningful political and economic reforms or effective public spending programs</w:t>
      </w:r>
      <w:r w:rsidRPr="004D51D1">
        <w:rPr>
          <w:color w:val="000000"/>
          <w:sz w:val="23"/>
          <w:szCs w:val="23"/>
        </w:rPr>
        <w:t xml:space="preserve">. From an economic perspective, </w:t>
      </w:r>
      <w:r w:rsidRPr="004D51D1">
        <w:rPr>
          <w:rStyle w:val="StyleBoldUnderline"/>
        </w:rPr>
        <w:t>21st Century Socialism has failed to deliver a meaningfully improved standard of living for most of the people who have embraced Chavez's credo.</w:t>
      </w:r>
      <w:r w:rsidRPr="004D51D1">
        <w:rPr>
          <w:color w:val="000000"/>
          <w:sz w:val="23"/>
          <w:szCs w:val="23"/>
        </w:rPr>
        <w:t xml:space="preserve"> </w:t>
      </w:r>
      <w:r w:rsidRPr="004D51D1">
        <w:t>The global recession has only served to highlight many of the inherent contradictions in Chavez's 'revolution'</w:t>
      </w:r>
      <w:proofErr w:type="gramStart"/>
      <w:r w:rsidRPr="004D51D1">
        <w:t>.</w:t>
      </w:r>
      <w:r w:rsidR="00CE3D91" w:rsidRPr="00CE3D91">
        <w:rPr>
          <w:sz w:val="12"/>
        </w:rPr>
        <w:t>¶</w:t>
      </w:r>
      <w:proofErr w:type="gramEnd"/>
      <w:r w:rsidRPr="004D51D1">
        <w:t xml:space="preserve"> </w:t>
      </w:r>
    </w:p>
    <w:p w14:paraId="5A42D30A" w14:textId="48443E6F" w:rsidR="00045427" w:rsidRPr="004D51D1" w:rsidRDefault="009C5AB8" w:rsidP="009C5AB8">
      <w:pPr>
        <w:pStyle w:val="Heading3"/>
      </w:pPr>
      <w:r w:rsidRPr="004D51D1">
        <w:t xml:space="preserve">Permutation </w:t>
      </w:r>
      <w:proofErr w:type="spellStart"/>
      <w:r w:rsidRPr="004D51D1">
        <w:t>Ev</w:t>
      </w:r>
      <w:proofErr w:type="spellEnd"/>
    </w:p>
    <w:p w14:paraId="7D1C0CA6" w14:textId="77777777" w:rsidR="009C5AB8" w:rsidRPr="004D51D1" w:rsidRDefault="009C5AB8" w:rsidP="009C5AB8">
      <w:pPr>
        <w:pStyle w:val="Heading4"/>
      </w:pPr>
      <w:r w:rsidRPr="004D51D1">
        <w:t>Moderate approach key – embracing globalization while tempering its affects with welfare liberalism solves.</w:t>
      </w:r>
    </w:p>
    <w:p w14:paraId="381E44D3" w14:textId="77777777" w:rsidR="009C5AB8" w:rsidRPr="004D51D1" w:rsidRDefault="009C5AB8" w:rsidP="009C5AB8">
      <w:pPr>
        <w:rPr>
          <w:szCs w:val="16"/>
        </w:rPr>
      </w:pPr>
      <w:proofErr w:type="spellStart"/>
      <w:r w:rsidRPr="004D51D1">
        <w:rPr>
          <w:rStyle w:val="StyleStyleBold12pt"/>
        </w:rPr>
        <w:t>Weyland</w:t>
      </w:r>
      <w:proofErr w:type="spellEnd"/>
      <w:r w:rsidRPr="004D51D1">
        <w:rPr>
          <w:rStyle w:val="StyleStyleBold12pt"/>
        </w:rPr>
        <w:t xml:space="preserve"> et al 10 </w:t>
      </w:r>
      <w:r w:rsidRPr="004D51D1">
        <w:rPr>
          <w:rStyle w:val="StyleStyleBold12pt"/>
        </w:rPr>
        <w:softHyphen/>
      </w:r>
      <w:r w:rsidRPr="004D51D1">
        <w:rPr>
          <w:szCs w:val="16"/>
        </w:rPr>
        <w:t>– Lozano Long Professor of Latin American Politics (Kurt, “Leftist Governments in Latin America: Successes and Shortcomings”, Cambridge University Press 2010, p.12-13; Print.)//</w:t>
      </w:r>
      <w:proofErr w:type="spellStart"/>
      <w:r w:rsidRPr="004D51D1">
        <w:rPr>
          <w:szCs w:val="16"/>
        </w:rPr>
        <w:t>Beddow</w:t>
      </w:r>
      <w:proofErr w:type="spellEnd"/>
    </w:p>
    <w:p w14:paraId="37C9B28D" w14:textId="34DF084F" w:rsidR="009C5AB8" w:rsidRPr="004D51D1" w:rsidRDefault="009C5AB8" w:rsidP="009C5AB8">
      <w:pPr>
        <w:rPr>
          <w:u w:val="single"/>
        </w:rPr>
      </w:pPr>
      <w:r w:rsidRPr="004D51D1">
        <w:rPr>
          <w:u w:val="single"/>
        </w:rPr>
        <w:t>The promotion of social equity has always been a core goal of the left. In fact, tightening constraints in the economic sphere have given determined efforts to enhance social justice even greater importance as distinguishing planks of the left</w:t>
      </w:r>
      <w:r w:rsidRPr="004D51D1">
        <w:t xml:space="preserve"> (</w:t>
      </w:r>
      <w:proofErr w:type="spellStart"/>
      <w:r w:rsidRPr="004D51D1">
        <w:t>Maravall</w:t>
      </w:r>
      <w:proofErr w:type="spellEnd"/>
      <w:r w:rsidRPr="004D51D1">
        <w:t xml:space="preserve"> 1995: 183-84). </w:t>
      </w:r>
      <w:r w:rsidRPr="004D51D1">
        <w:rPr>
          <w:u w:val="single"/>
        </w:rPr>
        <w:t xml:space="preserve">However, the limitations exacerbated by domestic market reform and economic </w:t>
      </w:r>
      <w:proofErr w:type="gramStart"/>
      <w:r w:rsidRPr="004D51D1">
        <w:rPr>
          <w:u w:val="single"/>
        </w:rPr>
        <w:t>globalization have</w:t>
      </w:r>
      <w:proofErr w:type="gramEnd"/>
      <w:r w:rsidRPr="004D51D1">
        <w:rPr>
          <w:u w:val="single"/>
        </w:rPr>
        <w:t xml:space="preserve"> created further obstacles to social progress. Radical rhetoric and efforts at redistribution raise concern among investors and thus carry risks for economic development.</w:t>
      </w:r>
      <w:r w:rsidRPr="004D51D1">
        <w:t xml:space="preserve"> Also the need for a responsible economic policy that guarantees budget balance and other macroeconomic </w:t>
      </w:r>
      <w:proofErr w:type="spellStart"/>
      <w:r w:rsidRPr="004D51D1">
        <w:t>equilibria</w:t>
      </w:r>
      <w:proofErr w:type="spellEnd"/>
      <w:r w:rsidRPr="004D51D1">
        <w:t xml:space="preserve"> limits the resources available for new social programs. </w:t>
      </w:r>
      <w:r w:rsidRPr="004D51D1">
        <w:rPr>
          <w:u w:val="single"/>
        </w:rPr>
        <w:t xml:space="preserve">How, then, can Latin America’s contemporary left best seek to attain social </w:t>
      </w:r>
      <w:proofErr w:type="spellStart"/>
      <w:r w:rsidRPr="004D51D1">
        <w:rPr>
          <w:u w:val="single"/>
        </w:rPr>
        <w:t>improvments</w:t>
      </w:r>
      <w:proofErr w:type="spellEnd"/>
      <w:r w:rsidRPr="004D51D1">
        <w:rPr>
          <w:u w:val="single"/>
        </w:rPr>
        <w:t xml:space="preserve"> for the less well-to-do majority of the citizenry? Once again, the moderate and </w:t>
      </w:r>
      <w:proofErr w:type="spellStart"/>
      <w:r w:rsidRPr="004D51D1">
        <w:rPr>
          <w:u w:val="single"/>
        </w:rPr>
        <w:t>contestadory</w:t>
      </w:r>
      <w:proofErr w:type="spellEnd"/>
      <w:r w:rsidRPr="004D51D1">
        <w:rPr>
          <w:u w:val="single"/>
        </w:rPr>
        <w:t xml:space="preserve"> lefts have pursued distinct strategies. </w:t>
      </w:r>
      <w:r w:rsidRPr="004D51D1">
        <w:rPr>
          <w:b/>
          <w:u w:val="single"/>
        </w:rPr>
        <w:t xml:space="preserve">One main reason why the moderate left has acquiesced in the fundamental framework of the market system and has sought economic reforms inside these confines has been the hope to stimulate lasting economic development and thereby lay a sustainable foundation for social progress – directly by boosting employment and income growth among poorer sectors, and indirectly by increasing tax revenues. </w:t>
      </w:r>
      <w:r w:rsidRPr="004D51D1">
        <w:t>The growth in fiscal resources can fund upgrades in existing social programs and new initiatives to increase human capital and provide some degree of income security to poorer segments. In these ways, the moderate left has hoped to alleviate one of the major gulfs in Latin American societies, namely to allow more and more people to move from the informal sector of precarious, often low-paying work to the formal sector of study, well-remunerated employment coupled with social benefits. As the experience of Brazil and Chile show, the gradualist strategy has indeed produced substantial reductions in poverty (especially impressive in Chile), important equity-enhancing extensions in the coverage of social transfers and services, and a slight diminution in inequality (especially in Brazil).</w:t>
      </w:r>
      <w:r w:rsidRPr="004D51D1">
        <w:rPr>
          <w:u w:val="single"/>
        </w:rPr>
        <w:t xml:space="preserve"> It is important to highlight that the expansion and reform of social programs has had a solid fiscal foundation, fairly efficient administration, and the necessary level of </w:t>
      </w:r>
      <w:proofErr w:type="gramStart"/>
      <w:r w:rsidRPr="004D51D1">
        <w:rPr>
          <w:u w:val="single"/>
        </w:rPr>
        <w:t>institutionalization  to</w:t>
      </w:r>
      <w:proofErr w:type="gramEnd"/>
      <w:r w:rsidRPr="004D51D1">
        <w:rPr>
          <w:u w:val="single"/>
        </w:rPr>
        <w:t xml:space="preserve"> make progress sustainable. Specific social measures have not just been ad-hoc expedients (driven for instance by narrow electoral goals) but have added up to a systematic approach to overhaul the framework of social protection, especially in Chile, where the moderate left has held government power for almost two decades and thus has had time to unfold its programs.</w:t>
      </w:r>
    </w:p>
    <w:p w14:paraId="4FD39494" w14:textId="77777777" w:rsidR="009C5AB8" w:rsidRPr="004D51D1" w:rsidRDefault="009C5AB8" w:rsidP="009C5AB8">
      <w:pPr>
        <w:pStyle w:val="Heading4"/>
      </w:pPr>
      <w:r w:rsidRPr="004D51D1">
        <w:t>Perm –the alt lacks resources and support and will be overturned; moderate liberalism is key to solve the K.</w:t>
      </w:r>
    </w:p>
    <w:p w14:paraId="02F7C4F1" w14:textId="77777777" w:rsidR="009C5AB8" w:rsidRPr="004D51D1" w:rsidRDefault="009C5AB8" w:rsidP="009C5AB8">
      <w:pPr>
        <w:rPr>
          <w:szCs w:val="16"/>
        </w:rPr>
      </w:pPr>
      <w:proofErr w:type="spellStart"/>
      <w:r w:rsidRPr="004D51D1">
        <w:rPr>
          <w:rStyle w:val="StyleStyleBold12pt"/>
        </w:rPr>
        <w:t>Weyland</w:t>
      </w:r>
      <w:proofErr w:type="spellEnd"/>
      <w:r w:rsidRPr="004D51D1">
        <w:rPr>
          <w:rStyle w:val="StyleStyleBold12pt"/>
        </w:rPr>
        <w:t xml:space="preserve"> et al 10</w:t>
      </w:r>
      <w:r w:rsidRPr="004D51D1">
        <w:rPr>
          <w:b/>
        </w:rPr>
        <w:t xml:space="preserve"> </w:t>
      </w:r>
      <w:r w:rsidRPr="004D51D1">
        <w:rPr>
          <w:szCs w:val="16"/>
        </w:rPr>
        <w:softHyphen/>
        <w:t>– Lozano Long Professor of Latin American Politics (Kurt, “Leftist Governments in Latin America: Successes and Shortcomings”, Cambridge University Press 2010, p.13; Print.)//</w:t>
      </w:r>
      <w:proofErr w:type="spellStart"/>
      <w:r w:rsidRPr="004D51D1">
        <w:rPr>
          <w:szCs w:val="16"/>
        </w:rPr>
        <w:t>Beddow</w:t>
      </w:r>
      <w:proofErr w:type="spellEnd"/>
    </w:p>
    <w:p w14:paraId="764AF67D" w14:textId="77777777" w:rsidR="009C5AB8" w:rsidRPr="004D51D1" w:rsidRDefault="009C5AB8" w:rsidP="009C5AB8">
      <w:pPr>
        <w:rPr>
          <w:b/>
          <w:u w:val="single"/>
        </w:rPr>
      </w:pPr>
      <w:r w:rsidRPr="004D51D1">
        <w:rPr>
          <w:u w:val="single"/>
        </w:rPr>
        <w:t xml:space="preserve">As in the economic sphere, </w:t>
      </w:r>
      <w:r w:rsidRPr="004D51D1">
        <w:rPr>
          <w:b/>
          <w:u w:val="single"/>
        </w:rPr>
        <w:t xml:space="preserve">the </w:t>
      </w:r>
      <w:proofErr w:type="spellStart"/>
      <w:r w:rsidRPr="004D51D1">
        <w:rPr>
          <w:b/>
          <w:u w:val="single"/>
        </w:rPr>
        <w:t>contestatory</w:t>
      </w:r>
      <w:proofErr w:type="spellEnd"/>
      <w:r w:rsidRPr="004D51D1">
        <w:rPr>
          <w:b/>
          <w:u w:val="single"/>
        </w:rPr>
        <w:t xml:space="preserve"> left discards this gradualism as painfully slow,</w:t>
      </w:r>
      <w:r w:rsidRPr="004D51D1">
        <w:rPr>
          <w:u w:val="single"/>
        </w:rPr>
        <w:t xml:space="preserve"> criticizes its dependence on economic growth – including the autonomous investment decisions of business – and doubts that it can make a significant dent in social inequality. It therefore traces a bolder strategy that combines some redistribution of assets with major new social programs. </w:t>
      </w:r>
      <w:r w:rsidRPr="004D51D1">
        <w:t xml:space="preserve">Accordingly, it advocates a reallocation of rural property to help the long-neglected rural poor. It also seeks to benefit destitute citizens in general through the creation of generous social programs that provide cheap access to food, income support, and a range of social services Because even contemporary radicals shy away from the confiscatory taxation or massive expropriation of domestic business they finance these massive new initiatives with revenues produced by resource booms and extracted from foreign investors. </w:t>
      </w:r>
      <w:r w:rsidRPr="004D51D1">
        <w:rPr>
          <w:u w:val="single"/>
        </w:rPr>
        <w:t xml:space="preserve">This funding mechanism raises serious questions about the financial sustainable of the new social programs. Moreover, the perceived urgency that drives these novel initiatives has also hindered their rational organization, efficient administration, immunization against corruption, and firm institutionalization. Therefore, </w:t>
      </w:r>
      <w:r w:rsidRPr="004D51D1">
        <w:rPr>
          <w:b/>
          <w:u w:val="single"/>
        </w:rPr>
        <w:t xml:space="preserve">it is doubtful whether the ambitious programs created by the </w:t>
      </w:r>
      <w:proofErr w:type="spellStart"/>
      <w:r w:rsidRPr="004D51D1">
        <w:rPr>
          <w:b/>
          <w:u w:val="single"/>
        </w:rPr>
        <w:t>contestatory</w:t>
      </w:r>
      <w:proofErr w:type="spellEnd"/>
      <w:r w:rsidRPr="004D51D1">
        <w:rPr>
          <w:b/>
          <w:u w:val="single"/>
        </w:rPr>
        <w:t xml:space="preserve"> left will achieve their social goals effectively and to what extent the greatly increased resource investment will yield actual social progress.</w:t>
      </w:r>
      <w:r w:rsidRPr="004D51D1">
        <w:rPr>
          <w:u w:val="single"/>
        </w:rPr>
        <w:t xml:space="preserve"> Moreover, given </w:t>
      </w:r>
      <w:proofErr w:type="gramStart"/>
      <w:r w:rsidRPr="004D51D1">
        <w:rPr>
          <w:u w:val="single"/>
        </w:rPr>
        <w:t>their</w:t>
      </w:r>
      <w:proofErr w:type="gramEnd"/>
      <w:r w:rsidRPr="004D51D1">
        <w:rPr>
          <w:u w:val="single"/>
        </w:rPr>
        <w:t xml:space="preserve"> funding mechanism and rushed implementation, these programs do not seem to be well protected against shifting economic conjunctures and political alignments. Thus, as in the economic sphere, the social achievements that the </w:t>
      </w:r>
      <w:proofErr w:type="spellStart"/>
      <w:r w:rsidRPr="004D51D1">
        <w:rPr>
          <w:u w:val="single"/>
        </w:rPr>
        <w:t>contestatory</w:t>
      </w:r>
      <w:proofErr w:type="spellEnd"/>
      <w:r w:rsidRPr="004D51D1">
        <w:rPr>
          <w:u w:val="single"/>
        </w:rPr>
        <w:t xml:space="preserve"> left has attained so far seem to rest on quicksand. </w:t>
      </w:r>
      <w:r w:rsidRPr="004D51D1">
        <w:rPr>
          <w:b/>
          <w:u w:val="single"/>
        </w:rPr>
        <w:t>By contrast, the accomplishments of the moderate left stand on a more solid foundation and therefore accumulate over time – producing substantial, lasting social progress.</w:t>
      </w:r>
    </w:p>
    <w:p w14:paraId="58226FB8" w14:textId="1FF0EF03" w:rsidR="00123CE9" w:rsidRPr="004D51D1" w:rsidRDefault="00123CE9" w:rsidP="00123CE9">
      <w:pPr>
        <w:pStyle w:val="Heading4"/>
      </w:pPr>
      <w:r w:rsidRPr="004D51D1">
        <w:t>It’s not all-or-nothing – privatization can be coupled with pro-poor policies</w:t>
      </w:r>
    </w:p>
    <w:p w14:paraId="0E380D3A" w14:textId="77777777" w:rsidR="00123CE9" w:rsidRPr="004D51D1" w:rsidRDefault="00123CE9" w:rsidP="00123CE9">
      <w:pPr>
        <w:rPr>
          <w:rFonts w:cs="Times New Roman"/>
        </w:rPr>
      </w:pPr>
      <w:r w:rsidRPr="004D51D1">
        <w:rPr>
          <w:rStyle w:val="StyleStyleBold12pt"/>
          <w:rFonts w:cs="Times New Roman"/>
        </w:rPr>
        <w:t xml:space="preserve">Walton 04 </w:t>
      </w:r>
      <w:r w:rsidRPr="004D51D1">
        <w:rPr>
          <w:rFonts w:cs="Times New Roman"/>
        </w:rPr>
        <w:t>(Michael Walton</w:t>
      </w:r>
      <w:proofErr w:type="gramStart"/>
      <w:r w:rsidRPr="004D51D1">
        <w:rPr>
          <w:rFonts w:cs="Times New Roman"/>
        </w:rPr>
        <w:t>,  Lecturer</w:t>
      </w:r>
      <w:proofErr w:type="gramEnd"/>
      <w:r w:rsidRPr="004D51D1">
        <w:rPr>
          <w:rFonts w:cs="Times New Roman"/>
        </w:rPr>
        <w:t xml:space="preserve"> in International Development at the Harvard Kennedy School, Senior Visiting Fellow at the Centre for Policy Research, Delhi, “Neoliberalism in Latin America: Good, Bad, or Incomplete?”, Latin American Research Review, Muse)//lm</w:t>
      </w:r>
    </w:p>
    <w:p w14:paraId="2B39DE2C" w14:textId="77777777" w:rsidR="00123CE9" w:rsidRPr="004D51D1" w:rsidRDefault="00123CE9" w:rsidP="00123CE9">
      <w:pPr>
        <w:pStyle w:val="card"/>
        <w:rPr>
          <w:rStyle w:val="StyleBoldUnderline"/>
        </w:rPr>
      </w:pPr>
      <w:r w:rsidRPr="004D51D1">
        <w:t>Where does this leave an assessment of neoliberalism? If this is interpreted in its broad sense, of a wholesale retreat of the state and reliance on markets, neoliberalism is clearly undesirable, and hopelessly incomplete as a development strategy.</w:t>
      </w:r>
      <w:r w:rsidRPr="004D51D1">
        <w:rPr>
          <w:rStyle w:val="StyleBoldUnderline"/>
        </w:rPr>
        <w:t xml:space="preserve"> If the concern is rather over the value of macroeconomic prudence and a set of market- oriented policies, then these are an essential part of the development process in Latin America, on grounds of growth, stability, and inequality. </w:t>
      </w:r>
      <w:r w:rsidRPr="004D51D1">
        <w:t>However,</w:t>
      </w:r>
      <w:r w:rsidRPr="004D51D1">
        <w:rPr>
          <w:rStyle w:val="StyleBoldUnderline"/>
        </w:rPr>
        <w:t xml:space="preserve"> the particular mix and sequencing needs to take account of, and be complemented by, public action in a range of areas, from social provisioning and infrastructure expansion, to greater accountability and the social incorporation of excluded groups. Only with a combination of market-policies, equalizing expansion of assets and influence, and political and social institutional development will Latin American countries get onto robust paths of rapid and equalizing social and economic advance.</w:t>
      </w:r>
    </w:p>
    <w:p w14:paraId="75C4F4D1" w14:textId="1376CD17" w:rsidR="00123CE9" w:rsidRPr="004D51D1" w:rsidRDefault="000B4F27" w:rsidP="000B4F27">
      <w:pPr>
        <w:pStyle w:val="Heading4"/>
      </w:pPr>
      <w:r w:rsidRPr="004D51D1">
        <w:t>One neoliberal policy doesn’t NECESSITATE a total hollowing out of the state</w:t>
      </w:r>
    </w:p>
    <w:p w14:paraId="4FA6B875" w14:textId="77777777" w:rsidR="000B4F27" w:rsidRPr="004D51D1" w:rsidRDefault="000B4F27" w:rsidP="000B4F27">
      <w:pPr>
        <w:rPr>
          <w:rFonts w:cs="Times New Roman"/>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113-4)//lm</w:t>
      </w:r>
    </w:p>
    <w:p w14:paraId="49FF36D2" w14:textId="6DAF674C" w:rsidR="000B4F27" w:rsidRPr="004D51D1" w:rsidRDefault="000B4F27" w:rsidP="000B4F27">
      <w:pPr>
        <w:pStyle w:val="card"/>
      </w:pPr>
      <w:r w:rsidRPr="004D51D1">
        <w:rPr>
          <w:rStyle w:val="StyleBoldUnderline"/>
        </w:rPr>
        <w:t>While pursuing additional rounds of reforms, Chile’s democratically</w:t>
      </w:r>
      <w:r w:rsidR="00CE3D91" w:rsidRPr="00CE3D91">
        <w:rPr>
          <w:rStyle w:val="StyleBoldUnderline"/>
          <w:sz w:val="12"/>
          <w:u w:val="none"/>
        </w:rPr>
        <w:t>¶</w:t>
      </w:r>
      <w:r w:rsidRPr="004D51D1">
        <w:rPr>
          <w:rStyle w:val="StyleBoldUnderline"/>
        </w:rPr>
        <w:t xml:space="preserve"> elected governments have maintained an important element of pragmatism</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rPr>
        <w:t xml:space="preserve"> not every state-owned enterprise has been privatized</w:t>
      </w:r>
      <w:r w:rsidRPr="004D51D1">
        <w:t>—in particular the state</w:t>
      </w:r>
      <w:r w:rsidR="00CE3D91" w:rsidRPr="00CE3D91">
        <w:rPr>
          <w:sz w:val="12"/>
        </w:rPr>
        <w:t>¶</w:t>
      </w:r>
      <w:r w:rsidRPr="004D51D1">
        <w:t xml:space="preserve"> has retained ownership of some important copper mines—</w:t>
      </w:r>
      <w:r w:rsidRPr="004D51D1">
        <w:rPr>
          <w:rStyle w:val="StyleBoldUnderline"/>
        </w:rPr>
        <w:t>and for a number</w:t>
      </w:r>
      <w:r w:rsidR="00CE3D91" w:rsidRPr="00CE3D91">
        <w:rPr>
          <w:rStyle w:val="StyleBoldUnderline"/>
          <w:sz w:val="12"/>
          <w:u w:val="none"/>
        </w:rPr>
        <w:t>¶</w:t>
      </w:r>
      <w:r w:rsidRPr="004D51D1">
        <w:rPr>
          <w:rStyle w:val="StyleBoldUnderline"/>
        </w:rPr>
        <w:t xml:space="preserve"> of years the country has relied on market-based controls on capital inflows as</w:t>
      </w:r>
      <w:r w:rsidR="00CE3D91" w:rsidRPr="00CE3D91">
        <w:rPr>
          <w:rStyle w:val="StyleBoldUnderline"/>
          <w:sz w:val="12"/>
          <w:u w:val="none"/>
        </w:rPr>
        <w:t>¶</w:t>
      </w:r>
      <w:r w:rsidRPr="004D51D1">
        <w:rPr>
          <w:rStyle w:val="StyleBoldUnderline"/>
        </w:rPr>
        <w:t xml:space="preserve"> a way of keeping international speculation at bay</w:t>
      </w:r>
      <w:r w:rsidRPr="004D51D1">
        <w:t xml:space="preserve"> (as discussed below). One</w:t>
      </w:r>
      <w:r w:rsidR="00CE3D91" w:rsidRPr="00CE3D91">
        <w:rPr>
          <w:sz w:val="12"/>
        </w:rPr>
        <w:t>¶</w:t>
      </w:r>
      <w:r w:rsidRPr="004D51D1">
        <w:rPr>
          <w:sz w:val="12"/>
        </w:rPr>
        <w:t xml:space="preserve"> </w:t>
      </w:r>
      <w:r w:rsidRPr="004D51D1">
        <w:t>could of course question the wisdom of maintaining 100 percent state ownership</w:t>
      </w:r>
      <w:r w:rsidR="00CE3D91" w:rsidRPr="00CE3D91">
        <w:rPr>
          <w:sz w:val="12"/>
        </w:rPr>
        <w:t>¶</w:t>
      </w:r>
      <w:r w:rsidRPr="004D51D1">
        <w:rPr>
          <w:sz w:val="12"/>
        </w:rPr>
        <w:t xml:space="preserve"> </w:t>
      </w:r>
      <w:r w:rsidRPr="004D51D1">
        <w:t>of large mining companies, but that is beside the point. What is clear is that</w:t>
      </w:r>
      <w:r w:rsidRPr="004D51D1">
        <w:rPr>
          <w:rStyle w:val="StyleBoldUnderline"/>
        </w:rPr>
        <w:t xml:space="preserve"> Chile has followed a flexible approach to reform and hasn’t rushed to mechanically</w:t>
      </w:r>
      <w:r w:rsidR="00CE3D91" w:rsidRPr="00CE3D91">
        <w:rPr>
          <w:rStyle w:val="StyleBoldUnderline"/>
          <w:sz w:val="12"/>
          <w:u w:val="none"/>
        </w:rPr>
        <w:t>¶</w:t>
      </w:r>
      <w:r w:rsidRPr="004D51D1">
        <w:rPr>
          <w:rStyle w:val="StyleBoldUnderline"/>
        </w:rPr>
        <w:t xml:space="preserve"> implement every single policy prescribed by the </w:t>
      </w:r>
      <w:r w:rsidRPr="004D51D1">
        <w:t xml:space="preserve">so-called </w:t>
      </w:r>
      <w:r w:rsidRPr="004D51D1">
        <w:rPr>
          <w:rStyle w:val="StyleBoldUnderline"/>
        </w:rPr>
        <w:t>Washington</w:t>
      </w:r>
      <w:r w:rsidR="00CE3D91" w:rsidRPr="00CE3D91">
        <w:rPr>
          <w:rStyle w:val="StyleBoldUnderline"/>
          <w:sz w:val="12"/>
          <w:u w:val="none"/>
        </w:rPr>
        <w:t>¶</w:t>
      </w:r>
      <w:r w:rsidRPr="004D51D1">
        <w:rPr>
          <w:rStyle w:val="StyleBoldUnderline"/>
        </w:rPr>
        <w:t xml:space="preserve"> Consensus.</w:t>
      </w:r>
      <w:r w:rsidRPr="004D51D1">
        <w:t xml:space="preserve"> Chile’s policy makers have understood that this </w:t>
      </w:r>
      <w:proofErr w:type="spellStart"/>
      <w:proofErr w:type="gramStart"/>
      <w:r w:rsidRPr="004D51D1">
        <w:t>decalogue</w:t>
      </w:r>
      <w:proofErr w:type="spellEnd"/>
      <w:proofErr w:type="gramEnd"/>
      <w:r w:rsidRPr="004D51D1">
        <w:t>—or</w:t>
      </w:r>
      <w:r w:rsidR="00CE3D91" w:rsidRPr="00CE3D91">
        <w:rPr>
          <w:sz w:val="12"/>
        </w:rPr>
        <w:t>¶</w:t>
      </w:r>
      <w:r w:rsidRPr="004D51D1">
        <w:rPr>
          <w:sz w:val="12"/>
        </w:rPr>
        <w:t xml:space="preserve"> </w:t>
      </w:r>
      <w:r w:rsidRPr="004D51D1">
        <w:t>similar lists, for that matter—provides general guidelines on a development</w:t>
      </w:r>
      <w:r w:rsidR="00CE3D91" w:rsidRPr="00CE3D91">
        <w:rPr>
          <w:sz w:val="12"/>
        </w:rPr>
        <w:t>¶</w:t>
      </w:r>
      <w:r w:rsidRPr="004D51D1">
        <w:rPr>
          <w:sz w:val="12"/>
        </w:rPr>
        <w:t xml:space="preserve"> </w:t>
      </w:r>
      <w:r w:rsidRPr="004D51D1">
        <w:t>strategy and is not a rigid “to-do” list.</w:t>
      </w:r>
    </w:p>
    <w:p w14:paraId="5EA5A34E" w14:textId="77777777" w:rsidR="000B4F27" w:rsidRPr="004D51D1" w:rsidRDefault="000B4F27" w:rsidP="000B4F27"/>
    <w:p w14:paraId="7D3DD5E9" w14:textId="11FCF8CF" w:rsidR="009C5AB8" w:rsidRPr="004D51D1" w:rsidRDefault="00861A49" w:rsidP="00861A49">
      <w:pPr>
        <w:pStyle w:val="Heading3"/>
      </w:pPr>
      <w:r w:rsidRPr="004D51D1">
        <w:t>AT: Historically Terrible for LA</w:t>
      </w:r>
    </w:p>
    <w:p w14:paraId="30E1E9B4" w14:textId="05CF4AEB" w:rsidR="00861A49" w:rsidRPr="004D51D1" w:rsidRDefault="00861A49" w:rsidP="00861A49">
      <w:pPr>
        <w:pStyle w:val="Heading4"/>
      </w:pPr>
      <w:r w:rsidRPr="004D51D1">
        <w:t>Strong-state economies are WORSE for Latin America</w:t>
      </w:r>
    </w:p>
    <w:p w14:paraId="60224530" w14:textId="7C79C9B2" w:rsidR="00861A49" w:rsidRPr="004D51D1" w:rsidRDefault="00861A49" w:rsidP="00861A49">
      <w:pPr>
        <w:rPr>
          <w:rStyle w:val="StyleStyleBold12pt"/>
          <w:rFonts w:cs="Times New Roman"/>
          <w:b w:val="0"/>
          <w:sz w:val="22"/>
          <w:szCs w:val="22"/>
        </w:rPr>
      </w:pPr>
      <w:r w:rsidRPr="004D51D1">
        <w:rPr>
          <w:rStyle w:val="StyleStyleBold12pt"/>
          <w:rFonts w:cs="Times New Roman"/>
          <w:szCs w:val="26"/>
        </w:rPr>
        <w:t>Sumner 10</w:t>
      </w:r>
      <w:r w:rsidRPr="004D51D1">
        <w:rPr>
          <w:rStyle w:val="StyleStyleBold12pt"/>
          <w:rFonts w:cs="Times New Roman"/>
          <w:sz w:val="22"/>
          <w:szCs w:val="22"/>
        </w:rPr>
        <w:t xml:space="preserve"> </w:t>
      </w:r>
      <w:r w:rsidRPr="004D51D1">
        <w:rPr>
          <w:rStyle w:val="StyleStyleBold12pt"/>
          <w:rFonts w:cs="Times New Roman"/>
          <w:b w:val="0"/>
          <w:sz w:val="14"/>
          <w:szCs w:val="14"/>
        </w:rPr>
        <w:t xml:space="preserve">(Scott, professor of economics at Bentley University, PhD in economics at University of Chicago, 7/5/10, “The Unacknowledged Success of Neoliberalism”, Library of Economics and Liberty, </w:t>
      </w:r>
      <w:hyperlink r:id="rId28" w:anchor="footnote1" w:history="1">
        <w:r w:rsidRPr="004D51D1">
          <w:rPr>
            <w:rStyle w:val="Hyperlink"/>
            <w:rFonts w:cs="Times New Roman"/>
            <w:sz w:val="14"/>
            <w:szCs w:val="14"/>
          </w:rPr>
          <w:t>http://www.econlib.org/library/Columns/y2010/Sumnerneoliberalism.html#footnote1</w:t>
        </w:r>
      </w:hyperlink>
      <w:r w:rsidRPr="004D51D1">
        <w:rPr>
          <w:rStyle w:val="StyleStyleBold12pt"/>
          <w:rFonts w:cs="Times New Roman"/>
          <w:b w:val="0"/>
          <w:sz w:val="14"/>
          <w:szCs w:val="14"/>
        </w:rPr>
        <w:t>//SJ)</w:t>
      </w:r>
      <w:r w:rsidRPr="004D51D1">
        <w:rPr>
          <w:rStyle w:val="StyleStyleBold12pt"/>
          <w:rFonts w:cs="Times New Roman"/>
          <w:b w:val="0"/>
          <w:sz w:val="22"/>
          <w:szCs w:val="22"/>
        </w:rPr>
        <w:t xml:space="preserve"> </w:t>
      </w:r>
    </w:p>
    <w:p w14:paraId="1DC51AB5" w14:textId="77777777" w:rsidR="00861A49" w:rsidRPr="004D51D1" w:rsidRDefault="00861A49" w:rsidP="00861A49">
      <w:pPr>
        <w:pStyle w:val="card"/>
        <w:rPr>
          <w:sz w:val="14"/>
        </w:rPr>
      </w:pPr>
      <w:r w:rsidRPr="004D51D1">
        <w:rPr>
          <w:rStyle w:val="StyleBoldUnderline"/>
        </w:rPr>
        <w:t>It's certainly true that neoliberal reforms have not worked miracles in Latin America</w:t>
      </w:r>
      <w:r w:rsidRPr="004D51D1">
        <w:rPr>
          <w:sz w:val="14"/>
        </w:rPr>
        <w:t xml:space="preserve">. But a </w:t>
      </w:r>
      <w:r w:rsidRPr="004D51D1">
        <w:rPr>
          <w:rStyle w:val="StyleBoldUnderline"/>
        </w:rPr>
        <w:t xml:space="preserve">major part of the reason is that despite reforms such as trade liberalization, most economies in that region </w:t>
      </w:r>
      <w:r w:rsidRPr="004D51D1">
        <w:rPr>
          <w:rStyle w:val="Emphasis"/>
        </w:rPr>
        <w:t>remain strikingly statist.</w:t>
      </w:r>
      <w:r w:rsidRPr="004D51D1">
        <w:rPr>
          <w:rStyle w:val="StyleBoldUnderline"/>
        </w:rPr>
        <w:t xml:space="preserve"> Among Latin American nations, Chile has by far the best record of neoliberal reforms. It ranks tenth on the Heritage Index of Economic Freedom and is the only Latin American country</w:t>
      </w:r>
      <w:r w:rsidRPr="004D51D1">
        <w:rPr>
          <w:sz w:val="14"/>
        </w:rPr>
        <w:t>, other than St. Lucia</w:t>
      </w:r>
      <w:r w:rsidRPr="004D51D1">
        <w:rPr>
          <w:rStyle w:val="StyleBoldUnderline"/>
        </w:rPr>
        <w:t xml:space="preserve">, to make the top 30. In contrast, Argentina ranks 135th. Chilean incomes were barely half those of Argentineans in 1980, but by 2008, Chile had </w:t>
      </w:r>
      <w:r w:rsidRPr="004D51D1">
        <w:rPr>
          <w:rStyle w:val="Emphasis"/>
        </w:rPr>
        <w:t>actually become</w:t>
      </w:r>
      <w:r w:rsidRPr="004D51D1">
        <w:rPr>
          <w:rStyle w:val="StyleBoldUnderline"/>
        </w:rPr>
        <w:t xml:space="preserve"> </w:t>
      </w:r>
      <w:r w:rsidRPr="004D51D1">
        <w:rPr>
          <w:sz w:val="14"/>
        </w:rPr>
        <w:t xml:space="preserve">slightly </w:t>
      </w:r>
      <w:r w:rsidRPr="004D51D1">
        <w:rPr>
          <w:rStyle w:val="Emphasis"/>
        </w:rPr>
        <w:t>richer</w:t>
      </w:r>
      <w:r w:rsidRPr="004D51D1">
        <w:rPr>
          <w:sz w:val="14"/>
        </w:rPr>
        <w:t xml:space="preserve">. Argentina did some neoliberal reforms in the early 1990s and grew rapidly between 1991 and 1998. But Argentina slipped into a highly deflationary monetary policy in the late 1990s. The resulting depression led to a backlash against neoliberalism, and a more left-wing government moved Argentina back toward </w:t>
      </w:r>
      <w:proofErr w:type="spellStart"/>
      <w:r w:rsidRPr="004D51D1">
        <w:rPr>
          <w:sz w:val="14"/>
        </w:rPr>
        <w:t>statism</w:t>
      </w:r>
      <w:proofErr w:type="spellEnd"/>
      <w:r w:rsidRPr="004D51D1">
        <w:rPr>
          <w:sz w:val="14"/>
        </w:rPr>
        <w:t xml:space="preserve"> after 2002. One lesson of both Argentina after 1998 and the United States after 1929 is that </w:t>
      </w:r>
      <w:r w:rsidRPr="004D51D1">
        <w:rPr>
          <w:rStyle w:val="StyleBoldUnderline"/>
        </w:rPr>
        <w:t>even a fairly efficient free-market economy cannot easily adapt to deflationary monetary policies</w:t>
      </w:r>
      <w:r w:rsidRPr="004D51D1">
        <w:rPr>
          <w:sz w:val="14"/>
        </w:rPr>
        <w:t xml:space="preserve">. Other critics of neoliberalism point to the discouraging economic situation in the former Soviet bloc. While the performance has been disappointing, the critics often overlook two important considerations. First, the entire Soviet bloc experienced a severe depression in the late 1980s and early 1990s, even before economic reforms had begun in most areas. (The reforms began in 1992 in Russia.) Second, </w:t>
      </w:r>
      <w:r w:rsidRPr="004D51D1">
        <w:rPr>
          <w:rStyle w:val="StyleBoldUnderline"/>
        </w:rPr>
        <w:t xml:space="preserve">economic growth tended to be higher in areas that </w:t>
      </w:r>
      <w:r w:rsidRPr="004D51D1">
        <w:rPr>
          <w:rStyle w:val="Emphasis"/>
        </w:rPr>
        <w:t>reformed most rapidly</w:t>
      </w:r>
      <w:r w:rsidRPr="004D51D1">
        <w:rPr>
          <w:rStyle w:val="StyleBoldUnderline"/>
        </w:rPr>
        <w:t xml:space="preserve"> and lowest in areas </w:t>
      </w:r>
      <w:r w:rsidRPr="004D51D1">
        <w:rPr>
          <w:rStyle w:val="Emphasis"/>
        </w:rPr>
        <w:t>that remained unreformed</w:t>
      </w:r>
      <w:r w:rsidRPr="004D51D1">
        <w:rPr>
          <w:sz w:val="14"/>
        </w:rPr>
        <w:t>. Estonia did better than Russia, which did better than the Ukraine. The one communist country that adopted no reforms (North Korea) saw an almost-complete collapse of its economy during the 1990s</w:t>
      </w:r>
      <w:proofErr w:type="gramStart"/>
      <w:r w:rsidRPr="004D51D1">
        <w:rPr>
          <w:sz w:val="14"/>
        </w:rPr>
        <w:t>.</w:t>
      </w:r>
      <w:r w:rsidRPr="004D51D1">
        <w:rPr>
          <w:sz w:val="12"/>
        </w:rPr>
        <w:t>¶</w:t>
      </w:r>
      <w:proofErr w:type="gramEnd"/>
      <w:r w:rsidRPr="004D51D1">
        <w:rPr>
          <w:sz w:val="14"/>
        </w:rPr>
        <w:t xml:space="preserve"> The preceding examples suggest one aspect of the neoliberal revolution that is often overlooked. By the 1970s, growth was slowing sharply almost everywhere, which led Margaret Thatcher to proclaim: </w:t>
      </w:r>
      <w:r w:rsidRPr="004D51D1">
        <w:t>"There is no alternative." Britain did not grow significantly faster after the Thatcher reforms, but did overtake Western European countries that reformed their economies less aggressively. Interestingly, academics were often the last to understand what was going on. In 1981, 364 British economists signed a petition warning that Thatcher's polices would fail. But, by the 1990s, there was a sort of tacit understanding among policy-oriented economists that when countries get into trouble, market reforms are the only real option. Indeed, the term "economic reform" became almost synonymous with "market reforms." Although the dispute over neoliberalism is often characterized in left/right terms, that characterization is misleading.</w:t>
      </w:r>
      <w:r w:rsidRPr="004D51D1">
        <w:rPr>
          <w:sz w:val="14"/>
        </w:rPr>
        <w:t xml:space="preserve"> </w:t>
      </w:r>
      <w:r w:rsidRPr="004D51D1">
        <w:rPr>
          <w:rStyle w:val="StyleBoldUnderline"/>
        </w:rPr>
        <w:t xml:space="preserve">Neoliberal reforms occurred in nearly every country </w:t>
      </w:r>
      <w:r w:rsidRPr="004D51D1">
        <w:rPr>
          <w:sz w:val="14"/>
        </w:rPr>
        <w:t xml:space="preserve">during the 1980s and 1990s, </w:t>
      </w:r>
      <w:r w:rsidRPr="004D51D1">
        <w:rPr>
          <w:rStyle w:val="StyleBoldUnderline"/>
        </w:rPr>
        <w:t>regardless of whether a left- or right-wing government was in office</w:t>
      </w:r>
      <w:r w:rsidRPr="004D51D1">
        <w:rPr>
          <w:sz w:val="14"/>
        </w:rPr>
        <w:t>. A few years ago, I researched the relationship between cultural attitudes and neoliberal reforms among the developed countries. It turns out that, between 1980 and 2005, those countries with more idealistic or civic-minded cultures (as indicated by surveys on attitudes toward the common good and by indices of corruption) tended to reform their economies much more rapidly than countries with less civic-minded attitudes. Interestingly, Denmark has by far the most civic-minded culture in the group of 32 developed countries, and, as noted above, ended up with the least statist economic system in the Heritage's 2008 rankings (excluding the two size-of-government categories). Greece has the least civic-minded attitudes and ended up with the most statist economy in 2008. Far from being a right-wing plot to enrich corporations, the neoliberal revolution was liberal in the truest sense of the term: a rational response by idealistic policymakers to the increasingly obvious failure of statist economic models in the 1970s and 1980s</w:t>
      </w:r>
      <w:proofErr w:type="gramStart"/>
      <w:r w:rsidRPr="004D51D1">
        <w:rPr>
          <w:sz w:val="14"/>
        </w:rPr>
        <w:t>.</w:t>
      </w:r>
      <w:r w:rsidRPr="004D51D1">
        <w:rPr>
          <w:sz w:val="12"/>
        </w:rPr>
        <w:t>¶</w:t>
      </w:r>
      <w:proofErr w:type="gramEnd"/>
      <w:r w:rsidRPr="004D51D1">
        <w:rPr>
          <w:sz w:val="14"/>
        </w:rPr>
        <w:t xml:space="preserve"> So far, I have focused on the move away from </w:t>
      </w:r>
      <w:proofErr w:type="spellStart"/>
      <w:r w:rsidRPr="004D51D1">
        <w:rPr>
          <w:sz w:val="14"/>
        </w:rPr>
        <w:t>statism</w:t>
      </w:r>
      <w:proofErr w:type="spellEnd"/>
      <w:r w:rsidRPr="004D51D1">
        <w:rPr>
          <w:sz w:val="14"/>
        </w:rPr>
        <w:t xml:space="preserve"> and haven't addressed the long-term viability of the welfare state. Here, the evidence is mixed. It is true that </w:t>
      </w:r>
      <w:r w:rsidRPr="004D51D1">
        <w:rPr>
          <w:rStyle w:val="StyleBoldUnderline"/>
        </w:rPr>
        <w:t>governments in rich countries tend to spend a higher share of GDP than governments of poorer countries</w:t>
      </w:r>
      <w:r w:rsidRPr="004D51D1">
        <w:rPr>
          <w:sz w:val="14"/>
        </w:rPr>
        <w:t xml:space="preserve">. On the one hand, fans of the welfare state point to the relatively high living standards in places like Sweden and Denmark, which have extensive income transfers and </w:t>
      </w:r>
      <w:proofErr w:type="gramStart"/>
      <w:r w:rsidRPr="004D51D1">
        <w:rPr>
          <w:sz w:val="14"/>
        </w:rPr>
        <w:t>low income</w:t>
      </w:r>
      <w:proofErr w:type="gramEnd"/>
      <w:r w:rsidRPr="004D51D1">
        <w:rPr>
          <w:sz w:val="14"/>
        </w:rPr>
        <w:t xml:space="preserve"> inequality. On the other hand, both of those countries have been aggressive neoliberal reformers, and so part of their success is despite their high tax burdens.</w:t>
      </w:r>
    </w:p>
    <w:p w14:paraId="4433CAEF" w14:textId="77777777" w:rsidR="00861A49" w:rsidRPr="004D51D1" w:rsidRDefault="00861A49" w:rsidP="00861A49"/>
    <w:p w14:paraId="39D70553" w14:textId="6C872A44" w:rsidR="00FF2BBA" w:rsidRPr="004D51D1" w:rsidRDefault="00FF2BBA" w:rsidP="00FF2BBA">
      <w:pPr>
        <w:pStyle w:val="Heading3"/>
      </w:pPr>
      <w:r w:rsidRPr="004D51D1">
        <w:t>AT: Root Cause – Rhetorical Slippage</w:t>
      </w:r>
    </w:p>
    <w:p w14:paraId="35EDC868" w14:textId="1C033477" w:rsidR="00FF2BBA" w:rsidRPr="004D51D1" w:rsidRDefault="00FF2BBA" w:rsidP="00FF2BBA">
      <w:pPr>
        <w:pStyle w:val="Heading4"/>
      </w:pPr>
      <w:r w:rsidRPr="004D51D1">
        <w:t>Their attempt to link “everything bad” to neoliberalism is futile and self-defeating – nuance and specificity should be preferred</w:t>
      </w:r>
    </w:p>
    <w:p w14:paraId="57C50246" w14:textId="77777777" w:rsidR="00830856" w:rsidRPr="004D51D1" w:rsidRDefault="00830856" w:rsidP="00830856">
      <w:r w:rsidRPr="004D51D1">
        <w:rPr>
          <w:rStyle w:val="StyleStyleBold12pt"/>
        </w:rPr>
        <w:t>Ferguson 10</w:t>
      </w:r>
      <w:r w:rsidRPr="004D51D1">
        <w:t xml:space="preserve"> – Professor of Anthropology @ Stanford</w:t>
      </w:r>
    </w:p>
    <w:p w14:paraId="3BF51278" w14:textId="77777777" w:rsidR="00830856" w:rsidRPr="004D51D1" w:rsidRDefault="00830856" w:rsidP="00830856">
      <w:r w:rsidRPr="004D51D1">
        <w:t>(James, “The Uses of Neoliberalism,” Antipode, 41.1, 10.1111/j.1467-8330.2009.00721.x)//BB</w:t>
      </w:r>
    </w:p>
    <w:p w14:paraId="331644AD" w14:textId="714F0773" w:rsidR="00FF2BBA" w:rsidRPr="004D51D1" w:rsidRDefault="00FF2BBA" w:rsidP="009C7D3E">
      <w:pPr>
        <w:pStyle w:val="card"/>
      </w:pPr>
      <w:r w:rsidRPr="004D51D1">
        <w:t xml:space="preserve">But </w:t>
      </w:r>
      <w:r w:rsidRPr="004D51D1">
        <w:rPr>
          <w:rStyle w:val="StyleBoldUnderline"/>
        </w:rPr>
        <w:t>the policies of neoliberal states have often diverged from neoliberal doctrine for</w:t>
      </w:r>
      <w:r w:rsidRPr="004D51D1">
        <w:t xml:space="preserve"> </w:t>
      </w:r>
      <w:r w:rsidRPr="004D51D1">
        <w:rPr>
          <w:rStyle w:val="StyleBoldUnderline"/>
        </w:rPr>
        <w:t>other</w:t>
      </w:r>
      <w:r w:rsidRPr="004D51D1">
        <w:t xml:space="preserve"> reasons as well—</w:t>
      </w:r>
      <w:r w:rsidRPr="004D51D1">
        <w:rPr>
          <w:rStyle w:val="StyleBoldUnderline"/>
        </w:rPr>
        <w:t>reasons which have</w:t>
      </w:r>
      <w:r w:rsidR="009C7D3E" w:rsidRPr="004D51D1">
        <w:rPr>
          <w:rStyle w:val="StyleBoldUnderline"/>
          <w:sz w:val="12"/>
        </w:rPr>
        <w:t xml:space="preserve">¶ </w:t>
      </w:r>
      <w:r w:rsidRPr="004D51D1">
        <w:rPr>
          <w:rStyle w:val="StyleBoldUnderline"/>
        </w:rPr>
        <w:t>less to do with</w:t>
      </w:r>
      <w:r w:rsidRPr="004D51D1">
        <w:t xml:space="preserve"> straightforward </w:t>
      </w:r>
      <w:r w:rsidRPr="004D51D1">
        <w:rPr>
          <w:rStyle w:val="StyleBoldUnderline"/>
        </w:rPr>
        <w:t>power grabs</w:t>
      </w:r>
      <w:r w:rsidRPr="004D51D1">
        <w:t xml:space="preserve"> by the rich than with the contingencies of democratic politics. This no doubt helps to account for the otherwise paradoxical fact that </w:t>
      </w:r>
      <w:r w:rsidRPr="004D51D1">
        <w:rPr>
          <w:rStyle w:val="StyleBoldUnderline"/>
        </w:rPr>
        <w:t xml:space="preserve">a number of regimes pursuing undoubtedly neoliberal macroeconomic policies have also seen </w:t>
      </w:r>
      <w:r w:rsidRPr="004D51D1">
        <w:rPr>
          <w:rStyle w:val="Emphasis"/>
        </w:rPr>
        <w:t>substantial recent rises</w:t>
      </w:r>
      <w:r w:rsidRPr="004D51D1">
        <w:rPr>
          <w:rStyle w:val="StyleBoldUnderline"/>
        </w:rPr>
        <w:t xml:space="preserve"> in </w:t>
      </w:r>
      <w:r w:rsidRPr="004D51D1">
        <w:rPr>
          <w:rStyle w:val="Emphasis"/>
        </w:rPr>
        <w:t>social spending</w:t>
      </w:r>
      <w:r w:rsidRPr="004D51D1">
        <w:t xml:space="preserve"> (examples include India, Brazil, and South Africa, among others). </w:t>
      </w:r>
      <w:r w:rsidRPr="004D51D1">
        <w:rPr>
          <w:rStyle w:val="StyleBoldUnderline"/>
        </w:rPr>
        <w:t>Neoliberal policy is thus much more complicated than a reading of neoliberal doctrine might suggest</w:t>
      </w:r>
      <w:proofErr w:type="gramStart"/>
      <w:r w:rsidRPr="004D51D1">
        <w:t>.</w:t>
      </w:r>
      <w:r w:rsidR="009C7D3E" w:rsidRPr="004D51D1">
        <w:rPr>
          <w:sz w:val="12"/>
        </w:rPr>
        <w:t>¶</w:t>
      </w:r>
      <w:proofErr w:type="gramEnd"/>
      <w:r w:rsidR="009C7D3E" w:rsidRPr="004D51D1">
        <w:rPr>
          <w:sz w:val="12"/>
        </w:rPr>
        <w:t xml:space="preserve"> </w:t>
      </w:r>
      <w:r w:rsidRPr="004D51D1">
        <w:t xml:space="preserve">Finally, it is perhaps worth mentioning, if only schematically, </w:t>
      </w:r>
      <w:r w:rsidRPr="004D51D1">
        <w:rPr>
          <w:rStyle w:val="StyleBoldUnderline"/>
        </w:rPr>
        <w:t>some</w:t>
      </w:r>
      <w:r w:rsidRPr="004D51D1">
        <w:t xml:space="preserve"> other </w:t>
      </w:r>
      <w:r w:rsidRPr="004D51D1">
        <w:rPr>
          <w:rStyle w:val="StyleBoldUnderline"/>
        </w:rPr>
        <w:t>common uses of the term. One is as a sloppy synonym for capitalism itself, or as a kind of shorthand for the world economy and its inequalities</w:t>
      </w:r>
      <w:r w:rsidRPr="004D51D1">
        <w:t>. In much current anthropological usage, “</w:t>
      </w:r>
      <w:r w:rsidRPr="004D51D1">
        <w:rPr>
          <w:rStyle w:val="StyleBoldUnderline"/>
        </w:rPr>
        <w:t>neoliberalism” appears in this way, as a kind of abstract causal force</w:t>
      </w:r>
      <w:r w:rsidRPr="004D51D1">
        <w:t xml:space="preserve"> that comes in from outside (much as “the world system” was reckoned to do at an earlier theoretical moment) to decimate local livelihoods. Another, more interesting, usage sees “neoliberalism” as the name of a broad, global cultural formation characteristic of a new era of “millennial capitalism”—a kind of global meta-culture, characteristic of our newly de-regulated, insecure, and speculative times (</w:t>
      </w:r>
      <w:proofErr w:type="spellStart"/>
      <w:r w:rsidRPr="004D51D1">
        <w:t>eg</w:t>
      </w:r>
      <w:proofErr w:type="spellEnd"/>
      <w:r w:rsidRPr="004D51D1">
        <w:t xml:space="preserve"> </w:t>
      </w:r>
      <w:proofErr w:type="spellStart"/>
      <w:r w:rsidRPr="004D51D1">
        <w:t>Comaroff</w:t>
      </w:r>
      <w:proofErr w:type="spellEnd"/>
      <w:r w:rsidRPr="004D51D1">
        <w:t xml:space="preserve"> and </w:t>
      </w:r>
      <w:proofErr w:type="spellStart"/>
      <w:r w:rsidRPr="004D51D1">
        <w:t>Comaroff</w:t>
      </w:r>
      <w:proofErr w:type="spellEnd"/>
      <w:r w:rsidRPr="004D51D1">
        <w:t xml:space="preserve"> 2000). And </w:t>
      </w:r>
      <w:r w:rsidRPr="004D51D1">
        <w:rPr>
          <w:rStyle w:val="StyleBoldUnderline"/>
        </w:rPr>
        <w:t>finally, “neoliberalism” can be indexed to a sort of “rationality</w:t>
      </w:r>
      <w:r w:rsidRPr="004D51D1">
        <w:t xml:space="preserve">” in the </w:t>
      </w:r>
      <w:proofErr w:type="spellStart"/>
      <w:r w:rsidRPr="004D51D1">
        <w:t>Foucauldian</w:t>
      </w:r>
      <w:proofErr w:type="spellEnd"/>
      <w:r w:rsidRPr="004D51D1">
        <w:t xml:space="preserve"> sense, </w:t>
      </w:r>
      <w:r w:rsidRPr="004D51D1">
        <w:rPr>
          <w:rStyle w:val="StyleBoldUnderline"/>
        </w:rPr>
        <w:t>linked less to economic dogmas or class projects than to specific mechanisms of government,</w:t>
      </w:r>
      <w:r w:rsidRPr="004D51D1">
        <w:t xml:space="preserve"> and recognizable modes of creating subjects. (I will have more to say about this last usage shortly.)</w:t>
      </w:r>
      <w:r w:rsidR="009C7D3E" w:rsidRPr="004D51D1">
        <w:rPr>
          <w:sz w:val="12"/>
        </w:rPr>
        <w:t xml:space="preserve">¶ </w:t>
      </w:r>
      <w:proofErr w:type="gramStart"/>
      <w:r w:rsidRPr="004D51D1">
        <w:t>It</w:t>
      </w:r>
      <w:proofErr w:type="gramEnd"/>
      <w:r w:rsidRPr="004D51D1">
        <w:t xml:space="preserve"> is, then, possible to identify many quite distinct referents for the same widely used term. </w:t>
      </w:r>
      <w:r w:rsidRPr="004D51D1">
        <w:rPr>
          <w:rStyle w:val="StyleBoldUnderline"/>
        </w:rPr>
        <w:t xml:space="preserve">This has some </w:t>
      </w:r>
      <w:r w:rsidRPr="004D51D1">
        <w:rPr>
          <w:rStyle w:val="Emphasis"/>
        </w:rPr>
        <w:t>obvious</w:t>
      </w:r>
      <w:r w:rsidRPr="004D51D1">
        <w:rPr>
          <w:rStyle w:val="StyleBoldUnderline"/>
        </w:rPr>
        <w:t xml:space="preserve"> dangers</w:t>
      </w:r>
      <w:r w:rsidRPr="004D51D1">
        <w:t xml:space="preserve">, of course. </w:t>
      </w:r>
      <w:r w:rsidRPr="004D51D1">
        <w:rPr>
          <w:rStyle w:val="StyleBoldUnderline"/>
        </w:rPr>
        <w:t>There is plainly a danger of simple confusion, since the meaning of the term can slip in the course of an argument</w:t>
      </w:r>
      <w:r w:rsidRPr="004D51D1">
        <w:t xml:space="preserve"> being passed from author to reader (or, indeed, even in the course of an argument made by a single author). </w:t>
      </w:r>
      <w:r w:rsidRPr="004D51D1">
        <w:rPr>
          <w:rStyle w:val="StyleBoldUnderline"/>
        </w:rPr>
        <w:t>There is also another danger</w:t>
      </w:r>
      <w:r w:rsidRPr="004D51D1">
        <w:t xml:space="preserve">, only slightly less obvious, </w:t>
      </w:r>
      <w:r w:rsidRPr="004D51D1">
        <w:rPr>
          <w:rStyle w:val="StyleBoldUnderline"/>
        </w:rPr>
        <w:t>which is that such an all-encompassing entity can easily come to appear as a kind of gigantic, all-powerful first cause</w:t>
      </w:r>
      <w:r w:rsidRPr="004D51D1">
        <w:t xml:space="preserve"> (as categories like “Modernity” or “Capitalism” have done before it)—</w:t>
      </w:r>
      <w:r w:rsidRPr="004D51D1">
        <w:rPr>
          <w:rStyle w:val="StyleBoldUnderline"/>
        </w:rPr>
        <w:t xml:space="preserve">that </w:t>
      </w:r>
      <w:r w:rsidRPr="004D51D1">
        <w:rPr>
          <w:rStyle w:val="Emphasis"/>
        </w:rPr>
        <w:t>malevolent force</w:t>
      </w:r>
      <w:r w:rsidRPr="004D51D1">
        <w:rPr>
          <w:rStyle w:val="StyleBoldUnderline"/>
        </w:rPr>
        <w:t xml:space="preserve"> that causes </w:t>
      </w:r>
      <w:r w:rsidRPr="004D51D1">
        <w:rPr>
          <w:rStyle w:val="Emphasis"/>
        </w:rPr>
        <w:t>everything else to happen</w:t>
      </w:r>
      <w:r w:rsidRPr="004D51D1">
        <w:rPr>
          <w:rStyle w:val="StyleBoldUnderline"/>
        </w:rPr>
        <w:t xml:space="preserve">. This yields </w:t>
      </w:r>
      <w:r w:rsidRPr="004D51D1">
        <w:rPr>
          <w:rStyle w:val="Emphasis"/>
        </w:rPr>
        <w:t>empty analysis</w:t>
      </w:r>
      <w:r w:rsidRPr="004D51D1">
        <w:t xml:space="preserve"> (since to say that all our problems are caused by “neoliberalism” is really not to say much), </w:t>
      </w:r>
      <w:r w:rsidRPr="004D51D1">
        <w:rPr>
          <w:rStyle w:val="StyleBoldUnderline"/>
        </w:rPr>
        <w:t>and</w:t>
      </w:r>
      <w:r w:rsidRPr="004D51D1">
        <w:t xml:space="preserve"> may also </w:t>
      </w:r>
      <w:r w:rsidRPr="004D51D1">
        <w:rPr>
          <w:rStyle w:val="Emphasis"/>
        </w:rPr>
        <w:t>lead to an ineffectual politics</w:t>
      </w:r>
      <w:r w:rsidRPr="004D51D1">
        <w:t>—</w:t>
      </w:r>
      <w:r w:rsidRPr="004D51D1">
        <w:rPr>
          <w:rStyle w:val="StyleBoldUnderline"/>
        </w:rPr>
        <w:t>since all one can do with such a gigantic, malevolent “thing” as “neoliberalism” conceived in this way is to denounce it. (And that</w:t>
      </w:r>
      <w:r w:rsidRPr="004D51D1">
        <w:t xml:space="preserve">, the evidence suggests, </w:t>
      </w:r>
      <w:r w:rsidRPr="004D51D1">
        <w:rPr>
          <w:rStyle w:val="StyleBoldUnderline"/>
        </w:rPr>
        <w:t>doesn’t seem to do much good</w:t>
      </w:r>
      <w:r w:rsidRPr="004D51D1">
        <w:t>)</w:t>
      </w:r>
      <w:proofErr w:type="gramStart"/>
      <w:r w:rsidRPr="004D51D1">
        <w:t>.</w:t>
      </w:r>
      <w:r w:rsidR="009C7D3E" w:rsidRPr="004D51D1">
        <w:rPr>
          <w:sz w:val="12"/>
        </w:rPr>
        <w:t>¶</w:t>
      </w:r>
      <w:proofErr w:type="gramEnd"/>
      <w:r w:rsidR="009C7D3E" w:rsidRPr="004D51D1">
        <w:rPr>
          <w:sz w:val="12"/>
        </w:rPr>
        <w:t xml:space="preserve"> </w:t>
      </w:r>
      <w:r w:rsidRPr="004D51D1">
        <w:t xml:space="preserve">One response would be to stop using the word altogether. This is indeed very tempting. If the word is so ambiguous, perhaps we should just be careful to be more specific, and use less all-encompassing terms. When the term “neoliberalism” is used as imprecisely as it is in many texts, one is tempted to pencil one’s objections in the margins as one might in reading a student essay: “What do you mean by ‘neoliberalism’ here? Do you mean the liberalization of trade policies? Then say so! Do you mean techniques of government that work through the creation of </w:t>
      </w:r>
      <w:proofErr w:type="spellStart"/>
      <w:r w:rsidRPr="004D51D1">
        <w:t>responsibilized</w:t>
      </w:r>
      <w:proofErr w:type="spellEnd"/>
      <w:r w:rsidRPr="004D51D1">
        <w:t xml:space="preserve"> citizen-subjects? Then say that! The two don’t necessarily go together. Say what you mean, and </w:t>
      </w:r>
      <w:r w:rsidRPr="004D51D1">
        <w:rPr>
          <w:rStyle w:val="StyleBoldUnderline"/>
        </w:rPr>
        <w:t>don’t presume that they are all united in some giant package called ‘neoliberalism’</w:t>
      </w:r>
      <w:r w:rsidRPr="004D51D1">
        <w:t xml:space="preserve">.” Such </w:t>
      </w:r>
      <w:r w:rsidRPr="004D51D1">
        <w:rPr>
          <w:rStyle w:val="StyleBoldUnderline"/>
        </w:rPr>
        <w:t xml:space="preserve">insistence on </w:t>
      </w:r>
      <w:r w:rsidRPr="004D51D1">
        <w:rPr>
          <w:rStyle w:val="Emphasis"/>
        </w:rPr>
        <w:t>specificity</w:t>
      </w:r>
      <w:r w:rsidRPr="004D51D1">
        <w:rPr>
          <w:rStyle w:val="StyleBoldUnderline"/>
        </w:rPr>
        <w:t xml:space="preserve"> and </w:t>
      </w:r>
      <w:r w:rsidRPr="004D51D1">
        <w:rPr>
          <w:rStyle w:val="Emphasis"/>
        </w:rPr>
        <w:t>precision</w:t>
      </w:r>
      <w:r w:rsidRPr="004D51D1">
        <w:rPr>
          <w:rStyle w:val="StyleBoldUnderline"/>
        </w:rPr>
        <w:t xml:space="preserve"> would undoubtedly improve the analytical clarity of many of our discussions</w:t>
      </w:r>
      <w:r w:rsidRPr="004D51D1">
        <w:t>.</w:t>
      </w:r>
    </w:p>
    <w:p w14:paraId="67D3A763" w14:textId="0A0CC43B" w:rsidR="00DD334A" w:rsidRPr="004D51D1" w:rsidRDefault="00DD334A" w:rsidP="00DD334A">
      <w:pPr>
        <w:pStyle w:val="Heading4"/>
      </w:pPr>
      <w:r w:rsidRPr="004D51D1">
        <w:t>Treat their root cause claims and sweeping epistemology indicts as conspiracy theories</w:t>
      </w:r>
      <w:r w:rsidR="003414D6" w:rsidRPr="004D51D1">
        <w:t xml:space="preserve"> – they FORECLOSE anti-neoliberal </w:t>
      </w:r>
      <w:proofErr w:type="spellStart"/>
      <w:r w:rsidR="003414D6" w:rsidRPr="004D51D1">
        <w:t>becomings</w:t>
      </w:r>
      <w:proofErr w:type="spellEnd"/>
    </w:p>
    <w:p w14:paraId="32E95756" w14:textId="75DF0FF2" w:rsidR="00DD334A" w:rsidRPr="004D51D1" w:rsidRDefault="001B3ABF" w:rsidP="00DD334A">
      <w:r w:rsidRPr="004D51D1">
        <w:rPr>
          <w:rStyle w:val="StyleStyleBold12pt"/>
        </w:rPr>
        <w:t>Gibson-Graham 8</w:t>
      </w:r>
      <w:r w:rsidRPr="004D51D1">
        <w:t xml:space="preserve"> – </w:t>
      </w:r>
      <w:r w:rsidR="001D1297" w:rsidRPr="004D51D1">
        <w:t>the pen name of Katherine Gibson, Senior Fellow of Human Geography at Australian National University, and Julie Graham, professor of Geography at the University of Massachusetts, Amherst</w:t>
      </w:r>
    </w:p>
    <w:p w14:paraId="0400CD43" w14:textId="19CC82A5" w:rsidR="001B3ABF" w:rsidRPr="004D51D1" w:rsidRDefault="001D1297" w:rsidP="001B3ABF">
      <w:r w:rsidRPr="004D51D1">
        <w:t>(</w:t>
      </w:r>
      <w:r w:rsidR="001B3ABF" w:rsidRPr="004D51D1">
        <w:t xml:space="preserve">JK, “Diverse economies: </w:t>
      </w:r>
      <w:proofErr w:type="spellStart"/>
      <w:r w:rsidR="001B3ABF" w:rsidRPr="004D51D1">
        <w:t>performative</w:t>
      </w:r>
      <w:proofErr w:type="spellEnd"/>
      <w:r w:rsidR="001B3ABF" w:rsidRPr="004D51D1">
        <w:t xml:space="preserve"> practices for ‘other worlds’,” Progress in Human Geography, </w:t>
      </w:r>
      <w:r w:rsidRPr="004D51D1">
        <w:t>doi</w:t>
      </w:r>
      <w:proofErr w:type="gramStart"/>
      <w:r w:rsidRPr="004D51D1">
        <w:t>:10.1177</w:t>
      </w:r>
      <w:proofErr w:type="gramEnd"/>
      <w:r w:rsidRPr="004D51D1">
        <w:t>/0309132508090821, SAGE)//BB</w:t>
      </w:r>
    </w:p>
    <w:p w14:paraId="247BE59B" w14:textId="1B468859" w:rsidR="003414D6" w:rsidRPr="004D51D1" w:rsidRDefault="003414D6" w:rsidP="003414D6">
      <w:pPr>
        <w:pStyle w:val="card"/>
        <w:rPr>
          <w:rStyle w:val="StyleBoldUnderline"/>
        </w:rPr>
      </w:pPr>
      <w:r w:rsidRPr="004D51D1">
        <w:t xml:space="preserve">We are arguing that the diverse economy </w:t>
      </w:r>
      <w:r w:rsidRPr="004D51D1">
        <w:rPr>
          <w:sz w:val="12"/>
        </w:rPr>
        <w:t xml:space="preserve">¶ </w:t>
      </w:r>
      <w:r w:rsidRPr="004D51D1">
        <w:t xml:space="preserve">framing opens up opportunities for elaborating a radically heterogeneous economy </w:t>
      </w:r>
      <w:r w:rsidRPr="004D51D1">
        <w:rPr>
          <w:sz w:val="12"/>
        </w:rPr>
        <w:t xml:space="preserve">¶ </w:t>
      </w:r>
      <w:r w:rsidRPr="004D51D1">
        <w:t xml:space="preserve">and theorizing economic dynamics that </w:t>
      </w:r>
      <w:r w:rsidRPr="004D51D1">
        <w:rPr>
          <w:sz w:val="12"/>
        </w:rPr>
        <w:t xml:space="preserve">¶ </w:t>
      </w:r>
      <w:r w:rsidRPr="004D51D1">
        <w:t xml:space="preserve">foster and strengthen different economies. It </w:t>
      </w:r>
      <w:r w:rsidRPr="004D51D1">
        <w:rPr>
          <w:sz w:val="12"/>
        </w:rPr>
        <w:t xml:space="preserve">¶ </w:t>
      </w:r>
      <w:r w:rsidRPr="004D51D1">
        <w:t xml:space="preserve">also provides a representation of an existing </w:t>
      </w:r>
      <w:r w:rsidRPr="004D51D1">
        <w:rPr>
          <w:sz w:val="12"/>
        </w:rPr>
        <w:t xml:space="preserve">¶ </w:t>
      </w:r>
      <w:r w:rsidRPr="004D51D1">
        <w:t xml:space="preserve">economic world waiting to be selectively </w:t>
      </w:r>
      <w:r w:rsidRPr="004D51D1">
        <w:rPr>
          <w:sz w:val="12"/>
        </w:rPr>
        <w:t xml:space="preserve">¶ </w:t>
      </w:r>
      <w:r w:rsidRPr="004D51D1">
        <w:t>(</w:t>
      </w:r>
      <w:proofErr w:type="gramStart"/>
      <w:r w:rsidRPr="004D51D1">
        <w:t>re)performed</w:t>
      </w:r>
      <w:proofErr w:type="gramEnd"/>
      <w:r w:rsidRPr="004D51D1">
        <w:t xml:space="preserve">. But a problem remains – it </w:t>
      </w:r>
      <w:r w:rsidRPr="004D51D1">
        <w:rPr>
          <w:sz w:val="12"/>
        </w:rPr>
        <w:t xml:space="preserve">¶ </w:t>
      </w:r>
      <w:r w:rsidRPr="004D51D1">
        <w:t xml:space="preserve">seems that we need to become new academic subjects to be able to perform it. At </w:t>
      </w:r>
      <w:r w:rsidRPr="004D51D1">
        <w:rPr>
          <w:sz w:val="12"/>
        </w:rPr>
        <w:t xml:space="preserve">¶ </w:t>
      </w:r>
      <w:r w:rsidRPr="004D51D1">
        <w:t xml:space="preserve">present </w:t>
      </w:r>
      <w:r w:rsidRPr="004D51D1">
        <w:rPr>
          <w:rStyle w:val="StyleBoldUnderline"/>
        </w:rPr>
        <w:t>we are trained to be</w:t>
      </w:r>
      <w:r w:rsidRPr="004D51D1">
        <w:t xml:space="preserve"> discerning, </w:t>
      </w:r>
      <w:r w:rsidRPr="004D51D1">
        <w:rPr>
          <w:sz w:val="12"/>
        </w:rPr>
        <w:t xml:space="preserve">¶ </w:t>
      </w:r>
      <w:r w:rsidRPr="004D51D1">
        <w:rPr>
          <w:rStyle w:val="StyleBoldUnderline"/>
        </w:rPr>
        <w:t>detached and critical so that we can</w:t>
      </w:r>
      <w:r w:rsidRPr="004D51D1">
        <w:t xml:space="preserve"> penetrate the veil of common understanding and </w:t>
      </w:r>
      <w:r w:rsidRPr="004D51D1">
        <w:rPr>
          <w:sz w:val="12"/>
        </w:rPr>
        <w:t xml:space="preserve">¶ </w:t>
      </w:r>
      <w:r w:rsidRPr="004D51D1">
        <w:rPr>
          <w:rStyle w:val="StyleBoldUnderline"/>
        </w:rPr>
        <w:t>expose</w:t>
      </w:r>
      <w:r w:rsidRPr="004D51D1">
        <w:t xml:space="preserve"> the </w:t>
      </w:r>
      <w:r w:rsidRPr="004D51D1">
        <w:rPr>
          <w:rStyle w:val="StyleBoldUnderline"/>
        </w:rPr>
        <w:t>root causes and bottom</w:t>
      </w:r>
      <w:r w:rsidRPr="004D51D1">
        <w:t xml:space="preserve"> lines that </w:t>
      </w:r>
      <w:r w:rsidRPr="004D51D1">
        <w:rPr>
          <w:sz w:val="12"/>
        </w:rPr>
        <w:t xml:space="preserve">¶ </w:t>
      </w:r>
      <w:r w:rsidRPr="004D51D1">
        <w:t xml:space="preserve">govern the phenomenal world. </w:t>
      </w:r>
      <w:r w:rsidRPr="004D51D1">
        <w:rPr>
          <w:rStyle w:val="StyleBoldUnderline"/>
        </w:rPr>
        <w:t xml:space="preserve">This academic stance means that most theorizing is </w:t>
      </w:r>
      <w:r w:rsidRPr="004D51D1">
        <w:rPr>
          <w:rStyle w:val="StyleBoldUnderline"/>
          <w:sz w:val="12"/>
        </w:rPr>
        <w:t xml:space="preserve">¶ </w:t>
      </w:r>
      <w:r w:rsidRPr="004D51D1">
        <w:rPr>
          <w:rStyle w:val="StyleBoldUnderline"/>
        </w:rPr>
        <w:t xml:space="preserve">tinged with </w:t>
      </w:r>
      <w:r w:rsidRPr="004D51D1">
        <w:rPr>
          <w:rStyle w:val="Emphasis"/>
        </w:rPr>
        <w:t>skepticism</w:t>
      </w:r>
      <w:r w:rsidRPr="004D51D1">
        <w:rPr>
          <w:rStyle w:val="StyleBoldUnderline"/>
        </w:rPr>
        <w:t xml:space="preserve"> and </w:t>
      </w:r>
      <w:r w:rsidRPr="004D51D1">
        <w:rPr>
          <w:rStyle w:val="Emphasis"/>
        </w:rPr>
        <w:t>negativity</w:t>
      </w:r>
      <w:r w:rsidRPr="004D51D1">
        <w:t xml:space="preserve">, </w:t>
      </w:r>
      <w:r w:rsidRPr="004D51D1">
        <w:rPr>
          <w:rStyle w:val="StyleBoldUnderline"/>
        </w:rPr>
        <w:t xml:space="preserve">not </w:t>
      </w:r>
      <w:r w:rsidRPr="004D51D1">
        <w:t xml:space="preserve">a </w:t>
      </w:r>
      <w:r w:rsidRPr="004D51D1">
        <w:rPr>
          <w:sz w:val="12"/>
        </w:rPr>
        <w:t xml:space="preserve">¶ </w:t>
      </w:r>
      <w:r w:rsidRPr="004D51D1">
        <w:t xml:space="preserve">particularly </w:t>
      </w:r>
      <w:r w:rsidRPr="004D51D1">
        <w:rPr>
          <w:rStyle w:val="StyleBoldUnderline"/>
        </w:rPr>
        <w:t>nurturing environment for hopeful</w:t>
      </w:r>
      <w:r w:rsidRPr="004D51D1">
        <w:t xml:space="preserve">, inchoate </w:t>
      </w:r>
      <w:r w:rsidRPr="004D51D1">
        <w:rPr>
          <w:rStyle w:val="StyleBoldUnderline"/>
        </w:rPr>
        <w:t>experiments</w:t>
      </w:r>
      <w:proofErr w:type="gramStart"/>
      <w:r w:rsidRPr="004D51D1">
        <w:t>.</w:t>
      </w:r>
      <w:r w:rsidRPr="004D51D1">
        <w:rPr>
          <w:sz w:val="12"/>
        </w:rPr>
        <w:t>¶</w:t>
      </w:r>
      <w:proofErr w:type="gramEnd"/>
      <w:r w:rsidRPr="004D51D1">
        <w:rPr>
          <w:sz w:val="12"/>
        </w:rPr>
        <w:t xml:space="preserve"> </w:t>
      </w:r>
      <w:r w:rsidRPr="004D51D1">
        <w:t xml:space="preserve">Bruno </w:t>
      </w:r>
      <w:proofErr w:type="spellStart"/>
      <w:r w:rsidRPr="004D51D1">
        <w:rPr>
          <w:rStyle w:val="StyleBoldUnderline"/>
        </w:rPr>
        <w:t>Latour</w:t>
      </w:r>
      <w:proofErr w:type="spellEnd"/>
      <w:r w:rsidRPr="004D51D1">
        <w:t xml:space="preserve"> expresses a similar disquiet </w:t>
      </w:r>
      <w:r w:rsidRPr="004D51D1">
        <w:rPr>
          <w:sz w:val="12"/>
        </w:rPr>
        <w:t xml:space="preserve">¶ </w:t>
      </w:r>
      <w:r w:rsidRPr="004D51D1">
        <w:t xml:space="preserve">when he </w:t>
      </w:r>
      <w:r w:rsidRPr="004D51D1">
        <w:rPr>
          <w:rStyle w:val="StyleBoldUnderline"/>
        </w:rPr>
        <w:t>likens the practice of critical theory to</w:t>
      </w:r>
      <w:r w:rsidRPr="004D51D1">
        <w:t xml:space="preserve"> </w:t>
      </w:r>
      <w:r w:rsidRPr="004D51D1">
        <w:rPr>
          <w:sz w:val="12"/>
        </w:rPr>
        <w:t xml:space="preserve">¶ </w:t>
      </w:r>
      <w:r w:rsidRPr="004D51D1">
        <w:t xml:space="preserve">the thinking of </w:t>
      </w:r>
      <w:r w:rsidRPr="004D51D1">
        <w:rPr>
          <w:rStyle w:val="StyleBoldUnderline"/>
        </w:rPr>
        <w:t>popular conspiracy theorists</w:t>
      </w:r>
      <w:r w:rsidRPr="004D51D1">
        <w:t>:</w:t>
      </w:r>
      <w:r w:rsidRPr="004D51D1">
        <w:rPr>
          <w:sz w:val="12"/>
        </w:rPr>
        <w:t xml:space="preserve">¶ </w:t>
      </w:r>
      <w:r w:rsidRPr="004D51D1">
        <w:t xml:space="preserve">In both cases … </w:t>
      </w:r>
      <w:r w:rsidRPr="004D51D1">
        <w:rPr>
          <w:rStyle w:val="StyleBoldUnderline"/>
        </w:rPr>
        <w:t>it is the same appeal to powerful agents hidden in the dark acting always</w:t>
      </w:r>
      <w:r w:rsidRPr="004D51D1">
        <w:t xml:space="preserve"> </w:t>
      </w:r>
      <w:r w:rsidRPr="004D51D1">
        <w:rPr>
          <w:sz w:val="12"/>
        </w:rPr>
        <w:t xml:space="preserve">¶ </w:t>
      </w:r>
      <w:r w:rsidRPr="004D51D1">
        <w:rPr>
          <w:rStyle w:val="StyleBoldUnderline"/>
        </w:rPr>
        <w:t>consistently, continuously, relentlessly</w:t>
      </w:r>
      <w:r w:rsidRPr="004D51D1">
        <w:t xml:space="preserve">. Of </w:t>
      </w:r>
      <w:r w:rsidRPr="004D51D1">
        <w:rPr>
          <w:sz w:val="12"/>
        </w:rPr>
        <w:t xml:space="preserve">¶ </w:t>
      </w:r>
      <w:r w:rsidRPr="004D51D1">
        <w:t xml:space="preserve">course, </w:t>
      </w:r>
      <w:r w:rsidRPr="004D51D1">
        <w:rPr>
          <w:rStyle w:val="StyleBoldUnderline"/>
        </w:rPr>
        <w:t xml:space="preserve">we in the academy like to use more </w:t>
      </w:r>
      <w:r w:rsidRPr="004D51D1">
        <w:rPr>
          <w:rStyle w:val="StyleBoldUnderline"/>
          <w:sz w:val="12"/>
        </w:rPr>
        <w:t xml:space="preserve">¶ </w:t>
      </w:r>
      <w:r w:rsidRPr="004D51D1">
        <w:rPr>
          <w:rStyle w:val="StyleBoldUnderline"/>
        </w:rPr>
        <w:t>elevated causes</w:t>
      </w:r>
      <w:r w:rsidRPr="004D51D1">
        <w:t xml:space="preserve"> – society, discourse, knowledge-slash-power, ﬁelds of </w:t>
      </w:r>
      <w:r w:rsidRPr="004D51D1">
        <w:rPr>
          <w:rStyle w:val="StyleBoldUnderline"/>
        </w:rPr>
        <w:t xml:space="preserve">forces, empires, </w:t>
      </w:r>
      <w:r w:rsidRPr="004D51D1">
        <w:rPr>
          <w:rStyle w:val="StyleBoldUnderline"/>
          <w:sz w:val="12"/>
        </w:rPr>
        <w:t xml:space="preserve">¶ </w:t>
      </w:r>
      <w:r w:rsidRPr="004D51D1">
        <w:rPr>
          <w:rStyle w:val="StyleBoldUnderline"/>
        </w:rPr>
        <w:t xml:space="preserve">capitalism – while </w:t>
      </w:r>
      <w:proofErr w:type="spellStart"/>
      <w:r w:rsidRPr="004D51D1">
        <w:rPr>
          <w:rStyle w:val="StyleBoldUnderline"/>
        </w:rPr>
        <w:t>conspiracists</w:t>
      </w:r>
      <w:proofErr w:type="spellEnd"/>
      <w:r w:rsidRPr="004D51D1">
        <w:rPr>
          <w:rStyle w:val="StyleBoldUnderline"/>
        </w:rPr>
        <w:t xml:space="preserve"> like to portray </w:t>
      </w:r>
      <w:r w:rsidRPr="004D51D1">
        <w:rPr>
          <w:rStyle w:val="StyleBoldUnderline"/>
          <w:sz w:val="12"/>
        </w:rPr>
        <w:t xml:space="preserve">¶ </w:t>
      </w:r>
      <w:r w:rsidRPr="004D51D1">
        <w:rPr>
          <w:rStyle w:val="StyleBoldUnderline"/>
        </w:rPr>
        <w:t>a miserable bunch of greedy peopl</w:t>
      </w:r>
      <w:r w:rsidRPr="004D51D1">
        <w:t xml:space="preserve">e with </w:t>
      </w:r>
      <w:r w:rsidRPr="004D51D1">
        <w:rPr>
          <w:sz w:val="12"/>
        </w:rPr>
        <w:t xml:space="preserve">¶ </w:t>
      </w:r>
      <w:r w:rsidRPr="004D51D1">
        <w:t xml:space="preserve">dark intents, but I </w:t>
      </w:r>
      <w:r w:rsidRPr="004D51D1">
        <w:rPr>
          <w:rStyle w:val="StyleBoldUnderline"/>
        </w:rPr>
        <w:t xml:space="preserve">ﬁnd something troublingly </w:t>
      </w:r>
      <w:r w:rsidRPr="004D51D1">
        <w:rPr>
          <w:rStyle w:val="StyleBoldUnderline"/>
          <w:sz w:val="12"/>
        </w:rPr>
        <w:t xml:space="preserve">¶ </w:t>
      </w:r>
      <w:r w:rsidRPr="004D51D1">
        <w:rPr>
          <w:rStyle w:val="StyleBoldUnderline"/>
        </w:rPr>
        <w:t xml:space="preserve">similar in the structure of explanation, in the </w:t>
      </w:r>
      <w:r w:rsidRPr="004D51D1">
        <w:rPr>
          <w:rStyle w:val="StyleBoldUnderline"/>
          <w:sz w:val="12"/>
        </w:rPr>
        <w:t xml:space="preserve">¶ </w:t>
      </w:r>
      <w:r w:rsidRPr="004D51D1">
        <w:rPr>
          <w:rStyle w:val="StyleBoldUnderline"/>
        </w:rPr>
        <w:t xml:space="preserve">ﬁ </w:t>
      </w:r>
      <w:proofErr w:type="spellStart"/>
      <w:r w:rsidRPr="004D51D1">
        <w:rPr>
          <w:rStyle w:val="StyleBoldUnderline"/>
        </w:rPr>
        <w:t>rst</w:t>
      </w:r>
      <w:proofErr w:type="spellEnd"/>
      <w:r w:rsidRPr="004D51D1">
        <w:rPr>
          <w:rStyle w:val="StyleBoldUnderline"/>
        </w:rPr>
        <w:t xml:space="preserve"> movement of disbelief and, then, in the</w:t>
      </w:r>
      <w:r w:rsidRPr="004D51D1">
        <w:rPr>
          <w:rStyle w:val="StyleBoldUnderline"/>
          <w:sz w:val="12"/>
        </w:rPr>
        <w:t xml:space="preserve">¶ </w:t>
      </w:r>
      <w:r w:rsidRPr="004D51D1">
        <w:rPr>
          <w:rStyle w:val="StyleBoldUnderline"/>
        </w:rPr>
        <w:t xml:space="preserve">wheeling of causal explanations coming out of </w:t>
      </w:r>
      <w:r w:rsidRPr="004D51D1">
        <w:rPr>
          <w:rStyle w:val="StyleBoldUnderline"/>
          <w:sz w:val="12"/>
        </w:rPr>
        <w:t xml:space="preserve">¶ </w:t>
      </w:r>
      <w:r w:rsidRPr="004D51D1">
        <w:rPr>
          <w:rStyle w:val="StyleBoldUnderline"/>
        </w:rPr>
        <w:t>the deep dark below</w:t>
      </w:r>
      <w:r w:rsidRPr="004D51D1">
        <w:t>. (</w:t>
      </w:r>
      <w:proofErr w:type="spellStart"/>
      <w:r w:rsidRPr="004D51D1">
        <w:t>Latour</w:t>
      </w:r>
      <w:proofErr w:type="spellEnd"/>
      <w:r w:rsidRPr="004D51D1">
        <w:t>, 2004: 229)</w:t>
      </w:r>
      <w:r w:rsidRPr="004D51D1">
        <w:rPr>
          <w:sz w:val="12"/>
        </w:rPr>
        <w:t xml:space="preserve">¶ </w:t>
      </w:r>
      <w:r w:rsidRPr="004D51D1">
        <w:t xml:space="preserve">In more psychoanalytic language, Eve </w:t>
      </w:r>
      <w:r w:rsidRPr="004D51D1">
        <w:rPr>
          <w:sz w:val="12"/>
        </w:rPr>
        <w:t xml:space="preserve">¶ </w:t>
      </w:r>
      <w:r w:rsidRPr="004D51D1">
        <w:t xml:space="preserve">Sedgwick identifies this as the paranoid </w:t>
      </w:r>
      <w:r w:rsidRPr="004D51D1">
        <w:rPr>
          <w:sz w:val="12"/>
        </w:rPr>
        <w:t xml:space="preserve">¶ </w:t>
      </w:r>
      <w:r w:rsidRPr="004D51D1">
        <w:t xml:space="preserve">motive in social theorizing. She tells the </w:t>
      </w:r>
      <w:r w:rsidRPr="004D51D1">
        <w:rPr>
          <w:sz w:val="12"/>
        </w:rPr>
        <w:t xml:space="preserve">¶ </w:t>
      </w:r>
      <w:r w:rsidRPr="004D51D1">
        <w:t xml:space="preserve">story of Freud, who observed a distressing </w:t>
      </w:r>
      <w:r w:rsidRPr="004D51D1">
        <w:rPr>
          <w:sz w:val="12"/>
        </w:rPr>
        <w:t xml:space="preserve">¶ </w:t>
      </w:r>
      <w:proofErr w:type="spellStart"/>
      <w:r w:rsidRPr="004D51D1">
        <w:t>afﬁ</w:t>
      </w:r>
      <w:proofErr w:type="spellEnd"/>
      <w:r w:rsidRPr="004D51D1">
        <w:t xml:space="preserve"> </w:t>
      </w:r>
      <w:proofErr w:type="spellStart"/>
      <w:r w:rsidRPr="004D51D1">
        <w:t>nity</w:t>
      </w:r>
      <w:proofErr w:type="spellEnd"/>
      <w:r w:rsidRPr="004D51D1">
        <w:t xml:space="preserve"> between his own theorizing and the </w:t>
      </w:r>
      <w:r w:rsidRPr="004D51D1">
        <w:rPr>
          <w:sz w:val="12"/>
        </w:rPr>
        <w:t xml:space="preserve">¶ </w:t>
      </w:r>
      <w:r w:rsidRPr="004D51D1">
        <w:t xml:space="preserve">thinking of his paranoid patients. </w:t>
      </w:r>
      <w:r w:rsidRPr="004D51D1">
        <w:rPr>
          <w:rStyle w:val="StyleBoldUnderline"/>
        </w:rPr>
        <w:t xml:space="preserve">Paranoia </w:t>
      </w:r>
      <w:r w:rsidRPr="004D51D1">
        <w:rPr>
          <w:rStyle w:val="StyleBoldUnderline"/>
          <w:sz w:val="12"/>
        </w:rPr>
        <w:t xml:space="preserve">¶ </w:t>
      </w:r>
      <w:r w:rsidRPr="004D51D1">
        <w:rPr>
          <w:rStyle w:val="StyleBoldUnderline"/>
        </w:rPr>
        <w:t>marshals every site</w:t>
      </w:r>
      <w:r w:rsidRPr="004D51D1">
        <w:t xml:space="preserve"> and event into the same </w:t>
      </w:r>
      <w:r w:rsidRPr="004D51D1">
        <w:rPr>
          <w:sz w:val="12"/>
        </w:rPr>
        <w:t xml:space="preserve">¶ </w:t>
      </w:r>
      <w:r w:rsidRPr="004D51D1">
        <w:t xml:space="preserve">fearful order, with the goal of minimizing surprise (Sedgwick, 2003). </w:t>
      </w:r>
      <w:r w:rsidRPr="004D51D1">
        <w:rPr>
          <w:rStyle w:val="StyleBoldUnderline"/>
        </w:rPr>
        <w:t xml:space="preserve">Everything comes </w:t>
      </w:r>
      <w:r w:rsidRPr="004D51D1">
        <w:rPr>
          <w:rStyle w:val="StyleBoldUnderline"/>
          <w:sz w:val="12"/>
        </w:rPr>
        <w:t xml:space="preserve">¶ </w:t>
      </w:r>
      <w:r w:rsidRPr="004D51D1">
        <w:rPr>
          <w:rStyle w:val="StyleBoldUnderline"/>
        </w:rPr>
        <w:t xml:space="preserve">to mean the same thing, usually something </w:t>
      </w:r>
      <w:r w:rsidRPr="004D51D1">
        <w:rPr>
          <w:rStyle w:val="StyleBoldUnderline"/>
          <w:sz w:val="12"/>
        </w:rPr>
        <w:t xml:space="preserve">¶ </w:t>
      </w:r>
      <w:r w:rsidRPr="004D51D1">
        <w:rPr>
          <w:rStyle w:val="StyleBoldUnderline"/>
        </w:rPr>
        <w:t>large and threatening (like neoliberalism</w:t>
      </w:r>
      <w:r w:rsidRPr="004D51D1">
        <w:t xml:space="preserve">, or </w:t>
      </w:r>
      <w:r w:rsidRPr="004D51D1">
        <w:rPr>
          <w:sz w:val="12"/>
        </w:rPr>
        <w:t xml:space="preserve">¶ </w:t>
      </w:r>
      <w:r w:rsidRPr="004D51D1">
        <w:t>globalization, or capitalism, or empire)</w:t>
      </w:r>
      <w:proofErr w:type="gramStart"/>
      <w:r w:rsidRPr="004D51D1">
        <w:t>.</w:t>
      </w:r>
      <w:r w:rsidRPr="004D51D1">
        <w:rPr>
          <w:sz w:val="12"/>
        </w:rPr>
        <w:t>¶</w:t>
      </w:r>
      <w:proofErr w:type="gramEnd"/>
      <w:r w:rsidRPr="004D51D1">
        <w:rPr>
          <w:sz w:val="12"/>
        </w:rPr>
        <w:t xml:space="preserve"> </w:t>
      </w:r>
      <w:r w:rsidRPr="004D51D1">
        <w:t xml:space="preserve">The paranoid stance yields a particular </w:t>
      </w:r>
      <w:r w:rsidRPr="004D51D1">
        <w:rPr>
          <w:sz w:val="12"/>
        </w:rPr>
        <w:t xml:space="preserve">¶ </w:t>
      </w:r>
      <w:r w:rsidRPr="004D51D1">
        <w:t xml:space="preserve">kind of theory, ‘strong’ theory with an </w:t>
      </w:r>
      <w:r w:rsidRPr="004D51D1">
        <w:rPr>
          <w:sz w:val="12"/>
        </w:rPr>
        <w:t xml:space="preserve">¶ </w:t>
      </w:r>
      <w:r w:rsidRPr="004D51D1">
        <w:t xml:space="preserve">embracing reach and a reductive field of </w:t>
      </w:r>
      <w:r w:rsidRPr="004D51D1">
        <w:rPr>
          <w:sz w:val="12"/>
        </w:rPr>
        <w:t xml:space="preserve">¶ </w:t>
      </w:r>
      <w:r w:rsidRPr="004D51D1">
        <w:t xml:space="preserve">meaning (Sedgwick, 2003). </w:t>
      </w:r>
      <w:r w:rsidRPr="004D51D1">
        <w:rPr>
          <w:rStyle w:val="StyleBoldUnderline"/>
        </w:rPr>
        <w:t>This means that</w:t>
      </w:r>
      <w:r w:rsidRPr="004D51D1">
        <w:t xml:space="preserve"> </w:t>
      </w:r>
      <w:r w:rsidRPr="004D51D1">
        <w:rPr>
          <w:sz w:val="12"/>
        </w:rPr>
        <w:t xml:space="preserve">¶ </w:t>
      </w:r>
      <w:r w:rsidRPr="004D51D1">
        <w:t xml:space="preserve">experimental </w:t>
      </w:r>
      <w:r w:rsidRPr="004D51D1">
        <w:rPr>
          <w:rStyle w:val="StyleBoldUnderline"/>
        </w:rPr>
        <w:t xml:space="preserve">forays into building new economies are </w:t>
      </w:r>
      <w:r w:rsidRPr="004D51D1">
        <w:rPr>
          <w:rStyle w:val="Emphasis"/>
        </w:rPr>
        <w:t>likely to be dismissed</w:t>
      </w:r>
      <w:r w:rsidRPr="004D51D1">
        <w:rPr>
          <w:rStyle w:val="StyleBoldUnderline"/>
        </w:rPr>
        <w:t xml:space="preserve"> as capitalism in another guise or </w:t>
      </w:r>
      <w:r w:rsidRPr="004D51D1">
        <w:rPr>
          <w:rStyle w:val="Emphasis"/>
        </w:rPr>
        <w:t xml:space="preserve">as always already </w:t>
      </w:r>
      <w:r w:rsidRPr="004D51D1">
        <w:rPr>
          <w:rStyle w:val="Emphasis"/>
          <w:sz w:val="12"/>
        </w:rPr>
        <w:t xml:space="preserve">¶ </w:t>
      </w:r>
      <w:r w:rsidRPr="004D51D1">
        <w:rPr>
          <w:rStyle w:val="Emphasis"/>
        </w:rPr>
        <w:t>coopted</w:t>
      </w:r>
      <w:r w:rsidRPr="004D51D1">
        <w:rPr>
          <w:rStyle w:val="StyleBoldUnderline"/>
        </w:rPr>
        <w:t>;</w:t>
      </w:r>
      <w:r w:rsidRPr="004D51D1">
        <w:t xml:space="preserve"> </w:t>
      </w:r>
      <w:r w:rsidRPr="004D51D1">
        <w:rPr>
          <w:rStyle w:val="StyleBoldUnderline"/>
        </w:rPr>
        <w:t xml:space="preserve">they are often judged as inadequate </w:t>
      </w:r>
      <w:r w:rsidRPr="004D51D1">
        <w:rPr>
          <w:rStyle w:val="StyleBoldUnderline"/>
          <w:sz w:val="12"/>
        </w:rPr>
        <w:t xml:space="preserve">¶ </w:t>
      </w:r>
      <w:r w:rsidRPr="004D51D1">
        <w:rPr>
          <w:rStyle w:val="StyleBoldUnderline"/>
        </w:rPr>
        <w:t>before they are explored in all their complexity</w:t>
      </w:r>
      <w:r w:rsidRPr="004D51D1">
        <w:t xml:space="preserve"> and incoherence. </w:t>
      </w:r>
      <w:r w:rsidRPr="004D51D1">
        <w:rPr>
          <w:rStyle w:val="StyleBoldUnderline"/>
        </w:rPr>
        <w:t>While such a reaction</w:t>
      </w:r>
      <w:r w:rsidRPr="004D51D1">
        <w:t xml:space="preserve"> may be valid as the appropriate critical </w:t>
      </w:r>
      <w:r w:rsidRPr="004D51D1">
        <w:rPr>
          <w:sz w:val="12"/>
        </w:rPr>
        <w:t xml:space="preserve">¶ </w:t>
      </w:r>
      <w:r w:rsidRPr="004D51D1">
        <w:t xml:space="preserve">response to new information, it </w:t>
      </w:r>
      <w:r w:rsidRPr="004D51D1">
        <w:rPr>
          <w:rStyle w:val="StyleBoldUnderline"/>
        </w:rPr>
        <w:t xml:space="preserve">affirms an </w:t>
      </w:r>
      <w:r w:rsidRPr="004D51D1">
        <w:rPr>
          <w:rStyle w:val="StyleBoldUnderline"/>
          <w:sz w:val="12"/>
        </w:rPr>
        <w:t xml:space="preserve">¶ </w:t>
      </w:r>
      <w:r w:rsidRPr="004D51D1">
        <w:rPr>
          <w:rStyle w:val="StyleBoldUnderline"/>
        </w:rPr>
        <w:t xml:space="preserve">ultimately essentialist, usually structural, </w:t>
      </w:r>
      <w:r w:rsidRPr="004D51D1">
        <w:rPr>
          <w:rStyle w:val="StyleBoldUnderline"/>
          <w:sz w:val="12"/>
        </w:rPr>
        <w:t xml:space="preserve">¶ </w:t>
      </w:r>
      <w:r w:rsidRPr="004D51D1">
        <w:rPr>
          <w:rStyle w:val="StyleBoldUnderline"/>
        </w:rPr>
        <w:t>vision of what is and reinforces what is perceived as dominant</w:t>
      </w:r>
      <w:proofErr w:type="gramStart"/>
      <w:r w:rsidRPr="004D51D1">
        <w:t>.</w:t>
      </w:r>
      <w:r w:rsidRPr="004D51D1">
        <w:rPr>
          <w:sz w:val="12"/>
        </w:rPr>
        <w:t>¶</w:t>
      </w:r>
      <w:proofErr w:type="gramEnd"/>
      <w:r w:rsidRPr="004D51D1">
        <w:rPr>
          <w:sz w:val="12"/>
        </w:rPr>
        <w:t xml:space="preserve"> </w:t>
      </w:r>
      <w:r w:rsidRPr="004D51D1">
        <w:t xml:space="preserve">If our goal as thinkers is the proliferation of </w:t>
      </w:r>
      <w:r w:rsidRPr="004D51D1">
        <w:rPr>
          <w:sz w:val="12"/>
        </w:rPr>
        <w:t xml:space="preserve">¶ </w:t>
      </w:r>
      <w:r w:rsidRPr="004D51D1">
        <w:t xml:space="preserve">different economies, </w:t>
      </w:r>
      <w:r w:rsidRPr="004D51D1">
        <w:rPr>
          <w:rStyle w:val="StyleBoldUnderline"/>
        </w:rPr>
        <w:t>we</w:t>
      </w:r>
      <w:r w:rsidRPr="004D51D1">
        <w:t xml:space="preserve"> may </w:t>
      </w:r>
      <w:r w:rsidRPr="004D51D1">
        <w:rPr>
          <w:rStyle w:val="StyleBoldUnderline"/>
        </w:rPr>
        <w:t xml:space="preserve">need to adopt </w:t>
      </w:r>
      <w:r w:rsidRPr="004D51D1">
        <w:rPr>
          <w:rStyle w:val="StyleBoldUnderline"/>
          <w:sz w:val="12"/>
        </w:rPr>
        <w:t>¶</w:t>
      </w:r>
      <w:r w:rsidRPr="004D51D1">
        <w:rPr>
          <w:sz w:val="12"/>
        </w:rPr>
        <w:t xml:space="preserve"> </w:t>
      </w:r>
      <w:r w:rsidRPr="004D51D1">
        <w:rPr>
          <w:rStyle w:val="StyleBoldUnderline"/>
        </w:rPr>
        <w:t xml:space="preserve">a </w:t>
      </w:r>
      <w:r w:rsidRPr="004D51D1">
        <w:rPr>
          <w:rStyle w:val="Emphasis"/>
        </w:rPr>
        <w:t>different orientation</w:t>
      </w:r>
      <w:r w:rsidRPr="004D51D1">
        <w:rPr>
          <w:rStyle w:val="StyleBoldUnderline"/>
        </w:rPr>
        <w:t xml:space="preserve"> toward </w:t>
      </w:r>
      <w:r w:rsidRPr="004D51D1">
        <w:rPr>
          <w:rStyle w:val="Emphasis"/>
        </w:rPr>
        <w:t>theory</w:t>
      </w:r>
      <w:r w:rsidRPr="004D51D1">
        <w:t xml:space="preserve">. But </w:t>
      </w:r>
      <w:r w:rsidRPr="004D51D1">
        <w:rPr>
          <w:sz w:val="12"/>
        </w:rPr>
        <w:t xml:space="preserve">¶ </w:t>
      </w:r>
      <w:r w:rsidRPr="004D51D1">
        <w:t xml:space="preserve">the question becomes how do we disinvest </w:t>
      </w:r>
      <w:r w:rsidRPr="004D51D1">
        <w:rPr>
          <w:sz w:val="12"/>
        </w:rPr>
        <w:t xml:space="preserve">¶ </w:t>
      </w:r>
      <w:r w:rsidRPr="004D51D1">
        <w:t xml:space="preserve">in our paranoid practices of critique and </w:t>
      </w:r>
      <w:r w:rsidRPr="004D51D1">
        <w:rPr>
          <w:sz w:val="12"/>
        </w:rPr>
        <w:t xml:space="preserve">¶ </w:t>
      </w:r>
      <w:r w:rsidRPr="004D51D1">
        <w:t xml:space="preserve">mastery and undertake thinking that can </w:t>
      </w:r>
      <w:r w:rsidRPr="004D51D1">
        <w:rPr>
          <w:sz w:val="12"/>
        </w:rPr>
        <w:t xml:space="preserve">¶ </w:t>
      </w:r>
      <w:proofErr w:type="gramStart"/>
      <w:r w:rsidRPr="004D51D1">
        <w:t>energize</w:t>
      </w:r>
      <w:proofErr w:type="gramEnd"/>
      <w:r w:rsidRPr="004D51D1">
        <w:t xml:space="preserve"> and support ‘other economies’? </w:t>
      </w:r>
      <w:r w:rsidRPr="004D51D1">
        <w:rPr>
          <w:sz w:val="12"/>
        </w:rPr>
        <w:t xml:space="preserve">¶ </w:t>
      </w:r>
      <w:proofErr w:type="gramStart"/>
      <w:r w:rsidRPr="004D51D1">
        <w:t>Here</w:t>
      </w:r>
      <w:proofErr w:type="gramEnd"/>
      <w:r w:rsidRPr="004D51D1">
        <w:t xml:space="preserve"> we have turned to what Nietzsche </w:t>
      </w:r>
      <w:r w:rsidRPr="004D51D1">
        <w:rPr>
          <w:sz w:val="12"/>
        </w:rPr>
        <w:t xml:space="preserve">¶ </w:t>
      </w:r>
      <w:r w:rsidRPr="004D51D1">
        <w:t xml:space="preserve">called self-artistry, and Foucault called </w:t>
      </w:r>
      <w:proofErr w:type="spellStart"/>
      <w:r w:rsidRPr="004D51D1">
        <w:t>selfcultivation</w:t>
      </w:r>
      <w:proofErr w:type="spellEnd"/>
      <w:r w:rsidRPr="004D51D1">
        <w:t xml:space="preserve">, addressing them to our own </w:t>
      </w:r>
      <w:r w:rsidRPr="004D51D1">
        <w:rPr>
          <w:sz w:val="12"/>
        </w:rPr>
        <w:t xml:space="preserve">¶ </w:t>
      </w:r>
      <w:r w:rsidRPr="004D51D1">
        <w:t xml:space="preserve">thinking. The co-implicated processes of </w:t>
      </w:r>
      <w:r w:rsidRPr="004D51D1">
        <w:rPr>
          <w:sz w:val="12"/>
        </w:rPr>
        <w:t xml:space="preserve">¶ </w:t>
      </w:r>
      <w:r w:rsidRPr="004D51D1">
        <w:t>changing ourselves/changing our thinking/</w:t>
      </w:r>
      <w:r w:rsidRPr="004D51D1">
        <w:rPr>
          <w:sz w:val="12"/>
        </w:rPr>
        <w:t xml:space="preserve">¶ </w:t>
      </w:r>
      <w:r w:rsidRPr="004D51D1">
        <w:t xml:space="preserve">changing the world are what we identify as </w:t>
      </w:r>
      <w:r w:rsidRPr="004D51D1">
        <w:rPr>
          <w:sz w:val="12"/>
        </w:rPr>
        <w:t xml:space="preserve">¶ </w:t>
      </w:r>
      <w:r w:rsidRPr="004D51D1">
        <w:t xml:space="preserve">an ethical practice. If politics involves taking </w:t>
      </w:r>
      <w:r w:rsidRPr="004D51D1">
        <w:rPr>
          <w:sz w:val="12"/>
        </w:rPr>
        <w:t xml:space="preserve">¶ </w:t>
      </w:r>
      <w:r w:rsidRPr="004D51D1">
        <w:t xml:space="preserve">transformative decisions in an </w:t>
      </w:r>
      <w:proofErr w:type="spellStart"/>
      <w:r w:rsidRPr="004D51D1">
        <w:t>undecideable</w:t>
      </w:r>
      <w:proofErr w:type="spellEnd"/>
      <w:r w:rsidRPr="004D51D1">
        <w:t xml:space="preserve"> </w:t>
      </w:r>
      <w:r w:rsidRPr="004D51D1">
        <w:rPr>
          <w:sz w:val="12"/>
        </w:rPr>
        <w:t xml:space="preserve">¶ </w:t>
      </w:r>
      <w:r w:rsidRPr="004D51D1">
        <w:t>terrain</w:t>
      </w:r>
      <w:proofErr w:type="gramStart"/>
      <w:r w:rsidRPr="004D51D1">
        <w:t>,5</w:t>
      </w:r>
      <w:proofErr w:type="gramEnd"/>
      <w:r w:rsidRPr="004D51D1">
        <w:rPr>
          <w:sz w:val="12"/>
        </w:rPr>
        <w:t xml:space="preserve">¶ </w:t>
      </w:r>
      <w:r w:rsidRPr="004D51D1">
        <w:t xml:space="preserve">ethics is the continual exercising of </w:t>
      </w:r>
      <w:r w:rsidRPr="004D51D1">
        <w:rPr>
          <w:sz w:val="12"/>
        </w:rPr>
        <w:t xml:space="preserve">¶ </w:t>
      </w:r>
      <w:r w:rsidRPr="004D51D1">
        <w:t xml:space="preserve">a choice to be/act/or think in certain ways </w:t>
      </w:r>
      <w:r w:rsidRPr="004D51D1">
        <w:rPr>
          <w:sz w:val="12"/>
        </w:rPr>
        <w:t xml:space="preserve">¶ </w:t>
      </w:r>
      <w:r w:rsidRPr="004D51D1">
        <w:t>(Varela, 1992).</w:t>
      </w:r>
      <w:r w:rsidRPr="004D51D1">
        <w:rPr>
          <w:sz w:val="12"/>
        </w:rPr>
        <w:t xml:space="preserve">¶ </w:t>
      </w:r>
      <w:r w:rsidRPr="004D51D1">
        <w:t xml:space="preserve">How might those of us interested in diverse </w:t>
      </w:r>
      <w:r w:rsidRPr="004D51D1">
        <w:rPr>
          <w:sz w:val="12"/>
        </w:rPr>
        <w:t xml:space="preserve">¶ </w:t>
      </w:r>
      <w:r w:rsidRPr="004D51D1">
        <w:t xml:space="preserve">economies choose to think and theorize in a </w:t>
      </w:r>
      <w:r w:rsidRPr="004D51D1">
        <w:rPr>
          <w:sz w:val="12"/>
        </w:rPr>
        <w:t xml:space="preserve">¶ </w:t>
      </w:r>
      <w:r w:rsidRPr="004D51D1">
        <w:t xml:space="preserve">way that makes us a condition of possibility </w:t>
      </w:r>
      <w:r w:rsidRPr="004D51D1">
        <w:rPr>
          <w:sz w:val="12"/>
        </w:rPr>
        <w:t xml:space="preserve">¶ </w:t>
      </w:r>
      <w:r w:rsidRPr="004D51D1">
        <w:t xml:space="preserve">of new economic </w:t>
      </w:r>
      <w:proofErr w:type="spellStart"/>
      <w:r w:rsidRPr="004D51D1">
        <w:t>becomings</w:t>
      </w:r>
      <w:proofErr w:type="spellEnd"/>
      <w:r w:rsidRPr="004D51D1">
        <w:t xml:space="preserve">, rather than a </w:t>
      </w:r>
      <w:r w:rsidRPr="004D51D1">
        <w:rPr>
          <w:sz w:val="12"/>
        </w:rPr>
        <w:t xml:space="preserve">¶ </w:t>
      </w:r>
      <w:r w:rsidRPr="004D51D1">
        <w:t xml:space="preserve">condition of their impossibility? Once again </w:t>
      </w:r>
      <w:r w:rsidRPr="004D51D1">
        <w:rPr>
          <w:sz w:val="12"/>
        </w:rPr>
        <w:t xml:space="preserve">¶ </w:t>
      </w:r>
      <w:r w:rsidRPr="004D51D1">
        <w:t xml:space="preserve">Eve Sedgwick shows us the way. What if </w:t>
      </w:r>
      <w:r w:rsidRPr="004D51D1">
        <w:rPr>
          <w:sz w:val="12"/>
        </w:rPr>
        <w:t xml:space="preserve">¶ </w:t>
      </w:r>
      <w:r w:rsidRPr="004D51D1">
        <w:t xml:space="preserve">we were to accept that the goal of theory is </w:t>
      </w:r>
      <w:r w:rsidRPr="004D51D1">
        <w:rPr>
          <w:sz w:val="12"/>
        </w:rPr>
        <w:t xml:space="preserve">¶ </w:t>
      </w:r>
      <w:r w:rsidRPr="004D51D1">
        <w:t xml:space="preserve">not to extend knowledge by </w:t>
      </w:r>
      <w:proofErr w:type="spellStart"/>
      <w:r w:rsidRPr="004D51D1">
        <w:t>conﬁ</w:t>
      </w:r>
      <w:proofErr w:type="spellEnd"/>
      <w:r w:rsidRPr="004D51D1">
        <w:t xml:space="preserve"> </w:t>
      </w:r>
      <w:proofErr w:type="spellStart"/>
      <w:r w:rsidRPr="004D51D1">
        <w:t>rming</w:t>
      </w:r>
      <w:proofErr w:type="spellEnd"/>
      <w:r w:rsidRPr="004D51D1">
        <w:t xml:space="preserve"> what </w:t>
      </w:r>
      <w:r w:rsidRPr="004D51D1">
        <w:rPr>
          <w:sz w:val="12"/>
        </w:rPr>
        <w:t xml:space="preserve">¶ </w:t>
      </w:r>
      <w:r w:rsidRPr="004D51D1">
        <w:t xml:space="preserve">we already know, that the world is a place </w:t>
      </w:r>
      <w:r w:rsidRPr="004D51D1">
        <w:rPr>
          <w:sz w:val="12"/>
        </w:rPr>
        <w:t xml:space="preserve">¶ </w:t>
      </w:r>
      <w:r w:rsidRPr="004D51D1">
        <w:t xml:space="preserve">of domination and oppression? What if we </w:t>
      </w:r>
      <w:r w:rsidRPr="004D51D1">
        <w:rPr>
          <w:sz w:val="12"/>
        </w:rPr>
        <w:t xml:space="preserve">¶ </w:t>
      </w:r>
      <w:r w:rsidRPr="004D51D1">
        <w:t xml:space="preserve">asked theory instead to help us see openings, </w:t>
      </w:r>
      <w:r w:rsidRPr="004D51D1">
        <w:rPr>
          <w:sz w:val="12"/>
        </w:rPr>
        <w:t xml:space="preserve">¶ </w:t>
      </w:r>
      <w:r w:rsidRPr="004D51D1">
        <w:t xml:space="preserve">to provide a space of freedom and possibility? </w:t>
      </w:r>
      <w:r w:rsidRPr="004D51D1">
        <w:rPr>
          <w:sz w:val="12"/>
        </w:rPr>
        <w:t xml:space="preserve">¶ </w:t>
      </w:r>
      <w:r w:rsidRPr="004D51D1">
        <w:t xml:space="preserve">As a means of getting theory to yield something new, Sedgwick suggests reducing its </w:t>
      </w:r>
      <w:r w:rsidRPr="004D51D1">
        <w:rPr>
          <w:sz w:val="12"/>
        </w:rPr>
        <w:t xml:space="preserve">¶ </w:t>
      </w:r>
      <w:r w:rsidRPr="004D51D1">
        <w:t xml:space="preserve">reach, localizing its purview, practicing a </w:t>
      </w:r>
      <w:r w:rsidRPr="004D51D1">
        <w:rPr>
          <w:sz w:val="12"/>
        </w:rPr>
        <w:t xml:space="preserve">¶ </w:t>
      </w:r>
      <w:r w:rsidRPr="004D51D1">
        <w:t>‘weak’ form of theory.6</w:t>
      </w:r>
      <w:r w:rsidRPr="004D51D1">
        <w:rPr>
          <w:sz w:val="12"/>
        </w:rPr>
        <w:t xml:space="preserve">¶ </w:t>
      </w:r>
      <w:r w:rsidRPr="004D51D1">
        <w:t xml:space="preserve">The practice of weak </w:t>
      </w:r>
      <w:r w:rsidRPr="004D51D1">
        <w:rPr>
          <w:sz w:val="12"/>
        </w:rPr>
        <w:t xml:space="preserve">¶ </w:t>
      </w:r>
      <w:r w:rsidRPr="004D51D1">
        <w:t xml:space="preserve">theorizing involves refusing to extend explanation too widely or deeply, refusing to </w:t>
      </w:r>
      <w:r w:rsidRPr="004D51D1">
        <w:rPr>
          <w:sz w:val="12"/>
        </w:rPr>
        <w:t xml:space="preserve">¶ </w:t>
      </w:r>
      <w:r w:rsidRPr="004D51D1">
        <w:t xml:space="preserve">know too much. Weak theory could not </w:t>
      </w:r>
      <w:r w:rsidRPr="004D51D1">
        <w:rPr>
          <w:sz w:val="12"/>
        </w:rPr>
        <w:t xml:space="preserve">¶ </w:t>
      </w:r>
      <w:r w:rsidRPr="004D51D1">
        <w:t xml:space="preserve">know that social experiments are doomed </w:t>
      </w:r>
      <w:r w:rsidRPr="004D51D1">
        <w:rPr>
          <w:sz w:val="12"/>
        </w:rPr>
        <w:t xml:space="preserve">¶ </w:t>
      </w:r>
      <w:r w:rsidRPr="004D51D1">
        <w:t xml:space="preserve">to fail or destined to reinforce dominance; it </w:t>
      </w:r>
      <w:r w:rsidRPr="004D51D1">
        <w:rPr>
          <w:sz w:val="12"/>
        </w:rPr>
        <w:t xml:space="preserve">¶ </w:t>
      </w:r>
      <w:r w:rsidRPr="004D51D1">
        <w:t xml:space="preserve">could not tell us that the world economy will </w:t>
      </w:r>
      <w:r w:rsidRPr="004D51D1">
        <w:rPr>
          <w:sz w:val="12"/>
        </w:rPr>
        <w:t xml:space="preserve">¶ </w:t>
      </w:r>
      <w:r w:rsidRPr="004D51D1">
        <w:t xml:space="preserve">never be transformed by the disorganized </w:t>
      </w:r>
      <w:r w:rsidRPr="004D51D1">
        <w:rPr>
          <w:sz w:val="12"/>
        </w:rPr>
        <w:t xml:space="preserve">¶ </w:t>
      </w:r>
      <w:r w:rsidRPr="004D51D1">
        <w:t>proliferation of local projects</w:t>
      </w:r>
      <w:proofErr w:type="gramStart"/>
      <w:r w:rsidRPr="004D51D1">
        <w:t>.</w:t>
      </w:r>
      <w:r w:rsidRPr="004D51D1">
        <w:rPr>
          <w:sz w:val="12"/>
        </w:rPr>
        <w:t>¶</w:t>
      </w:r>
      <w:proofErr w:type="gramEnd"/>
      <w:r w:rsidRPr="004D51D1">
        <w:rPr>
          <w:sz w:val="12"/>
        </w:rPr>
        <w:t xml:space="preserve"> </w:t>
      </w:r>
      <w:r w:rsidRPr="004D51D1">
        <w:t xml:space="preserve">Strong </w:t>
      </w:r>
      <w:r w:rsidRPr="004D51D1">
        <w:rPr>
          <w:rStyle w:val="StyleBoldUnderline"/>
        </w:rPr>
        <w:t>theory has produced</w:t>
      </w:r>
      <w:r w:rsidRPr="004D51D1">
        <w:t xml:space="preserve"> our </w:t>
      </w:r>
      <w:r w:rsidRPr="004D51D1">
        <w:rPr>
          <w:rStyle w:val="StyleBoldUnderline"/>
        </w:rPr>
        <w:t>powerlessness by positing</w:t>
      </w:r>
      <w:r w:rsidRPr="004D51D1">
        <w:t xml:space="preserve"> unfolding logics and </w:t>
      </w:r>
      <w:r w:rsidRPr="004D51D1">
        <w:rPr>
          <w:sz w:val="12"/>
        </w:rPr>
        <w:t xml:space="preserve">¶ </w:t>
      </w:r>
      <w:r w:rsidRPr="004D51D1">
        <w:rPr>
          <w:rStyle w:val="StyleBoldUnderline"/>
        </w:rPr>
        <w:t>structures that limit politics</w:t>
      </w:r>
      <w:r w:rsidRPr="004D51D1">
        <w:t xml:space="preserve">. Weak theory </w:t>
      </w:r>
      <w:r w:rsidRPr="004D51D1">
        <w:rPr>
          <w:sz w:val="12"/>
        </w:rPr>
        <w:t xml:space="preserve">¶ </w:t>
      </w:r>
      <w:r w:rsidRPr="004D51D1">
        <w:t>could de-</w:t>
      </w:r>
      <w:proofErr w:type="spellStart"/>
      <w:r w:rsidRPr="004D51D1">
        <w:t>exoticize</w:t>
      </w:r>
      <w:proofErr w:type="spellEnd"/>
      <w:r w:rsidRPr="004D51D1">
        <w:t xml:space="preserve"> power and help us accept </w:t>
      </w:r>
      <w:r w:rsidRPr="004D51D1">
        <w:rPr>
          <w:sz w:val="12"/>
        </w:rPr>
        <w:t xml:space="preserve">¶ </w:t>
      </w:r>
      <w:r w:rsidRPr="004D51D1">
        <w:t xml:space="preserve">it as our pervasive, uneven milieu. We could </w:t>
      </w:r>
      <w:r w:rsidRPr="004D51D1">
        <w:rPr>
          <w:sz w:val="12"/>
        </w:rPr>
        <w:t xml:space="preserve">¶ </w:t>
      </w:r>
      <w:r w:rsidRPr="004D51D1">
        <w:t xml:space="preserve">begin to explore the many mundane forms of </w:t>
      </w:r>
      <w:r w:rsidRPr="004D51D1">
        <w:rPr>
          <w:sz w:val="12"/>
        </w:rPr>
        <w:t xml:space="preserve">¶ </w:t>
      </w:r>
      <w:r w:rsidRPr="004D51D1">
        <w:t xml:space="preserve">power. A differentiated landscape of force, </w:t>
      </w:r>
      <w:r w:rsidRPr="004D51D1">
        <w:rPr>
          <w:sz w:val="12"/>
        </w:rPr>
        <w:t xml:space="preserve">¶ </w:t>
      </w:r>
      <w:r w:rsidRPr="004D51D1">
        <w:t xml:space="preserve">constraint, energy, and freedom would open </w:t>
      </w:r>
      <w:r w:rsidRPr="004D51D1">
        <w:rPr>
          <w:sz w:val="12"/>
        </w:rPr>
        <w:t xml:space="preserve">¶ </w:t>
      </w:r>
      <w:r w:rsidRPr="004D51D1">
        <w:t xml:space="preserve">up (Allen, 2003) and we could open ourselves </w:t>
      </w:r>
      <w:r w:rsidRPr="004D51D1">
        <w:rPr>
          <w:sz w:val="12"/>
        </w:rPr>
        <w:t xml:space="preserve">¶ </w:t>
      </w:r>
      <w:r w:rsidRPr="004D51D1">
        <w:t xml:space="preserve">to the positive energies that are suddenly </w:t>
      </w:r>
      <w:r w:rsidRPr="004D51D1">
        <w:rPr>
          <w:sz w:val="12"/>
        </w:rPr>
        <w:t xml:space="preserve">¶ </w:t>
      </w:r>
      <w:r w:rsidRPr="004D51D1">
        <w:t>available</w:t>
      </w:r>
      <w:proofErr w:type="gramStart"/>
      <w:r w:rsidRPr="004D51D1">
        <w:t>.</w:t>
      </w:r>
      <w:r w:rsidRPr="004D51D1">
        <w:rPr>
          <w:sz w:val="12"/>
        </w:rPr>
        <w:t>¶</w:t>
      </w:r>
      <w:proofErr w:type="gramEnd"/>
      <w:r w:rsidRPr="004D51D1">
        <w:rPr>
          <w:sz w:val="12"/>
        </w:rPr>
        <w:t xml:space="preserve"> </w:t>
      </w:r>
      <w:r w:rsidRPr="004D51D1">
        <w:t xml:space="preserve">Weak theory could be undertaken with </w:t>
      </w:r>
      <w:r w:rsidRPr="004D51D1">
        <w:rPr>
          <w:sz w:val="12"/>
        </w:rPr>
        <w:t xml:space="preserve">¶ </w:t>
      </w:r>
      <w:r w:rsidRPr="004D51D1">
        <w:t xml:space="preserve">a reparative motive that welcomes surprise, </w:t>
      </w:r>
      <w:r w:rsidRPr="004D51D1">
        <w:rPr>
          <w:sz w:val="12"/>
        </w:rPr>
        <w:t xml:space="preserve">¶ </w:t>
      </w:r>
      <w:r w:rsidRPr="004D51D1">
        <w:t xml:space="preserve">tolerates coexistence, and cares for the new, </w:t>
      </w:r>
      <w:r w:rsidRPr="004D51D1">
        <w:rPr>
          <w:sz w:val="12"/>
        </w:rPr>
        <w:t xml:space="preserve">¶ </w:t>
      </w:r>
      <w:r w:rsidRPr="004D51D1">
        <w:t xml:space="preserve">providing a welcoming environment for the </w:t>
      </w:r>
      <w:r w:rsidRPr="004D51D1">
        <w:rPr>
          <w:sz w:val="12"/>
        </w:rPr>
        <w:t xml:space="preserve">¶ </w:t>
      </w:r>
      <w:r w:rsidRPr="004D51D1">
        <w:t xml:space="preserve">objects of our thought. It could foster a ‘love </w:t>
      </w:r>
      <w:r w:rsidRPr="004D51D1">
        <w:rPr>
          <w:sz w:val="12"/>
        </w:rPr>
        <w:t xml:space="preserve">¶ </w:t>
      </w:r>
      <w:r w:rsidRPr="004D51D1">
        <w:t>of the world’, as Hannah Arendt suggests</w:t>
      </w:r>
      <w:proofErr w:type="gramStart"/>
      <w:r w:rsidRPr="004D51D1">
        <w:t>,7</w:t>
      </w:r>
      <w:proofErr w:type="gramEnd"/>
      <w:r w:rsidRPr="004D51D1">
        <w:rPr>
          <w:sz w:val="12"/>
        </w:rPr>
        <w:t xml:space="preserve">¶ </w:t>
      </w:r>
      <w:r w:rsidRPr="004D51D1">
        <w:t xml:space="preserve">rather than masterful knowing or moralistic </w:t>
      </w:r>
      <w:r w:rsidRPr="004D51D1">
        <w:rPr>
          <w:sz w:val="12"/>
        </w:rPr>
        <w:t xml:space="preserve">¶ </w:t>
      </w:r>
      <w:r w:rsidRPr="004D51D1">
        <w:t xml:space="preserve">detachment. It could draw on the pleasures </w:t>
      </w:r>
      <w:r w:rsidRPr="004D51D1">
        <w:rPr>
          <w:sz w:val="12"/>
        </w:rPr>
        <w:t xml:space="preserve">¶ </w:t>
      </w:r>
      <w:r w:rsidRPr="004D51D1">
        <w:t xml:space="preserve">of friendliness, trust, and companionable </w:t>
      </w:r>
      <w:r w:rsidRPr="004D51D1">
        <w:rPr>
          <w:sz w:val="12"/>
        </w:rPr>
        <w:t xml:space="preserve">¶ </w:t>
      </w:r>
      <w:r w:rsidRPr="004D51D1">
        <w:t xml:space="preserve">connection. There could be a greater scope </w:t>
      </w:r>
      <w:r w:rsidRPr="004D51D1">
        <w:rPr>
          <w:sz w:val="12"/>
        </w:rPr>
        <w:t xml:space="preserve">¶ </w:t>
      </w:r>
      <w:r w:rsidRPr="004D51D1">
        <w:t xml:space="preserve">for invention and playfulness, enchantment </w:t>
      </w:r>
      <w:r w:rsidRPr="004D51D1">
        <w:rPr>
          <w:sz w:val="12"/>
        </w:rPr>
        <w:t xml:space="preserve">¶ </w:t>
      </w:r>
      <w:r w:rsidRPr="004D51D1">
        <w:t>and exuberance (Bennett, 2001)</w:t>
      </w:r>
      <w:proofErr w:type="gramStart"/>
      <w:r w:rsidRPr="004D51D1">
        <w:t>.8</w:t>
      </w:r>
      <w:proofErr w:type="gramEnd"/>
      <w:r w:rsidRPr="004D51D1">
        <w:rPr>
          <w:sz w:val="12"/>
        </w:rPr>
        <w:t xml:space="preserve">¶ </w:t>
      </w:r>
      <w:r w:rsidRPr="004D51D1">
        <w:t xml:space="preserve">The diverse economies diagram in Figure </w:t>
      </w:r>
      <w:r w:rsidRPr="004D51D1">
        <w:rPr>
          <w:sz w:val="12"/>
        </w:rPr>
        <w:t xml:space="preserve">¶ </w:t>
      </w:r>
      <w:r w:rsidRPr="004D51D1">
        <w:t xml:space="preserve">1 provides an example of weak theory. It </w:t>
      </w:r>
      <w:r w:rsidRPr="004D51D1">
        <w:rPr>
          <w:sz w:val="12"/>
        </w:rPr>
        <w:t xml:space="preserve">¶ </w:t>
      </w:r>
      <w:r w:rsidRPr="004D51D1">
        <w:t xml:space="preserve">offers little more than description, just the </w:t>
      </w:r>
      <w:r w:rsidRPr="004D51D1">
        <w:rPr>
          <w:sz w:val="12"/>
        </w:rPr>
        <w:t xml:space="preserve">¶ </w:t>
      </w:r>
      <w:r w:rsidRPr="004D51D1">
        <w:t xml:space="preserve">proliferation of categories and concepts. </w:t>
      </w:r>
      <w:r w:rsidRPr="004D51D1">
        <w:rPr>
          <w:sz w:val="12"/>
        </w:rPr>
        <w:t xml:space="preserve">¶ </w:t>
      </w:r>
      <w:r w:rsidRPr="004D51D1">
        <w:t xml:space="preserve">As a listing of heterogeneous economic </w:t>
      </w:r>
      <w:r w:rsidRPr="004D51D1">
        <w:rPr>
          <w:sz w:val="12"/>
        </w:rPr>
        <w:t xml:space="preserve">¶ </w:t>
      </w:r>
      <w:r w:rsidRPr="004D51D1">
        <w:t xml:space="preserve">practices, it contains minimal critical content; </w:t>
      </w:r>
      <w:r w:rsidRPr="004D51D1">
        <w:rPr>
          <w:sz w:val="12"/>
        </w:rPr>
        <w:t xml:space="preserve">¶ </w:t>
      </w:r>
      <w:r w:rsidRPr="004D51D1">
        <w:t xml:space="preserve">it is simply a technology that reconstitutes </w:t>
      </w:r>
      <w:r w:rsidRPr="004D51D1">
        <w:rPr>
          <w:sz w:val="12"/>
        </w:rPr>
        <w:t xml:space="preserve">¶ </w:t>
      </w:r>
      <w:r w:rsidRPr="004D51D1">
        <w:t xml:space="preserve">the ground upon which we can perform a </w:t>
      </w:r>
      <w:r w:rsidRPr="004D51D1">
        <w:rPr>
          <w:sz w:val="12"/>
        </w:rPr>
        <w:t xml:space="preserve">¶ </w:t>
      </w:r>
      <w:r w:rsidRPr="004D51D1">
        <w:t xml:space="preserve">different economy, which is how we have </w:t>
      </w:r>
      <w:r w:rsidRPr="004D51D1">
        <w:rPr>
          <w:sz w:val="12"/>
        </w:rPr>
        <w:t xml:space="preserve">¶ </w:t>
      </w:r>
      <w:r w:rsidRPr="004D51D1">
        <w:t>used it in our action research</w:t>
      </w:r>
      <w:proofErr w:type="gramStart"/>
      <w:r w:rsidRPr="004D51D1">
        <w:t>.</w:t>
      </w:r>
      <w:r w:rsidRPr="004D51D1">
        <w:rPr>
          <w:sz w:val="12"/>
        </w:rPr>
        <w:t>¶</w:t>
      </w:r>
      <w:proofErr w:type="gramEnd"/>
      <w:r w:rsidRPr="004D51D1">
        <w:rPr>
          <w:sz w:val="12"/>
        </w:rPr>
        <w:t xml:space="preserve"> </w:t>
      </w:r>
      <w:r w:rsidRPr="004D51D1">
        <w:t xml:space="preserve">The choice to create weak theory about </w:t>
      </w:r>
      <w:r w:rsidRPr="004D51D1">
        <w:rPr>
          <w:sz w:val="12"/>
        </w:rPr>
        <w:t xml:space="preserve">¶ </w:t>
      </w:r>
      <w:r w:rsidRPr="004D51D1">
        <w:t xml:space="preserve">diverse economies is a political/ethical </w:t>
      </w:r>
      <w:r w:rsidRPr="004D51D1">
        <w:rPr>
          <w:sz w:val="12"/>
        </w:rPr>
        <w:t xml:space="preserve">¶ </w:t>
      </w:r>
      <w:r w:rsidRPr="004D51D1">
        <w:t xml:space="preserve">decision that </w:t>
      </w:r>
      <w:proofErr w:type="spellStart"/>
      <w:r w:rsidRPr="004D51D1">
        <w:t>inﬂ</w:t>
      </w:r>
      <w:proofErr w:type="spellEnd"/>
      <w:r w:rsidRPr="004D51D1">
        <w:t xml:space="preserve"> </w:t>
      </w:r>
      <w:proofErr w:type="spellStart"/>
      <w:r w:rsidRPr="004D51D1">
        <w:t>uences</w:t>
      </w:r>
      <w:proofErr w:type="spellEnd"/>
      <w:r w:rsidRPr="004D51D1">
        <w:t xml:space="preserve"> what kind of worlds </w:t>
      </w:r>
      <w:r w:rsidRPr="004D51D1">
        <w:rPr>
          <w:sz w:val="12"/>
        </w:rPr>
        <w:t xml:space="preserve">¶ </w:t>
      </w:r>
      <w:r w:rsidRPr="004D51D1">
        <w:t xml:space="preserve">we can imagine and create, ones in which </w:t>
      </w:r>
      <w:r w:rsidRPr="004D51D1">
        <w:rPr>
          <w:sz w:val="12"/>
        </w:rPr>
        <w:t xml:space="preserve">¶ </w:t>
      </w:r>
      <w:r w:rsidRPr="004D51D1">
        <w:t xml:space="preserve">we enact and construct rather than resist (or </w:t>
      </w:r>
      <w:r w:rsidRPr="004D51D1">
        <w:rPr>
          <w:sz w:val="12"/>
        </w:rPr>
        <w:t xml:space="preserve">¶ </w:t>
      </w:r>
      <w:r w:rsidRPr="004D51D1">
        <w:t xml:space="preserve">succumb to) economic realities. Many other </w:t>
      </w:r>
      <w:r w:rsidRPr="004D51D1">
        <w:rPr>
          <w:sz w:val="12"/>
        </w:rPr>
        <w:t xml:space="preserve">¶ </w:t>
      </w:r>
      <w:r w:rsidRPr="004D51D1">
        <w:t xml:space="preserve">social scientists understand their research </w:t>
      </w:r>
      <w:r w:rsidRPr="004D51D1">
        <w:rPr>
          <w:sz w:val="12"/>
        </w:rPr>
        <w:t xml:space="preserve">¶ </w:t>
      </w:r>
      <w:r w:rsidRPr="004D51D1">
        <w:t xml:space="preserve">choices as ordained by the world itself, by </w:t>
      </w:r>
      <w:r w:rsidRPr="004D51D1">
        <w:rPr>
          <w:sz w:val="12"/>
        </w:rPr>
        <w:t xml:space="preserve">¶ </w:t>
      </w:r>
      <w:r w:rsidRPr="004D51D1">
        <w:t xml:space="preserve">the stark realities that impose themselves </w:t>
      </w:r>
      <w:r w:rsidRPr="004D51D1">
        <w:rPr>
          <w:sz w:val="12"/>
        </w:rPr>
        <w:t xml:space="preserve">¶ </w:t>
      </w:r>
      <w:r w:rsidRPr="004D51D1">
        <w:t xml:space="preserve">on consciousness and demand investigation. </w:t>
      </w:r>
      <w:r w:rsidRPr="004D51D1">
        <w:rPr>
          <w:sz w:val="12"/>
        </w:rPr>
        <w:t xml:space="preserve">¶ </w:t>
      </w:r>
      <w:proofErr w:type="gramStart"/>
      <w:r w:rsidRPr="004D51D1">
        <w:t>In</w:t>
      </w:r>
      <w:proofErr w:type="gramEnd"/>
      <w:r w:rsidRPr="004D51D1">
        <w:t xml:space="preserve"> economic geography, for example, the </w:t>
      </w:r>
      <w:r w:rsidRPr="004D51D1">
        <w:rPr>
          <w:sz w:val="12"/>
        </w:rPr>
        <w:t xml:space="preserve">¶ </w:t>
      </w:r>
      <w:r w:rsidRPr="004D51D1">
        <w:t xml:space="preserve">dominant topic of research over the past </w:t>
      </w:r>
      <w:r w:rsidRPr="004D51D1">
        <w:rPr>
          <w:sz w:val="12"/>
        </w:rPr>
        <w:t xml:space="preserve">¶ </w:t>
      </w:r>
      <w:r w:rsidRPr="004D51D1">
        <w:t xml:space="preserve">decade or more has been neoliberalism and </w:t>
      </w:r>
      <w:r w:rsidRPr="004D51D1">
        <w:rPr>
          <w:sz w:val="12"/>
        </w:rPr>
        <w:t xml:space="preserve">¶ </w:t>
      </w:r>
      <w:r w:rsidRPr="004D51D1">
        <w:t xml:space="preserve">neoliberal capitalist globalization. This has </w:t>
      </w:r>
      <w:r w:rsidRPr="004D51D1">
        <w:rPr>
          <w:sz w:val="12"/>
        </w:rPr>
        <w:t xml:space="preserve">¶ </w:t>
      </w:r>
      <w:r w:rsidRPr="004D51D1">
        <w:t xml:space="preserve">been represented as needing study for the </w:t>
      </w:r>
      <w:r w:rsidRPr="004D51D1">
        <w:rPr>
          <w:sz w:val="12"/>
        </w:rPr>
        <w:t xml:space="preserve">¶ </w:t>
      </w:r>
      <w:r w:rsidRPr="004D51D1">
        <w:t xml:space="preserve">apparently self-evident reason that ‘it is the </w:t>
      </w:r>
      <w:r w:rsidRPr="004D51D1">
        <w:rPr>
          <w:sz w:val="12"/>
        </w:rPr>
        <w:t xml:space="preserve">¶ </w:t>
      </w:r>
      <w:r w:rsidRPr="004D51D1">
        <w:t xml:space="preserve">most important process of our age, transforming geographies worldwide’. Some </w:t>
      </w:r>
      <w:r w:rsidRPr="004D51D1">
        <w:rPr>
          <w:sz w:val="12"/>
        </w:rPr>
        <w:t xml:space="preserve">¶ </w:t>
      </w:r>
      <w:r w:rsidRPr="004D51D1">
        <w:t xml:space="preserve">leading proponents of neoliberalism studies </w:t>
      </w:r>
      <w:r w:rsidRPr="004D51D1">
        <w:rPr>
          <w:sz w:val="12"/>
        </w:rPr>
        <w:t xml:space="preserve">¶ </w:t>
      </w:r>
      <w:r w:rsidRPr="004D51D1">
        <w:t xml:space="preserve">have begun to express concern about where </w:t>
      </w:r>
      <w:r w:rsidRPr="004D51D1">
        <w:rPr>
          <w:sz w:val="12"/>
        </w:rPr>
        <w:t xml:space="preserve">¶ </w:t>
      </w:r>
      <w:r w:rsidRPr="004D51D1">
        <w:t>this line of research is headed (</w:t>
      </w:r>
      <w:proofErr w:type="spellStart"/>
      <w:r w:rsidRPr="004D51D1">
        <w:t>Larner</w:t>
      </w:r>
      <w:proofErr w:type="spellEnd"/>
      <w:r w:rsidRPr="004D51D1">
        <w:t xml:space="preserve">, 2003; </w:t>
      </w:r>
      <w:r w:rsidRPr="004D51D1">
        <w:rPr>
          <w:sz w:val="12"/>
        </w:rPr>
        <w:t xml:space="preserve">¶ </w:t>
      </w:r>
      <w:proofErr w:type="spellStart"/>
      <w:r w:rsidRPr="004D51D1">
        <w:t>Castree</w:t>
      </w:r>
      <w:proofErr w:type="spellEnd"/>
      <w:r w:rsidRPr="004D51D1">
        <w:t xml:space="preserve">, 2006a), but few see themselves as </w:t>
      </w:r>
      <w:r w:rsidRPr="004D51D1">
        <w:rPr>
          <w:sz w:val="12"/>
        </w:rPr>
        <w:t xml:space="preserve">¶ </w:t>
      </w:r>
      <w:r w:rsidRPr="004D51D1">
        <w:t xml:space="preserve">making an ethical choice to participate in constituting neoliberalism. Law and </w:t>
      </w:r>
      <w:proofErr w:type="spellStart"/>
      <w:r w:rsidRPr="004D51D1">
        <w:t>Urry</w:t>
      </w:r>
      <w:proofErr w:type="spellEnd"/>
      <w:r w:rsidRPr="004D51D1">
        <w:t xml:space="preserve"> point </w:t>
      </w:r>
      <w:r w:rsidRPr="004D51D1">
        <w:rPr>
          <w:sz w:val="12"/>
        </w:rPr>
        <w:t xml:space="preserve">¶ </w:t>
      </w:r>
      <w:r w:rsidRPr="004D51D1">
        <w:t xml:space="preserve">to the ultimately destructive ‘innocence’ of </w:t>
      </w:r>
      <w:r w:rsidRPr="004D51D1">
        <w:rPr>
          <w:sz w:val="12"/>
        </w:rPr>
        <w:t xml:space="preserve">¶ </w:t>
      </w:r>
      <w:r w:rsidRPr="004D51D1">
        <w:t>this position</w:t>
      </w:r>
      <w:proofErr w:type="gramStart"/>
      <w:r w:rsidRPr="004D51D1">
        <w:t>:</w:t>
      </w:r>
      <w:r w:rsidRPr="004D51D1">
        <w:rPr>
          <w:sz w:val="12"/>
        </w:rPr>
        <w:t>¶</w:t>
      </w:r>
      <w:proofErr w:type="gramEnd"/>
      <w:r w:rsidRPr="004D51D1">
        <w:rPr>
          <w:sz w:val="12"/>
        </w:rPr>
        <w:t xml:space="preserve"> </w:t>
      </w:r>
      <w:r w:rsidRPr="004D51D1">
        <w:t xml:space="preserve">to the extent social science conceals its performativity from itself it is pretending to an </w:t>
      </w:r>
      <w:r w:rsidRPr="004D51D1">
        <w:rPr>
          <w:sz w:val="12"/>
        </w:rPr>
        <w:t xml:space="preserve">¶ </w:t>
      </w:r>
      <w:r w:rsidRPr="004D51D1">
        <w:t xml:space="preserve">innocence that it cannot have. And to the </w:t>
      </w:r>
      <w:r w:rsidRPr="004D51D1">
        <w:rPr>
          <w:sz w:val="12"/>
        </w:rPr>
        <w:t xml:space="preserve">¶ </w:t>
      </w:r>
      <w:r w:rsidRPr="004D51D1">
        <w:t xml:space="preserve">extent that it enacts methods that look for or </w:t>
      </w:r>
      <w:r w:rsidRPr="004D51D1">
        <w:rPr>
          <w:sz w:val="12"/>
        </w:rPr>
        <w:t xml:space="preserve">¶ </w:t>
      </w:r>
      <w:r w:rsidRPr="004D51D1">
        <w:t xml:space="preserve">assume certain structural stabilities, it enacts </w:t>
      </w:r>
      <w:r w:rsidRPr="004D51D1">
        <w:rPr>
          <w:sz w:val="12"/>
        </w:rPr>
        <w:t xml:space="preserve">¶ </w:t>
      </w:r>
      <w:r w:rsidRPr="004D51D1">
        <w:t xml:space="preserve">those stabilities while interfering with other </w:t>
      </w:r>
      <w:r w:rsidRPr="004D51D1">
        <w:rPr>
          <w:sz w:val="12"/>
        </w:rPr>
        <w:t xml:space="preserve">¶ </w:t>
      </w:r>
      <w:r w:rsidRPr="004D51D1">
        <w:t xml:space="preserve">realities … (Law and </w:t>
      </w:r>
      <w:proofErr w:type="spellStart"/>
      <w:r w:rsidRPr="004D51D1">
        <w:t>Urry</w:t>
      </w:r>
      <w:proofErr w:type="spellEnd"/>
      <w:r w:rsidRPr="004D51D1">
        <w:t xml:space="preserve">, 2004: 404, our </w:t>
      </w:r>
      <w:r w:rsidRPr="004D51D1">
        <w:rPr>
          <w:sz w:val="12"/>
        </w:rPr>
        <w:t xml:space="preserve">¶ </w:t>
      </w:r>
      <w:r w:rsidRPr="004D51D1">
        <w:t>emphasis)</w:t>
      </w:r>
      <w:r w:rsidRPr="004D51D1">
        <w:rPr>
          <w:sz w:val="12"/>
        </w:rPr>
        <w:t xml:space="preserve">¶ </w:t>
      </w:r>
      <w:r w:rsidRPr="004D51D1">
        <w:t xml:space="preserve">Taking Law and </w:t>
      </w:r>
      <w:proofErr w:type="spellStart"/>
      <w:r w:rsidRPr="004D51D1">
        <w:t>Urry’s</w:t>
      </w:r>
      <w:proofErr w:type="spellEnd"/>
      <w:r w:rsidRPr="004D51D1">
        <w:t xml:space="preserve"> point to heart, we </w:t>
      </w:r>
      <w:r w:rsidRPr="004D51D1">
        <w:rPr>
          <w:sz w:val="12"/>
        </w:rPr>
        <w:t xml:space="preserve">¶ </w:t>
      </w:r>
      <w:r w:rsidRPr="004D51D1">
        <w:t xml:space="preserve">can identify a problem with strong </w:t>
      </w:r>
      <w:r w:rsidRPr="004D51D1">
        <w:rPr>
          <w:rStyle w:val="StyleBoldUnderline"/>
        </w:rPr>
        <w:t xml:space="preserve">theories of </w:t>
      </w:r>
      <w:r w:rsidRPr="004D51D1">
        <w:rPr>
          <w:rStyle w:val="StyleBoldUnderline"/>
          <w:sz w:val="12"/>
        </w:rPr>
        <w:t xml:space="preserve">¶ </w:t>
      </w:r>
      <w:r w:rsidRPr="004D51D1">
        <w:rPr>
          <w:rStyle w:val="StyleBoldUnderline"/>
        </w:rPr>
        <w:t>neoliberal globalization</w:t>
      </w:r>
      <w:r w:rsidRPr="004D51D1">
        <w:t xml:space="preserve"> – their </w:t>
      </w:r>
      <w:proofErr w:type="spellStart"/>
      <w:r w:rsidRPr="004D51D1">
        <w:t>performative</w:t>
      </w:r>
      <w:proofErr w:type="spellEnd"/>
      <w:r w:rsidRPr="004D51D1">
        <w:t xml:space="preserve"> </w:t>
      </w:r>
      <w:r w:rsidRPr="004D51D1">
        <w:rPr>
          <w:sz w:val="12"/>
        </w:rPr>
        <w:t xml:space="preserve">¶ </w:t>
      </w:r>
      <w:r w:rsidRPr="004D51D1">
        <w:t xml:space="preserve">effect is to interfere with, to </w:t>
      </w:r>
      <w:r w:rsidRPr="004D51D1">
        <w:rPr>
          <w:rStyle w:val="StyleBoldUnderline"/>
        </w:rPr>
        <w:t xml:space="preserve">make </w:t>
      </w:r>
      <w:proofErr w:type="spellStart"/>
      <w:r w:rsidRPr="004D51D1">
        <w:rPr>
          <w:rStyle w:val="StyleBoldUnderline"/>
        </w:rPr>
        <w:t>noncredible</w:t>
      </w:r>
      <w:proofErr w:type="spellEnd"/>
      <w:r w:rsidRPr="004D51D1">
        <w:t xml:space="preserve"> (Santos, 2004), to </w:t>
      </w:r>
      <w:r w:rsidRPr="004D51D1">
        <w:rPr>
          <w:rStyle w:val="StyleBoldUnderline"/>
        </w:rPr>
        <w:t xml:space="preserve">deny legitimacy to </w:t>
      </w:r>
      <w:r w:rsidRPr="004D51D1">
        <w:rPr>
          <w:rStyle w:val="StyleBoldUnderline"/>
          <w:sz w:val="12"/>
        </w:rPr>
        <w:t>¶</w:t>
      </w:r>
      <w:r w:rsidRPr="004D51D1">
        <w:rPr>
          <w:sz w:val="12"/>
        </w:rPr>
        <w:t xml:space="preserve"> </w:t>
      </w:r>
      <w:r w:rsidRPr="004D51D1">
        <w:t xml:space="preserve">the </w:t>
      </w:r>
      <w:r w:rsidRPr="004D51D1">
        <w:rPr>
          <w:rStyle w:val="StyleBoldUnderline"/>
        </w:rPr>
        <w:t>diverse economies</w:t>
      </w:r>
      <w:r w:rsidRPr="004D51D1">
        <w:t xml:space="preserve"> that are already here, </w:t>
      </w:r>
      <w:r w:rsidRPr="004D51D1">
        <w:rPr>
          <w:sz w:val="12"/>
        </w:rPr>
        <w:t xml:space="preserve">¶ </w:t>
      </w:r>
      <w:r w:rsidRPr="004D51D1">
        <w:rPr>
          <w:rStyle w:val="StyleBoldUnderline"/>
        </w:rPr>
        <w:t>and</w:t>
      </w:r>
      <w:r w:rsidRPr="004D51D1">
        <w:t xml:space="preserve"> to </w:t>
      </w:r>
      <w:r w:rsidRPr="004D51D1">
        <w:rPr>
          <w:rStyle w:val="Emphasis"/>
        </w:rPr>
        <w:t>close down</w:t>
      </w:r>
      <w:r w:rsidRPr="004D51D1">
        <w:t xml:space="preserve"> the </w:t>
      </w:r>
      <w:r w:rsidRPr="004D51D1">
        <w:rPr>
          <w:rStyle w:val="Emphasis"/>
        </w:rPr>
        <w:t>open futures</w:t>
      </w:r>
      <w:r w:rsidRPr="004D51D1">
        <w:t xml:space="preserve"> </w:t>
      </w:r>
      <w:r w:rsidRPr="004D51D1">
        <w:rPr>
          <w:rStyle w:val="StyleBoldUnderline"/>
        </w:rPr>
        <w:t xml:space="preserve">that are </w:t>
      </w:r>
      <w:r w:rsidRPr="004D51D1">
        <w:rPr>
          <w:rStyle w:val="StyleBoldUnderline"/>
          <w:sz w:val="12"/>
        </w:rPr>
        <w:t xml:space="preserve">¶ </w:t>
      </w:r>
      <w:r w:rsidRPr="004D51D1">
        <w:rPr>
          <w:rStyle w:val="StyleBoldUnderline"/>
        </w:rPr>
        <w:t xml:space="preserve">waiting to be </w:t>
      </w:r>
      <w:proofErr w:type="spellStart"/>
      <w:r w:rsidRPr="004D51D1">
        <w:rPr>
          <w:rStyle w:val="StyleBoldUnderline"/>
        </w:rPr>
        <w:t>performatively</w:t>
      </w:r>
      <w:proofErr w:type="spellEnd"/>
      <w:r w:rsidRPr="004D51D1">
        <w:rPr>
          <w:rStyle w:val="StyleBoldUnderline"/>
        </w:rPr>
        <w:t xml:space="preserve"> enacted.</w:t>
      </w:r>
    </w:p>
    <w:p w14:paraId="1EA0E48B" w14:textId="61C0893D" w:rsidR="00C37063" w:rsidRPr="004D51D1" w:rsidRDefault="00C37063" w:rsidP="00C37063">
      <w:pPr>
        <w:pStyle w:val="Heading3"/>
        <w:rPr>
          <w:rFonts w:cs="Times New Roman"/>
        </w:rPr>
      </w:pPr>
      <w:r w:rsidRPr="004D51D1">
        <w:rPr>
          <w:rFonts w:cs="Times New Roman"/>
        </w:rPr>
        <w:t>AT: Military Industrial Complex</w:t>
      </w:r>
    </w:p>
    <w:p w14:paraId="325DD3B6" w14:textId="77777777" w:rsidR="00C37063" w:rsidRPr="004D51D1" w:rsidRDefault="00C37063" w:rsidP="00C37063">
      <w:pPr>
        <w:pStyle w:val="Heading4"/>
        <w:rPr>
          <w:rFonts w:cs="Times New Roman"/>
        </w:rPr>
      </w:pPr>
      <w:r w:rsidRPr="004D51D1">
        <w:rPr>
          <w:rFonts w:cs="Times New Roman"/>
        </w:rPr>
        <w:t>Claims of a pervasive MIC are false</w:t>
      </w:r>
    </w:p>
    <w:p w14:paraId="548FABD5" w14:textId="77777777" w:rsidR="00C37063" w:rsidRPr="004D51D1" w:rsidRDefault="00C37063" w:rsidP="00C37063">
      <w:pPr>
        <w:rPr>
          <w:rFonts w:cs="Times New Roman"/>
        </w:rPr>
      </w:pPr>
      <w:r w:rsidRPr="004D51D1">
        <w:rPr>
          <w:rStyle w:val="StyleStyleBold12pt"/>
          <w:rFonts w:cs="Times New Roman"/>
        </w:rPr>
        <w:t>Crock 3</w:t>
      </w:r>
      <w:r w:rsidRPr="004D51D1">
        <w:rPr>
          <w:rFonts w:cs="Times New Roman"/>
        </w:rPr>
        <w:t xml:space="preserve"> – Specialist @ Washington Post</w:t>
      </w:r>
    </w:p>
    <w:p w14:paraId="26BFE57E" w14:textId="559AC827" w:rsidR="00C37063" w:rsidRPr="004D51D1" w:rsidRDefault="00C37063" w:rsidP="00C37063">
      <w:pPr>
        <w:rPr>
          <w:rFonts w:cs="Times New Roman"/>
        </w:rPr>
      </w:pPr>
      <w:r w:rsidRPr="004D51D1">
        <w:rPr>
          <w:rFonts w:cs="Times New Roman"/>
        </w:rPr>
        <w:t>(Stan, “An All-powerful U.S. Military-industrial Complex Is Simply An Enduring Myth,” Orlando Sentinel, Lexis)//BB</w:t>
      </w:r>
    </w:p>
    <w:p w14:paraId="2AD3E7D2" w14:textId="77777777" w:rsidR="00C37063" w:rsidRPr="004D51D1" w:rsidRDefault="00C37063" w:rsidP="00C37063">
      <w:pPr>
        <w:pStyle w:val="card"/>
      </w:pPr>
      <w:r w:rsidRPr="004D51D1">
        <w:t xml:space="preserve">While hardly anyone was watching, </w:t>
      </w:r>
      <w:r w:rsidRPr="004D51D1">
        <w:rPr>
          <w:rStyle w:val="StyleBoldUnderline"/>
        </w:rPr>
        <w:t>the American military-industrial complex died</w:t>
      </w:r>
      <w:proofErr w:type="gramStart"/>
      <w:r w:rsidRPr="004D51D1">
        <w:t>.</w:t>
      </w:r>
      <w:r w:rsidRPr="004D51D1">
        <w:rPr>
          <w:sz w:val="12"/>
        </w:rPr>
        <w:t>¶</w:t>
      </w:r>
      <w:proofErr w:type="gramEnd"/>
      <w:r w:rsidRPr="004D51D1">
        <w:rPr>
          <w:sz w:val="12"/>
        </w:rPr>
        <w:t xml:space="preserve"> </w:t>
      </w:r>
      <w:r w:rsidRPr="004D51D1">
        <w:t xml:space="preserve">Sure, defense spending is soaring, and GIs are camping out in globe-girdling operations. But most of the surge in spending is aimed at operations and maintenance -- not at purchasing planes, ships and tanks. </w:t>
      </w:r>
      <w:r w:rsidRPr="004D51D1">
        <w:rPr>
          <w:rStyle w:val="StyleBoldUnderline"/>
        </w:rPr>
        <w:t>America's arms merchants are in a long-term downward spiral</w:t>
      </w:r>
      <w:proofErr w:type="gramStart"/>
      <w:r w:rsidRPr="004D51D1">
        <w:rPr>
          <w:rStyle w:val="StyleBoldUnderline"/>
        </w:rPr>
        <w:t>.</w:t>
      </w:r>
      <w:r w:rsidRPr="004D51D1">
        <w:rPr>
          <w:sz w:val="12"/>
        </w:rPr>
        <w:t>¶</w:t>
      </w:r>
      <w:proofErr w:type="gramEnd"/>
      <w:r w:rsidRPr="004D51D1">
        <w:rPr>
          <w:sz w:val="12"/>
        </w:rPr>
        <w:t xml:space="preserve"> </w:t>
      </w:r>
      <w:r w:rsidRPr="004D51D1">
        <w:t xml:space="preserve">Aerospace-defense employment is at its lowest level in 50 years. The number of major weapons programs has shriveled to a handful. </w:t>
      </w:r>
      <w:r w:rsidRPr="004D51D1">
        <w:rPr>
          <w:rStyle w:val="StyleBoldUnderline"/>
        </w:rPr>
        <w:t>Though the</w:t>
      </w:r>
      <w:r w:rsidRPr="004D51D1">
        <w:t xml:space="preserve"> nuclear </w:t>
      </w:r>
      <w:r w:rsidRPr="004D51D1">
        <w:rPr>
          <w:rStyle w:val="StyleBoldUnderline"/>
        </w:rPr>
        <w:t>threat</w:t>
      </w:r>
      <w:r w:rsidRPr="004D51D1">
        <w:t xml:space="preserve"> from North Korea and Iran </w:t>
      </w:r>
      <w:r w:rsidRPr="004D51D1">
        <w:rPr>
          <w:rStyle w:val="StyleBoldUnderline"/>
        </w:rPr>
        <w:t>may be rising</w:t>
      </w:r>
      <w:r w:rsidRPr="004D51D1">
        <w:t xml:space="preserve">, weapons procurement </w:t>
      </w:r>
      <w:r w:rsidRPr="004D51D1">
        <w:rPr>
          <w:rStyle w:val="StyleBoldUnderline"/>
        </w:rPr>
        <w:t>budgets</w:t>
      </w:r>
      <w:r w:rsidRPr="004D51D1">
        <w:t xml:space="preserve">, adjusting for inflation, </w:t>
      </w:r>
      <w:r w:rsidRPr="004D51D1">
        <w:rPr>
          <w:rStyle w:val="StyleBoldUnderline"/>
        </w:rPr>
        <w:t>are half their Reagan-era highs</w:t>
      </w:r>
      <w:proofErr w:type="gramStart"/>
      <w:r w:rsidRPr="004D51D1">
        <w:t>.</w:t>
      </w:r>
      <w:r w:rsidRPr="004D51D1">
        <w:rPr>
          <w:sz w:val="12"/>
        </w:rPr>
        <w:t>¶</w:t>
      </w:r>
      <w:proofErr w:type="gramEnd"/>
      <w:r w:rsidRPr="004D51D1">
        <w:rPr>
          <w:sz w:val="12"/>
        </w:rPr>
        <w:t xml:space="preserve"> </w:t>
      </w:r>
      <w:r w:rsidRPr="004D51D1">
        <w:t xml:space="preserve">And the collapse of the Soviet Union, technological advances and what passes for </w:t>
      </w:r>
      <w:r w:rsidRPr="004D51D1">
        <w:rPr>
          <w:rStyle w:val="StyleBoldUnderline"/>
        </w:rPr>
        <w:t>fiscal responsibility</w:t>
      </w:r>
      <w:r w:rsidRPr="004D51D1">
        <w:t xml:space="preserve"> in Washington conspire against an industry revival.</w:t>
      </w:r>
      <w:r w:rsidRPr="004D51D1">
        <w:rPr>
          <w:sz w:val="12"/>
        </w:rPr>
        <w:t xml:space="preserve">¶ </w:t>
      </w:r>
      <w:r w:rsidRPr="004D51D1">
        <w:t xml:space="preserve">The industry's swoon </w:t>
      </w:r>
      <w:r w:rsidRPr="004D51D1">
        <w:rPr>
          <w:rStyle w:val="StyleBoldUnderline"/>
        </w:rPr>
        <w:t>can't be reconciled with the conventional wisdom that the military-industrial complex</w:t>
      </w:r>
      <w:r w:rsidRPr="004D51D1">
        <w:t xml:space="preserve"> -- the Iron Triangle of Pentagon brass, defense contractors and key congressional committees -- </w:t>
      </w:r>
      <w:r w:rsidRPr="004D51D1">
        <w:rPr>
          <w:rStyle w:val="StyleBoldUnderline"/>
        </w:rPr>
        <w:t>can pursue its interests impervious to external forces</w:t>
      </w:r>
      <w:r w:rsidRPr="004D51D1">
        <w:t>.</w:t>
      </w:r>
      <w:r w:rsidRPr="004D51D1">
        <w:rPr>
          <w:sz w:val="12"/>
        </w:rPr>
        <w:t xml:space="preserve">¶ </w:t>
      </w:r>
      <w:r w:rsidRPr="004D51D1">
        <w:t xml:space="preserve">To be sure, Lockheed Martin and General Dynamics won't disappear. But </w:t>
      </w:r>
      <w:r w:rsidRPr="004D51D1">
        <w:rPr>
          <w:rStyle w:val="StyleBoldUnderline"/>
        </w:rPr>
        <w:t xml:space="preserve">the notion of an all-powerful military-industrial complex is a </w:t>
      </w:r>
      <w:r w:rsidRPr="004D51D1">
        <w:rPr>
          <w:rStyle w:val="Emphasis"/>
          <w:rFonts w:eastAsiaTheme="majorEastAsia"/>
        </w:rPr>
        <w:t>vestige</w:t>
      </w:r>
      <w:r w:rsidRPr="004D51D1">
        <w:rPr>
          <w:rStyle w:val="StyleBoldUnderline"/>
        </w:rPr>
        <w:t xml:space="preserve"> of the Cold War</w:t>
      </w:r>
      <w:proofErr w:type="gramStart"/>
      <w:r w:rsidRPr="004D51D1">
        <w:t>.</w:t>
      </w:r>
      <w:r w:rsidRPr="004D51D1">
        <w:rPr>
          <w:sz w:val="12"/>
        </w:rPr>
        <w:t>¶</w:t>
      </w:r>
      <w:proofErr w:type="gramEnd"/>
      <w:r w:rsidRPr="004D51D1">
        <w:rPr>
          <w:sz w:val="12"/>
        </w:rPr>
        <w:t xml:space="preserve"> </w:t>
      </w:r>
      <w:r w:rsidRPr="004D51D1">
        <w:t>As defense concerns consolidated in the 1990s, the aerospace-defense industry work force shriveled from 1.3 million in 1989 to 689,000 at the end of 2002 -- roughly the number employed in 1953, according to the Aerospace Industries Association.</w:t>
      </w:r>
      <w:r w:rsidRPr="004D51D1">
        <w:rPr>
          <w:sz w:val="12"/>
        </w:rPr>
        <w:t xml:space="preserve">¶ </w:t>
      </w:r>
      <w:r w:rsidRPr="004D51D1">
        <w:rPr>
          <w:rStyle w:val="StyleBoldUnderline"/>
        </w:rPr>
        <w:t>The industry has handed pink slips to 10 percent of its workers since the Sept. 11</w:t>
      </w:r>
      <w:r w:rsidRPr="004D51D1">
        <w:t>, 2001, terrorist attacks, and more shrinkage is likely. Between 2002 and 2008, nearly half of the industry's work force -- what remains of the Apollo program generation -- will be eligible for retirement. That could mean the loss of unparalleled skill and experience -- and potentially America's technological edge</w:t>
      </w:r>
      <w:proofErr w:type="gramStart"/>
      <w:r w:rsidRPr="004D51D1">
        <w:t>.</w:t>
      </w:r>
      <w:r w:rsidRPr="004D51D1">
        <w:rPr>
          <w:sz w:val="12"/>
        </w:rPr>
        <w:t>¶</w:t>
      </w:r>
      <w:proofErr w:type="gramEnd"/>
      <w:r w:rsidRPr="004D51D1">
        <w:rPr>
          <w:sz w:val="12"/>
        </w:rPr>
        <w:t xml:space="preserve"> </w:t>
      </w:r>
      <w:r w:rsidRPr="004D51D1">
        <w:rPr>
          <w:rStyle w:val="StyleBoldUnderline"/>
        </w:rPr>
        <w:t>The budget picture is</w:t>
      </w:r>
      <w:r w:rsidRPr="004D51D1">
        <w:t xml:space="preserve"> similarly </w:t>
      </w:r>
      <w:r w:rsidRPr="004D51D1">
        <w:rPr>
          <w:rStyle w:val="StyleBoldUnderline"/>
        </w:rPr>
        <w:t>bleak</w:t>
      </w:r>
      <w:r w:rsidRPr="004D51D1">
        <w:t>. When Defense Secretary Donald Rumsfeld unveiled a $38 billion jump in the 2002 Pentagon budget in mid-2001, it looked like salvation, but none of that increase went to buy big weapons. Procurement, which had shrunk 30 percent since the end of the Cold War, dropped another $1 billion</w:t>
      </w:r>
      <w:proofErr w:type="gramStart"/>
      <w:r w:rsidRPr="004D51D1">
        <w:t>.</w:t>
      </w:r>
      <w:r w:rsidRPr="004D51D1">
        <w:rPr>
          <w:sz w:val="12"/>
        </w:rPr>
        <w:t>¶</w:t>
      </w:r>
      <w:proofErr w:type="gramEnd"/>
      <w:r w:rsidRPr="004D51D1">
        <w:rPr>
          <w:sz w:val="12"/>
        </w:rPr>
        <w:t xml:space="preserve"> </w:t>
      </w:r>
      <w:r w:rsidRPr="004D51D1">
        <w:t>In 2003, spending on new weaponry managed to bounce back a bit, rising by about $9 billion to $70 billion. A chunk of that, however, merely reflects more realistic costs for existing programs. The 2004 budget calls for just a 4 percent rise in weapons procurement</w:t>
      </w:r>
      <w:proofErr w:type="gramStart"/>
      <w:r w:rsidRPr="004D51D1">
        <w:t>.</w:t>
      </w:r>
      <w:r w:rsidRPr="004D51D1">
        <w:rPr>
          <w:sz w:val="12"/>
        </w:rPr>
        <w:t>¶</w:t>
      </w:r>
      <w:proofErr w:type="gramEnd"/>
      <w:r w:rsidRPr="004D51D1">
        <w:rPr>
          <w:sz w:val="12"/>
        </w:rPr>
        <w:t xml:space="preserve"> </w:t>
      </w:r>
      <w:r w:rsidRPr="004D51D1">
        <w:t xml:space="preserve">To cope with a growing cash crunch for the Defense Department, </w:t>
      </w:r>
      <w:r w:rsidRPr="004D51D1">
        <w:rPr>
          <w:rStyle w:val="StyleBoldUnderline"/>
        </w:rPr>
        <w:t>a broad swath of programs is under fire.</w:t>
      </w:r>
      <w:r w:rsidRPr="004D51D1">
        <w:t xml:space="preserve"> The Pentagon has killed the Army's Crusader howitzer and a Navy sea-based missile-defense system that Star Warriors had high hopes for</w:t>
      </w:r>
      <w:proofErr w:type="gramStart"/>
      <w:r w:rsidRPr="004D51D1">
        <w:t>.</w:t>
      </w:r>
      <w:r w:rsidRPr="004D51D1">
        <w:rPr>
          <w:sz w:val="12"/>
        </w:rPr>
        <w:t>¶</w:t>
      </w:r>
      <w:proofErr w:type="gramEnd"/>
      <w:r w:rsidRPr="004D51D1">
        <w:rPr>
          <w:sz w:val="12"/>
        </w:rPr>
        <w:t xml:space="preserve"> </w:t>
      </w:r>
      <w:r w:rsidRPr="004D51D1">
        <w:t>Cuts in high-profile programs such as the Air Force's F-22 Raptor and the Army's Stryker armored vehicle are likely.</w:t>
      </w:r>
      <w:r w:rsidRPr="004D51D1">
        <w:rPr>
          <w:sz w:val="12"/>
        </w:rPr>
        <w:t xml:space="preserve">¶ </w:t>
      </w:r>
      <w:r w:rsidRPr="004D51D1">
        <w:t xml:space="preserve">Slashing these programs might be wise, as the projected numbers of these weapons are excessive, but it's a sign of the dollars dilemma that the </w:t>
      </w:r>
      <w:r w:rsidRPr="004D51D1">
        <w:rPr>
          <w:rStyle w:val="StyleBoldUnderline"/>
        </w:rPr>
        <w:t>decisions are driven more by budgetary constraints than strategic requirements</w:t>
      </w:r>
      <w:r w:rsidRPr="004D51D1">
        <w:t xml:space="preserve">. Most startling, beginning with the first Bush administration, </w:t>
      </w:r>
      <w:r w:rsidRPr="004D51D1">
        <w:rPr>
          <w:rStyle w:val="StyleBoldUnderline"/>
        </w:rPr>
        <w:t>more than 100 big programs have stopped production</w:t>
      </w:r>
      <w:r w:rsidRPr="004D51D1">
        <w:t>, says Gordon Adams, a George Washington University professor who oversaw national security accounts at the Office of Management and Budget in the Clinton administration</w:t>
      </w:r>
      <w:proofErr w:type="gramStart"/>
      <w:r w:rsidRPr="004D51D1">
        <w:t>.</w:t>
      </w:r>
      <w:r w:rsidRPr="004D51D1">
        <w:rPr>
          <w:sz w:val="12"/>
        </w:rPr>
        <w:t>¶</w:t>
      </w:r>
      <w:proofErr w:type="gramEnd"/>
      <w:r w:rsidRPr="004D51D1">
        <w:rPr>
          <w:sz w:val="12"/>
        </w:rPr>
        <w:t xml:space="preserve"> </w:t>
      </w:r>
      <w:r w:rsidRPr="004D51D1">
        <w:t>Now, the Air Force has just one major weapon system on the drawing board: the Joint Strike Fighter. The Army also has only one: the Future Combat System</w:t>
      </w:r>
      <w:proofErr w:type="gramStart"/>
      <w:r w:rsidRPr="004D51D1">
        <w:t>.</w:t>
      </w:r>
      <w:r w:rsidRPr="004D51D1">
        <w:rPr>
          <w:sz w:val="12"/>
        </w:rPr>
        <w:t>¶</w:t>
      </w:r>
      <w:proofErr w:type="gramEnd"/>
      <w:r w:rsidRPr="004D51D1">
        <w:rPr>
          <w:sz w:val="12"/>
        </w:rPr>
        <w:t xml:space="preserve"> </w:t>
      </w:r>
      <w:r w:rsidRPr="004D51D1">
        <w:t>Meanwhile, advances in technology suggest that future U.S. military spending can afford to take a nosedive. When a $25,000 kit can turn a dumb bomb into a smart bomb, generals ask how many targets one sortie can hit, not how many sorties it takes to hit one target. With precision munitions, we don't need as many $80 million fighters or $2 billion bombers to achieve a given goal</w:t>
      </w:r>
      <w:proofErr w:type="gramStart"/>
      <w:r w:rsidRPr="004D51D1">
        <w:t>.</w:t>
      </w:r>
      <w:r w:rsidRPr="004D51D1">
        <w:rPr>
          <w:sz w:val="12"/>
        </w:rPr>
        <w:t>¶</w:t>
      </w:r>
      <w:proofErr w:type="gramEnd"/>
      <w:r w:rsidRPr="004D51D1">
        <w:rPr>
          <w:sz w:val="12"/>
        </w:rPr>
        <w:t xml:space="preserve"> </w:t>
      </w:r>
      <w:r w:rsidRPr="004D51D1">
        <w:t xml:space="preserve">All of this suggests that </w:t>
      </w:r>
      <w:r w:rsidRPr="004D51D1">
        <w:rPr>
          <w:rStyle w:val="StyleBoldUnderline"/>
        </w:rPr>
        <w:t xml:space="preserve">the conventional wisdom about the clout of the defense industry is </w:t>
      </w:r>
      <w:r w:rsidRPr="004D51D1">
        <w:rPr>
          <w:rStyle w:val="Emphasis"/>
          <w:rFonts w:eastAsiaTheme="majorEastAsia"/>
        </w:rPr>
        <w:t>no longer valid</w:t>
      </w:r>
      <w:r w:rsidRPr="004D51D1">
        <w:rPr>
          <w:rStyle w:val="StyleBoldUnderline"/>
        </w:rPr>
        <w:t>, if it ever was</w:t>
      </w:r>
      <w:r w:rsidRPr="004D51D1">
        <w:t xml:space="preserve">. Adams now argues (in an unpublished paper for the Ford Foundation) that </w:t>
      </w:r>
      <w:r w:rsidRPr="004D51D1">
        <w:rPr>
          <w:rStyle w:val="StyleBoldUnderline"/>
        </w:rPr>
        <w:t>defense policy is explained by a complex combination of factors</w:t>
      </w:r>
      <w:r w:rsidRPr="004D51D1">
        <w:t xml:space="preserve">: </w:t>
      </w:r>
      <w:r w:rsidRPr="004D51D1">
        <w:rPr>
          <w:rStyle w:val="StyleBoldUnderline"/>
        </w:rPr>
        <w:t>policy</w:t>
      </w:r>
      <w:r w:rsidRPr="004D51D1">
        <w:t xml:space="preserve"> and </w:t>
      </w:r>
      <w:r w:rsidRPr="004D51D1">
        <w:rPr>
          <w:rStyle w:val="StyleBoldUnderline"/>
        </w:rPr>
        <w:t>strategy</w:t>
      </w:r>
      <w:r w:rsidRPr="004D51D1">
        <w:t xml:space="preserve"> (an assessment of the threats the nation faces); </w:t>
      </w:r>
      <w:r w:rsidRPr="004D51D1">
        <w:rPr>
          <w:rStyle w:val="StyleBoldUnderline"/>
        </w:rPr>
        <w:t>bureaucratic imperatives</w:t>
      </w:r>
      <w:r w:rsidRPr="004D51D1">
        <w:t xml:space="preserve"> (the military services care more about their assignments than buying weapons), </w:t>
      </w:r>
      <w:r w:rsidRPr="004D51D1">
        <w:rPr>
          <w:rStyle w:val="StyleBoldUnderline"/>
        </w:rPr>
        <w:t>macro politics</w:t>
      </w:r>
      <w:r w:rsidRPr="004D51D1">
        <w:t xml:space="preserve"> (as Republicans and Democrats vie over who is more patriotic); </w:t>
      </w:r>
      <w:r w:rsidRPr="004D51D1">
        <w:rPr>
          <w:rStyle w:val="StyleBoldUnderline"/>
        </w:rPr>
        <w:t>and micro politics</w:t>
      </w:r>
      <w:r w:rsidRPr="004D51D1">
        <w:t xml:space="preserve"> (as lawmakers try to serve their constituents' needs)</w:t>
      </w:r>
      <w:proofErr w:type="gramStart"/>
      <w:r w:rsidRPr="004D51D1">
        <w:t>.</w:t>
      </w:r>
      <w:r w:rsidRPr="004D51D1">
        <w:rPr>
          <w:sz w:val="12"/>
        </w:rPr>
        <w:t>¶</w:t>
      </w:r>
      <w:proofErr w:type="gramEnd"/>
      <w:r w:rsidRPr="004D51D1">
        <w:rPr>
          <w:sz w:val="12"/>
        </w:rPr>
        <w:t xml:space="preserve"> </w:t>
      </w:r>
      <w:r w:rsidRPr="004D51D1">
        <w:rPr>
          <w:rStyle w:val="StyleBoldUnderline"/>
        </w:rPr>
        <w:t>The formulation of national security strategy,</w:t>
      </w:r>
      <w:r w:rsidRPr="004D51D1">
        <w:t xml:space="preserve"> thus, </w:t>
      </w:r>
      <w:r w:rsidRPr="004D51D1">
        <w:rPr>
          <w:rStyle w:val="StyleBoldUnderline"/>
        </w:rPr>
        <w:t xml:space="preserve">is </w:t>
      </w:r>
      <w:r w:rsidRPr="004D51D1">
        <w:rPr>
          <w:rStyle w:val="Emphasis"/>
          <w:rFonts w:eastAsiaTheme="majorEastAsia"/>
        </w:rPr>
        <w:t>far more complicated</w:t>
      </w:r>
      <w:r w:rsidRPr="004D51D1">
        <w:rPr>
          <w:rStyle w:val="StyleBoldUnderline"/>
        </w:rPr>
        <w:t xml:space="preserve"> than the conventional view that defense contractors simply call the shots</w:t>
      </w:r>
      <w:r w:rsidRPr="004D51D1">
        <w:t>.</w:t>
      </w:r>
    </w:p>
    <w:p w14:paraId="1E711CFC" w14:textId="77777777" w:rsidR="00C37063" w:rsidRPr="004D51D1" w:rsidRDefault="00C37063" w:rsidP="00C37063">
      <w:pPr>
        <w:pStyle w:val="Heading4"/>
        <w:rPr>
          <w:rFonts w:cs="Times New Roman"/>
        </w:rPr>
      </w:pPr>
      <w:r w:rsidRPr="004D51D1">
        <w:rPr>
          <w:rFonts w:cs="Times New Roman"/>
        </w:rPr>
        <w:t>Military industrial complex is key to hegemony - we’ve put checks on all of the bad parts of it but failure to facilitate it leads to wars</w:t>
      </w:r>
    </w:p>
    <w:p w14:paraId="7471C423" w14:textId="77777777" w:rsidR="00C37063" w:rsidRPr="004D51D1" w:rsidRDefault="00C37063" w:rsidP="00C37063">
      <w:pPr>
        <w:rPr>
          <w:rFonts w:cs="Times New Roman"/>
        </w:rPr>
      </w:pPr>
      <w:r w:rsidRPr="004D51D1">
        <w:rPr>
          <w:rFonts w:cs="Times New Roman"/>
        </w:rPr>
        <w:t>--</w:t>
      </w:r>
      <w:proofErr w:type="gramStart"/>
      <w:r w:rsidRPr="004D51D1">
        <w:rPr>
          <w:rFonts w:cs="Times New Roman"/>
        </w:rPr>
        <w:t>also</w:t>
      </w:r>
      <w:proofErr w:type="gramEnd"/>
      <w:r w:rsidRPr="004D51D1">
        <w:rPr>
          <w:rFonts w:cs="Times New Roman"/>
        </w:rPr>
        <w:t xml:space="preserve"> makes a public key argument that may be useful against Ks</w:t>
      </w:r>
    </w:p>
    <w:p w14:paraId="4B7E75B0" w14:textId="77777777" w:rsidR="00C37063" w:rsidRPr="004D51D1" w:rsidRDefault="00C37063" w:rsidP="00C37063">
      <w:pPr>
        <w:rPr>
          <w:rFonts w:cs="Times New Roman"/>
        </w:rPr>
      </w:pPr>
      <w:r w:rsidRPr="004D51D1">
        <w:rPr>
          <w:rFonts w:cs="Times New Roman"/>
        </w:rPr>
        <w:t>--Shaw style argument about adversaries</w:t>
      </w:r>
    </w:p>
    <w:p w14:paraId="4D75CE42" w14:textId="77777777" w:rsidR="00C37063" w:rsidRPr="004D51D1" w:rsidRDefault="00C37063" w:rsidP="00C37063">
      <w:pPr>
        <w:rPr>
          <w:rFonts w:cs="Times New Roman"/>
        </w:rPr>
      </w:pPr>
      <w:r w:rsidRPr="004D51D1">
        <w:rPr>
          <w:rStyle w:val="StyleStyleBold12pt"/>
          <w:rFonts w:cs="Times New Roman"/>
        </w:rPr>
        <w:t xml:space="preserve">Dunlap 11 </w:t>
      </w:r>
      <w:r w:rsidRPr="004D51D1">
        <w:rPr>
          <w:rFonts w:cs="Times New Roman"/>
        </w:rPr>
        <w:t>– Professor of Law @ Duke</w:t>
      </w:r>
    </w:p>
    <w:p w14:paraId="3B769457" w14:textId="6D83B89A" w:rsidR="00C37063" w:rsidRPr="004D51D1" w:rsidRDefault="00C37063" w:rsidP="00C37063">
      <w:pPr>
        <w:rPr>
          <w:rFonts w:cs="Times New Roman"/>
        </w:rPr>
      </w:pPr>
      <w:r w:rsidRPr="004D51D1">
        <w:rPr>
          <w:rFonts w:cs="Times New Roman"/>
        </w:rPr>
        <w:t>(Charles Jr., Daedalus, MIT Press Journals)//BB</w:t>
      </w:r>
    </w:p>
    <w:p w14:paraId="4F25A9B1" w14:textId="77777777" w:rsidR="00C37063" w:rsidRPr="004D51D1" w:rsidRDefault="00C37063" w:rsidP="00C37063">
      <w:pPr>
        <w:pStyle w:val="card"/>
      </w:pPr>
      <w:r w:rsidRPr="004D51D1">
        <w:t>What do all the developments of the</w:t>
      </w:r>
      <w:r w:rsidRPr="004D51D1">
        <w:rPr>
          <w:sz w:val="12"/>
        </w:rPr>
        <w:t xml:space="preserve">¶ </w:t>
      </w:r>
      <w:r w:rsidRPr="004D51D1">
        <w:t>past half-century mean after the ½ftieth</w:t>
      </w:r>
      <w:r w:rsidRPr="004D51D1">
        <w:rPr>
          <w:sz w:val="12"/>
        </w:rPr>
        <w:t xml:space="preserve">¶ </w:t>
      </w:r>
      <w:r w:rsidRPr="004D51D1">
        <w:t>anniversary of Eisenhower’s exhortation</w:t>
      </w:r>
      <w:proofErr w:type="gramStart"/>
      <w:r w:rsidRPr="004D51D1">
        <w:t>?</w:t>
      </w:r>
      <w:r w:rsidRPr="004D51D1">
        <w:rPr>
          <w:sz w:val="12"/>
        </w:rPr>
        <w:t>¶</w:t>
      </w:r>
      <w:proofErr w:type="gramEnd"/>
      <w:r w:rsidRPr="004D51D1">
        <w:rPr>
          <w:sz w:val="12"/>
        </w:rPr>
        <w:t xml:space="preserve"> </w:t>
      </w:r>
      <w:r w:rsidRPr="004D51D1">
        <w:t>Ledbetter claims that the warning</w:t>
      </w:r>
      <w:r w:rsidRPr="004D51D1">
        <w:rPr>
          <w:sz w:val="12"/>
        </w:rPr>
        <w:t xml:space="preserve">¶ </w:t>
      </w:r>
      <w:r w:rsidRPr="004D51D1">
        <w:t>“is as urgent today as ever.” He points not</w:t>
      </w:r>
      <w:r w:rsidRPr="004D51D1">
        <w:rPr>
          <w:sz w:val="12"/>
        </w:rPr>
        <w:t xml:space="preserve">¶ </w:t>
      </w:r>
      <w:r w:rsidRPr="004D51D1">
        <w:t>only to the “mounting long-term costs”</w:t>
      </w:r>
      <w:r w:rsidRPr="004D51D1">
        <w:rPr>
          <w:sz w:val="12"/>
        </w:rPr>
        <w:t xml:space="preserve">¶ </w:t>
      </w:r>
      <w:r w:rsidRPr="004D51D1">
        <w:t>of defense but also–somewhat disconnectedly–</w:t>
      </w:r>
      <w:r w:rsidRPr="004D51D1">
        <w:rPr>
          <w:sz w:val="12"/>
        </w:rPr>
        <w:t xml:space="preserve">¶ </w:t>
      </w:r>
      <w:r w:rsidRPr="004D51D1">
        <w:t>to the alleged “use of martial</w:t>
      </w:r>
      <w:r w:rsidRPr="004D51D1">
        <w:rPr>
          <w:sz w:val="12"/>
        </w:rPr>
        <w:t xml:space="preserve">¶ </w:t>
      </w:r>
      <w:r w:rsidRPr="004D51D1">
        <w:t>power” for the detention of terrorism</w:t>
      </w:r>
      <w:r w:rsidRPr="004D51D1">
        <w:rPr>
          <w:sz w:val="12"/>
        </w:rPr>
        <w:t xml:space="preserve">¶ </w:t>
      </w:r>
      <w:r w:rsidRPr="004D51D1">
        <w:t>suspects at Guantánamo Bay and wiretaps</w:t>
      </w:r>
      <w:r w:rsidRPr="004D51D1">
        <w:rPr>
          <w:sz w:val="12"/>
        </w:rPr>
        <w:t xml:space="preserve">¶ </w:t>
      </w:r>
      <w:r w:rsidRPr="004D51D1">
        <w:t>of Americans.45 While Eisenhower</w:t>
      </w:r>
      <w:r w:rsidRPr="004D51D1">
        <w:rPr>
          <w:sz w:val="12"/>
        </w:rPr>
        <w:t xml:space="preserve">¶ </w:t>
      </w:r>
      <w:r w:rsidRPr="004D51D1">
        <w:t>might have been disturbed by such events</w:t>
      </w:r>
      <w:proofErr w:type="gramStart"/>
      <w:r w:rsidRPr="004D51D1">
        <w:t>,</w:t>
      </w:r>
      <w:r w:rsidRPr="004D51D1">
        <w:rPr>
          <w:sz w:val="12"/>
        </w:rPr>
        <w:t>¶</w:t>
      </w:r>
      <w:proofErr w:type="gramEnd"/>
      <w:r w:rsidRPr="004D51D1">
        <w:rPr>
          <w:sz w:val="12"/>
        </w:rPr>
        <w:t xml:space="preserve"> </w:t>
      </w:r>
      <w:r w:rsidRPr="004D51D1">
        <w:t>Ledbetter seems to conflate these contemporary</w:t>
      </w:r>
      <w:r w:rsidRPr="004D51D1">
        <w:rPr>
          <w:sz w:val="12"/>
        </w:rPr>
        <w:t xml:space="preserve">¶ </w:t>
      </w:r>
      <w:r w:rsidRPr="004D51D1">
        <w:t>issues with the gravamen of</w:t>
      </w:r>
      <w:r w:rsidRPr="004D51D1">
        <w:rPr>
          <w:sz w:val="12"/>
        </w:rPr>
        <w:t xml:space="preserve">¶ </w:t>
      </w:r>
      <w:r w:rsidRPr="004D51D1">
        <w:t>Eisenhower’s concern: that is, the emergence</w:t>
      </w:r>
      <w:r w:rsidRPr="004D51D1">
        <w:rPr>
          <w:sz w:val="12"/>
        </w:rPr>
        <w:t xml:space="preserve">¶ </w:t>
      </w:r>
      <w:r w:rsidRPr="004D51D1">
        <w:t>of a near-conspiratorial alignment</w:t>
      </w:r>
      <w:r w:rsidRPr="004D51D1">
        <w:rPr>
          <w:sz w:val="12"/>
        </w:rPr>
        <w:t xml:space="preserve">¶ </w:t>
      </w:r>
      <w:r w:rsidRPr="004D51D1">
        <w:t>of military leaders and their analogues in</w:t>
      </w:r>
      <w:r w:rsidRPr="004D51D1">
        <w:rPr>
          <w:sz w:val="12"/>
        </w:rPr>
        <w:t xml:space="preserve">¶ </w:t>
      </w:r>
      <w:r w:rsidRPr="004D51D1">
        <w:t>the arms industry.</w:t>
      </w:r>
      <w:r w:rsidRPr="004D51D1">
        <w:rPr>
          <w:sz w:val="12"/>
        </w:rPr>
        <w:t xml:space="preserve">¶ </w:t>
      </w:r>
      <w:r w:rsidRPr="004D51D1">
        <w:t>That combination does not exist. Indeed</w:t>
      </w:r>
      <w:proofErr w:type="gramStart"/>
      <w:r w:rsidRPr="004D51D1">
        <w:t>,</w:t>
      </w:r>
      <w:r w:rsidRPr="004D51D1">
        <w:rPr>
          <w:sz w:val="12"/>
        </w:rPr>
        <w:t>¶</w:t>
      </w:r>
      <w:proofErr w:type="gramEnd"/>
      <w:r w:rsidRPr="004D51D1">
        <w:rPr>
          <w:sz w:val="12"/>
        </w:rPr>
        <w:t xml:space="preserve"> </w:t>
      </w:r>
      <w:r w:rsidRPr="004D51D1">
        <w:t>one might say that Eisenhower’s</w:t>
      </w:r>
      <w:r w:rsidRPr="004D51D1">
        <w:rPr>
          <w:sz w:val="12"/>
        </w:rPr>
        <w:t xml:space="preserve">¶ </w:t>
      </w:r>
      <w:r w:rsidRPr="004D51D1">
        <w:t>warning was heard and heeded–with</w:t>
      </w:r>
      <w:r w:rsidRPr="004D51D1">
        <w:rPr>
          <w:sz w:val="12"/>
        </w:rPr>
        <w:t xml:space="preserve">¶ </w:t>
      </w:r>
      <w:r w:rsidRPr="004D51D1">
        <w:t xml:space="preserve">unintended consequences. </w:t>
      </w:r>
      <w:r w:rsidRPr="004D51D1">
        <w:rPr>
          <w:rStyle w:val="StyleBoldUnderline"/>
          <w:rFonts w:eastAsiaTheme="majorEastAsia"/>
        </w:rPr>
        <w:t>The fading of</w:t>
      </w:r>
      <w:r w:rsidRPr="004D51D1">
        <w:rPr>
          <w:rStyle w:val="StyleBoldUnderline"/>
          <w:sz w:val="12"/>
        </w:rPr>
        <w:t xml:space="preserve">¶ </w:t>
      </w:r>
      <w:r w:rsidRPr="004D51D1">
        <w:rPr>
          <w:rStyle w:val="StyleBoldUnderline"/>
          <w:rFonts w:eastAsiaTheme="majorEastAsia"/>
        </w:rPr>
        <w:t>the American military-industrial complex</w:t>
      </w:r>
      <w:r w:rsidRPr="004D51D1">
        <w:rPr>
          <w:rStyle w:val="StyleBoldUnderline"/>
          <w:sz w:val="12"/>
        </w:rPr>
        <w:t xml:space="preserve">¶ </w:t>
      </w:r>
      <w:r w:rsidRPr="004D51D1">
        <w:rPr>
          <w:rStyle w:val="StyleBoldUnderline"/>
          <w:rFonts w:eastAsiaTheme="majorEastAsia"/>
        </w:rPr>
        <w:t>impacts U.S. military capability</w:t>
      </w:r>
      <w:r w:rsidRPr="004D51D1">
        <w:rPr>
          <w:rFonts w:eastAsiaTheme="majorEastAsia"/>
        </w:rPr>
        <w:t>; the</w:t>
      </w:r>
      <w:r w:rsidRPr="004D51D1">
        <w:rPr>
          <w:sz w:val="12"/>
        </w:rPr>
        <w:t>¶</w:t>
      </w:r>
      <w:r w:rsidRPr="004D51D1">
        <w:t xml:space="preserve"> </w:t>
      </w:r>
      <w:r w:rsidRPr="004D51D1">
        <w:rPr>
          <w:rFonts w:eastAsiaTheme="majorEastAsia"/>
        </w:rPr>
        <w:t>effect on America’s Air Force is but one</w:t>
      </w:r>
      <w:r w:rsidRPr="004D51D1">
        <w:rPr>
          <w:sz w:val="12"/>
        </w:rPr>
        <w:t>¶</w:t>
      </w:r>
      <w:r w:rsidRPr="004D51D1">
        <w:t xml:space="preserve"> </w:t>
      </w:r>
      <w:r w:rsidRPr="004D51D1">
        <w:rPr>
          <w:rFonts w:eastAsiaTheme="majorEastAsia"/>
        </w:rPr>
        <w:t>illustration.</w:t>
      </w:r>
      <w:r w:rsidRPr="004D51D1">
        <w:rPr>
          <w:rStyle w:val="StyleBoldUnderline"/>
          <w:rFonts w:eastAsiaTheme="majorEastAsia"/>
        </w:rPr>
        <w:t xml:space="preserve"> Whatever </w:t>
      </w:r>
      <w:r w:rsidRPr="004D51D1">
        <w:rPr>
          <w:rFonts w:eastAsiaTheme="majorEastAsia"/>
        </w:rPr>
        <w:t>influence the Air</w:t>
      </w:r>
      <w:r w:rsidRPr="004D51D1">
        <w:rPr>
          <w:sz w:val="12"/>
        </w:rPr>
        <w:t>¶</w:t>
      </w:r>
      <w:r w:rsidRPr="004D51D1">
        <w:t xml:space="preserve"> </w:t>
      </w:r>
      <w:r w:rsidRPr="004D51D1">
        <w:rPr>
          <w:rFonts w:eastAsiaTheme="majorEastAsia"/>
        </w:rPr>
        <w:t>Force may have enjoyed in</w:t>
      </w:r>
      <w:r w:rsidRPr="004D51D1">
        <w:rPr>
          <w:rStyle w:val="StyleBoldUnderline"/>
          <w:rFonts w:eastAsiaTheme="majorEastAsia"/>
        </w:rPr>
        <w:t xml:space="preserve"> Eisenhower’s</w:t>
      </w:r>
      <w:r w:rsidRPr="004D51D1">
        <w:rPr>
          <w:rStyle w:val="StyleBoldUnderline"/>
          <w:sz w:val="12"/>
        </w:rPr>
        <w:t xml:space="preserve">¶ </w:t>
      </w:r>
      <w:r w:rsidRPr="004D51D1">
        <w:rPr>
          <w:rStyle w:val="StyleBoldUnderline"/>
          <w:rFonts w:eastAsiaTheme="majorEastAsia"/>
        </w:rPr>
        <w:t xml:space="preserve">day is </w:t>
      </w:r>
      <w:r w:rsidRPr="004D51D1">
        <w:rPr>
          <w:rStyle w:val="Emphasis"/>
          <w:rFonts w:eastAsiaTheme="majorEastAsia"/>
        </w:rPr>
        <w:t>long gone</w:t>
      </w:r>
      <w:r w:rsidRPr="004D51D1">
        <w:t>. Consider Air Force Lieutenant</w:t>
      </w:r>
      <w:r w:rsidRPr="004D51D1">
        <w:rPr>
          <w:sz w:val="12"/>
        </w:rPr>
        <w:t xml:space="preserve">¶ </w:t>
      </w:r>
      <w:r w:rsidRPr="004D51D1">
        <w:t xml:space="preserve">General David </w:t>
      </w:r>
      <w:proofErr w:type="spellStart"/>
      <w:r w:rsidRPr="004D51D1">
        <w:t>Deptula’s</w:t>
      </w:r>
      <w:proofErr w:type="spellEnd"/>
      <w:r w:rsidRPr="004D51D1">
        <w:t xml:space="preserve"> dismal</w:t>
      </w:r>
      <w:r w:rsidRPr="004D51D1">
        <w:rPr>
          <w:sz w:val="12"/>
        </w:rPr>
        <w:t xml:space="preserve">¶ </w:t>
      </w:r>
      <w:r w:rsidRPr="004D51D1">
        <w:t>assessment from Fall 2010: “[</w:t>
      </w:r>
      <w:proofErr w:type="gramStart"/>
      <w:r w:rsidRPr="004D51D1">
        <w:t>W]e</w:t>
      </w:r>
      <w:proofErr w:type="gramEnd"/>
      <w:r w:rsidRPr="004D51D1">
        <w:t xml:space="preserve"> have a</w:t>
      </w:r>
      <w:r w:rsidRPr="004D51D1">
        <w:rPr>
          <w:sz w:val="12"/>
        </w:rPr>
        <w:t xml:space="preserve">¶ </w:t>
      </w:r>
      <w:r w:rsidRPr="004D51D1">
        <w:t xml:space="preserve">geriatric bomber force,” </w:t>
      </w:r>
      <w:proofErr w:type="spellStart"/>
      <w:r w:rsidRPr="004D51D1">
        <w:t>Deptula</w:t>
      </w:r>
      <w:proofErr w:type="spellEnd"/>
      <w:r w:rsidRPr="004D51D1">
        <w:t xml:space="preserve"> concludes,</w:t>
      </w:r>
      <w:r w:rsidRPr="004D51D1">
        <w:rPr>
          <w:sz w:val="12"/>
        </w:rPr>
        <w:t xml:space="preserve">¶ </w:t>
      </w:r>
      <w:r w:rsidRPr="004D51D1">
        <w:t>and “a geriatric ½ghter force. We</w:t>
      </w:r>
      <w:r w:rsidRPr="004D51D1">
        <w:rPr>
          <w:sz w:val="12"/>
        </w:rPr>
        <w:t xml:space="preserve">¶ </w:t>
      </w:r>
      <w:r w:rsidRPr="004D51D1">
        <w:t>have a geriatric Air Force, quite frankly.”46</w:t>
      </w:r>
      <w:r w:rsidRPr="004D51D1">
        <w:rPr>
          <w:sz w:val="12"/>
        </w:rPr>
        <w:t xml:space="preserve">¶ </w:t>
      </w:r>
      <w:r w:rsidRPr="004D51D1">
        <w:t>Aircraft age is not the only issue; numbers</w:t>
      </w:r>
      <w:r w:rsidRPr="004D51D1">
        <w:rPr>
          <w:sz w:val="12"/>
        </w:rPr>
        <w:t xml:space="preserve">¶ </w:t>
      </w:r>
      <w:r w:rsidRPr="004D51D1">
        <w:t>and sophistication are also a concern</w:t>
      </w:r>
      <w:proofErr w:type="gramStart"/>
      <w:r w:rsidRPr="004D51D1">
        <w:t>.</w:t>
      </w:r>
      <w:r w:rsidRPr="004D51D1">
        <w:rPr>
          <w:sz w:val="12"/>
        </w:rPr>
        <w:t>¶</w:t>
      </w:r>
      <w:proofErr w:type="gramEnd"/>
      <w:r w:rsidRPr="004D51D1">
        <w:rPr>
          <w:sz w:val="12"/>
        </w:rPr>
        <w:t xml:space="preserve"> </w:t>
      </w:r>
      <w:r w:rsidRPr="004D51D1">
        <w:t>For example, Defense News surmised</w:t>
      </w:r>
      <w:r w:rsidRPr="004D51D1">
        <w:rPr>
          <w:sz w:val="12"/>
        </w:rPr>
        <w:t xml:space="preserve">¶ </w:t>
      </w:r>
      <w:r w:rsidRPr="004D51D1">
        <w:t>that America’s current bomber fleet constitutes</w:t>
      </w:r>
      <w:r w:rsidRPr="004D51D1">
        <w:rPr>
          <w:sz w:val="12"/>
        </w:rPr>
        <w:t xml:space="preserve">¶ </w:t>
      </w:r>
      <w:r w:rsidRPr="004D51D1">
        <w:t>a “puny force against any serious</w:t>
      </w:r>
      <w:r w:rsidRPr="004D51D1">
        <w:rPr>
          <w:sz w:val="12"/>
        </w:rPr>
        <w:t xml:space="preserve">¶ </w:t>
      </w:r>
      <w:r w:rsidRPr="004D51D1">
        <w:t>adversary.”47 Even so, historian Michael</w:t>
      </w:r>
      <w:r w:rsidRPr="004D51D1">
        <w:rPr>
          <w:sz w:val="12"/>
        </w:rPr>
        <w:t xml:space="preserve">¶ </w:t>
      </w:r>
      <w:proofErr w:type="spellStart"/>
      <w:r w:rsidRPr="004D51D1">
        <w:t>Auslin</w:t>
      </w:r>
      <w:proofErr w:type="spellEnd"/>
      <w:r w:rsidRPr="004D51D1">
        <w:t xml:space="preserve"> of the American Enterprise Institute</w:t>
      </w:r>
      <w:r w:rsidRPr="004D51D1">
        <w:rPr>
          <w:sz w:val="12"/>
        </w:rPr>
        <w:t xml:space="preserve">¶ </w:t>
      </w:r>
      <w:r w:rsidRPr="004D51D1">
        <w:t>says that today’s budget restrictions</w:t>
      </w:r>
      <w:r w:rsidRPr="004D51D1">
        <w:rPr>
          <w:sz w:val="12"/>
        </w:rPr>
        <w:t xml:space="preserve">¶ </w:t>
      </w:r>
      <w:r w:rsidRPr="004D51D1">
        <w:t>are hitting airpower especially hard; consequently</w:t>
      </w:r>
      <w:proofErr w:type="gramStart"/>
      <w:r w:rsidRPr="004D51D1">
        <w:t>,</w:t>
      </w:r>
      <w:r w:rsidRPr="004D51D1">
        <w:rPr>
          <w:sz w:val="12"/>
        </w:rPr>
        <w:t>¶</w:t>
      </w:r>
      <w:proofErr w:type="gramEnd"/>
      <w:r w:rsidRPr="004D51D1">
        <w:rPr>
          <w:sz w:val="12"/>
        </w:rPr>
        <w:t xml:space="preserve"> </w:t>
      </w:r>
      <w:r w:rsidRPr="004D51D1">
        <w:t xml:space="preserve">he says, </w:t>
      </w:r>
      <w:r w:rsidRPr="004D51D1">
        <w:rPr>
          <w:rStyle w:val="StyleBoldUnderline"/>
          <w:rFonts w:eastAsiaTheme="majorEastAsia"/>
        </w:rPr>
        <w:t>“[S]</w:t>
      </w:r>
      <w:proofErr w:type="spellStart"/>
      <w:r w:rsidRPr="004D51D1">
        <w:rPr>
          <w:rStyle w:val="StyleBoldUnderline"/>
          <w:rFonts w:eastAsiaTheme="majorEastAsia"/>
        </w:rPr>
        <w:t>ome</w:t>
      </w:r>
      <w:proofErr w:type="spellEnd"/>
      <w:r w:rsidRPr="004D51D1">
        <w:rPr>
          <w:rStyle w:val="StyleBoldUnderline"/>
          <w:rFonts w:eastAsiaTheme="majorEastAsia"/>
        </w:rPr>
        <w:t xml:space="preserve"> of the stunning</w:t>
      </w:r>
      <w:r w:rsidRPr="004D51D1">
        <w:rPr>
          <w:rStyle w:val="StyleBoldUnderline"/>
          <w:sz w:val="12"/>
        </w:rPr>
        <w:t xml:space="preserve">¶ </w:t>
      </w:r>
      <w:r w:rsidRPr="004D51D1">
        <w:rPr>
          <w:rStyle w:val="StyleBoldUnderline"/>
          <w:rFonts w:eastAsiaTheme="majorEastAsia"/>
        </w:rPr>
        <w:t>joint creations of the Air Force and</w:t>
      </w:r>
      <w:r w:rsidRPr="004D51D1">
        <w:rPr>
          <w:rStyle w:val="StyleBoldUnderline"/>
          <w:sz w:val="12"/>
        </w:rPr>
        <w:t xml:space="preserve">¶ </w:t>
      </w:r>
      <w:r w:rsidRPr="004D51D1">
        <w:rPr>
          <w:rStyle w:val="StyleBoldUnderline"/>
          <w:rFonts w:eastAsiaTheme="majorEastAsia"/>
        </w:rPr>
        <w:t>America’s defense industrial base . . . will</w:t>
      </w:r>
      <w:r w:rsidRPr="004D51D1">
        <w:rPr>
          <w:rStyle w:val="StyleBoldUnderline"/>
          <w:sz w:val="12"/>
        </w:rPr>
        <w:t xml:space="preserve">¶ </w:t>
      </w:r>
      <w:r w:rsidRPr="004D51D1">
        <w:rPr>
          <w:rStyle w:val="StyleBoldUnderline"/>
          <w:rFonts w:eastAsiaTheme="majorEastAsia"/>
        </w:rPr>
        <w:t>likely never be repeated.” If budgetary</w:t>
      </w:r>
      <w:r w:rsidRPr="004D51D1">
        <w:rPr>
          <w:rStyle w:val="StyleBoldUnderline"/>
          <w:sz w:val="12"/>
        </w:rPr>
        <w:t xml:space="preserve">¶ </w:t>
      </w:r>
      <w:r w:rsidRPr="004D51D1">
        <w:rPr>
          <w:rStyle w:val="StyleBoldUnderline"/>
          <w:rFonts w:eastAsiaTheme="majorEastAsia"/>
        </w:rPr>
        <w:t xml:space="preserve">trends are not </w:t>
      </w:r>
      <w:r w:rsidRPr="004D51D1">
        <w:rPr>
          <w:rStyle w:val="Emphasis"/>
          <w:rFonts w:eastAsiaTheme="majorEastAsia"/>
        </w:rPr>
        <w:t>reversed</w:t>
      </w:r>
      <w:r w:rsidRPr="004D51D1">
        <w:rPr>
          <w:rFonts w:eastAsiaTheme="majorEastAsia"/>
        </w:rPr>
        <w:t>, he warns, the Air</w:t>
      </w:r>
      <w:r w:rsidRPr="004D51D1">
        <w:t xml:space="preserve">¶ </w:t>
      </w:r>
      <w:r w:rsidRPr="004D51D1">
        <w:rPr>
          <w:rFonts w:eastAsiaTheme="majorEastAsia"/>
        </w:rPr>
        <w:t>Force’s</w:t>
      </w:r>
      <w:r w:rsidRPr="004D51D1">
        <w:rPr>
          <w:rStyle w:val="StyleBoldUnderline"/>
          <w:rFonts w:eastAsiaTheme="majorEastAsia"/>
        </w:rPr>
        <w:t xml:space="preserve"> “future will look </w:t>
      </w:r>
      <w:r w:rsidRPr="004D51D1">
        <w:rPr>
          <w:rFonts w:eastAsiaTheme="majorEastAsia"/>
        </w:rPr>
        <w:t>even</w:t>
      </w:r>
      <w:r w:rsidRPr="004D51D1">
        <w:rPr>
          <w:rStyle w:val="StyleBoldUnderline"/>
          <w:rFonts w:eastAsiaTheme="majorEastAsia"/>
        </w:rPr>
        <w:t xml:space="preserve"> grim</w:t>
      </w:r>
      <w:r w:rsidRPr="004D51D1">
        <w:rPr>
          <w:rFonts w:eastAsiaTheme="majorEastAsia"/>
        </w:rPr>
        <w:t>mer</w:t>
      </w:r>
      <w:r w:rsidRPr="004D51D1">
        <w:rPr>
          <w:rStyle w:val="StyleBoldUnderline"/>
          <w:sz w:val="12"/>
        </w:rPr>
        <w:t xml:space="preserve">¶ </w:t>
      </w:r>
      <w:r w:rsidRPr="004D51D1">
        <w:rPr>
          <w:rFonts w:eastAsiaTheme="majorEastAsia"/>
        </w:rPr>
        <w:t>than it does now</w:t>
      </w:r>
      <w:r w:rsidRPr="004D51D1">
        <w:t>.”48</w:t>
      </w:r>
      <w:r w:rsidRPr="004D51D1">
        <w:rPr>
          <w:sz w:val="12"/>
        </w:rPr>
        <w:t xml:space="preserve">¶ </w:t>
      </w:r>
      <w:r w:rsidRPr="004D51D1">
        <w:t>The deterioration of America’s defense</w:t>
      </w:r>
      <w:r w:rsidRPr="004D51D1">
        <w:rPr>
          <w:sz w:val="12"/>
        </w:rPr>
        <w:t xml:space="preserve">¶ </w:t>
      </w:r>
      <w:r w:rsidRPr="004D51D1">
        <w:t>infrastructure has captured the attention</w:t>
      </w:r>
      <w:r w:rsidRPr="004D51D1">
        <w:rPr>
          <w:sz w:val="12"/>
        </w:rPr>
        <w:t xml:space="preserve">¶ </w:t>
      </w:r>
      <w:r w:rsidRPr="004D51D1">
        <w:t>of Congress. During hearings on the defense</w:t>
      </w:r>
      <w:r w:rsidRPr="004D51D1">
        <w:rPr>
          <w:sz w:val="12"/>
        </w:rPr>
        <w:t xml:space="preserve">¶ </w:t>
      </w:r>
      <w:r w:rsidRPr="004D51D1">
        <w:t>industrial base in Fall 2010, Congress</w:t>
      </w:r>
      <w:r w:rsidRPr="004D51D1">
        <w:rPr>
          <w:sz w:val="12"/>
        </w:rPr>
        <w:t xml:space="preserve">¶ </w:t>
      </w:r>
      <w:proofErr w:type="gramStart"/>
      <w:r w:rsidRPr="004D51D1">
        <w:t>acknowledged</w:t>
      </w:r>
      <w:proofErr w:type="gramEnd"/>
      <w:r w:rsidRPr="004D51D1">
        <w:t xml:space="preserve"> “the security challenges</w:t>
      </w:r>
      <w:r w:rsidRPr="004D51D1">
        <w:rPr>
          <w:sz w:val="12"/>
        </w:rPr>
        <w:t xml:space="preserve">¶ </w:t>
      </w:r>
      <w:r w:rsidRPr="004D51D1">
        <w:t>posed by a shrinking defense</w:t>
      </w:r>
      <w:r w:rsidRPr="004D51D1">
        <w:rPr>
          <w:sz w:val="12"/>
        </w:rPr>
        <w:t xml:space="preserve">¶ </w:t>
      </w:r>
      <w:r w:rsidRPr="004D51D1">
        <w:t>industrial base and domestic supply</w:t>
      </w:r>
      <w:r w:rsidRPr="004D51D1">
        <w:rPr>
          <w:sz w:val="12"/>
        </w:rPr>
        <w:t xml:space="preserve">¶ </w:t>
      </w:r>
      <w:r w:rsidRPr="004D51D1">
        <w:t>chain.”49 Furthermore, Congress recognized</w:t>
      </w:r>
      <w:r w:rsidRPr="004D51D1">
        <w:rPr>
          <w:sz w:val="12"/>
        </w:rPr>
        <w:t xml:space="preserve">¶ </w:t>
      </w:r>
      <w:r w:rsidRPr="004D51D1">
        <w:t>that U.S. arms makers face the</w:t>
      </w:r>
      <w:r w:rsidRPr="004D51D1">
        <w:rPr>
          <w:sz w:val="12"/>
        </w:rPr>
        <w:t xml:space="preserve">¶ </w:t>
      </w:r>
      <w:r w:rsidRPr="004D51D1">
        <w:t>“proliferation of foreign-made and counterfeit</w:t>
      </w:r>
      <w:r w:rsidRPr="004D51D1">
        <w:rPr>
          <w:sz w:val="12"/>
        </w:rPr>
        <w:t xml:space="preserve">¶ </w:t>
      </w:r>
      <w:r w:rsidRPr="004D51D1">
        <w:t>parts, outdated technology, and a</w:t>
      </w:r>
      <w:r w:rsidRPr="004D51D1">
        <w:rPr>
          <w:sz w:val="12"/>
        </w:rPr>
        <w:t xml:space="preserve">¶ </w:t>
      </w:r>
      <w:r w:rsidRPr="004D51D1">
        <w:t>depleted manufacturing workforce.”50</w:t>
      </w:r>
      <w:r w:rsidRPr="004D51D1">
        <w:rPr>
          <w:sz w:val="12"/>
        </w:rPr>
        <w:t>¶</w:t>
      </w:r>
      <w:r w:rsidRPr="004D51D1">
        <w:t xml:space="preserve"> But there are still too few tangible indications</w:t>
      </w:r>
      <w:r w:rsidRPr="004D51D1">
        <w:rPr>
          <w:sz w:val="12"/>
        </w:rPr>
        <w:t>¶</w:t>
      </w:r>
      <w:r w:rsidRPr="004D51D1">
        <w:t xml:space="preserve"> that</w:t>
      </w:r>
      <w:r w:rsidRPr="004D51D1">
        <w:rPr>
          <w:rStyle w:val="StyleBoldUnderline"/>
        </w:rPr>
        <w:t xml:space="preserve"> “an </w:t>
      </w:r>
      <w:r w:rsidRPr="004D51D1">
        <w:rPr>
          <w:rStyle w:val="Emphasis"/>
          <w:rFonts w:eastAsiaTheme="majorEastAsia"/>
        </w:rPr>
        <w:t>alert and knowledgeable</w:t>
      </w:r>
      <w:r w:rsidRPr="004D51D1">
        <w:rPr>
          <w:rStyle w:val="StyleBoldUnderline"/>
          <w:sz w:val="12"/>
        </w:rPr>
        <w:t>¶</w:t>
      </w:r>
      <w:r w:rsidRPr="004D51D1">
        <w:rPr>
          <w:rStyle w:val="StyleBoldUnderline"/>
        </w:rPr>
        <w:t xml:space="preserve"> </w:t>
      </w:r>
      <w:r w:rsidRPr="004D51D1">
        <w:rPr>
          <w:rStyle w:val="Emphasis"/>
          <w:rFonts w:eastAsiaTheme="majorEastAsia"/>
        </w:rPr>
        <w:t>citizenry</w:t>
      </w:r>
      <w:r w:rsidRPr="004D51D1">
        <w:rPr>
          <w:rStyle w:val="StyleBoldUnderline"/>
        </w:rPr>
        <w:t>” will compel the necessary</w:t>
      </w:r>
      <w:r w:rsidRPr="004D51D1">
        <w:rPr>
          <w:rStyle w:val="StyleBoldUnderline"/>
          <w:sz w:val="12"/>
        </w:rPr>
        <w:t>¶</w:t>
      </w:r>
      <w:r w:rsidRPr="004D51D1">
        <w:rPr>
          <w:rStyle w:val="StyleBoldUnderline"/>
        </w:rPr>
        <w:t xml:space="preserve"> steps to ensure the appropriate level of</w:t>
      </w:r>
      <w:r w:rsidRPr="004D51D1">
        <w:rPr>
          <w:rStyle w:val="StyleBoldUnderline"/>
          <w:sz w:val="12"/>
        </w:rPr>
        <w:t>¶</w:t>
      </w:r>
      <w:r w:rsidRPr="004D51D1">
        <w:rPr>
          <w:rStyle w:val="StyleBoldUnderline"/>
        </w:rPr>
        <w:t xml:space="preserve"> military-industrial muscle is </w:t>
      </w:r>
      <w:r w:rsidRPr="004D51D1">
        <w:rPr>
          <w:rStyle w:val="Emphasis"/>
          <w:rFonts w:eastAsiaTheme="majorEastAsia"/>
        </w:rPr>
        <w:t>met</w:t>
      </w:r>
      <w:r w:rsidRPr="004D51D1">
        <w:rPr>
          <w:rStyle w:val="StyleBoldUnderline"/>
        </w:rPr>
        <w:t xml:space="preserve"> and</w:t>
      </w:r>
      <w:r w:rsidRPr="004D51D1">
        <w:rPr>
          <w:rStyle w:val="StyleBoldUnderline"/>
          <w:sz w:val="12"/>
        </w:rPr>
        <w:t>¶</w:t>
      </w:r>
      <w:r w:rsidRPr="004D51D1">
        <w:rPr>
          <w:rStyle w:val="StyleBoldUnderline"/>
        </w:rPr>
        <w:t xml:space="preserve"> </w:t>
      </w:r>
      <w:r w:rsidRPr="004D51D1">
        <w:rPr>
          <w:rStyle w:val="Emphasis"/>
          <w:rFonts w:eastAsiaTheme="majorEastAsia"/>
        </w:rPr>
        <w:t>maintained</w:t>
      </w:r>
      <w:proofErr w:type="gramStart"/>
      <w:r w:rsidRPr="004D51D1">
        <w:rPr>
          <w:rStyle w:val="StyleBoldUnderline"/>
        </w:rPr>
        <w:t>.</w:t>
      </w:r>
      <w:r w:rsidRPr="004D51D1">
        <w:rPr>
          <w:rStyle w:val="StyleBoldUnderline"/>
          <w:sz w:val="12"/>
        </w:rPr>
        <w:t>¶</w:t>
      </w:r>
      <w:proofErr w:type="gramEnd"/>
      <w:r w:rsidRPr="004D51D1">
        <w:rPr>
          <w:rStyle w:val="StyleBoldUnderline"/>
        </w:rPr>
        <w:t xml:space="preserve"> </w:t>
      </w:r>
      <w:r w:rsidRPr="004D51D1">
        <w:rPr>
          <w:rStyle w:val="StyleBoldUnderline"/>
          <w:rFonts w:eastAsiaTheme="majorEastAsia"/>
        </w:rPr>
        <w:t>Meanwhile, we must not ignore the</w:t>
      </w:r>
      <w:r w:rsidRPr="004D51D1">
        <w:rPr>
          <w:rStyle w:val="StyleBoldUnderline"/>
          <w:sz w:val="12"/>
        </w:rPr>
        <w:t xml:space="preserve">¶ </w:t>
      </w:r>
      <w:r w:rsidRPr="004D51D1">
        <w:rPr>
          <w:rStyle w:val="StyleBoldUnderline"/>
          <w:rFonts w:eastAsiaTheme="majorEastAsia"/>
        </w:rPr>
        <w:t xml:space="preserve">fact that </w:t>
      </w:r>
      <w:r w:rsidRPr="004D51D1">
        <w:rPr>
          <w:rFonts w:eastAsiaTheme="majorEastAsia"/>
        </w:rPr>
        <w:t>other nations–including potential</w:t>
      </w:r>
      <w:r w:rsidRPr="004D51D1">
        <w:rPr>
          <w:rStyle w:val="StyleBoldUnderline"/>
          <w:sz w:val="12"/>
        </w:rPr>
        <w:t xml:space="preserve">¶ </w:t>
      </w:r>
      <w:r w:rsidRPr="004D51D1">
        <w:rPr>
          <w:rStyle w:val="StyleBoldUnderline"/>
          <w:rFonts w:eastAsiaTheme="majorEastAsia"/>
        </w:rPr>
        <w:t>adversaries–are strengthening their</w:t>
      </w:r>
      <w:r w:rsidRPr="004D51D1">
        <w:rPr>
          <w:rStyle w:val="StyleBoldUnderline"/>
          <w:sz w:val="12"/>
        </w:rPr>
        <w:t xml:space="preserve">¶ </w:t>
      </w:r>
      <w:r w:rsidRPr="004D51D1">
        <w:rPr>
          <w:rStyle w:val="StyleBoldUnderline"/>
          <w:rFonts w:eastAsiaTheme="majorEastAsia"/>
        </w:rPr>
        <w:t>industrial base</w:t>
      </w:r>
      <w:r w:rsidRPr="004D51D1">
        <w:t xml:space="preserve">. </w:t>
      </w:r>
      <w:proofErr w:type="gramStart"/>
      <w:r w:rsidRPr="004D51D1">
        <w:t>The Pentagon’s 2010 report</w:t>
      </w:r>
      <w:r w:rsidRPr="004D51D1">
        <w:rPr>
          <w:sz w:val="12"/>
        </w:rPr>
        <w:t xml:space="preserve">¶ </w:t>
      </w:r>
      <w:r w:rsidRPr="004D51D1">
        <w:t>reveals that China’s defense industries</w:t>
      </w:r>
      <w:r w:rsidRPr="004D51D1">
        <w:rPr>
          <w:sz w:val="12"/>
        </w:rPr>
        <w:t xml:space="preserve">¶ </w:t>
      </w:r>
      <w:r w:rsidRPr="004D51D1">
        <w:t>have undergone a “broad-based</w:t>
      </w:r>
      <w:r w:rsidRPr="004D51D1">
        <w:rPr>
          <w:sz w:val="12"/>
        </w:rPr>
        <w:t xml:space="preserve">¶ </w:t>
      </w:r>
      <w:r w:rsidRPr="004D51D1">
        <w:t>transformation” since the 1990s.</w:t>
      </w:r>
      <w:proofErr w:type="gramEnd"/>
      <w:r w:rsidRPr="004D51D1">
        <w:t xml:space="preserve"> In fact</w:t>
      </w:r>
      <w:proofErr w:type="gramStart"/>
      <w:r w:rsidRPr="004D51D1">
        <w:t>,</w:t>
      </w:r>
      <w:r w:rsidRPr="004D51D1">
        <w:rPr>
          <w:sz w:val="12"/>
        </w:rPr>
        <w:t>¶</w:t>
      </w:r>
      <w:proofErr w:type="gramEnd"/>
      <w:r w:rsidRPr="004D51D1">
        <w:rPr>
          <w:sz w:val="12"/>
        </w:rPr>
        <w:t xml:space="preserve"> </w:t>
      </w:r>
      <w:r w:rsidRPr="004D51D1">
        <w:t>“[a]</w:t>
      </w:r>
      <w:proofErr w:type="spellStart"/>
      <w:r w:rsidRPr="004D51D1">
        <w:t>ugmented</w:t>
      </w:r>
      <w:proofErr w:type="spellEnd"/>
      <w:r w:rsidRPr="004D51D1">
        <w:t xml:space="preserve"> by direct acquisition of</w:t>
      </w:r>
      <w:r w:rsidRPr="004D51D1">
        <w:rPr>
          <w:sz w:val="12"/>
        </w:rPr>
        <w:t xml:space="preserve">¶ </w:t>
      </w:r>
      <w:r w:rsidRPr="004D51D1">
        <w:t>foreign weapons and technology, these</w:t>
      </w:r>
      <w:r w:rsidRPr="004D51D1">
        <w:rPr>
          <w:sz w:val="12"/>
        </w:rPr>
        <w:t xml:space="preserve">¶ </w:t>
      </w:r>
      <w:r w:rsidRPr="004D51D1">
        <w:t>reforms have enabled China to develop</w:t>
      </w:r>
      <w:r w:rsidRPr="004D51D1">
        <w:rPr>
          <w:sz w:val="12"/>
        </w:rPr>
        <w:t xml:space="preserve">¶ </w:t>
      </w:r>
      <w:r w:rsidRPr="004D51D1">
        <w:t>and produce advanced weapon systems</w:t>
      </w:r>
      <w:r w:rsidRPr="004D51D1">
        <w:rPr>
          <w:sz w:val="12"/>
        </w:rPr>
        <w:t xml:space="preserve">¶ </w:t>
      </w:r>
      <w:r w:rsidRPr="004D51D1">
        <w:t>that incorporate mid-1990s technology</w:t>
      </w:r>
      <w:r w:rsidRPr="004D51D1">
        <w:rPr>
          <w:sz w:val="12"/>
        </w:rPr>
        <w:t xml:space="preserve">¶ </w:t>
      </w:r>
      <w:r w:rsidRPr="004D51D1">
        <w:t>in many areas, and some systems–particularly</w:t>
      </w:r>
      <w:r w:rsidRPr="004D51D1">
        <w:rPr>
          <w:sz w:val="12"/>
        </w:rPr>
        <w:t xml:space="preserve">¶ </w:t>
      </w:r>
      <w:r w:rsidRPr="004D51D1">
        <w:t>ballistic missiles–that rival</w:t>
      </w:r>
      <w:r w:rsidRPr="004D51D1">
        <w:rPr>
          <w:sz w:val="12"/>
        </w:rPr>
        <w:t xml:space="preserve">¶ </w:t>
      </w:r>
      <w:r w:rsidRPr="004D51D1">
        <w:t>any in the world today.”51 Ominously</w:t>
      </w:r>
      <w:proofErr w:type="gramStart"/>
      <w:r w:rsidRPr="004D51D1">
        <w:t>,</w:t>
      </w:r>
      <w:r w:rsidRPr="004D51D1">
        <w:rPr>
          <w:sz w:val="12"/>
        </w:rPr>
        <w:t>¶</w:t>
      </w:r>
      <w:proofErr w:type="gramEnd"/>
      <w:r w:rsidRPr="004D51D1">
        <w:rPr>
          <w:sz w:val="12"/>
        </w:rPr>
        <w:t xml:space="preserve"> </w:t>
      </w:r>
      <w:r w:rsidRPr="004D51D1">
        <w:t>China’s industry is developing air capabilities</w:t>
      </w:r>
      <w:r w:rsidRPr="004D51D1">
        <w:rPr>
          <w:sz w:val="12"/>
        </w:rPr>
        <w:t xml:space="preserve">¶ </w:t>
      </w:r>
      <w:r w:rsidRPr="004D51D1">
        <w:t>to a degree that suggests China’s</w:t>
      </w:r>
      <w:r w:rsidRPr="004D51D1">
        <w:rPr>
          <w:sz w:val="12"/>
        </w:rPr>
        <w:t xml:space="preserve">¶ </w:t>
      </w:r>
      <w:r w:rsidRPr="004D51D1">
        <w:t>intention to challenge “U.S. air power in</w:t>
      </w:r>
      <w:r w:rsidRPr="004D51D1">
        <w:rPr>
          <w:sz w:val="12"/>
        </w:rPr>
        <w:t xml:space="preserve">¶ </w:t>
      </w:r>
      <w:r w:rsidRPr="004D51D1">
        <w:t>the region.”52</w:t>
      </w:r>
      <w:r w:rsidRPr="004D51D1">
        <w:rPr>
          <w:sz w:val="12"/>
        </w:rPr>
        <w:t xml:space="preserve">¶ </w:t>
      </w:r>
      <w:r w:rsidRPr="004D51D1">
        <w:t>In other developments that show the</w:t>
      </w:r>
      <w:r w:rsidRPr="004D51D1">
        <w:rPr>
          <w:sz w:val="12"/>
        </w:rPr>
        <w:t xml:space="preserve">¶ </w:t>
      </w:r>
      <w:r w:rsidRPr="004D51D1">
        <w:t>internationalization of the arms industry</w:t>
      </w:r>
      <w:proofErr w:type="gramStart"/>
      <w:r w:rsidRPr="004D51D1">
        <w:t>,</w:t>
      </w:r>
      <w:r w:rsidRPr="004D51D1">
        <w:rPr>
          <w:sz w:val="12"/>
        </w:rPr>
        <w:t>¶</w:t>
      </w:r>
      <w:proofErr w:type="gramEnd"/>
      <w:r w:rsidRPr="004D51D1">
        <w:rPr>
          <w:sz w:val="12"/>
        </w:rPr>
        <w:t xml:space="preserve"> </w:t>
      </w:r>
      <w:r w:rsidRPr="004D51D1">
        <w:t>Russia and India have signed a deal to</w:t>
      </w:r>
      <w:r w:rsidRPr="004D51D1">
        <w:rPr>
          <w:sz w:val="12"/>
        </w:rPr>
        <w:t xml:space="preserve">¶ </w:t>
      </w:r>
      <w:r w:rsidRPr="004D51D1">
        <w:t>build hundreds of new “½fth generation”</w:t>
      </w:r>
      <w:r w:rsidRPr="004D51D1">
        <w:rPr>
          <w:sz w:val="12"/>
        </w:rPr>
        <w:t xml:space="preserve">¶ </w:t>
      </w:r>
      <w:r w:rsidRPr="004D51D1">
        <w:t>warplanes designed to best America’s</w:t>
      </w:r>
      <w:r w:rsidRPr="004D51D1">
        <w:rPr>
          <w:sz w:val="12"/>
        </w:rPr>
        <w:t xml:space="preserve">¶ </w:t>
      </w:r>
      <w:r w:rsidRPr="004D51D1">
        <w:t>most advanced ½ghters.53 In light of such</w:t>
      </w:r>
      <w:r w:rsidRPr="004D51D1">
        <w:rPr>
          <w:sz w:val="12"/>
        </w:rPr>
        <w:t xml:space="preserve">¶ </w:t>
      </w:r>
      <w:r w:rsidRPr="004D51D1">
        <w:t>reports, many experts are concerned that</w:t>
      </w:r>
      <w:r w:rsidRPr="004D51D1">
        <w:rPr>
          <w:sz w:val="12"/>
        </w:rPr>
        <w:t xml:space="preserve">¶ </w:t>
      </w:r>
      <w:r w:rsidRPr="004D51D1">
        <w:t>any additional cuts in U.S. defense spending</w:t>
      </w:r>
      <w:r w:rsidRPr="004D51D1">
        <w:rPr>
          <w:sz w:val="12"/>
        </w:rPr>
        <w:t xml:space="preserve">¶ </w:t>
      </w:r>
      <w:r w:rsidRPr="004D51D1">
        <w:t>“will dangerously erode the technological</w:t>
      </w:r>
      <w:r w:rsidRPr="004D51D1">
        <w:rPr>
          <w:sz w:val="12"/>
        </w:rPr>
        <w:t xml:space="preserve">¶ </w:t>
      </w:r>
      <w:r w:rsidRPr="004D51D1">
        <w:t>edge that America’s armed forces</w:t>
      </w:r>
      <w:r w:rsidRPr="004D51D1">
        <w:rPr>
          <w:sz w:val="12"/>
        </w:rPr>
        <w:t xml:space="preserve">¶ </w:t>
      </w:r>
      <w:r w:rsidRPr="004D51D1">
        <w:t xml:space="preserve">depend upon, and deserve.”54 As </w:t>
      </w:r>
      <w:proofErr w:type="spellStart"/>
      <w:r w:rsidRPr="004D51D1">
        <w:t>Ilan</w:t>
      </w:r>
      <w:proofErr w:type="spellEnd"/>
      <w:r w:rsidRPr="004D51D1">
        <w:rPr>
          <w:sz w:val="12"/>
        </w:rPr>
        <w:t xml:space="preserve">¶ </w:t>
      </w:r>
      <w:r w:rsidRPr="004D51D1">
        <w:t>Berman puts it, “</w:t>
      </w:r>
      <w:r w:rsidRPr="004D51D1">
        <w:rPr>
          <w:rStyle w:val="StyleBoldUnderline"/>
          <w:rFonts w:eastAsiaTheme="majorEastAsia"/>
        </w:rPr>
        <w:t>Stagnation [in the defense</w:t>
      </w:r>
      <w:r w:rsidRPr="004D51D1">
        <w:rPr>
          <w:rStyle w:val="StyleBoldUnderline"/>
          <w:sz w:val="12"/>
        </w:rPr>
        <w:t xml:space="preserve">¶ </w:t>
      </w:r>
      <w:r w:rsidRPr="004D51D1">
        <w:rPr>
          <w:rStyle w:val="StyleBoldUnderline"/>
          <w:rFonts w:eastAsiaTheme="majorEastAsia"/>
        </w:rPr>
        <w:t xml:space="preserve">industry] threatens U.S. </w:t>
      </w:r>
      <w:r w:rsidRPr="004D51D1">
        <w:rPr>
          <w:rFonts w:eastAsiaTheme="majorEastAsia"/>
        </w:rPr>
        <w:t>arms</w:t>
      </w:r>
      <w:r w:rsidRPr="004D51D1">
        <w:rPr>
          <w:rStyle w:val="StyleBoldUnderline"/>
          <w:rFonts w:eastAsiaTheme="majorEastAsia"/>
        </w:rPr>
        <w:t xml:space="preserve"> superiority</w:t>
      </w:r>
      <w:r w:rsidRPr="004D51D1">
        <w:t>.”</w:t>
      </w:r>
      <w:r w:rsidRPr="004D51D1">
        <w:rPr>
          <w:sz w:val="12"/>
        </w:rPr>
        <w:t xml:space="preserve">¶ </w:t>
      </w:r>
      <w:r w:rsidRPr="004D51D1">
        <w:t xml:space="preserve">55 </w:t>
      </w:r>
      <w:proofErr w:type="gramStart"/>
      <w:r w:rsidRPr="004D51D1">
        <w:t>Some</w:t>
      </w:r>
      <w:proofErr w:type="gramEnd"/>
      <w:r w:rsidRPr="004D51D1">
        <w:t xml:space="preserve"> analysts go further. According</w:t>
      </w:r>
      <w:r w:rsidRPr="004D51D1">
        <w:rPr>
          <w:sz w:val="12"/>
        </w:rPr>
        <w:t xml:space="preserve">¶ </w:t>
      </w:r>
      <w:r w:rsidRPr="004D51D1">
        <w:t xml:space="preserve">to political commentator </w:t>
      </w:r>
      <w:proofErr w:type="spellStart"/>
      <w:r w:rsidRPr="004D51D1">
        <w:t>Zbigniew</w:t>
      </w:r>
      <w:proofErr w:type="spellEnd"/>
      <w:r w:rsidRPr="004D51D1">
        <w:rPr>
          <w:sz w:val="12"/>
        </w:rPr>
        <w:t xml:space="preserve">¶ </w:t>
      </w:r>
      <w:proofErr w:type="spellStart"/>
      <w:r w:rsidRPr="004D51D1">
        <w:t>Mazurak</w:t>
      </w:r>
      <w:proofErr w:type="spellEnd"/>
      <w:r w:rsidRPr="004D51D1">
        <w:t xml:space="preserve">, </w:t>
      </w:r>
      <w:r w:rsidRPr="004D51D1">
        <w:rPr>
          <w:rStyle w:val="StyleBoldUnderline"/>
          <w:rFonts w:eastAsiaTheme="majorEastAsia"/>
        </w:rPr>
        <w:t>“[</w:t>
      </w:r>
      <w:proofErr w:type="gramStart"/>
      <w:r w:rsidRPr="004D51D1">
        <w:rPr>
          <w:rStyle w:val="StyleBoldUnderline"/>
          <w:rFonts w:eastAsiaTheme="majorEastAsia"/>
        </w:rPr>
        <w:t>T]he</w:t>
      </w:r>
      <w:proofErr w:type="gramEnd"/>
      <w:r w:rsidRPr="004D51D1">
        <w:rPr>
          <w:rStyle w:val="StyleBoldUnderline"/>
          <w:rFonts w:eastAsiaTheme="majorEastAsia"/>
        </w:rPr>
        <w:t xml:space="preserve"> U.S. is no longer</w:t>
      </w:r>
      <w:r w:rsidRPr="004D51D1">
        <w:rPr>
          <w:rStyle w:val="StyleBoldUnderline"/>
          <w:sz w:val="12"/>
        </w:rPr>
        <w:t xml:space="preserve">¶ </w:t>
      </w:r>
      <w:r w:rsidRPr="004D51D1">
        <w:rPr>
          <w:rStyle w:val="StyleBoldUnderline"/>
          <w:rFonts w:eastAsiaTheme="majorEastAsia"/>
        </w:rPr>
        <w:t>unrivalled in terms of conventional</w:t>
      </w:r>
      <w:r w:rsidRPr="004D51D1">
        <w:rPr>
          <w:rStyle w:val="StyleBoldUnderline"/>
          <w:sz w:val="12"/>
        </w:rPr>
        <w:t xml:space="preserve">¶ </w:t>
      </w:r>
      <w:r w:rsidRPr="004D51D1">
        <w:rPr>
          <w:rStyle w:val="StyleBoldUnderline"/>
          <w:rFonts w:eastAsiaTheme="majorEastAsia"/>
        </w:rPr>
        <w:t>weapons. Conventional threats are real</w:t>
      </w:r>
      <w:r w:rsidRPr="004D51D1">
        <w:rPr>
          <w:rStyle w:val="StyleBoldUnderline"/>
          <w:sz w:val="12"/>
        </w:rPr>
        <w:t xml:space="preserve">¶ </w:t>
      </w:r>
      <w:r w:rsidRPr="004D51D1">
        <w:rPr>
          <w:rStyle w:val="StyleBoldUnderline"/>
          <w:rFonts w:eastAsiaTheme="majorEastAsia"/>
        </w:rPr>
        <w:t>and growing</w:t>
      </w:r>
      <w:r w:rsidRPr="004D51D1">
        <w:t>.”56</w:t>
      </w:r>
      <w:r w:rsidRPr="004D51D1">
        <w:rPr>
          <w:sz w:val="12"/>
        </w:rPr>
        <w:t xml:space="preserve">¶ </w:t>
      </w:r>
      <w:r w:rsidRPr="004D51D1">
        <w:t>The problem, however, may run deeper</w:t>
      </w:r>
      <w:proofErr w:type="gramStart"/>
      <w:r w:rsidRPr="004D51D1">
        <w:t>.¶</w:t>
      </w:r>
      <w:proofErr w:type="gramEnd"/>
      <w:r w:rsidRPr="004D51D1">
        <w:t xml:space="preserve"> Some analysts observe an “anti-modern¶ warfare prejudice” within the U.S. military¶ itself.57 Perhaps an outgrowth of the</w:t>
      </w:r>
      <w:r w:rsidRPr="004D51D1">
        <w:rPr>
          <w:sz w:val="12"/>
        </w:rPr>
        <w:t xml:space="preserve">¶ </w:t>
      </w:r>
      <w:r w:rsidRPr="004D51D1">
        <w:t>manpower-intensive counterinsurgency</w:t>
      </w:r>
      <w:r w:rsidRPr="004D51D1">
        <w:rPr>
          <w:sz w:val="12"/>
        </w:rPr>
        <w:t xml:space="preserve">¶ </w:t>
      </w:r>
      <w:r w:rsidRPr="004D51D1">
        <w:t>strategy in vogue today, this trend runs</w:t>
      </w:r>
      <w:r w:rsidRPr="004D51D1">
        <w:rPr>
          <w:sz w:val="12"/>
        </w:rPr>
        <w:t xml:space="preserve">¶ </w:t>
      </w:r>
      <w:r w:rsidRPr="004D51D1">
        <w:t>counter to the “high-technology” emphasis</w:t>
      </w:r>
      <w:r w:rsidRPr="004D51D1">
        <w:rPr>
          <w:sz w:val="12"/>
        </w:rPr>
        <w:t xml:space="preserve">¶ </w:t>
      </w:r>
      <w:r w:rsidRPr="004D51D1">
        <w:t>that strategist Colin Gray calls “the</w:t>
      </w:r>
      <w:r w:rsidRPr="004D51D1">
        <w:rPr>
          <w:sz w:val="12"/>
        </w:rPr>
        <w:t xml:space="preserve">¶ </w:t>
      </w:r>
      <w:r w:rsidRPr="004D51D1">
        <w:t>American way in warfare.” Indeed, Gray</w:t>
      </w:r>
      <w:r w:rsidRPr="004D51D1">
        <w:rPr>
          <w:sz w:val="12"/>
        </w:rPr>
        <w:t xml:space="preserve">¶ </w:t>
      </w:r>
      <w:r w:rsidRPr="004D51D1">
        <w:t xml:space="preserve">contends, </w:t>
      </w:r>
      <w:r w:rsidRPr="004D51D1">
        <w:rPr>
          <w:rStyle w:val="StyleBoldUnderline"/>
          <w:rFonts w:eastAsiaTheme="majorEastAsia"/>
        </w:rPr>
        <w:t>American society “cannot possibly</w:t>
      </w:r>
      <w:r w:rsidRPr="004D51D1">
        <w:rPr>
          <w:rStyle w:val="StyleBoldUnderline"/>
          <w:sz w:val="12"/>
        </w:rPr>
        <w:t xml:space="preserve">¶ </w:t>
      </w:r>
      <w:r w:rsidRPr="004D51D1">
        <w:rPr>
          <w:rStyle w:val="StyleBoldUnderline"/>
          <w:rFonts w:eastAsiaTheme="majorEastAsia"/>
        </w:rPr>
        <w:t>prepare for, or attempt to fight, its</w:t>
      </w:r>
      <w:r w:rsidRPr="004D51D1">
        <w:rPr>
          <w:rStyle w:val="StyleBoldUnderline"/>
          <w:sz w:val="12"/>
        </w:rPr>
        <w:t xml:space="preserve">¶ </w:t>
      </w:r>
      <w:r w:rsidRPr="004D51D1">
        <w:rPr>
          <w:rStyle w:val="StyleBoldUnderline"/>
          <w:rFonts w:eastAsiaTheme="majorEastAsia"/>
        </w:rPr>
        <w:t>wars in any other than a technology-led</w:t>
      </w:r>
      <w:r w:rsidRPr="004D51D1">
        <w:rPr>
          <w:rStyle w:val="StyleBoldUnderline"/>
          <w:sz w:val="12"/>
        </w:rPr>
        <w:t xml:space="preserve">¶ </w:t>
      </w:r>
      <w:r w:rsidRPr="004D51D1">
        <w:rPr>
          <w:rStyle w:val="StyleBoldUnderline"/>
          <w:rFonts w:eastAsiaTheme="majorEastAsia"/>
        </w:rPr>
        <w:t>manner.</w:t>
      </w:r>
      <w:r w:rsidRPr="004D51D1">
        <w:t xml:space="preserve">”58 But </w:t>
      </w:r>
      <w:r w:rsidRPr="004D51D1">
        <w:rPr>
          <w:rStyle w:val="StyleBoldUnderline"/>
        </w:rPr>
        <w:t>the ability to maintain</w:t>
      </w:r>
      <w:r w:rsidRPr="004D51D1">
        <w:rPr>
          <w:rStyle w:val="StyleBoldUnderline"/>
          <w:sz w:val="12"/>
        </w:rPr>
        <w:t>¶</w:t>
      </w:r>
      <w:r w:rsidRPr="004D51D1">
        <w:rPr>
          <w:rStyle w:val="StyleBoldUnderline"/>
        </w:rPr>
        <w:t xml:space="preserve"> such an approach </w:t>
      </w:r>
      <w:r w:rsidRPr="004D51D1">
        <w:rPr>
          <w:rStyle w:val="Emphasis"/>
          <w:rFonts w:eastAsiaTheme="majorEastAsia"/>
        </w:rPr>
        <w:t>depends</w:t>
      </w:r>
      <w:r w:rsidRPr="004D51D1">
        <w:rPr>
          <w:rStyle w:val="StyleBoldUnderline"/>
        </w:rPr>
        <w:t xml:space="preserve"> on the existence</w:t>
      </w:r>
      <w:r w:rsidRPr="004D51D1">
        <w:rPr>
          <w:rStyle w:val="StyleBoldUnderline"/>
          <w:sz w:val="12"/>
        </w:rPr>
        <w:t>¶</w:t>
      </w:r>
      <w:r w:rsidRPr="004D51D1">
        <w:rPr>
          <w:rStyle w:val="StyleBoldUnderline"/>
        </w:rPr>
        <w:t xml:space="preserve"> of a </w:t>
      </w:r>
      <w:r w:rsidRPr="004D51D1">
        <w:rPr>
          <w:rStyle w:val="Emphasis"/>
          <w:rFonts w:eastAsiaTheme="majorEastAsia"/>
        </w:rPr>
        <w:t>vigorous</w:t>
      </w:r>
      <w:r w:rsidRPr="004D51D1">
        <w:rPr>
          <w:rStyle w:val="StyleBoldUnderline"/>
        </w:rPr>
        <w:t xml:space="preserve">, </w:t>
      </w:r>
      <w:r w:rsidRPr="004D51D1">
        <w:rPr>
          <w:rStyle w:val="Emphasis"/>
          <w:rFonts w:eastAsiaTheme="majorEastAsia"/>
        </w:rPr>
        <w:t>innovative</w:t>
      </w:r>
      <w:r w:rsidRPr="004D51D1">
        <w:rPr>
          <w:rStyle w:val="StyleBoldUnderline"/>
        </w:rPr>
        <w:t>, and</w:t>
      </w:r>
      <w:r w:rsidRPr="004D51D1">
        <w:rPr>
          <w:rStyle w:val="StyleBoldUnderline"/>
          <w:sz w:val="12"/>
        </w:rPr>
        <w:t>¶</w:t>
      </w:r>
      <w:r w:rsidRPr="004D51D1">
        <w:rPr>
          <w:rStyle w:val="StyleBoldUnderline"/>
        </w:rPr>
        <w:t xml:space="preserve"> </w:t>
      </w:r>
      <w:r w:rsidRPr="004D51D1">
        <w:rPr>
          <w:rStyle w:val="Emphasis"/>
          <w:rFonts w:eastAsiaTheme="majorEastAsia"/>
        </w:rPr>
        <w:t>profitable</w:t>
      </w:r>
      <w:r w:rsidRPr="004D51D1">
        <w:rPr>
          <w:rStyle w:val="StyleBoldUnderline"/>
        </w:rPr>
        <w:t xml:space="preserve"> military-industrial enterprise</w:t>
      </w:r>
      <w:proofErr w:type="gramStart"/>
      <w:r w:rsidRPr="004D51D1">
        <w:t>.</w:t>
      </w:r>
      <w:r w:rsidRPr="004D51D1">
        <w:rPr>
          <w:sz w:val="12"/>
        </w:rPr>
        <w:t>¶</w:t>
      </w:r>
      <w:proofErr w:type="gramEnd"/>
      <w:r w:rsidRPr="004D51D1">
        <w:rPr>
          <w:sz w:val="12"/>
        </w:rPr>
        <w:t xml:space="preserve"> </w:t>
      </w:r>
      <w:r w:rsidRPr="004D51D1">
        <w:t>Eisenhower’s dictum will always serve</w:t>
      </w:r>
      <w:r w:rsidRPr="004D51D1">
        <w:rPr>
          <w:sz w:val="12"/>
        </w:rPr>
        <w:t xml:space="preserve">¶ </w:t>
      </w:r>
      <w:r w:rsidRPr="004D51D1">
        <w:t>as a useful bellwether for the disquieting</w:t>
      </w:r>
      <w:r w:rsidRPr="004D51D1">
        <w:rPr>
          <w:sz w:val="12"/>
        </w:rPr>
        <w:t xml:space="preserve">¶ </w:t>
      </w:r>
      <w:r w:rsidRPr="004D51D1">
        <w:t>prospect of an unchecked confederation</w:t>
      </w:r>
      <w:r w:rsidRPr="004D51D1">
        <w:rPr>
          <w:sz w:val="12"/>
        </w:rPr>
        <w:t xml:space="preserve">¶ </w:t>
      </w:r>
      <w:r w:rsidRPr="004D51D1">
        <w:t>of military and industrial power. Still, in</w:t>
      </w:r>
      <w:r w:rsidRPr="004D51D1">
        <w:rPr>
          <w:sz w:val="12"/>
        </w:rPr>
        <w:t xml:space="preserve">¶ </w:t>
      </w:r>
      <w:r w:rsidRPr="004D51D1">
        <w:t>twenty-first-century America, the importance</w:t>
      </w:r>
      <w:r w:rsidRPr="004D51D1">
        <w:rPr>
          <w:sz w:val="12"/>
        </w:rPr>
        <w:t xml:space="preserve">¶ </w:t>
      </w:r>
      <w:r w:rsidRPr="004D51D1">
        <w:t>of context is becoming ever more</w:t>
      </w:r>
      <w:r w:rsidRPr="004D51D1">
        <w:rPr>
          <w:sz w:val="12"/>
        </w:rPr>
        <w:t xml:space="preserve">¶ </w:t>
      </w:r>
      <w:r w:rsidRPr="004D51D1">
        <w:t>evident. During Eisenhower’s presidency</w:t>
      </w:r>
      <w:proofErr w:type="gramStart"/>
      <w:r w:rsidRPr="004D51D1">
        <w:t>,</w:t>
      </w:r>
      <w:r w:rsidRPr="004D51D1">
        <w:rPr>
          <w:sz w:val="12"/>
        </w:rPr>
        <w:t>¶</w:t>
      </w:r>
      <w:proofErr w:type="gramEnd"/>
      <w:r w:rsidRPr="004D51D1">
        <w:rPr>
          <w:sz w:val="12"/>
        </w:rPr>
        <w:t xml:space="preserve"> </w:t>
      </w:r>
      <w:r w:rsidRPr="004D51D1">
        <w:rPr>
          <w:rStyle w:val="StyleBoldUnderline"/>
          <w:rFonts w:eastAsiaTheme="majorEastAsia"/>
        </w:rPr>
        <w:t>a robust industrial base working effectively</w:t>
      </w:r>
      <w:r w:rsidRPr="004D51D1">
        <w:rPr>
          <w:rStyle w:val="StyleBoldUnderline"/>
          <w:sz w:val="12"/>
        </w:rPr>
        <w:t xml:space="preserve">¶ </w:t>
      </w:r>
      <w:r w:rsidRPr="004D51D1">
        <w:t xml:space="preserve">(if not always ef½ciently) </w:t>
      </w:r>
      <w:r w:rsidRPr="004D51D1">
        <w:rPr>
          <w:rStyle w:val="StyleBoldUnderline"/>
          <w:rFonts w:eastAsiaTheme="majorEastAsia"/>
        </w:rPr>
        <w:t>with its</w:t>
      </w:r>
      <w:r w:rsidRPr="004D51D1">
        <w:rPr>
          <w:rStyle w:val="StyleBoldUnderline"/>
          <w:sz w:val="12"/>
        </w:rPr>
        <w:t xml:space="preserve">¶ </w:t>
      </w:r>
      <w:r w:rsidRPr="004D51D1">
        <w:rPr>
          <w:rStyle w:val="StyleBoldUnderline"/>
          <w:rFonts w:eastAsiaTheme="majorEastAsia"/>
        </w:rPr>
        <w:t>military counterparts addressed the imperatives</w:t>
      </w:r>
      <w:r w:rsidRPr="004D51D1">
        <w:rPr>
          <w:rStyle w:val="StyleBoldUnderline"/>
          <w:sz w:val="12"/>
        </w:rPr>
        <w:t xml:space="preserve">¶ </w:t>
      </w:r>
      <w:r w:rsidRPr="004D51D1">
        <w:rPr>
          <w:rStyle w:val="StyleBoldUnderline"/>
          <w:rFonts w:eastAsiaTheme="majorEastAsia"/>
        </w:rPr>
        <w:t>of the Cold War confrontation</w:t>
      </w:r>
      <w:r w:rsidRPr="004D51D1">
        <w:rPr>
          <w:rStyle w:val="StyleBoldUnderline"/>
          <w:sz w:val="12"/>
        </w:rPr>
        <w:t xml:space="preserve">¶ </w:t>
      </w:r>
      <w:r w:rsidRPr="004D51D1">
        <w:rPr>
          <w:rStyle w:val="StyleBoldUnderline"/>
          <w:rFonts w:eastAsiaTheme="majorEastAsia"/>
        </w:rPr>
        <w:t>with the Soviet Union.</w:t>
      </w:r>
      <w:r w:rsidRPr="004D51D1">
        <w:t xml:space="preserve"> That the perils of</w:t>
      </w:r>
      <w:r w:rsidRPr="004D51D1">
        <w:rPr>
          <w:sz w:val="12"/>
        </w:rPr>
        <w:t xml:space="preserve">¶ </w:t>
      </w:r>
      <w:r w:rsidRPr="004D51D1">
        <w:t>“misplaced power” were largely avoided</w:t>
      </w:r>
      <w:r w:rsidRPr="004D51D1">
        <w:rPr>
          <w:sz w:val="12"/>
        </w:rPr>
        <w:t xml:space="preserve">¶ </w:t>
      </w:r>
      <w:r w:rsidRPr="004D51D1">
        <w:t>is a critically important lesson. That is</w:t>
      </w:r>
      <w:proofErr w:type="gramStart"/>
      <w:r w:rsidRPr="004D51D1">
        <w:t>,</w:t>
      </w:r>
      <w:r w:rsidRPr="004D51D1">
        <w:rPr>
          <w:sz w:val="12"/>
        </w:rPr>
        <w:t>¶</w:t>
      </w:r>
      <w:proofErr w:type="gramEnd"/>
      <w:r w:rsidRPr="004D51D1">
        <w:rPr>
          <w:sz w:val="12"/>
        </w:rPr>
        <w:t xml:space="preserve"> </w:t>
      </w:r>
      <w:r w:rsidRPr="004D51D1">
        <w:t>inevitability need not be part of the lexicon</w:t>
      </w:r>
      <w:r w:rsidRPr="004D51D1">
        <w:rPr>
          <w:sz w:val="12"/>
        </w:rPr>
        <w:t xml:space="preserve">¶ </w:t>
      </w:r>
      <w:r w:rsidRPr="004D51D1">
        <w:t>of this issue.</w:t>
      </w:r>
      <w:r w:rsidRPr="004D51D1">
        <w:rPr>
          <w:sz w:val="12"/>
        </w:rPr>
        <w:t xml:space="preserve">¶ </w:t>
      </w:r>
      <w:r w:rsidRPr="004D51D1">
        <w:t>Were he alive today, Eisenhower undoubtedly</w:t>
      </w:r>
      <w:r w:rsidRPr="004D51D1">
        <w:rPr>
          <w:sz w:val="12"/>
        </w:rPr>
        <w:t xml:space="preserve">¶ </w:t>
      </w:r>
      <w:r w:rsidRPr="004D51D1">
        <w:t>would have recognized that</w:t>
      </w:r>
      <w:r w:rsidRPr="004D51D1">
        <w:rPr>
          <w:sz w:val="12"/>
        </w:rPr>
        <w:t xml:space="preserve">¶ </w:t>
      </w:r>
      <w:r w:rsidRPr="004D51D1">
        <w:rPr>
          <w:rStyle w:val="StyleBoldUnderline"/>
        </w:rPr>
        <w:t>dismissing the military-industrial complex</w:t>
      </w:r>
      <w:r w:rsidRPr="004D51D1">
        <w:rPr>
          <w:rStyle w:val="StyleBoldUnderline"/>
          <w:sz w:val="12"/>
        </w:rPr>
        <w:t>¶</w:t>
      </w:r>
      <w:r w:rsidRPr="004D51D1">
        <w:rPr>
          <w:rStyle w:val="StyleBoldUnderline"/>
        </w:rPr>
        <w:t xml:space="preserve"> as the inveterate enemy of democracy</w:t>
      </w:r>
      <w:r w:rsidRPr="004D51D1">
        <w:rPr>
          <w:rStyle w:val="StyleBoldUnderline"/>
          <w:sz w:val="12"/>
        </w:rPr>
        <w:t>¶</w:t>
      </w:r>
      <w:r w:rsidRPr="004D51D1">
        <w:rPr>
          <w:rStyle w:val="StyleBoldUnderline"/>
        </w:rPr>
        <w:t xml:space="preserve"> is </w:t>
      </w:r>
      <w:r w:rsidRPr="004D51D1">
        <w:rPr>
          <w:rStyle w:val="Emphasis"/>
          <w:rFonts w:eastAsiaTheme="majorEastAsia"/>
        </w:rPr>
        <w:t>wrong and dangerous</w:t>
      </w:r>
      <w:r w:rsidRPr="004D51D1">
        <w:rPr>
          <w:rStyle w:val="StyleBoldUnderline"/>
        </w:rPr>
        <w:t>.</w:t>
      </w:r>
      <w:r w:rsidRPr="004D51D1">
        <w:t xml:space="preserve"> Thanks largely</w:t>
      </w:r>
      <w:r w:rsidRPr="004D51D1">
        <w:rPr>
          <w:sz w:val="12"/>
        </w:rPr>
        <w:t xml:space="preserve">¶ </w:t>
      </w:r>
      <w:r w:rsidRPr="004D51D1">
        <w:t>to Eisenhower’s eloquent expression</w:t>
      </w:r>
      <w:r w:rsidRPr="004D51D1">
        <w:rPr>
          <w:sz w:val="12"/>
        </w:rPr>
        <w:t xml:space="preserve">¶ </w:t>
      </w:r>
      <w:r w:rsidRPr="004D51D1">
        <w:t xml:space="preserve">of caution, </w:t>
      </w:r>
      <w:r w:rsidRPr="004D51D1">
        <w:rPr>
          <w:rStyle w:val="StyleBoldUnderline"/>
        </w:rPr>
        <w:t>the United States has shown</w:t>
      </w:r>
      <w:r w:rsidRPr="004D51D1">
        <w:rPr>
          <w:rStyle w:val="StyleBoldUnderline"/>
          <w:sz w:val="12"/>
        </w:rPr>
        <w:t>¶</w:t>
      </w:r>
      <w:r w:rsidRPr="004D51D1">
        <w:rPr>
          <w:rStyle w:val="StyleBoldUnderline"/>
        </w:rPr>
        <w:t xml:space="preserve"> that it can effectively </w:t>
      </w:r>
      <w:r w:rsidRPr="004D51D1">
        <w:rPr>
          <w:rStyle w:val="Emphasis"/>
          <w:rFonts w:eastAsiaTheme="majorEastAsia"/>
        </w:rPr>
        <w:t>limit the reach</w:t>
      </w:r>
      <w:r w:rsidRPr="004D51D1">
        <w:rPr>
          <w:rStyle w:val="StyleBoldUnderline"/>
        </w:rPr>
        <w:t xml:space="preserve"> of</w:t>
      </w:r>
      <w:r w:rsidRPr="004D51D1">
        <w:rPr>
          <w:rStyle w:val="StyleBoldUnderline"/>
          <w:sz w:val="12"/>
        </w:rPr>
        <w:t>¶</w:t>
      </w:r>
      <w:r w:rsidRPr="004D51D1">
        <w:rPr>
          <w:rStyle w:val="StyleBoldUnderline"/>
        </w:rPr>
        <w:t xml:space="preserve"> the military-industrial establishment</w:t>
      </w:r>
      <w:proofErr w:type="gramStart"/>
      <w:r w:rsidRPr="004D51D1">
        <w:rPr>
          <w:rStyle w:val="StyleBoldUnderline"/>
        </w:rPr>
        <w:t>.</w:t>
      </w:r>
      <w:r w:rsidRPr="004D51D1">
        <w:rPr>
          <w:rStyle w:val="StyleBoldUnderline"/>
          <w:sz w:val="12"/>
        </w:rPr>
        <w:t>¶</w:t>
      </w:r>
      <w:proofErr w:type="gramEnd"/>
      <w:r w:rsidRPr="004D51D1">
        <w:rPr>
          <w:sz w:val="12"/>
        </w:rPr>
        <w:t xml:space="preserve"> </w:t>
      </w:r>
      <w:r w:rsidRPr="004D51D1">
        <w:t xml:space="preserve">Now </w:t>
      </w:r>
      <w:r w:rsidRPr="004D51D1">
        <w:rPr>
          <w:rStyle w:val="StyleBoldUnderline"/>
          <w:rFonts w:eastAsiaTheme="majorEastAsia"/>
        </w:rPr>
        <w:t>the question may be whether controlling</w:t>
      </w:r>
      <w:r w:rsidRPr="004D51D1">
        <w:rPr>
          <w:rStyle w:val="StyleBoldUnderline"/>
          <w:sz w:val="12"/>
        </w:rPr>
        <w:t xml:space="preserve">¶ </w:t>
      </w:r>
      <w:r w:rsidRPr="004D51D1">
        <w:rPr>
          <w:rStyle w:val="StyleBoldUnderline"/>
          <w:rFonts w:eastAsiaTheme="majorEastAsia"/>
        </w:rPr>
        <w:t>influences–“sought or unsought”</w:t>
      </w:r>
      <w:r w:rsidRPr="004D51D1">
        <w:rPr>
          <w:rStyle w:val="StyleBoldUnderline"/>
          <w:sz w:val="12"/>
        </w:rPr>
        <w:t xml:space="preserve">¶ </w:t>
      </w:r>
      <w:r w:rsidRPr="004D51D1">
        <w:rPr>
          <w:rStyle w:val="StyleBoldUnderline"/>
          <w:rFonts w:eastAsiaTheme="majorEastAsia"/>
        </w:rPr>
        <w:t>–have taken us too far</w:t>
      </w:r>
      <w:r w:rsidRPr="004D51D1">
        <w:t>.</w:t>
      </w:r>
      <w:r w:rsidRPr="004D51D1">
        <w:rPr>
          <w:sz w:val="12"/>
        </w:rPr>
        <w:t xml:space="preserve">¶ </w:t>
      </w:r>
      <w:r w:rsidRPr="004D51D1">
        <w:t>Writing in The Wall Street Journal in late</w:t>
      </w:r>
      <w:r w:rsidRPr="004D51D1">
        <w:rPr>
          <w:sz w:val="12"/>
        </w:rPr>
        <w:t xml:space="preserve">¶ </w:t>
      </w:r>
      <w:r w:rsidRPr="004D51D1">
        <w:t xml:space="preserve">2010, novelist Mark </w:t>
      </w:r>
      <w:proofErr w:type="spellStart"/>
      <w:r w:rsidRPr="004D51D1">
        <w:t>Helprin</w:t>
      </w:r>
      <w:proofErr w:type="spellEnd"/>
      <w:r w:rsidRPr="004D51D1">
        <w:t xml:space="preserve"> warns:</w:t>
      </w:r>
      <w:r w:rsidRPr="004D51D1">
        <w:rPr>
          <w:sz w:val="12"/>
        </w:rPr>
        <w:t xml:space="preserve">¶ </w:t>
      </w:r>
      <w:r w:rsidRPr="004D51D1">
        <w:t>[History] tells us that, entirely independent</w:t>
      </w:r>
      <w:r w:rsidRPr="004D51D1">
        <w:rPr>
          <w:sz w:val="12"/>
        </w:rPr>
        <w:t xml:space="preserve">¶ </w:t>
      </w:r>
      <w:r w:rsidRPr="004D51D1">
        <w:t>of economic considerations, although</w:t>
      </w:r>
      <w:r w:rsidRPr="004D51D1">
        <w:rPr>
          <w:sz w:val="12"/>
        </w:rPr>
        <w:t xml:space="preserve">¶ </w:t>
      </w:r>
      <w:r w:rsidRPr="004D51D1">
        <w:t>not a dime should be appropriated to the</w:t>
      </w:r>
      <w:r w:rsidRPr="004D51D1">
        <w:rPr>
          <w:sz w:val="12"/>
        </w:rPr>
        <w:t xml:space="preserve">¶ </w:t>
      </w:r>
      <w:r w:rsidRPr="004D51D1">
        <w:t>military if it is not necessary, not a dime</w:t>
      </w:r>
      <w:r w:rsidRPr="004D51D1">
        <w:rPr>
          <w:sz w:val="12"/>
        </w:rPr>
        <w:t xml:space="preserve">¶ </w:t>
      </w:r>
      <w:r w:rsidRPr="004D51D1">
        <w:t>should be withheld if it is. The proof of</w:t>
      </w:r>
      <w:r w:rsidRPr="004D51D1">
        <w:rPr>
          <w:sz w:val="12"/>
        </w:rPr>
        <w:t xml:space="preserve">¶ </w:t>
      </w:r>
      <w:r w:rsidRPr="004D51D1">
        <w:t>this, so often and so tragically forgotten, is</w:t>
      </w:r>
      <w:r w:rsidRPr="004D51D1">
        <w:rPr>
          <w:sz w:val="12"/>
        </w:rPr>
        <w:t xml:space="preserve">¶ </w:t>
      </w:r>
      <w:r w:rsidRPr="004D51D1">
        <w:t xml:space="preserve">that </w:t>
      </w:r>
      <w:r w:rsidRPr="004D51D1">
        <w:rPr>
          <w:rStyle w:val="StyleBoldUnderline"/>
        </w:rPr>
        <w:t xml:space="preserve">the costs of providing an </w:t>
      </w:r>
      <w:proofErr w:type="spellStart"/>
      <w:r w:rsidRPr="004D51D1">
        <w:rPr>
          <w:rStyle w:val="StyleBoldUnderline"/>
        </w:rPr>
        <w:t>undauntable</w:t>
      </w:r>
      <w:proofErr w:type="spellEnd"/>
      <w:r w:rsidRPr="004D51D1">
        <w:rPr>
          <w:rStyle w:val="StyleBoldUnderline"/>
          <w:sz w:val="12"/>
        </w:rPr>
        <w:t>¶</w:t>
      </w:r>
      <w:r w:rsidRPr="004D51D1">
        <w:rPr>
          <w:rStyle w:val="StyleBoldUnderline"/>
        </w:rPr>
        <w:t xml:space="preserve"> defense, whatever they may be, pale before</w:t>
      </w:r>
      <w:r w:rsidRPr="004D51D1">
        <w:rPr>
          <w:rStyle w:val="StyleBoldUnderline"/>
          <w:sz w:val="12"/>
        </w:rPr>
        <w:t>¶</w:t>
      </w:r>
      <w:r w:rsidRPr="004D51D1">
        <w:rPr>
          <w:rStyle w:val="StyleBoldUnderline"/>
        </w:rPr>
        <w:t xml:space="preserve"> blood and defeat.</w:t>
      </w:r>
      <w:r w:rsidRPr="004D51D1">
        <w:t>59</w:t>
      </w:r>
      <w:r w:rsidRPr="004D51D1">
        <w:rPr>
          <w:sz w:val="12"/>
        </w:rPr>
        <w:t xml:space="preserve">¶ </w:t>
      </w:r>
      <w:r w:rsidRPr="004D51D1">
        <w:t>Even the most ardent advocate of Eisenhower’s</w:t>
      </w:r>
      <w:r w:rsidRPr="004D51D1">
        <w:rPr>
          <w:sz w:val="12"/>
        </w:rPr>
        <w:t xml:space="preserve">¶ </w:t>
      </w:r>
      <w:r w:rsidRPr="004D51D1">
        <w:t>farewell address would be</w:t>
      </w:r>
      <w:r w:rsidRPr="004D51D1">
        <w:rPr>
          <w:sz w:val="12"/>
        </w:rPr>
        <w:t xml:space="preserve">¶ </w:t>
      </w:r>
      <w:r w:rsidRPr="004D51D1">
        <w:t>wise to ponder that sentiment.</w:t>
      </w:r>
    </w:p>
    <w:p w14:paraId="72EBCE34" w14:textId="77777777" w:rsidR="00C37063" w:rsidRPr="004D51D1" w:rsidRDefault="00C37063" w:rsidP="00C37063">
      <w:pPr>
        <w:pStyle w:val="Heading4"/>
        <w:rPr>
          <w:rFonts w:cs="Times New Roman"/>
        </w:rPr>
      </w:pPr>
      <w:r w:rsidRPr="004D51D1">
        <w:rPr>
          <w:rFonts w:cs="Times New Roman"/>
        </w:rPr>
        <w:t>Their authors overstate the influence of the MIC</w:t>
      </w:r>
    </w:p>
    <w:p w14:paraId="5B52981A" w14:textId="77777777" w:rsidR="00C37063" w:rsidRPr="004D51D1" w:rsidRDefault="00C37063" w:rsidP="00C37063">
      <w:pPr>
        <w:rPr>
          <w:rFonts w:cs="Times New Roman"/>
        </w:rPr>
      </w:pPr>
      <w:proofErr w:type="spellStart"/>
      <w:r w:rsidRPr="004D51D1">
        <w:rPr>
          <w:rStyle w:val="StyleStyleBold12pt"/>
          <w:rFonts w:cs="Times New Roman"/>
        </w:rPr>
        <w:t>Gholz</w:t>
      </w:r>
      <w:proofErr w:type="spellEnd"/>
      <w:r w:rsidRPr="004D51D1">
        <w:rPr>
          <w:rStyle w:val="StyleStyleBold12pt"/>
          <w:rFonts w:cs="Times New Roman"/>
        </w:rPr>
        <w:t xml:space="preserve"> 2k</w:t>
      </w:r>
      <w:r w:rsidRPr="004D51D1">
        <w:rPr>
          <w:rFonts w:cs="Times New Roman"/>
        </w:rPr>
        <w:t xml:space="preserve"> – PhD @ MIT, Professor of Political Science @ UT-Austin</w:t>
      </w:r>
    </w:p>
    <w:p w14:paraId="0AA1F6FD" w14:textId="50F13306" w:rsidR="00C37063" w:rsidRPr="004D51D1" w:rsidRDefault="00C37063" w:rsidP="00C37063">
      <w:pPr>
        <w:rPr>
          <w:rFonts w:cs="Times New Roman"/>
        </w:rPr>
      </w:pPr>
      <w:r w:rsidRPr="004D51D1">
        <w:rPr>
          <w:rFonts w:cs="Times New Roman"/>
        </w:rPr>
        <w:t>(Eugene, “The Curtiss-Wright Corporation and</w:t>
      </w:r>
      <w:r w:rsidRPr="004D51D1">
        <w:rPr>
          <w:rFonts w:cs="Times New Roman"/>
          <w:sz w:val="12"/>
        </w:rPr>
        <w:t xml:space="preserve"> </w:t>
      </w:r>
      <w:r w:rsidRPr="004D51D1">
        <w:rPr>
          <w:rFonts w:cs="Times New Roman"/>
        </w:rPr>
        <w:t xml:space="preserve">Cold War–Era Defense Procurement,” Journal of Cold War Studies, 2.1, </w:t>
      </w:r>
      <w:proofErr w:type="spellStart"/>
      <w:r w:rsidRPr="004D51D1">
        <w:rPr>
          <w:rFonts w:cs="Times New Roman"/>
        </w:rPr>
        <w:t>EBSCOHost</w:t>
      </w:r>
      <w:proofErr w:type="spellEnd"/>
      <w:r w:rsidRPr="004D51D1">
        <w:rPr>
          <w:rFonts w:cs="Times New Roman"/>
        </w:rPr>
        <w:t>)//BB</w:t>
      </w:r>
    </w:p>
    <w:p w14:paraId="028CFDB6" w14:textId="77777777" w:rsidR="00C37063" w:rsidRPr="004D51D1" w:rsidRDefault="00C37063" w:rsidP="00C37063">
      <w:pPr>
        <w:pStyle w:val="card"/>
      </w:pPr>
      <w:r w:rsidRPr="004D51D1">
        <w:rPr>
          <w:rStyle w:val="StyleBoldUnderline"/>
        </w:rPr>
        <w:t>Scholars</w:t>
      </w:r>
      <w:r w:rsidRPr="004D51D1">
        <w:t xml:space="preserve"> and journalists </w:t>
      </w:r>
      <w:r w:rsidRPr="004D51D1">
        <w:rPr>
          <w:rStyle w:val="StyleBoldUnderline"/>
        </w:rPr>
        <w:t>have long asserted that the</w:t>
      </w:r>
      <w:r w:rsidRPr="004D51D1">
        <w:t xml:space="preserve"> U.S. government</w:t>
      </w:r>
      <w:r w:rsidRPr="004D51D1">
        <w:rPr>
          <w:sz w:val="12"/>
        </w:rPr>
        <w:t xml:space="preserve">¶ </w:t>
      </w:r>
      <w:r w:rsidRPr="004D51D1">
        <w:t>does not permit big defense firms to go bankrupt. Conventional wisdom has it</w:t>
      </w:r>
      <w:r w:rsidRPr="004D51D1">
        <w:rPr>
          <w:sz w:val="12"/>
        </w:rPr>
        <w:t xml:space="preserve">¶ </w:t>
      </w:r>
      <w:r w:rsidRPr="004D51D1">
        <w:t xml:space="preserve">that the </w:t>
      </w:r>
      <w:r w:rsidRPr="004D51D1">
        <w:rPr>
          <w:rStyle w:val="StyleBoldUnderline"/>
        </w:rPr>
        <w:t>powerful military-industrial complex</w:t>
      </w:r>
      <w:r w:rsidRPr="004D51D1">
        <w:t xml:space="preserve"> (MIC) </w:t>
      </w:r>
      <w:r w:rsidRPr="004D51D1">
        <w:rPr>
          <w:rStyle w:val="StyleBoldUnderline"/>
        </w:rPr>
        <w:t>takes care of its own</w:t>
      </w:r>
      <w:r w:rsidRPr="004D51D1">
        <w:rPr>
          <w:sz w:val="12"/>
        </w:rPr>
        <w:t xml:space="preserve">¶ </w:t>
      </w:r>
      <w:r w:rsidRPr="004D51D1">
        <w:rPr>
          <w:rStyle w:val="StyleBoldUnderline"/>
        </w:rPr>
        <w:t>through</w:t>
      </w:r>
      <w:r w:rsidRPr="004D51D1">
        <w:t xml:space="preserve"> the politics of defense </w:t>
      </w:r>
      <w:r w:rsidRPr="004D51D1">
        <w:rPr>
          <w:rStyle w:val="StyleBoldUnderline"/>
        </w:rPr>
        <w:t>procurement</w:t>
      </w:r>
      <w:r w:rsidRPr="004D51D1">
        <w:t>. It is true that very few of the major</w:t>
      </w:r>
      <w:r w:rsidRPr="004D51D1">
        <w:rPr>
          <w:sz w:val="12"/>
        </w:rPr>
        <w:t xml:space="preserve">¶ </w:t>
      </w:r>
      <w:r w:rsidRPr="004D51D1">
        <w:t>companies that contracted with the U.S. military have ever gone out of business</w:t>
      </w:r>
      <w:proofErr w:type="gramStart"/>
      <w:r w:rsidRPr="004D51D1">
        <w:t>,</w:t>
      </w:r>
      <w:r w:rsidRPr="004D51D1">
        <w:rPr>
          <w:sz w:val="12"/>
        </w:rPr>
        <w:t>¶</w:t>
      </w:r>
      <w:proofErr w:type="gramEnd"/>
      <w:r w:rsidRPr="004D51D1">
        <w:rPr>
          <w:sz w:val="12"/>
        </w:rPr>
        <w:t xml:space="preserve"> </w:t>
      </w:r>
      <w:r w:rsidRPr="004D51D1">
        <w:t xml:space="preserve">even in times of major cuts in the defense budget. </w:t>
      </w:r>
      <w:proofErr w:type="gramStart"/>
      <w:r w:rsidRPr="004D51D1">
        <w:t xml:space="preserve">Nevertheless, </w:t>
      </w:r>
      <w:r w:rsidRPr="004D51D1">
        <w:rPr>
          <w:rStyle w:val="StyleBoldUnderline"/>
        </w:rPr>
        <w:t>those who seek</w:t>
      </w:r>
      <w:r w:rsidRPr="004D51D1">
        <w:rPr>
          <w:rStyle w:val="StyleBoldUnderline"/>
          <w:sz w:val="12"/>
        </w:rPr>
        <w:t>¶</w:t>
      </w:r>
      <w:r w:rsidRPr="004D51D1">
        <w:rPr>
          <w:sz w:val="12"/>
        </w:rPr>
        <w:t xml:space="preserve"> </w:t>
      </w:r>
      <w:r w:rsidRPr="004D51D1">
        <w:rPr>
          <w:rStyle w:val="StyleBoldUnderline"/>
        </w:rPr>
        <w:t>to prove</w:t>
      </w:r>
      <w:r w:rsidRPr="004D51D1">
        <w:t xml:space="preserve"> the importance of </w:t>
      </w:r>
      <w:r w:rsidRPr="004D51D1">
        <w:rPr>
          <w:rStyle w:val="StyleBoldUnderline"/>
        </w:rPr>
        <w:t xml:space="preserve">the MIC focus </w:t>
      </w:r>
      <w:r w:rsidRPr="004D51D1">
        <w:rPr>
          <w:rStyle w:val="Emphasis"/>
          <w:rFonts w:eastAsiaTheme="majorEastAsia"/>
        </w:rPr>
        <w:t>only</w:t>
      </w:r>
      <w:r w:rsidRPr="004D51D1">
        <w:rPr>
          <w:rStyle w:val="StyleBoldUnderline"/>
        </w:rPr>
        <w:t xml:space="preserve"> on the companies that have continued to receive military contracts</w:t>
      </w:r>
      <w:r w:rsidRPr="004D51D1">
        <w:t>.</w:t>
      </w:r>
      <w:proofErr w:type="gramEnd"/>
      <w:r w:rsidRPr="004D51D1">
        <w:t xml:space="preserve"> On this basis they conclude that all firms</w:t>
      </w:r>
      <w:r w:rsidRPr="004D51D1">
        <w:rPr>
          <w:sz w:val="12"/>
        </w:rPr>
        <w:t xml:space="preserve">¶ </w:t>
      </w:r>
      <w:r w:rsidRPr="004D51D1">
        <w:t xml:space="preserve">receive follow-on help from the government, and </w:t>
      </w:r>
      <w:r w:rsidRPr="004D51D1">
        <w:rPr>
          <w:rStyle w:val="StyleBoldUnderline"/>
        </w:rPr>
        <w:t>they ignore</w:t>
      </w:r>
      <w:r w:rsidRPr="004D51D1">
        <w:t xml:space="preserve"> the </w:t>
      </w:r>
      <w:r w:rsidRPr="004D51D1">
        <w:rPr>
          <w:rStyle w:val="StyleBoldUnderline"/>
        </w:rPr>
        <w:t>cases of</w:t>
      </w:r>
      <w:r w:rsidRPr="004D51D1">
        <w:rPr>
          <w:sz w:val="12"/>
        </w:rPr>
        <w:t xml:space="preserve">¶ </w:t>
      </w:r>
      <w:r w:rsidRPr="004D51D1">
        <w:t xml:space="preserve">major </w:t>
      </w:r>
      <w:r w:rsidRPr="004D51D1">
        <w:rPr>
          <w:rStyle w:val="StyleBoldUnderline"/>
        </w:rPr>
        <w:t>defense suppliers that cease to be</w:t>
      </w:r>
      <w:r w:rsidRPr="004D51D1">
        <w:t xml:space="preserve"> prime </w:t>
      </w:r>
      <w:r w:rsidRPr="004D51D1">
        <w:rPr>
          <w:rStyle w:val="StyleBoldUnderline"/>
        </w:rPr>
        <w:t>contractors</w:t>
      </w:r>
      <w:r w:rsidRPr="004D51D1">
        <w:t xml:space="preserve"> for the U.S. military</w:t>
      </w:r>
      <w:proofErr w:type="gramStart"/>
      <w:r w:rsidRPr="004D51D1">
        <w:t>.</w:t>
      </w:r>
      <w:r w:rsidRPr="004D51D1">
        <w:rPr>
          <w:sz w:val="12"/>
        </w:rPr>
        <w:t>¶</w:t>
      </w:r>
      <w:proofErr w:type="gramEnd"/>
      <w:r w:rsidRPr="004D51D1">
        <w:rPr>
          <w:sz w:val="12"/>
        </w:rPr>
        <w:t xml:space="preserve"> </w:t>
      </w:r>
      <w:r w:rsidRPr="004D51D1">
        <w:t>The most important of these cases is the Curtiss-Wright Corporation.</w:t>
      </w:r>
      <w:r w:rsidRPr="004D51D1">
        <w:rPr>
          <w:sz w:val="12"/>
        </w:rPr>
        <w:t xml:space="preserve">¶ </w:t>
      </w:r>
      <w:r w:rsidRPr="004D51D1">
        <w:t>Curtiss-Wright was once the second-largest manufacturer in the United States,</w:t>
      </w:r>
      <w:r w:rsidRPr="004D51D1">
        <w:rPr>
          <w:sz w:val="12"/>
        </w:rPr>
        <w:t xml:space="preserve">¶ </w:t>
      </w:r>
      <w:r w:rsidRPr="004D51D1">
        <w:t>but it is now just a small subcontractor with turnover of only 206 million dollars for the twelve months before September 1997.</w:t>
      </w:r>
      <w:r w:rsidRPr="004D51D1">
        <w:rPr>
          <w:sz w:val="12"/>
        </w:rPr>
        <w:t xml:space="preserve">¶ </w:t>
      </w:r>
      <w:r w:rsidRPr="004D51D1">
        <w:t>1 Originally an integrated</w:t>
      </w:r>
      <w:r w:rsidRPr="004D51D1">
        <w:rPr>
          <w:sz w:val="12"/>
        </w:rPr>
        <w:t xml:space="preserve">¶ </w:t>
      </w:r>
      <w:r w:rsidRPr="004D51D1">
        <w:t>producer of airframes, engines, and propellers, Curtiss-Wright now manufactures actuators for the wings of Boeing commercial transports and various</w:t>
      </w:r>
      <w:r w:rsidRPr="004D51D1">
        <w:rPr>
          <w:sz w:val="12"/>
        </w:rPr>
        <w:t xml:space="preserve">¶ </w:t>
      </w:r>
      <w:r w:rsidRPr="004D51D1">
        <w:t>fighter aircraft. At one time, Curtiss-Wright was a corporate name known to</w:t>
      </w:r>
      <w:r w:rsidRPr="004D51D1">
        <w:rPr>
          <w:sz w:val="12"/>
        </w:rPr>
        <w:t xml:space="preserve">¶ </w:t>
      </w:r>
      <w:r w:rsidRPr="004D51D1">
        <w:t>nearly every American for its role as a leading producer in World War II; now</w:t>
      </w:r>
      <w:proofErr w:type="gramStart"/>
      <w:r w:rsidRPr="004D51D1">
        <w:t>,</w:t>
      </w:r>
      <w:r w:rsidRPr="004D51D1">
        <w:rPr>
          <w:sz w:val="12"/>
        </w:rPr>
        <w:t>¶</w:t>
      </w:r>
      <w:proofErr w:type="gramEnd"/>
      <w:r w:rsidRPr="004D51D1">
        <w:rPr>
          <w:sz w:val="12"/>
        </w:rPr>
        <w:t xml:space="preserve"> </w:t>
      </w:r>
      <w:r w:rsidRPr="004D51D1">
        <w:t>even historians ignore it. Nonetheless, the history of the fall of Curtiss-Wright</w:t>
      </w:r>
      <w:r w:rsidRPr="004D51D1">
        <w:rPr>
          <w:sz w:val="12"/>
        </w:rPr>
        <w:t xml:space="preserve">¶ </w:t>
      </w:r>
      <w:r w:rsidRPr="004D51D1">
        <w:t>teaches valuable lessons about Cold War defense procurement politics</w:t>
      </w:r>
      <w:proofErr w:type="gramStart"/>
      <w:r w:rsidRPr="004D51D1">
        <w:t>.</w:t>
      </w:r>
      <w:r w:rsidRPr="004D51D1">
        <w:rPr>
          <w:sz w:val="12"/>
        </w:rPr>
        <w:t>¶</w:t>
      </w:r>
      <w:proofErr w:type="gramEnd"/>
      <w:r w:rsidRPr="004D51D1">
        <w:rPr>
          <w:sz w:val="12"/>
        </w:rPr>
        <w:t xml:space="preserve"> </w:t>
      </w:r>
      <w:r w:rsidRPr="004D51D1">
        <w:t xml:space="preserve">In essence, </w:t>
      </w:r>
      <w:r w:rsidRPr="004D51D1">
        <w:rPr>
          <w:rStyle w:val="StyleBoldUnderline"/>
        </w:rPr>
        <w:t>if the MIC functioned as a permanent, government-underwritten club, Curtiss-Wright should have been able to use its size and influence to arrange for</w:t>
      </w:r>
      <w:r w:rsidRPr="004D51D1">
        <w:t xml:space="preserve"> follow-on </w:t>
      </w:r>
      <w:r w:rsidRPr="004D51D1">
        <w:rPr>
          <w:rStyle w:val="StyleBoldUnderline"/>
        </w:rPr>
        <w:t>contracts</w:t>
      </w:r>
      <w:r w:rsidRPr="004D51D1">
        <w:t>, high revenues, and comfortable</w:t>
      </w:r>
      <w:r w:rsidRPr="004D51D1">
        <w:rPr>
          <w:sz w:val="12"/>
        </w:rPr>
        <w:t xml:space="preserve">¶ </w:t>
      </w:r>
      <w:r w:rsidRPr="004D51D1">
        <w:t xml:space="preserve">profits. </w:t>
      </w:r>
      <w:r w:rsidRPr="004D51D1">
        <w:rPr>
          <w:rStyle w:val="Emphasis"/>
          <w:rFonts w:eastAsiaTheme="majorEastAsia"/>
        </w:rPr>
        <w:t>The firm collapsed</w:t>
      </w:r>
      <w:r w:rsidRPr="004D51D1">
        <w:t xml:space="preserve"> in the 1950s, at a time of high defense procurement budgets, when the MIC was well situated to prevent the demise of </w:t>
      </w:r>
      <w:proofErr w:type="gramStart"/>
      <w:r w:rsidRPr="004D51D1">
        <w:t>a</w:t>
      </w:r>
      <w:r w:rsidRPr="004D51D1">
        <w:rPr>
          <w:sz w:val="12"/>
        </w:rPr>
        <w:t xml:space="preserve">¶ </w:t>
      </w:r>
      <w:r w:rsidRPr="004D51D1">
        <w:t>company such as</w:t>
      </w:r>
      <w:proofErr w:type="gramEnd"/>
      <w:r w:rsidRPr="004D51D1">
        <w:t xml:space="preserve"> Curtiss-Wright. Given the </w:t>
      </w:r>
      <w:proofErr w:type="spellStart"/>
      <w:r w:rsidRPr="004D51D1">
        <w:t>companyÕs</w:t>
      </w:r>
      <w:proofErr w:type="spellEnd"/>
      <w:r w:rsidRPr="004D51D1">
        <w:t xml:space="preserve"> size and ability to produce a variety of goods, </w:t>
      </w:r>
      <w:r w:rsidRPr="004D51D1">
        <w:rPr>
          <w:rStyle w:val="StyleBoldUnderline"/>
        </w:rPr>
        <w:t xml:space="preserve">Curtiss-Wright should be </w:t>
      </w:r>
      <w:proofErr w:type="gramStart"/>
      <w:r w:rsidRPr="004D51D1">
        <w:rPr>
          <w:rStyle w:val="StyleBoldUnderline"/>
        </w:rPr>
        <w:t>a</w:t>
      </w:r>
      <w:r w:rsidRPr="004D51D1">
        <w:t>n</w:t>
      </w:r>
      <w:proofErr w:type="gramEnd"/>
      <w:r w:rsidRPr="004D51D1">
        <w:t xml:space="preserve"> </w:t>
      </w:r>
      <w:proofErr w:type="spellStart"/>
      <w:r w:rsidRPr="004D51D1">
        <w:t>ÒeasyÓ</w:t>
      </w:r>
      <w:proofErr w:type="spellEnd"/>
      <w:r w:rsidRPr="004D51D1">
        <w:t xml:space="preserve"> </w:t>
      </w:r>
      <w:r w:rsidRPr="004D51D1">
        <w:rPr>
          <w:rStyle w:val="StyleBoldUnderline"/>
        </w:rPr>
        <w:t>test case for</w:t>
      </w:r>
      <w:r w:rsidRPr="004D51D1">
        <w:t xml:space="preserve"> </w:t>
      </w:r>
      <w:r w:rsidRPr="004D51D1">
        <w:rPr>
          <w:rStyle w:val="StyleBoldUnderline"/>
        </w:rPr>
        <w:t>MIC</w:t>
      </w:r>
      <w:r w:rsidRPr="004D51D1">
        <w:rPr>
          <w:sz w:val="12"/>
        </w:rPr>
        <w:t xml:space="preserve">¶ </w:t>
      </w:r>
      <w:r w:rsidRPr="004D51D1">
        <w:rPr>
          <w:rStyle w:val="StyleBoldUnderline"/>
        </w:rPr>
        <w:t>theory</w:t>
      </w:r>
      <w:r w:rsidRPr="004D51D1">
        <w:t xml:space="preserve">. In that sense, the firm’s history is a hoop test for the military-industrial complex </w:t>
      </w:r>
      <w:proofErr w:type="spellStart"/>
      <w:r w:rsidRPr="004D51D1">
        <w:t>schoolÑa</w:t>
      </w:r>
      <w:proofErr w:type="spellEnd"/>
      <w:r w:rsidRPr="004D51D1">
        <w:t xml:space="preserve"> test that </w:t>
      </w:r>
      <w:r w:rsidRPr="004D51D1">
        <w:rPr>
          <w:rStyle w:val="StyleBoldUnderline"/>
        </w:rPr>
        <w:t xml:space="preserve">the theory turns out to </w:t>
      </w:r>
      <w:r w:rsidRPr="004D51D1">
        <w:rPr>
          <w:rStyle w:val="Emphasis"/>
          <w:rFonts w:eastAsiaTheme="majorEastAsia"/>
        </w:rPr>
        <w:t>flunk</w:t>
      </w:r>
      <w:proofErr w:type="gramStart"/>
      <w:r w:rsidRPr="004D51D1">
        <w:t>.</w:t>
      </w:r>
      <w:r w:rsidRPr="004D51D1">
        <w:rPr>
          <w:sz w:val="12"/>
        </w:rPr>
        <w:t>¶</w:t>
      </w:r>
      <w:proofErr w:type="gramEnd"/>
      <w:r w:rsidRPr="004D51D1">
        <w:rPr>
          <w:sz w:val="12"/>
        </w:rPr>
        <w:t xml:space="preserve"> </w:t>
      </w:r>
      <w:r w:rsidRPr="004D51D1">
        <w:t xml:space="preserve">2 </w:t>
      </w:r>
      <w:r w:rsidRPr="004D51D1">
        <w:rPr>
          <w:sz w:val="12"/>
        </w:rPr>
        <w:t xml:space="preserve">¶ </w:t>
      </w:r>
      <w:r w:rsidRPr="004D51D1">
        <w:t>Three divisions of Curtiss-</w:t>
      </w:r>
      <w:proofErr w:type="spellStart"/>
      <w:r w:rsidRPr="004D51D1">
        <w:t>WrightÑairframes</w:t>
      </w:r>
      <w:proofErr w:type="spellEnd"/>
      <w:r w:rsidRPr="004D51D1">
        <w:t xml:space="preserve">, engines, and </w:t>
      </w:r>
      <w:proofErr w:type="spellStart"/>
      <w:r w:rsidRPr="004D51D1">
        <w:t>propellersÑeach</w:t>
      </w:r>
      <w:proofErr w:type="spellEnd"/>
      <w:r w:rsidRPr="004D51D1">
        <w:t xml:space="preserve"> collapsed</w:t>
      </w:r>
      <w:r w:rsidRPr="004D51D1">
        <w:rPr>
          <w:sz w:val="12"/>
        </w:rPr>
        <w:t xml:space="preserve">¶ </w:t>
      </w:r>
      <w:r w:rsidRPr="004D51D1">
        <w:t>independently. Hence, the single firm offers three somewhat overlapping</w:t>
      </w:r>
      <w:r w:rsidRPr="004D51D1">
        <w:rPr>
          <w:sz w:val="12"/>
        </w:rPr>
        <w:t xml:space="preserve">¶ </w:t>
      </w:r>
      <w:r w:rsidRPr="004D51D1">
        <w:t>case studies to evaluate business-government relations in the defense sector</w:t>
      </w:r>
      <w:proofErr w:type="gramStart"/>
      <w:r w:rsidRPr="004D51D1">
        <w:t>.</w:t>
      </w:r>
      <w:r w:rsidRPr="004D51D1">
        <w:rPr>
          <w:sz w:val="12"/>
        </w:rPr>
        <w:t>¶</w:t>
      </w:r>
      <w:proofErr w:type="gramEnd"/>
      <w:r w:rsidRPr="004D51D1">
        <w:rPr>
          <w:sz w:val="12"/>
        </w:rPr>
        <w:t xml:space="preserve"> </w:t>
      </w:r>
      <w:r w:rsidRPr="004D51D1">
        <w:t>This article discusses the history of Curtiss-Wright in the context of four</w:t>
      </w:r>
      <w:r w:rsidRPr="004D51D1">
        <w:rPr>
          <w:sz w:val="12"/>
        </w:rPr>
        <w:t xml:space="preserve">¶ </w:t>
      </w:r>
      <w:r w:rsidRPr="004D51D1">
        <w:t>competing theories of defense procurement: the MIC, a technology-based</w:t>
      </w:r>
      <w:r w:rsidRPr="004D51D1">
        <w:rPr>
          <w:sz w:val="12"/>
        </w:rPr>
        <w:t xml:space="preserve">¶ </w:t>
      </w:r>
      <w:r w:rsidRPr="004D51D1">
        <w:t xml:space="preserve">framework, a bureaucratic-strategic framework, and a market-based framework. The cases offer a </w:t>
      </w:r>
      <w:proofErr w:type="spellStart"/>
      <w:r w:rsidRPr="004D51D1">
        <w:t>strongÑalmost</w:t>
      </w:r>
      <w:proofErr w:type="spellEnd"/>
      <w:r w:rsidRPr="004D51D1">
        <w:t xml:space="preserve"> critical Ñ test of the MIC theory, a</w:t>
      </w:r>
      <w:r w:rsidRPr="004D51D1">
        <w:rPr>
          <w:sz w:val="12"/>
        </w:rPr>
        <w:t xml:space="preserve">¶ </w:t>
      </w:r>
      <w:r w:rsidRPr="004D51D1">
        <w:t xml:space="preserve">strong test of the technology-based and market-based theories, and a plausibility probe of the bureaucratic-strategic framework. The bureaucratic-strategic framework best predicts the downfall of Curtiss-Wright. </w:t>
      </w:r>
      <w:proofErr w:type="gramStart"/>
      <w:r w:rsidRPr="004D51D1">
        <w:t>Senior</w:t>
      </w:r>
      <w:r w:rsidRPr="004D51D1">
        <w:rPr>
          <w:sz w:val="12"/>
        </w:rPr>
        <w:t xml:space="preserve">¶ </w:t>
      </w:r>
      <w:r w:rsidRPr="004D51D1">
        <w:t>members of Curtiss-Wright management themselves believed in the power</w:t>
      </w:r>
      <w:r w:rsidRPr="004D51D1">
        <w:rPr>
          <w:sz w:val="12"/>
        </w:rPr>
        <w:t xml:space="preserve">¶ </w:t>
      </w:r>
      <w:r w:rsidRPr="004D51D1">
        <w:t xml:space="preserve">and stability of the MIC, which led them to ignore the </w:t>
      </w:r>
      <w:proofErr w:type="spellStart"/>
      <w:r w:rsidRPr="004D51D1">
        <w:t>companyÕs</w:t>
      </w:r>
      <w:proofErr w:type="spellEnd"/>
      <w:r w:rsidRPr="004D51D1">
        <w:t xml:space="preserve"> worsening</w:t>
      </w:r>
      <w:r w:rsidRPr="004D51D1">
        <w:rPr>
          <w:sz w:val="12"/>
        </w:rPr>
        <w:t xml:space="preserve">¶ </w:t>
      </w:r>
      <w:r w:rsidRPr="004D51D1">
        <w:t>relationships with its customers in the military services.</w:t>
      </w:r>
      <w:proofErr w:type="gramEnd"/>
      <w:r w:rsidRPr="004D51D1">
        <w:t xml:space="preserve"> Because the service</w:t>
      </w:r>
      <w:r w:rsidRPr="004D51D1">
        <w:rPr>
          <w:sz w:val="12"/>
        </w:rPr>
        <w:t xml:space="preserve">¶ </w:t>
      </w:r>
      <w:r w:rsidRPr="004D51D1">
        <w:t>bureaucracies had institutional memories and because the high level of strategic threat during the Cold War made the services influential in procurement</w:t>
      </w:r>
      <w:r w:rsidRPr="004D51D1">
        <w:rPr>
          <w:sz w:val="12"/>
        </w:rPr>
        <w:t xml:space="preserve">¶ </w:t>
      </w:r>
      <w:r w:rsidRPr="004D51D1">
        <w:t>decisions, Curtiss-Wright’s lack of responsiveness to customers Õ demands</w:t>
      </w:r>
      <w:r w:rsidRPr="004D51D1">
        <w:rPr>
          <w:sz w:val="12"/>
        </w:rPr>
        <w:t xml:space="preserve">¶ </w:t>
      </w:r>
      <w:r w:rsidRPr="004D51D1">
        <w:t>ended the company’s role as a prime contractor and nearly proved fatal to</w:t>
      </w:r>
      <w:r w:rsidRPr="004D51D1">
        <w:rPr>
          <w:sz w:val="12"/>
        </w:rPr>
        <w:t xml:space="preserve">¶ </w:t>
      </w:r>
      <w:r w:rsidRPr="004D51D1">
        <w:t>the firm.</w:t>
      </w:r>
    </w:p>
    <w:p w14:paraId="75EDF2A0" w14:textId="77777777" w:rsidR="00C37063" w:rsidRPr="004D51D1" w:rsidRDefault="00C37063" w:rsidP="00C37063">
      <w:pPr>
        <w:pStyle w:val="Heading4"/>
        <w:rPr>
          <w:rFonts w:cs="Times New Roman"/>
        </w:rPr>
      </w:pPr>
      <w:r w:rsidRPr="004D51D1">
        <w:rPr>
          <w:rFonts w:cs="Times New Roman"/>
        </w:rPr>
        <w:t>Regression proves</w:t>
      </w:r>
    </w:p>
    <w:p w14:paraId="4481D738" w14:textId="77777777" w:rsidR="00C37063" w:rsidRPr="004D51D1" w:rsidRDefault="00C37063" w:rsidP="00C37063">
      <w:pPr>
        <w:rPr>
          <w:rFonts w:cs="Times New Roman"/>
        </w:rPr>
      </w:pPr>
      <w:proofErr w:type="spellStart"/>
      <w:r w:rsidRPr="004D51D1">
        <w:rPr>
          <w:rStyle w:val="StyleStyleBold12pt"/>
          <w:rFonts w:cs="Times New Roman"/>
        </w:rPr>
        <w:t>Gholz</w:t>
      </w:r>
      <w:proofErr w:type="spellEnd"/>
      <w:r w:rsidRPr="004D51D1">
        <w:rPr>
          <w:rStyle w:val="StyleStyleBold12pt"/>
          <w:rFonts w:cs="Times New Roman"/>
        </w:rPr>
        <w:t xml:space="preserve"> 2k</w:t>
      </w:r>
      <w:r w:rsidRPr="004D51D1">
        <w:rPr>
          <w:rFonts w:cs="Times New Roman"/>
        </w:rPr>
        <w:t xml:space="preserve"> – PhD @ MIT, Professor of Political Science @ UT-Austin</w:t>
      </w:r>
    </w:p>
    <w:p w14:paraId="442A49E6" w14:textId="26272168" w:rsidR="00C37063" w:rsidRPr="004D51D1" w:rsidRDefault="00C37063" w:rsidP="00C37063">
      <w:pPr>
        <w:rPr>
          <w:rFonts w:cs="Times New Roman"/>
        </w:rPr>
      </w:pPr>
      <w:r w:rsidRPr="004D51D1">
        <w:rPr>
          <w:rFonts w:cs="Times New Roman"/>
        </w:rPr>
        <w:t>(Eugene, “The Curtiss-Wright Corporation and</w:t>
      </w:r>
      <w:r w:rsidRPr="004D51D1">
        <w:rPr>
          <w:rFonts w:cs="Times New Roman"/>
          <w:sz w:val="12"/>
        </w:rPr>
        <w:t xml:space="preserve"> </w:t>
      </w:r>
      <w:r w:rsidRPr="004D51D1">
        <w:rPr>
          <w:rFonts w:cs="Times New Roman"/>
        </w:rPr>
        <w:t>Cold War–Era Defense Procurement,” Journal of Cold War Studies, 2.1)//BB</w:t>
      </w:r>
    </w:p>
    <w:p w14:paraId="2561CC21" w14:textId="77777777" w:rsidR="00C37063" w:rsidRPr="004D51D1" w:rsidRDefault="00C37063" w:rsidP="00C37063">
      <w:pPr>
        <w:pStyle w:val="card"/>
      </w:pPr>
      <w:r w:rsidRPr="004D51D1">
        <w:rPr>
          <w:rStyle w:val="StyleBoldUnderline"/>
        </w:rPr>
        <w:t>The</w:t>
      </w:r>
      <w:r w:rsidRPr="004D51D1">
        <w:t xml:space="preserve"> other congressional version of the </w:t>
      </w:r>
      <w:r w:rsidRPr="004D51D1">
        <w:rPr>
          <w:rStyle w:val="StyleBoldUnderline"/>
        </w:rPr>
        <w:t>military-industrial complex</w:t>
      </w:r>
      <w:r w:rsidRPr="004D51D1">
        <w:rPr>
          <w:sz w:val="12"/>
        </w:rPr>
        <w:t xml:space="preserve">¶ </w:t>
      </w:r>
      <w:r w:rsidRPr="004D51D1">
        <w:rPr>
          <w:rStyle w:val="StyleBoldUnderline"/>
        </w:rPr>
        <w:t>theory shares the assumption that bringing defense dollars to a district is an</w:t>
      </w:r>
      <w:r w:rsidRPr="004D51D1">
        <w:rPr>
          <w:rStyle w:val="StyleBoldUnderline"/>
          <w:sz w:val="12"/>
        </w:rPr>
        <w:t xml:space="preserve">¶ </w:t>
      </w:r>
      <w:r w:rsidRPr="004D51D1">
        <w:rPr>
          <w:rStyle w:val="StyleBoldUnderline"/>
        </w:rPr>
        <w:t>important reelection concern for a legislator</w:t>
      </w:r>
      <w:r w:rsidRPr="004D51D1">
        <w:t>. However, instead of focusing</w:t>
      </w:r>
      <w:r w:rsidRPr="004D51D1">
        <w:rPr>
          <w:sz w:val="12"/>
        </w:rPr>
        <w:t xml:space="preserve">¶ </w:t>
      </w:r>
      <w:r w:rsidRPr="004D51D1">
        <w:t xml:space="preserve">on defense committees, </w:t>
      </w:r>
      <w:r w:rsidRPr="004D51D1">
        <w:rPr>
          <w:rStyle w:val="StyleBoldUnderline"/>
        </w:rPr>
        <w:t>this theory suggests that</w:t>
      </w:r>
      <w:r w:rsidRPr="004D51D1">
        <w:t xml:space="preserve"> all </w:t>
      </w:r>
      <w:r w:rsidRPr="004D51D1">
        <w:rPr>
          <w:rStyle w:val="StyleBoldUnderline"/>
        </w:rPr>
        <w:t>representatives vote on</w:t>
      </w:r>
      <w:r w:rsidRPr="004D51D1">
        <w:rPr>
          <w:rStyle w:val="StyleBoldUnderline"/>
          <w:sz w:val="12"/>
        </w:rPr>
        <w:t>¶</w:t>
      </w:r>
      <w:r w:rsidRPr="004D51D1">
        <w:rPr>
          <w:sz w:val="12"/>
        </w:rPr>
        <w:t xml:space="preserve"> </w:t>
      </w:r>
      <w:r w:rsidRPr="004D51D1">
        <w:rPr>
          <w:rStyle w:val="StyleBoldUnderline"/>
        </w:rPr>
        <w:t>defense bills based on district employment concerns</w:t>
      </w:r>
      <w:r w:rsidRPr="004D51D1">
        <w:t xml:space="preserve">. Prime defense contractors distribute subcontracts on their projects to nearly </w:t>
      </w:r>
      <w:proofErr w:type="gramStart"/>
      <w:r w:rsidRPr="004D51D1">
        <w:t>all congressional</w:t>
      </w:r>
      <w:proofErr w:type="gramEnd"/>
      <w:r w:rsidRPr="004D51D1">
        <w:t xml:space="preserve"> districts, giving the representatives an interest in supporting the programs. </w:t>
      </w:r>
      <w:r w:rsidRPr="004D51D1">
        <w:rPr>
          <w:rStyle w:val="StyleBoldUnderline"/>
        </w:rPr>
        <w:t>The</w:t>
      </w:r>
      <w:r w:rsidRPr="004D51D1">
        <w:rPr>
          <w:sz w:val="12"/>
        </w:rPr>
        <w:t xml:space="preserve">¶ </w:t>
      </w:r>
      <w:r w:rsidRPr="004D51D1">
        <w:rPr>
          <w:rStyle w:val="StyleBoldUnderline"/>
        </w:rPr>
        <w:t>defense procurement budget, in theory, becomes an unstoppable political</w:t>
      </w:r>
      <w:r w:rsidRPr="004D51D1">
        <w:rPr>
          <w:rStyle w:val="StyleBoldUnderline"/>
          <w:sz w:val="12"/>
        </w:rPr>
        <w:t xml:space="preserve">¶ </w:t>
      </w:r>
      <w:r w:rsidRPr="004D51D1">
        <w:rPr>
          <w:rStyle w:val="StyleBoldUnderline"/>
        </w:rPr>
        <w:t>juggernaut</w:t>
      </w:r>
      <w:proofErr w:type="gramStart"/>
      <w:r w:rsidRPr="004D51D1">
        <w:rPr>
          <w:rStyle w:val="StyleBoldUnderline"/>
        </w:rPr>
        <w:t>.</w:t>
      </w:r>
      <w:r w:rsidRPr="004D51D1">
        <w:rPr>
          <w:rStyle w:val="StyleBoldUnderline"/>
          <w:sz w:val="12"/>
        </w:rPr>
        <w:t>¶</w:t>
      </w:r>
      <w:proofErr w:type="gramEnd"/>
      <w:r w:rsidRPr="004D51D1">
        <w:rPr>
          <w:sz w:val="12"/>
        </w:rPr>
        <w:t xml:space="preserve"> </w:t>
      </w:r>
      <w:r w:rsidRPr="004D51D1">
        <w:t>15</w:t>
      </w:r>
      <w:r w:rsidRPr="004D51D1">
        <w:rPr>
          <w:sz w:val="12"/>
        </w:rPr>
        <w:t xml:space="preserve">¶ </w:t>
      </w:r>
      <w:r w:rsidRPr="004D51D1">
        <w:t xml:space="preserve">Again, however, </w:t>
      </w:r>
      <w:r w:rsidRPr="004D51D1">
        <w:rPr>
          <w:rStyle w:val="Emphasis"/>
          <w:rFonts w:eastAsiaTheme="majorEastAsia"/>
        </w:rPr>
        <w:t>regression analysis</w:t>
      </w:r>
      <w:r w:rsidRPr="004D51D1">
        <w:t xml:space="preserve"> of congressional voting</w:t>
      </w:r>
      <w:r w:rsidRPr="004D51D1">
        <w:rPr>
          <w:sz w:val="12"/>
        </w:rPr>
        <w:t xml:space="preserve">¶ </w:t>
      </w:r>
      <w:r w:rsidRPr="004D51D1">
        <w:t xml:space="preserve">patterns </w:t>
      </w:r>
      <w:r w:rsidRPr="004D51D1">
        <w:rPr>
          <w:rStyle w:val="Emphasis"/>
          <w:rFonts w:eastAsiaTheme="majorEastAsia"/>
        </w:rPr>
        <w:t>does not reveal</w:t>
      </w:r>
      <w:r w:rsidRPr="004D51D1">
        <w:rPr>
          <w:rStyle w:val="StyleBoldUnderline"/>
        </w:rPr>
        <w:t xml:space="preserve"> a correlation between in-district defense spending</w:t>
      </w:r>
      <w:r w:rsidRPr="004D51D1">
        <w:rPr>
          <w:rStyle w:val="StyleBoldUnderline"/>
          <w:sz w:val="12"/>
        </w:rPr>
        <w:t xml:space="preserve">¶ </w:t>
      </w:r>
      <w:r w:rsidRPr="004D51D1">
        <w:rPr>
          <w:rStyle w:val="StyleBoldUnderline"/>
        </w:rPr>
        <w:t>and a propensity to vote for defense procurement programs or budgets</w:t>
      </w:r>
      <w:r w:rsidRPr="004D51D1">
        <w:t>. As</w:t>
      </w:r>
      <w:r w:rsidRPr="004D51D1">
        <w:rPr>
          <w:sz w:val="12"/>
        </w:rPr>
        <w:t xml:space="preserve">¶ </w:t>
      </w:r>
      <w:r w:rsidRPr="004D51D1">
        <w:t>Kenneth Mayer points out, the spending pattern for most defense programs</w:t>
      </w:r>
      <w:r w:rsidRPr="004D51D1">
        <w:rPr>
          <w:sz w:val="12"/>
        </w:rPr>
        <w:t xml:space="preserve">¶ </w:t>
      </w:r>
      <w:r w:rsidRPr="004D51D1">
        <w:t xml:space="preserve">is concentrated in only a few districts, </w:t>
      </w:r>
      <w:proofErr w:type="gramStart"/>
      <w:r w:rsidRPr="004D51D1">
        <w:t>even</w:t>
      </w:r>
      <w:proofErr w:type="gramEnd"/>
      <w:r w:rsidRPr="004D51D1">
        <w:t xml:space="preserve"> taking into account the efforts to</w:t>
      </w:r>
      <w:r w:rsidRPr="004D51D1">
        <w:rPr>
          <w:sz w:val="12"/>
        </w:rPr>
        <w:t xml:space="preserve">¶ </w:t>
      </w:r>
      <w:r w:rsidRPr="004D51D1">
        <w:t xml:space="preserve">spread subcontracts. In most districts, </w:t>
      </w:r>
      <w:r w:rsidRPr="004D51D1">
        <w:rPr>
          <w:rStyle w:val="StyleBoldUnderline"/>
        </w:rPr>
        <w:t>subcontracts are insignificant compared to the size of the local economy, and it is therefore not surprising that</w:t>
      </w:r>
      <w:r w:rsidRPr="004D51D1">
        <w:rPr>
          <w:rStyle w:val="StyleBoldUnderline"/>
          <w:sz w:val="12"/>
        </w:rPr>
        <w:t xml:space="preserve">¶ </w:t>
      </w:r>
      <w:r w:rsidRPr="004D51D1">
        <w:rPr>
          <w:rStyle w:val="StyleBoldUnderline"/>
        </w:rPr>
        <w:t>they have little influence on a representative’s vote</w:t>
      </w:r>
      <w:proofErr w:type="gramStart"/>
      <w:r w:rsidRPr="004D51D1">
        <w:t>.</w:t>
      </w:r>
      <w:r w:rsidRPr="004D51D1">
        <w:rPr>
          <w:sz w:val="12"/>
        </w:rPr>
        <w:t>¶</w:t>
      </w:r>
      <w:proofErr w:type="gramEnd"/>
      <w:r w:rsidRPr="004D51D1">
        <w:rPr>
          <w:sz w:val="12"/>
        </w:rPr>
        <w:t xml:space="preserve"> </w:t>
      </w:r>
      <w:r w:rsidRPr="004D51D1">
        <w:t>16</w:t>
      </w:r>
    </w:p>
    <w:p w14:paraId="3271E37F" w14:textId="77777777" w:rsidR="004478EC" w:rsidRPr="004D51D1" w:rsidRDefault="004478EC" w:rsidP="004478EC">
      <w:pPr>
        <w:pStyle w:val="Heading3"/>
        <w:rPr>
          <w:rFonts w:cs="Times New Roman"/>
        </w:rPr>
      </w:pPr>
      <w:r w:rsidRPr="004D51D1">
        <w:rPr>
          <w:rFonts w:cs="Times New Roman"/>
        </w:rPr>
        <w:t>AT: Ethics</w:t>
      </w:r>
    </w:p>
    <w:p w14:paraId="563153F4" w14:textId="77777777" w:rsidR="004478EC" w:rsidRPr="004D51D1" w:rsidRDefault="004478EC" w:rsidP="004478EC">
      <w:pPr>
        <w:pStyle w:val="Heading4"/>
        <w:rPr>
          <w:rFonts w:cs="Times New Roman"/>
        </w:rPr>
      </w:pPr>
      <w:r w:rsidRPr="004D51D1">
        <w:rPr>
          <w:rFonts w:cs="Times New Roman"/>
        </w:rPr>
        <w:t>Anti-globalization is worse for the poor</w:t>
      </w:r>
    </w:p>
    <w:p w14:paraId="3D6EA928" w14:textId="77777777" w:rsidR="004478EC" w:rsidRPr="004D51D1" w:rsidRDefault="004478EC" w:rsidP="004478EC">
      <w:pPr>
        <w:rPr>
          <w:rFonts w:cs="Times New Roman"/>
        </w:rPr>
      </w:pPr>
      <w:proofErr w:type="spellStart"/>
      <w:r w:rsidRPr="004D51D1">
        <w:rPr>
          <w:rStyle w:val="StyleStyleBold12pt"/>
          <w:rFonts w:cs="Times New Roman"/>
        </w:rPr>
        <w:t>Mishkin</w:t>
      </w:r>
      <w:proofErr w:type="spellEnd"/>
      <w:r w:rsidRPr="004D51D1">
        <w:rPr>
          <w:rStyle w:val="StyleStyleBold12pt"/>
          <w:rFonts w:cs="Times New Roman"/>
        </w:rPr>
        <w:t xml:space="preserve"> 6</w:t>
      </w:r>
      <w:r w:rsidRPr="004D51D1">
        <w:rPr>
          <w:rFonts w:cs="Times New Roman"/>
        </w:rPr>
        <w:t xml:space="preserve"> – PhD in Economics, Professor of Economics @ Columbia</w:t>
      </w:r>
    </w:p>
    <w:p w14:paraId="595C447D" w14:textId="77777777" w:rsidR="004478EC" w:rsidRPr="004D51D1" w:rsidRDefault="004478EC" w:rsidP="004478EC">
      <w:pPr>
        <w:rPr>
          <w:rFonts w:cs="Times New Roman"/>
        </w:rPr>
      </w:pPr>
      <w:r w:rsidRPr="004D51D1">
        <w:rPr>
          <w:rFonts w:cs="Times New Roman"/>
        </w:rPr>
        <w:t xml:space="preserve">(Frederic, “The Next Great Globalization: How Disadvantaged Nations Can Harness Their Financial Systems to Get Rich,” </w:t>
      </w:r>
      <w:proofErr w:type="spellStart"/>
      <w:r w:rsidRPr="004D51D1">
        <w:rPr>
          <w:rFonts w:cs="Times New Roman"/>
        </w:rPr>
        <w:t>Ch</w:t>
      </w:r>
      <w:proofErr w:type="spellEnd"/>
      <w:r w:rsidRPr="004D51D1">
        <w:rPr>
          <w:rFonts w:cs="Times New Roman"/>
        </w:rPr>
        <w:t xml:space="preserve"> 1)//BB</w:t>
      </w:r>
    </w:p>
    <w:p w14:paraId="1D6C608B" w14:textId="29922B14" w:rsidR="00C37063" w:rsidRPr="004D51D1" w:rsidRDefault="004478EC" w:rsidP="004478EC">
      <w:pPr>
        <w:pStyle w:val="card"/>
      </w:pPr>
      <w:r w:rsidRPr="004D51D1">
        <w:rPr>
          <w:rStyle w:val="StyleBoldUnderline"/>
        </w:rPr>
        <w:t>Anti-globalizers have it completely backwards: globalization is not the enemy. Particularly disturbing to me are elements of the left that are against globalization. They say they care about poor people</w:t>
      </w:r>
      <w:r w:rsidRPr="004D51D1">
        <w:t xml:space="preserve">, and I believe they do. They are correct in saying that the globalization process has often been perverted by rich elites and that simplistic solutions like privatization and the establishment of free markets often do not work. They are also right that globalization will not cure all the ills of poor nations. By itself globalization, in both finance and trade, is not enough to ensure economic development. But </w:t>
      </w:r>
      <w:r w:rsidRPr="004D51D1">
        <w:rPr>
          <w:rStyle w:val="StyleBoldUnderline"/>
        </w:rPr>
        <w:t xml:space="preserve">to be against globalization is </w:t>
      </w:r>
      <w:r w:rsidRPr="004D51D1">
        <w:rPr>
          <w:rStyle w:val="Emphasis"/>
        </w:rPr>
        <w:t>most assuredly</w:t>
      </w:r>
      <w:r w:rsidRPr="004D51D1">
        <w:rPr>
          <w:rStyle w:val="StyleBoldUnderline"/>
        </w:rPr>
        <w:t xml:space="preserve"> to be </w:t>
      </w:r>
      <w:r w:rsidRPr="004D51D1">
        <w:rPr>
          <w:rStyle w:val="Emphasis"/>
        </w:rPr>
        <w:t>against poor people</w:t>
      </w:r>
      <w:r w:rsidRPr="004D51D1">
        <w:rPr>
          <w:rStyle w:val="StyleBoldUnderline"/>
        </w:rPr>
        <w:t xml:space="preserve"> in the rest of the world, and this is a morally indefensible position. Less-developed countries</w:t>
      </w:r>
      <w:r w:rsidRPr="004D51D1">
        <w:t xml:space="preserve"> cannot get rich unless they globalize, and, in particular, they </w:t>
      </w:r>
      <w:r w:rsidRPr="004D51D1">
        <w:rPr>
          <w:rStyle w:val="StyleBoldUnderline"/>
        </w:rPr>
        <w:t>must</w:t>
      </w:r>
      <w:r w:rsidRPr="004D51D1">
        <w:t xml:space="preserve"> </w:t>
      </w:r>
      <w:r w:rsidRPr="004D51D1">
        <w:rPr>
          <w:rStyle w:val="StyleBoldUnderline"/>
        </w:rPr>
        <w:t>globalize</w:t>
      </w:r>
      <w:r w:rsidRPr="004D51D1">
        <w:t xml:space="preserve"> their financial sectors. Financial globalization is not a choice: it needs to be the focus of the next great globalization</w:t>
      </w:r>
      <w:proofErr w:type="gramStart"/>
      <w:r w:rsidRPr="004D51D1">
        <w:t>.</w:t>
      </w:r>
      <w:r w:rsidRPr="004D51D1">
        <w:rPr>
          <w:sz w:val="12"/>
        </w:rPr>
        <w:t>¶</w:t>
      </w:r>
      <w:proofErr w:type="gramEnd"/>
      <w:r w:rsidRPr="004D51D1">
        <w:rPr>
          <w:sz w:val="12"/>
        </w:rPr>
        <w:t xml:space="preserve"> </w:t>
      </w:r>
      <w:r w:rsidRPr="004D51D1">
        <w:rPr>
          <w:rStyle w:val="StyleBoldUnderline"/>
        </w:rPr>
        <w:t>Those in rich countries who protest against free trade in the name of helping poor people</w:t>
      </w:r>
      <w:r w:rsidRPr="004D51D1">
        <w:t xml:space="preserve"> also </w:t>
      </w:r>
      <w:r w:rsidRPr="004D51D1">
        <w:rPr>
          <w:rStyle w:val="StyleBoldUnderline"/>
        </w:rPr>
        <w:t>misunderstand what it takes to promote economic development</w:t>
      </w:r>
      <w:r w:rsidRPr="004D51D1">
        <w:t xml:space="preserve">. As I have already argued and will argue later in the book, </w:t>
      </w:r>
      <w:r w:rsidRPr="004D51D1">
        <w:rPr>
          <w:rStyle w:val="StyleBoldUnderline"/>
        </w:rPr>
        <w:t>opening up rich-country markets</w:t>
      </w:r>
      <w:r w:rsidRPr="004D51D1">
        <w:t xml:space="preserve"> to goods and services from less-developed countries </w:t>
      </w:r>
      <w:r w:rsidRPr="004D51D1">
        <w:rPr>
          <w:rStyle w:val="StyleBoldUnderline"/>
        </w:rPr>
        <w:t>is</w:t>
      </w:r>
      <w:r w:rsidRPr="004D51D1">
        <w:t xml:space="preserve"> far more </w:t>
      </w:r>
      <w:r w:rsidRPr="004D51D1">
        <w:rPr>
          <w:rStyle w:val="StyleBoldUnderline"/>
        </w:rPr>
        <w:t>important</w:t>
      </w:r>
      <w:r w:rsidRPr="004D51D1">
        <w:t xml:space="preserve"> than financial aid </w:t>
      </w:r>
      <w:r w:rsidRPr="004D51D1">
        <w:rPr>
          <w:rStyle w:val="StyleBoldUnderline"/>
        </w:rPr>
        <w:t>in</w:t>
      </w:r>
      <w:r w:rsidRPr="004D51D1">
        <w:t xml:space="preserve"> </w:t>
      </w:r>
      <w:r w:rsidRPr="004D51D1">
        <w:rPr>
          <w:rStyle w:val="StyleBoldUnderline"/>
        </w:rPr>
        <w:t>alleviating world povert</w:t>
      </w:r>
      <w:r w:rsidRPr="004D51D1">
        <w:t xml:space="preserve">y, and such </w:t>
      </w:r>
      <w:r w:rsidRPr="004D51D1">
        <w:rPr>
          <w:rStyle w:val="Emphasis"/>
        </w:rPr>
        <w:t>openness</w:t>
      </w:r>
      <w:r w:rsidRPr="004D51D1">
        <w:t xml:space="preserve"> also </w:t>
      </w:r>
      <w:r w:rsidRPr="004D51D1">
        <w:rPr>
          <w:rStyle w:val="Emphasis"/>
        </w:rPr>
        <w:t>promotes financial stability</w:t>
      </w:r>
      <w:r w:rsidRPr="004D51D1">
        <w:t xml:space="preserve"> in emerging market countries. </w:t>
      </w:r>
      <w:r w:rsidRPr="004D51D1">
        <w:rPr>
          <w:rStyle w:val="StyleBoldUnderline"/>
        </w:rPr>
        <w:t>Those who are against opening up our markets</w:t>
      </w:r>
      <w:r w:rsidRPr="004D51D1">
        <w:t>—although they often don’t realize it—</w:t>
      </w:r>
      <w:r w:rsidRPr="004D51D1">
        <w:rPr>
          <w:rStyle w:val="StyleBoldUnderline"/>
        </w:rPr>
        <w:t>are also against reducing poverty</w:t>
      </w:r>
      <w:r w:rsidRPr="004D51D1">
        <w:t xml:space="preserve"> abroad and even at home. </w:t>
      </w:r>
      <w:r w:rsidRPr="004D51D1">
        <w:rPr>
          <w:rStyle w:val="StyleBoldUnderline"/>
        </w:rPr>
        <w:t>True, closing off our markets in rich countries may help some workers in the short run</w:t>
      </w:r>
      <w:r w:rsidRPr="004D51D1">
        <w:t xml:space="preserve"> (although in the long run it will make the average worker worse off because it will lower productivity growth). </w:t>
      </w:r>
      <w:r w:rsidRPr="004D51D1">
        <w:rPr>
          <w:rStyle w:val="StyleBoldUnderline"/>
        </w:rPr>
        <w:t xml:space="preserve">But this help comes at the </w:t>
      </w:r>
      <w:r w:rsidRPr="004D51D1">
        <w:rPr>
          <w:rStyle w:val="Emphasis"/>
        </w:rPr>
        <w:t>expense of the far poorer worker</w:t>
      </w:r>
      <w:r w:rsidRPr="004D51D1">
        <w:rPr>
          <w:rStyle w:val="StyleBoldUnderline"/>
        </w:rPr>
        <w:t xml:space="preserve"> in the less-developed world. Protesting in advanced countries against free trade is the result of </w:t>
      </w:r>
      <w:r w:rsidRPr="004D51D1">
        <w:rPr>
          <w:rStyle w:val="Emphasis"/>
        </w:rPr>
        <w:t>ignorance</w:t>
      </w:r>
      <w:r w:rsidRPr="004D51D1">
        <w:rPr>
          <w:rStyle w:val="StyleBoldUnderline"/>
        </w:rPr>
        <w:t xml:space="preserve"> or </w:t>
      </w:r>
      <w:r w:rsidRPr="004D51D1">
        <w:rPr>
          <w:rStyle w:val="Emphasis"/>
        </w:rPr>
        <w:t>narrowly defined self-interest</w:t>
      </w:r>
      <w:proofErr w:type="gramStart"/>
      <w:r w:rsidRPr="004D51D1">
        <w:t>.</w:t>
      </w:r>
      <w:r w:rsidRPr="004D51D1">
        <w:rPr>
          <w:sz w:val="12"/>
        </w:rPr>
        <w:t>¶</w:t>
      </w:r>
      <w:proofErr w:type="gramEnd"/>
      <w:r w:rsidRPr="004D51D1">
        <w:rPr>
          <w:sz w:val="12"/>
        </w:rPr>
        <w:t xml:space="preserve"> </w:t>
      </w:r>
      <w:r w:rsidRPr="004D51D1">
        <w:t>This book is meant to challenge those who oppose globalization to rethink their objections. As Kofi Annan, the secretary-general of the United Nations, has put it, “</w:t>
      </w:r>
      <w:r w:rsidRPr="004D51D1">
        <w:rPr>
          <w:rStyle w:val="StyleBoldUnderline"/>
        </w:rPr>
        <w:t xml:space="preserve">The main losers in today’s very unequal world are not those who are too much exposed to globalization. They are those who have been </w:t>
      </w:r>
      <w:r w:rsidRPr="004D51D1">
        <w:rPr>
          <w:rStyle w:val="Emphasis"/>
        </w:rPr>
        <w:t>left out.”</w:t>
      </w:r>
      <w:r w:rsidRPr="004D51D1">
        <w:t xml:space="preserve">60 </w:t>
      </w:r>
      <w:r w:rsidRPr="004D51D1">
        <w:rPr>
          <w:rStyle w:val="StyleBoldUnderline"/>
        </w:rPr>
        <w:t xml:space="preserve">Rather than opposing or limiting globalization, we in the rich countries and those in the less-developed countries must, as a </w:t>
      </w:r>
      <w:r w:rsidRPr="004D51D1">
        <w:rPr>
          <w:rStyle w:val="Emphasis"/>
        </w:rPr>
        <w:t>moral imperative</w:t>
      </w:r>
      <w:r w:rsidRPr="004D51D1">
        <w:rPr>
          <w:rStyle w:val="StyleBoldUnderline"/>
        </w:rPr>
        <w:t>, work together to make globalization work for the general good of people all over the world</w:t>
      </w:r>
      <w:r w:rsidRPr="004D51D1">
        <w:t>.</w:t>
      </w:r>
    </w:p>
    <w:p w14:paraId="6F2DC6A7" w14:textId="6BBC0F72" w:rsidR="00EB49FB" w:rsidRPr="004D51D1" w:rsidRDefault="00EB49FB" w:rsidP="00EB49FB">
      <w:pPr>
        <w:pStyle w:val="Heading3"/>
        <w:rPr>
          <w:rFonts w:cs="Times New Roman"/>
        </w:rPr>
      </w:pPr>
      <w:r w:rsidRPr="004D51D1">
        <w:rPr>
          <w:rFonts w:cs="Times New Roman"/>
        </w:rPr>
        <w:t>AT: Corporations Evil</w:t>
      </w:r>
    </w:p>
    <w:p w14:paraId="28A97510" w14:textId="77777777" w:rsidR="00EB49FB" w:rsidRPr="004D51D1" w:rsidRDefault="00EB49FB" w:rsidP="00EB49FB">
      <w:pPr>
        <w:pStyle w:val="Heading4"/>
        <w:rPr>
          <w:rFonts w:cs="Times New Roman"/>
        </w:rPr>
      </w:pPr>
      <w:r w:rsidRPr="004D51D1">
        <w:rPr>
          <w:rFonts w:cs="Times New Roman"/>
        </w:rPr>
        <w:t>Corporate enlightenment proves capitalism is self-correcting</w:t>
      </w:r>
    </w:p>
    <w:p w14:paraId="07FCA8FA" w14:textId="77777777" w:rsidR="00EB49FB" w:rsidRPr="004D51D1" w:rsidRDefault="00EB49FB" w:rsidP="00EB49FB">
      <w:pPr>
        <w:rPr>
          <w:rFonts w:cs="Times New Roman"/>
        </w:rPr>
      </w:pPr>
      <w:r w:rsidRPr="004D51D1">
        <w:rPr>
          <w:rFonts w:cs="Times New Roman"/>
        </w:rPr>
        <w:t>-</w:t>
      </w:r>
      <w:proofErr w:type="gramStart"/>
      <w:r w:rsidRPr="004D51D1">
        <w:rPr>
          <w:rFonts w:cs="Times New Roman"/>
        </w:rPr>
        <w:t>consumer</w:t>
      </w:r>
      <w:proofErr w:type="gramEnd"/>
      <w:r w:rsidRPr="004D51D1">
        <w:rPr>
          <w:rFonts w:cs="Times New Roman"/>
        </w:rPr>
        <w:t xml:space="preserve"> demand shapes corporate response</w:t>
      </w:r>
    </w:p>
    <w:p w14:paraId="02EB4136" w14:textId="77777777" w:rsidR="00EB49FB" w:rsidRPr="004D51D1" w:rsidRDefault="00EB49FB" w:rsidP="00EB49FB">
      <w:pPr>
        <w:rPr>
          <w:rFonts w:cs="Times New Roman"/>
        </w:rPr>
      </w:pPr>
      <w:r w:rsidRPr="004D51D1">
        <w:rPr>
          <w:rFonts w:cs="Times New Roman"/>
        </w:rPr>
        <w:t>-NGOs are forcing companies to form a socially positive role</w:t>
      </w:r>
    </w:p>
    <w:p w14:paraId="1631658C" w14:textId="77777777" w:rsidR="00EB49FB" w:rsidRPr="004D51D1" w:rsidRDefault="00EB49FB" w:rsidP="00EB49FB">
      <w:pPr>
        <w:rPr>
          <w:rFonts w:cs="Times New Roman"/>
        </w:rPr>
      </w:pPr>
      <w:r w:rsidRPr="004D51D1">
        <w:rPr>
          <w:rFonts w:cs="Times New Roman"/>
        </w:rPr>
        <w:t>-Katrina proves – corporations can serve as first-responders in catastrophe</w:t>
      </w:r>
    </w:p>
    <w:p w14:paraId="001176CB" w14:textId="77777777" w:rsidR="00EB49FB" w:rsidRPr="004D51D1" w:rsidRDefault="00EB49FB" w:rsidP="00EB49FB">
      <w:pPr>
        <w:rPr>
          <w:rFonts w:cs="Times New Roman"/>
        </w:rPr>
      </w:pPr>
      <w:proofErr w:type="spellStart"/>
      <w:r w:rsidRPr="004D51D1">
        <w:rPr>
          <w:rStyle w:val="StyleStyleBold12pt"/>
          <w:rFonts w:cs="Times New Roman"/>
        </w:rPr>
        <w:t>Hollender</w:t>
      </w:r>
      <w:proofErr w:type="spellEnd"/>
      <w:r w:rsidRPr="004D51D1">
        <w:rPr>
          <w:rStyle w:val="StyleStyleBold12pt"/>
          <w:rFonts w:cs="Times New Roman"/>
        </w:rPr>
        <w:t xml:space="preserve"> and Breen 10</w:t>
      </w:r>
      <w:r w:rsidRPr="004D51D1">
        <w:rPr>
          <w:rFonts w:cs="Times New Roman"/>
        </w:rPr>
        <w:t xml:space="preserve"> – * Founder of the American Sustainable Business Council, a progressive alternative to the Chamber of Commerce, **Editorial Director of the Fast Company</w:t>
      </w:r>
    </w:p>
    <w:p w14:paraId="39070670" w14:textId="482370D4" w:rsidR="00EB49FB" w:rsidRPr="004D51D1" w:rsidRDefault="00EB49FB" w:rsidP="00EB49FB">
      <w:pPr>
        <w:rPr>
          <w:rFonts w:cs="Times New Roman"/>
        </w:rPr>
      </w:pPr>
      <w:r w:rsidRPr="004D51D1">
        <w:rPr>
          <w:rFonts w:cs="Times New Roman"/>
        </w:rPr>
        <w:t xml:space="preserve">(Jeffrey </w:t>
      </w:r>
      <w:proofErr w:type="spellStart"/>
      <w:r w:rsidRPr="004D51D1">
        <w:rPr>
          <w:rFonts w:cs="Times New Roman"/>
        </w:rPr>
        <w:t>Hollender</w:t>
      </w:r>
      <w:proofErr w:type="spellEnd"/>
      <w:r w:rsidRPr="004D51D1">
        <w:rPr>
          <w:rFonts w:cs="Times New Roman"/>
        </w:rPr>
        <w:t>, Bill Breen, “The Responsibility Revolution: How the Next Generation of Businesses will Win,” pg. 5-6)//BB</w:t>
      </w:r>
    </w:p>
    <w:p w14:paraId="5D8ED579" w14:textId="77777777" w:rsidR="00EB49FB" w:rsidRPr="004D51D1" w:rsidRDefault="00EB49FB" w:rsidP="00EB49FB">
      <w:pPr>
        <w:pStyle w:val="card"/>
      </w:pPr>
      <w:r w:rsidRPr="004D51D1">
        <w:rPr>
          <w:rStyle w:val="StyleBoldUnderline"/>
        </w:rPr>
        <w:t>Why is this different</w:t>
      </w:r>
      <w:r w:rsidRPr="004D51D1">
        <w:t xml:space="preserve"> from the drumbeat for corporate accountability that started at the beginning of the decade, </w:t>
      </w:r>
      <w:r w:rsidRPr="004D51D1">
        <w:rPr>
          <w:rStyle w:val="StyleBoldUnderline"/>
        </w:rPr>
        <w:t>after</w:t>
      </w:r>
      <w:r w:rsidRPr="004D51D1">
        <w:t xml:space="preserve"> the </w:t>
      </w:r>
      <w:r w:rsidRPr="004D51D1">
        <w:rPr>
          <w:rStyle w:val="StyleBoldUnderline"/>
        </w:rPr>
        <w:t>Enron, WorldCom, and Tyco</w:t>
      </w:r>
      <w:r w:rsidRPr="004D51D1">
        <w:t xml:space="preserve"> debacles? • Companies, in the wake of such scandals, must now work harder to protect their reputations. • </w:t>
      </w:r>
      <w:r w:rsidRPr="004D51D1">
        <w:rPr>
          <w:rStyle w:val="StyleBoldUnderline"/>
        </w:rPr>
        <w:t>Global brands,</w:t>
      </w:r>
      <w:r w:rsidRPr="004D51D1">
        <w:t xml:space="preserve"> which are battling to crack markets all over the world, </w:t>
      </w:r>
      <w:r w:rsidRPr="004D51D1">
        <w:rPr>
          <w:rStyle w:val="StyleBoldUnderline"/>
        </w:rPr>
        <w:t>are now expected to perform a social role</w:t>
      </w:r>
      <w:r w:rsidRPr="004D51D1">
        <w:t xml:space="preserve">. </w:t>
      </w:r>
      <w:r w:rsidRPr="004D51D1">
        <w:rPr>
          <w:rStyle w:val="StyleBoldUnderline"/>
        </w:rPr>
        <w:t>Customers</w:t>
      </w:r>
      <w:r w:rsidRPr="004D51D1">
        <w:t xml:space="preserve">, thanks to the Internet, now </w:t>
      </w:r>
      <w:r w:rsidRPr="004D51D1">
        <w:rPr>
          <w:rStyle w:val="StyleBoldUnderline"/>
        </w:rPr>
        <w:t>have more power than ever before—the power to scrutinize companies’ activities and to organize boycotts at the slightest sign of misbehavior</w:t>
      </w:r>
      <w:r w:rsidRPr="004D51D1">
        <w:t xml:space="preserve">. • </w:t>
      </w:r>
      <w:proofErr w:type="gramStart"/>
      <w:r w:rsidRPr="004D51D1">
        <w:rPr>
          <w:rStyle w:val="StyleBoldUnderline"/>
        </w:rPr>
        <w:t>The</w:t>
      </w:r>
      <w:proofErr w:type="gramEnd"/>
      <w:r w:rsidRPr="004D51D1">
        <w:rPr>
          <w:rStyle w:val="StyleBoldUnderline"/>
        </w:rPr>
        <w:t xml:space="preserve"> body politic</w:t>
      </w:r>
      <w:r w:rsidRPr="004D51D1">
        <w:t xml:space="preserve">, seared by </w:t>
      </w:r>
      <w:proofErr w:type="spellStart"/>
      <w:r w:rsidRPr="004D51D1">
        <w:t>Ponzi</w:t>
      </w:r>
      <w:proofErr w:type="spellEnd"/>
      <w:r w:rsidRPr="004D51D1">
        <w:t xml:space="preserve"> schemes and the meltdown in financial markets, </w:t>
      </w:r>
      <w:r w:rsidRPr="004D51D1">
        <w:rPr>
          <w:rStyle w:val="StyleBoldUnderline"/>
        </w:rPr>
        <w:t xml:space="preserve">is punishing ‘‘bad companies’’ and demanding that all companies </w:t>
      </w:r>
      <w:r w:rsidRPr="004D51D1">
        <w:rPr>
          <w:rStyle w:val="Emphasis"/>
        </w:rPr>
        <w:t>‘‘do good.</w:t>
      </w:r>
      <w:r w:rsidRPr="004D51D1">
        <w:rPr>
          <w:rStyle w:val="StyleBoldUnderline"/>
        </w:rPr>
        <w:t>’’</w:t>
      </w:r>
      <w:r w:rsidRPr="004D51D1">
        <w:t xml:space="preserve"> • Employees now expect companies to adopt a purpose that’s bigger than profit—a key factor in the competition for A+ talent. • Nongovernmental organizations (</w:t>
      </w:r>
      <w:r w:rsidRPr="004D51D1">
        <w:rPr>
          <w:rStyle w:val="StyleBoldUnderline"/>
        </w:rPr>
        <w:t>NGOs) are growing exponentially and are relentlessly pushing companies to contribute to society</w:t>
      </w:r>
      <w:r w:rsidRPr="004D51D1">
        <w:t xml:space="preserve">. • </w:t>
      </w:r>
      <w:r w:rsidRPr="004D51D1">
        <w:rPr>
          <w:rStyle w:val="StyleBoldUnderline"/>
        </w:rPr>
        <w:t xml:space="preserve">Stakeholders are </w:t>
      </w:r>
      <w:r w:rsidRPr="004D51D1">
        <w:rPr>
          <w:rStyle w:val="Emphasis"/>
        </w:rPr>
        <w:t>pressuring</w:t>
      </w:r>
      <w:r w:rsidRPr="004D51D1">
        <w:t xml:space="preserve"> institutional </w:t>
      </w:r>
      <w:r w:rsidRPr="004D51D1">
        <w:rPr>
          <w:rStyle w:val="StyleBoldUnderline"/>
        </w:rPr>
        <w:t>investors to adopt strong</w:t>
      </w:r>
      <w:r w:rsidRPr="004D51D1">
        <w:t xml:space="preserve"> principles of governance and </w:t>
      </w:r>
      <w:r w:rsidRPr="004D51D1">
        <w:rPr>
          <w:rStyle w:val="StyleBoldUnderline"/>
        </w:rPr>
        <w:t>a responsible investing strategy</w:t>
      </w:r>
      <w:r w:rsidRPr="004D51D1">
        <w:t xml:space="preserve">. People across the political spectrum are concluding that despite the U.S.’s government bailouts of Wall Street and the U.S. car industry, business is still fast enough and nimble enough to innovate solutions to some of the world’s thorniest problems. Two proof points among thousands: Unilever’s pledge to certify as sustainable all of its Lipton tea bags sold globally, which promises to lift one million African tea growers out of poverty.11 Or </w:t>
      </w:r>
      <w:r w:rsidRPr="004D51D1">
        <w:rPr>
          <w:rStyle w:val="StyleBoldUnderline"/>
        </w:rPr>
        <w:t>recall the U.S. federal government’s feeble response to</w:t>
      </w:r>
      <w:r w:rsidRPr="004D51D1">
        <w:t xml:space="preserve"> the devastation caused by Hurricane </w:t>
      </w:r>
      <w:r w:rsidRPr="004D51D1">
        <w:rPr>
          <w:rStyle w:val="StyleBoldUnderline"/>
        </w:rPr>
        <w:t>Katrina. Wal-Mart,</w:t>
      </w:r>
      <w:r w:rsidRPr="004D51D1">
        <w:t xml:space="preserve"> with its world- class logistical operation—along with the help of countless individual volunteers and non-profits—</w:t>
      </w:r>
      <w:r w:rsidRPr="004D51D1">
        <w:rPr>
          <w:rStyle w:val="StyleBoldUnderline"/>
        </w:rPr>
        <w:t xml:space="preserve">proved to be the </w:t>
      </w:r>
      <w:r w:rsidRPr="004D51D1">
        <w:rPr>
          <w:rStyle w:val="Emphasis"/>
        </w:rPr>
        <w:t>real first responder</w:t>
      </w:r>
      <w:r w:rsidRPr="004D51D1">
        <w:t xml:space="preserve">. More than anything, </w:t>
      </w:r>
      <w:r w:rsidRPr="004D51D1">
        <w:rPr>
          <w:rStyle w:val="StyleBoldUnderline"/>
        </w:rPr>
        <w:t>climate change is forcing business and society itself to rethink everything</w:t>
      </w:r>
      <w:r w:rsidRPr="004D51D1">
        <w:t xml:space="preserve">, from transportation to energy sources to geo-politics to cities. When the oil baron T. Boone Pickens attacked the United States’ petroleum-based economy as a risk to national security, it was clear that </w:t>
      </w:r>
      <w:r w:rsidRPr="004D51D1">
        <w:rPr>
          <w:rStyle w:val="Emphasis"/>
        </w:rPr>
        <w:t>minds have changed</w:t>
      </w:r>
      <w:r w:rsidRPr="004D51D1">
        <w:t xml:space="preserve">. </w:t>
      </w:r>
      <w:r w:rsidRPr="004D51D1">
        <w:rPr>
          <w:rStyle w:val="StyleBoldUnderline"/>
        </w:rPr>
        <w:t xml:space="preserve">Formerly fringe notions that business should be environmentally and socially sustainable have </w:t>
      </w:r>
      <w:r w:rsidRPr="004D51D1">
        <w:rPr>
          <w:rStyle w:val="Emphasis"/>
        </w:rPr>
        <w:t>moved to the mainstream</w:t>
      </w:r>
      <w:r w:rsidRPr="004D51D1">
        <w:t xml:space="preserve">—and </w:t>
      </w:r>
      <w:r w:rsidRPr="004D51D1">
        <w:rPr>
          <w:rStyle w:val="StyleBoldUnderline"/>
        </w:rPr>
        <w:t xml:space="preserve">the business landscape has been </w:t>
      </w:r>
      <w:r w:rsidRPr="004D51D1">
        <w:rPr>
          <w:rStyle w:val="Emphasis"/>
        </w:rPr>
        <w:t>fundamentally transformed</w:t>
      </w:r>
      <w:r w:rsidRPr="004D51D1">
        <w:t>.</w:t>
      </w:r>
    </w:p>
    <w:p w14:paraId="4BA061D1" w14:textId="77777777" w:rsidR="00EB49FB" w:rsidRPr="004D51D1" w:rsidRDefault="00EB49FB" w:rsidP="00EB49FB">
      <w:pPr>
        <w:pStyle w:val="Heading4"/>
        <w:rPr>
          <w:rFonts w:cs="Times New Roman"/>
        </w:rPr>
      </w:pPr>
      <w:r w:rsidRPr="004D51D1">
        <w:rPr>
          <w:rFonts w:cs="Times New Roman"/>
        </w:rPr>
        <w:t xml:space="preserve">Capitalism </w:t>
      </w:r>
      <w:r w:rsidRPr="004D51D1">
        <w:rPr>
          <w:rFonts w:cs="Times New Roman"/>
          <w:i/>
          <w:u w:val="single"/>
        </w:rPr>
        <w:t>creates the conditions</w:t>
      </w:r>
      <w:r w:rsidRPr="004D51D1">
        <w:rPr>
          <w:rFonts w:cs="Times New Roman"/>
        </w:rPr>
        <w:t xml:space="preserve"> for corporate reflexivity – no risk of runaway consumerism</w:t>
      </w:r>
    </w:p>
    <w:p w14:paraId="62D5671D" w14:textId="5E90F555" w:rsidR="00EB49FB" w:rsidRPr="004D51D1" w:rsidRDefault="00EB49FB" w:rsidP="00EB49FB">
      <w:pPr>
        <w:rPr>
          <w:rStyle w:val="StyleStyleBold12pt"/>
          <w:rFonts w:cs="Times New Roman"/>
        </w:rPr>
      </w:pPr>
      <w:proofErr w:type="spellStart"/>
      <w:r w:rsidRPr="004D51D1">
        <w:rPr>
          <w:rStyle w:val="StyleStyleBold12pt"/>
          <w:rFonts w:cs="Times New Roman"/>
        </w:rPr>
        <w:t>Cudd</w:t>
      </w:r>
      <w:proofErr w:type="spellEnd"/>
      <w:r w:rsidRPr="004D51D1">
        <w:rPr>
          <w:rStyle w:val="StyleStyleBold12pt"/>
          <w:rFonts w:cs="Times New Roman"/>
        </w:rPr>
        <w:t xml:space="preserve"> 10 </w:t>
      </w:r>
      <w:r w:rsidRPr="004D51D1">
        <w:rPr>
          <w:rFonts w:cs="Times New Roman"/>
        </w:rPr>
        <w:t>– Dean of Humanities and Professor of Philosophy @ The University of Kansas</w:t>
      </w:r>
    </w:p>
    <w:p w14:paraId="2FE1BBB9" w14:textId="500FF804" w:rsidR="00EB49FB" w:rsidRPr="004D51D1" w:rsidRDefault="00EB49FB" w:rsidP="00EB49FB">
      <w:pPr>
        <w:rPr>
          <w:rFonts w:cs="Times New Roman"/>
        </w:rPr>
      </w:pPr>
      <w:r w:rsidRPr="004D51D1">
        <w:rPr>
          <w:rFonts w:cs="Times New Roman"/>
        </w:rPr>
        <w:t xml:space="preserve">(Anne </w:t>
      </w:r>
      <w:proofErr w:type="spellStart"/>
      <w:r w:rsidRPr="004D51D1">
        <w:rPr>
          <w:rFonts w:cs="Times New Roman"/>
        </w:rPr>
        <w:t>Cudd</w:t>
      </w:r>
      <w:proofErr w:type="spellEnd"/>
      <w:r w:rsidRPr="004D51D1">
        <w:rPr>
          <w:rFonts w:cs="Times New Roman"/>
        </w:rPr>
        <w:t>, “Capitalism for and Against: A Feminist Debate,” pg. 124)//BB</w:t>
      </w:r>
    </w:p>
    <w:p w14:paraId="01EB692D" w14:textId="77777777" w:rsidR="00EB49FB" w:rsidRPr="004D51D1" w:rsidRDefault="00EB49FB" w:rsidP="00EB49FB">
      <w:pPr>
        <w:pStyle w:val="card"/>
        <w:rPr>
          <w:b/>
        </w:rPr>
      </w:pPr>
      <w:r w:rsidRPr="004D51D1">
        <w:t xml:space="preserve">Finally, </w:t>
      </w:r>
      <w:r w:rsidRPr="004D51D1">
        <w:rPr>
          <w:rStyle w:val="StyleBoldUnderline"/>
        </w:rPr>
        <w:t xml:space="preserve">capitalism promotes innovation, and as a path to technical innovation, science. Science offers a means for </w:t>
      </w:r>
      <w:r w:rsidRPr="004D51D1">
        <w:rPr>
          <w:rStyle w:val="Emphasis"/>
        </w:rPr>
        <w:t>critical analysis of beliefs</w:t>
      </w:r>
      <w:r w:rsidRPr="004D51D1">
        <w:rPr>
          <w:rStyle w:val="StyleBoldUnderline"/>
        </w:rPr>
        <w:t xml:space="preserve">, and hence a way to </w:t>
      </w:r>
      <w:r w:rsidRPr="004D51D1">
        <w:rPr>
          <w:rStyle w:val="Emphasis"/>
        </w:rPr>
        <w:t>uncover and debunk false consciousness</w:t>
      </w:r>
      <w:r w:rsidRPr="004D51D1">
        <w:t xml:space="preserve">.15 </w:t>
      </w:r>
      <w:r w:rsidRPr="004D51D1">
        <w:rPr>
          <w:rStyle w:val="StyleBoldUnderline"/>
        </w:rPr>
        <w:t>In the quest for a creative, innovative workforce, ideal firms seek out highly educated individuals and individuals from widely varying backgrounds. If a society is to support such innovation, it will need to support the education of individuals from all walks of life</w:t>
      </w:r>
      <w:r w:rsidRPr="004D51D1">
        <w:t xml:space="preserve"> in order to maximize the potential for finding the uniquely creative individuals who will invent new technologies and new forms of life. But </w:t>
      </w:r>
      <w:r w:rsidRPr="004D51D1">
        <w:rPr>
          <w:rStyle w:val="StyleBoldUnderline"/>
        </w:rPr>
        <w:t xml:space="preserve">a necessary byproduct of such broadly distributed education will be the creation of critical thinking individuals who </w:t>
      </w:r>
      <w:r w:rsidRPr="004D51D1">
        <w:rPr>
          <w:rStyle w:val="Emphasis"/>
        </w:rPr>
        <w:t>question the fetishes</w:t>
      </w:r>
      <w:r w:rsidRPr="004D51D1">
        <w:rPr>
          <w:rStyle w:val="StyleBoldUnderline"/>
        </w:rPr>
        <w:t xml:space="preserve"> of the current generation</w:t>
      </w:r>
      <w:r w:rsidRPr="004D51D1">
        <w:t xml:space="preserve">. In this way, </w:t>
      </w:r>
      <w:r w:rsidRPr="004D51D1">
        <w:rPr>
          <w:rStyle w:val="StyleBoldUnderline"/>
          <w:b/>
        </w:rPr>
        <w:t xml:space="preserve">capitalism creates the conditions for </w:t>
      </w:r>
      <w:r w:rsidRPr="004D51D1">
        <w:rPr>
          <w:rStyle w:val="Emphasis"/>
        </w:rPr>
        <w:t>trenchant critiques</w:t>
      </w:r>
      <w:r w:rsidRPr="004D51D1">
        <w:rPr>
          <w:rStyle w:val="StyleBoldUnderline"/>
          <w:b/>
        </w:rPr>
        <w:t xml:space="preserve"> of capitalist fetishes</w:t>
      </w:r>
      <w:r w:rsidRPr="004D51D1">
        <w:rPr>
          <w:b/>
        </w:rPr>
        <w:t>.</w:t>
      </w:r>
    </w:p>
    <w:p w14:paraId="3F2E82F8" w14:textId="77777777" w:rsidR="00EB49FB" w:rsidRPr="004D51D1" w:rsidRDefault="00EB49FB" w:rsidP="00EB49FB">
      <w:pPr>
        <w:pStyle w:val="Heading4"/>
        <w:rPr>
          <w:rFonts w:cs="Times New Roman"/>
        </w:rPr>
      </w:pPr>
      <w:r w:rsidRPr="004D51D1">
        <w:rPr>
          <w:rFonts w:cs="Times New Roman"/>
        </w:rPr>
        <w:t>Industry is self-correcting – consumer-induced responsibility effectively limit plundering</w:t>
      </w:r>
    </w:p>
    <w:p w14:paraId="76633098" w14:textId="77777777" w:rsidR="00EB49FB" w:rsidRPr="004D51D1" w:rsidRDefault="00EB49FB" w:rsidP="00EB49FB">
      <w:pPr>
        <w:rPr>
          <w:rFonts w:cs="Times New Roman"/>
        </w:rPr>
      </w:pPr>
      <w:proofErr w:type="spellStart"/>
      <w:r w:rsidRPr="004D51D1">
        <w:rPr>
          <w:rStyle w:val="StyleStyleBold12pt"/>
          <w:rFonts w:cs="Times New Roman"/>
        </w:rPr>
        <w:t>Hollender</w:t>
      </w:r>
      <w:proofErr w:type="spellEnd"/>
      <w:r w:rsidRPr="004D51D1">
        <w:rPr>
          <w:rStyle w:val="StyleStyleBold12pt"/>
          <w:rFonts w:cs="Times New Roman"/>
        </w:rPr>
        <w:t xml:space="preserve"> and Breen 10</w:t>
      </w:r>
      <w:r w:rsidRPr="004D51D1">
        <w:rPr>
          <w:rFonts w:cs="Times New Roman"/>
        </w:rPr>
        <w:t xml:space="preserve"> – * Founder of the American Sustainable Business Council, a progressive alternative to the Chamber of Commerce, **Editorial Director of the Fast Company</w:t>
      </w:r>
    </w:p>
    <w:p w14:paraId="564C3985" w14:textId="1B4A1DF5" w:rsidR="00EB49FB" w:rsidRPr="004D51D1" w:rsidRDefault="00EB49FB" w:rsidP="00EB49FB">
      <w:pPr>
        <w:rPr>
          <w:rFonts w:cs="Times New Roman"/>
        </w:rPr>
      </w:pPr>
      <w:r w:rsidRPr="004D51D1">
        <w:rPr>
          <w:rFonts w:cs="Times New Roman"/>
        </w:rPr>
        <w:t xml:space="preserve">(Jeffrey </w:t>
      </w:r>
      <w:proofErr w:type="spellStart"/>
      <w:r w:rsidRPr="004D51D1">
        <w:rPr>
          <w:rFonts w:cs="Times New Roman"/>
        </w:rPr>
        <w:t>Hollender</w:t>
      </w:r>
      <w:proofErr w:type="spellEnd"/>
      <w:r w:rsidRPr="004D51D1">
        <w:rPr>
          <w:rFonts w:cs="Times New Roman"/>
        </w:rPr>
        <w:t>, Bill Breen, “The Responsibility Revolution: How the Next Generation of Businesses will Win,” pg. xix)//BB</w:t>
      </w:r>
    </w:p>
    <w:p w14:paraId="4547785C" w14:textId="77777777" w:rsidR="00EB49FB" w:rsidRPr="004D51D1" w:rsidRDefault="00EB49FB" w:rsidP="00EB49FB">
      <w:pPr>
        <w:pStyle w:val="card"/>
      </w:pPr>
      <w:r w:rsidRPr="004D51D1">
        <w:rPr>
          <w:rStyle w:val="StyleBoldUnderline"/>
        </w:rPr>
        <w:t>The responsibility revolution is about more than cutting carbon, reducing energy use</w:t>
      </w:r>
      <w:r w:rsidRPr="004D51D1">
        <w:t xml:space="preserve">, monitoring factories, or donating to charities. </w:t>
      </w:r>
      <w:proofErr w:type="gramStart"/>
      <w:r w:rsidRPr="004D51D1">
        <w:rPr>
          <w:rStyle w:val="StyleBoldUnderline"/>
        </w:rPr>
        <w:t>It’s about reimagining companies from within</w:t>
      </w:r>
      <w:r w:rsidRPr="004D51D1">
        <w:t>: innovating new ways of working, instilling a new logic of competing, identifying new possibilities for leading, and redefining the very purpose of business.</w:t>
      </w:r>
      <w:proofErr w:type="gramEnd"/>
      <w:r w:rsidRPr="004D51D1">
        <w:t xml:space="preserve"> Consequently, we’ve drawn on the best thinking not only from the corporate responsibility arena, but also from the realms of strategy, leadership, and management. Others, to whom we are indebted, have developed some of this book’s core principles. (We will acknowledge them as we present their ideas.) Our intent is to show how </w:t>
      </w:r>
      <w:r w:rsidRPr="004D51D1">
        <w:rPr>
          <w:rStyle w:val="StyleBoldUnderline"/>
        </w:rPr>
        <w:t xml:space="preserve">an emerging breed of business revolutionaries is turning theory into practice and building organizations that grow revenue by </w:t>
      </w:r>
      <w:r w:rsidRPr="004D51D1">
        <w:rPr>
          <w:rStyle w:val="Emphasis"/>
        </w:rPr>
        <w:t>contributing to the greater good</w:t>
      </w:r>
      <w:r w:rsidRPr="004D51D1">
        <w:t xml:space="preserve">. This is a book about change, but it seeks to help companies change on the inside—change their priorities, the way they organize, how they compete, and the way they interact with the world. We fully concede that many companies, perhaps even most </w:t>
      </w:r>
      <w:r w:rsidRPr="004D51D1">
        <w:rPr>
          <w:rStyle w:val="StyleBoldUnderline"/>
        </w:rPr>
        <w:t>companies</w:t>
      </w:r>
      <w:r w:rsidRPr="004D51D1">
        <w:t xml:space="preserve">, won’t willingly alter their behavior. But they </w:t>
      </w:r>
      <w:r w:rsidRPr="004D51D1">
        <w:rPr>
          <w:rStyle w:val="StyleBoldUnderline"/>
        </w:rPr>
        <w:t>will change</w:t>
      </w:r>
      <w:r w:rsidRPr="004D51D1">
        <w:t xml:space="preserve"> nonetheless, and it won’t be because they’ve suddenly seen the light. It will be </w:t>
      </w:r>
      <w:r w:rsidRPr="004D51D1">
        <w:rPr>
          <w:rStyle w:val="StyleBoldUnderline"/>
        </w:rPr>
        <w:t>because massive numbers of consumers, a spreading swarm of competitors, values-driven employees, and</w:t>
      </w:r>
      <w:r w:rsidRPr="004D51D1">
        <w:t xml:space="preserve"> even that laggard indicator, </w:t>
      </w:r>
      <w:r w:rsidRPr="004D51D1">
        <w:rPr>
          <w:rStyle w:val="StyleBoldUnderline"/>
        </w:rPr>
        <w:t xml:space="preserve">the federal government, makes them change. </w:t>
      </w:r>
      <w:r w:rsidRPr="004D51D1">
        <w:rPr>
          <w:rStyle w:val="Emphasis"/>
        </w:rPr>
        <w:t>Change is under way</w:t>
      </w:r>
      <w:r w:rsidRPr="004D51D1">
        <w:rPr>
          <w:b/>
        </w:rPr>
        <w:t>.</w:t>
      </w:r>
      <w:r w:rsidRPr="004D51D1">
        <w:t xml:space="preserve"> </w:t>
      </w:r>
      <w:r w:rsidRPr="004D51D1">
        <w:rPr>
          <w:rStyle w:val="StyleBoldUnderline"/>
        </w:rPr>
        <w:t xml:space="preserve">The </w:t>
      </w:r>
      <w:r w:rsidRPr="004D51D1">
        <w:rPr>
          <w:rStyle w:val="Emphasis"/>
        </w:rPr>
        <w:t>responsibility revolution</w:t>
      </w:r>
      <w:r w:rsidRPr="004D51D1">
        <w:rPr>
          <w:rStyle w:val="StyleBoldUnderline"/>
        </w:rPr>
        <w:t xml:space="preserve"> spreads</w:t>
      </w:r>
      <w:r w:rsidRPr="004D51D1">
        <w:t xml:space="preserve">. Perhaps you’ve seen the insurrection begin to roil your industry, and you’re determined to get out in front of it. </w:t>
      </w:r>
      <w:proofErr w:type="gramStart"/>
      <w:r w:rsidRPr="004D51D1">
        <w:t>If so, welcome to the cause.</w:t>
      </w:r>
      <w:proofErr w:type="gramEnd"/>
    </w:p>
    <w:p w14:paraId="61E1417A" w14:textId="77777777" w:rsidR="00EB49FB" w:rsidRPr="004D51D1" w:rsidRDefault="00EB49FB" w:rsidP="00EB49FB">
      <w:pPr>
        <w:pStyle w:val="Heading4"/>
        <w:rPr>
          <w:rFonts w:cs="Times New Roman"/>
        </w:rPr>
      </w:pPr>
      <w:r w:rsidRPr="004D51D1">
        <w:rPr>
          <w:rFonts w:cs="Times New Roman"/>
        </w:rPr>
        <w:t>Corporations are revolutionizing towards socially conscious innovation – solves their impact</w:t>
      </w:r>
    </w:p>
    <w:p w14:paraId="1999E048" w14:textId="77777777" w:rsidR="00EB49FB" w:rsidRPr="004D51D1" w:rsidRDefault="00EB49FB" w:rsidP="00EB49FB">
      <w:pPr>
        <w:rPr>
          <w:rFonts w:cs="Times New Roman"/>
        </w:rPr>
      </w:pPr>
      <w:proofErr w:type="spellStart"/>
      <w:r w:rsidRPr="004D51D1">
        <w:rPr>
          <w:rStyle w:val="StyleStyleBold12pt"/>
          <w:rFonts w:cs="Times New Roman"/>
        </w:rPr>
        <w:t>Hollender</w:t>
      </w:r>
      <w:proofErr w:type="spellEnd"/>
      <w:r w:rsidRPr="004D51D1">
        <w:rPr>
          <w:rStyle w:val="StyleStyleBold12pt"/>
          <w:rFonts w:cs="Times New Roman"/>
        </w:rPr>
        <w:t xml:space="preserve"> and Breen 10</w:t>
      </w:r>
      <w:r w:rsidRPr="004D51D1">
        <w:rPr>
          <w:rFonts w:cs="Times New Roman"/>
        </w:rPr>
        <w:t xml:space="preserve"> – * Founder of the American Sustainable Business Council, a progressive alternative to the Chamber of Commerce, **Editorial Director of the Fast Company</w:t>
      </w:r>
    </w:p>
    <w:p w14:paraId="3F3DE068" w14:textId="1B2EB2ED" w:rsidR="00EB49FB" w:rsidRPr="004D51D1" w:rsidRDefault="00EB49FB" w:rsidP="00EB49FB">
      <w:pPr>
        <w:rPr>
          <w:rFonts w:cs="Times New Roman"/>
        </w:rPr>
      </w:pPr>
      <w:r w:rsidRPr="004D51D1">
        <w:rPr>
          <w:rFonts w:cs="Times New Roman"/>
        </w:rPr>
        <w:t xml:space="preserve">(Jeffrey </w:t>
      </w:r>
      <w:proofErr w:type="spellStart"/>
      <w:r w:rsidRPr="004D51D1">
        <w:rPr>
          <w:rFonts w:cs="Times New Roman"/>
        </w:rPr>
        <w:t>Hollender</w:t>
      </w:r>
      <w:proofErr w:type="spellEnd"/>
      <w:r w:rsidRPr="004D51D1">
        <w:rPr>
          <w:rFonts w:cs="Times New Roman"/>
        </w:rPr>
        <w:t>, Bill Breen, “The Responsibility Revolution: How the Next Generation of Businesses will Win,” pg. 2-3)//BB</w:t>
      </w:r>
    </w:p>
    <w:p w14:paraId="43D6BCBD" w14:textId="77777777" w:rsidR="00EB49FB" w:rsidRPr="004D51D1" w:rsidRDefault="00EB49FB" w:rsidP="00EB49FB">
      <w:pPr>
        <w:pStyle w:val="card"/>
      </w:pPr>
      <w:r w:rsidRPr="004D51D1">
        <w:rPr>
          <w:rStyle w:val="StyleBoldUnderline"/>
        </w:rPr>
        <w:t>To the conventional-minded, putting values before profit is an upside-down</w:t>
      </w:r>
      <w:r w:rsidRPr="004D51D1">
        <w:t xml:space="preserve"> way to build </w:t>
      </w:r>
      <w:r w:rsidRPr="004D51D1">
        <w:rPr>
          <w:rStyle w:val="StyleBoldUnderline"/>
        </w:rPr>
        <w:t>strategy</w:t>
      </w:r>
      <w:r w:rsidRPr="004D51D1">
        <w:t xml:space="preserve">—and an all-downside way to spur sales. It sounds extreme, even anarchic. Perhaps </w:t>
      </w:r>
      <w:proofErr w:type="spellStart"/>
      <w:r w:rsidRPr="004D51D1">
        <w:t>Triodos</w:t>
      </w:r>
      <w:proofErr w:type="spellEnd"/>
      <w:r w:rsidRPr="004D51D1">
        <w:t xml:space="preserve"> Bank’s resilience and results might give skeptics cause to reset their think- </w:t>
      </w:r>
      <w:proofErr w:type="spellStart"/>
      <w:r w:rsidRPr="004D51D1">
        <w:t>ing</w:t>
      </w:r>
      <w:proofErr w:type="spellEnd"/>
      <w:r w:rsidRPr="004D51D1">
        <w:t xml:space="preserve">. For this Dutch bank signals that ‘‘corporate responsibility’’3 (CR) may well be undergoing a period of unprecedented ‘‘punctuated equilibrium’’—the controversial theory promulgated by the renowned paleontologist Stephen Jay Gould.4 He posited that evolution proceeds mostly slowly, but not always steadily—that it is sometimes inter- </w:t>
      </w:r>
      <w:proofErr w:type="spellStart"/>
      <w:r w:rsidRPr="004D51D1">
        <w:t>rupted</w:t>
      </w:r>
      <w:proofErr w:type="spellEnd"/>
      <w:r w:rsidRPr="004D51D1">
        <w:t xml:space="preserve"> by sudden, rapid transitions, in which species decline and are supplanted by entirely new forms. </w:t>
      </w:r>
      <w:proofErr w:type="spellStart"/>
      <w:r w:rsidRPr="004D51D1">
        <w:t>Triodos</w:t>
      </w:r>
      <w:proofErr w:type="spellEnd"/>
      <w:r w:rsidRPr="004D51D1">
        <w:t xml:space="preserve"> Bank’s consistently positive performance, which grows out of its mission-first approach to investing, is but one more prominent piece of evidence that corporate responsibility is entering a period of dramatic, accelerated change in its own evolution. What new shapes CR is about to take on, we are just now beginning to understand. But we know this much—</w:t>
      </w:r>
      <w:r w:rsidRPr="004D51D1">
        <w:rPr>
          <w:rStyle w:val="StyleBoldUnderline"/>
        </w:rPr>
        <w:t>corporate responsibility is undergoing a change that’s</w:t>
      </w:r>
      <w:r w:rsidRPr="004D51D1">
        <w:t xml:space="preserve"> as </w:t>
      </w:r>
      <w:r w:rsidRPr="004D51D1">
        <w:rPr>
          <w:rStyle w:val="StyleBoldUnderline"/>
        </w:rPr>
        <w:t>revolutionary</w:t>
      </w:r>
      <w:r w:rsidRPr="004D51D1">
        <w:t xml:space="preserve"> as it is evolutionary. Consider the evidence: </w:t>
      </w:r>
      <w:r w:rsidRPr="004D51D1">
        <w:rPr>
          <w:rStyle w:val="StyleBoldUnderline"/>
        </w:rPr>
        <w:t>An emerging breed of values-driven companies</w:t>
      </w:r>
      <w:r w:rsidRPr="004D51D1">
        <w:t>—some new, some well established—</w:t>
      </w:r>
      <w:r w:rsidRPr="004D51D1">
        <w:rPr>
          <w:rStyle w:val="StyleBoldUnderline"/>
        </w:rPr>
        <w:t xml:space="preserve">is </w:t>
      </w:r>
      <w:r w:rsidRPr="004D51D1">
        <w:rPr>
          <w:rStyle w:val="Emphasis"/>
        </w:rPr>
        <w:t>building a better form of capitalism</w:t>
      </w:r>
      <w:r w:rsidRPr="004D51D1">
        <w:t xml:space="preserve">. </w:t>
      </w:r>
      <w:r w:rsidRPr="004D51D1">
        <w:rPr>
          <w:rStyle w:val="StyleBoldUnderline"/>
        </w:rPr>
        <w:t>A new generation of values-driven leaders has kicked over the alpha capitalists’ argument that ‘‘the only business of business is business.’</w:t>
      </w:r>
      <w:r w:rsidRPr="004D51D1">
        <w:t xml:space="preserve">’ Old-guard notions about ‘‘culpability’’ and ‘‘accountability’’ are being subsumed by the vanguard’s requirement to act authentically and transparently. </w:t>
      </w:r>
      <w:r w:rsidRPr="004D51D1">
        <w:rPr>
          <w:rStyle w:val="StyleBoldUnderline"/>
        </w:rPr>
        <w:t xml:space="preserve">Bloodless buzzwords like </w:t>
      </w:r>
      <w:r w:rsidRPr="004D51D1">
        <w:t xml:space="preserve">‘‘corporate responsibility’’ and ‘‘eco- </w:t>
      </w:r>
      <w:r w:rsidRPr="004D51D1">
        <w:rPr>
          <w:rStyle w:val="StyleBoldUnderline"/>
        </w:rPr>
        <w:t>efficiency’’</w:t>
      </w:r>
      <w:r w:rsidRPr="004D51D1">
        <w:t xml:space="preserve"> are </w:t>
      </w:r>
      <w:r w:rsidRPr="004D51D1">
        <w:rPr>
          <w:rStyle w:val="StyleBoldUnderline"/>
        </w:rPr>
        <w:t>being supplanted by</w:t>
      </w:r>
      <w:r w:rsidRPr="004D51D1">
        <w:t xml:space="preserve"> a new vocabulary—‘‘</w:t>
      </w:r>
      <w:r w:rsidRPr="004D51D1">
        <w:rPr>
          <w:rStyle w:val="StyleBoldUnderline"/>
        </w:rPr>
        <w:t>corporate consciousness,’’ ‘‘resource intelligence,’’ ‘‘social innovation’’</w:t>
      </w:r>
      <w:r w:rsidRPr="004D51D1">
        <w:t xml:space="preserve"> — that aspires to capture our real-world experiences. Above all, </w:t>
      </w:r>
      <w:r w:rsidRPr="004D51D1">
        <w:rPr>
          <w:rStyle w:val="StyleBoldUnderline"/>
        </w:rPr>
        <w:t>tomorrow’s bellwether organizations are moving beyond the moralist’s dictum to be less polluting</w:t>
      </w:r>
      <w:r w:rsidRPr="004D51D1">
        <w:t xml:space="preserve">, less wasteful, </w:t>
      </w:r>
      <w:proofErr w:type="gramStart"/>
      <w:r w:rsidRPr="004D51D1">
        <w:t>‘‘less bad.’</w:t>
      </w:r>
      <w:proofErr w:type="gramEnd"/>
      <w:r w:rsidRPr="004D51D1">
        <w:t xml:space="preserve">’ </w:t>
      </w:r>
      <w:r w:rsidRPr="004D51D1">
        <w:rPr>
          <w:rStyle w:val="StyleBoldUnderline"/>
        </w:rPr>
        <w:t xml:space="preserve">They are striving to meet the innovator’s </w:t>
      </w:r>
      <w:r w:rsidRPr="004D51D1">
        <w:rPr>
          <w:rStyle w:val="Emphasis"/>
        </w:rPr>
        <w:t>imposing imperative</w:t>
      </w:r>
      <w:r w:rsidRPr="004D51D1">
        <w:rPr>
          <w:rStyle w:val="StyleBoldUnderline"/>
        </w:rPr>
        <w:t xml:space="preserve"> to be </w:t>
      </w:r>
      <w:r w:rsidRPr="004D51D1">
        <w:rPr>
          <w:rStyle w:val="StyleBoldUnderline"/>
          <w:b/>
        </w:rPr>
        <w:t xml:space="preserve">all </w:t>
      </w:r>
      <w:r w:rsidRPr="004D51D1">
        <w:rPr>
          <w:rStyle w:val="Emphasis"/>
        </w:rPr>
        <w:t>nourishing, all replenishing, ‘‘all good.’’</w:t>
      </w:r>
      <w:r w:rsidRPr="004D51D1">
        <w:t xml:space="preserve"> </w:t>
      </w:r>
      <w:r w:rsidRPr="004D51D1">
        <w:rPr>
          <w:rStyle w:val="StyleBoldUnderline"/>
        </w:rPr>
        <w:t>This moment</w:t>
      </w:r>
      <w:r w:rsidRPr="004D51D1">
        <w:t xml:space="preserve"> of punctuated, accelerated change </w:t>
      </w:r>
      <w:r w:rsidRPr="004D51D1">
        <w:rPr>
          <w:rStyle w:val="StyleBoldUnderline"/>
        </w:rPr>
        <w:t>affects all of us</w:t>
      </w:r>
      <w:r w:rsidRPr="004D51D1">
        <w:t xml:space="preserve"> in business. It will determine how tomorrow’s companies organize, strategize, and compete. </w:t>
      </w:r>
      <w:r w:rsidRPr="004D51D1">
        <w:rPr>
          <w:rStyle w:val="StyleBoldUnderline"/>
        </w:rPr>
        <w:t>It will reveal new leaders and expose the phonies</w:t>
      </w:r>
      <w:r w:rsidRPr="004D51D1">
        <w:t xml:space="preserve"> and purveyors of </w:t>
      </w:r>
      <w:proofErr w:type="spellStart"/>
      <w:r w:rsidRPr="004D51D1">
        <w:t>greenwash</w:t>
      </w:r>
      <w:proofErr w:type="spellEnd"/>
      <w:r w:rsidRPr="004D51D1">
        <w:t xml:space="preserve">. </w:t>
      </w:r>
      <w:r w:rsidRPr="004D51D1">
        <w:rPr>
          <w:rStyle w:val="StyleBoldUnderline"/>
        </w:rPr>
        <w:t>It will redefine business’s obligations to society and reconfigure the sources of growth</w:t>
      </w:r>
      <w:r w:rsidRPr="004D51D1">
        <w:t xml:space="preserve"> and competitive advantage. And it will require us not only to anticipate the end of corporate </w:t>
      </w:r>
      <w:proofErr w:type="gramStart"/>
      <w:r w:rsidRPr="004D51D1">
        <w:t>responsibility</w:t>
      </w:r>
      <w:proofErr w:type="gramEnd"/>
      <w:r w:rsidRPr="004D51D1">
        <w:t xml:space="preserve"> as we’ve known it, but also to imagine the whole new models that will replace it.</w:t>
      </w:r>
    </w:p>
    <w:p w14:paraId="20137907" w14:textId="77777777" w:rsidR="00EB49FB" w:rsidRPr="004D51D1" w:rsidRDefault="00EB49FB" w:rsidP="00EB49FB">
      <w:pPr>
        <w:pStyle w:val="Heading4"/>
        <w:rPr>
          <w:rFonts w:cs="Times New Roman"/>
        </w:rPr>
      </w:pPr>
      <w:r w:rsidRPr="004D51D1">
        <w:rPr>
          <w:rFonts w:cs="Times New Roman"/>
        </w:rPr>
        <w:t>Corporations can’t commit mass injustice – they are held at bay by consumer choice and competition*</w:t>
      </w:r>
    </w:p>
    <w:p w14:paraId="2616B745" w14:textId="77777777" w:rsidR="00EB49FB" w:rsidRPr="004D51D1" w:rsidRDefault="00EB49FB" w:rsidP="00EB49FB">
      <w:pPr>
        <w:rPr>
          <w:rFonts w:cs="Times New Roman"/>
        </w:rPr>
      </w:pPr>
      <w:proofErr w:type="spellStart"/>
      <w:r w:rsidRPr="004D51D1">
        <w:rPr>
          <w:rStyle w:val="StyleStyleBold12pt"/>
          <w:rFonts w:cs="Times New Roman"/>
        </w:rPr>
        <w:t>Lingle</w:t>
      </w:r>
      <w:proofErr w:type="spellEnd"/>
      <w:r w:rsidRPr="004D51D1">
        <w:rPr>
          <w:rStyle w:val="StyleStyleBold12pt"/>
          <w:rFonts w:cs="Times New Roman"/>
        </w:rPr>
        <w:t xml:space="preserve"> 2k</w:t>
      </w:r>
      <w:r w:rsidRPr="004D51D1">
        <w:rPr>
          <w:rFonts w:cs="Times New Roman"/>
        </w:rPr>
        <w:t xml:space="preserve"> – Scholar @ CIS</w:t>
      </w:r>
    </w:p>
    <w:p w14:paraId="63D1AEB1" w14:textId="52415786" w:rsidR="00EB49FB" w:rsidRPr="004D51D1" w:rsidRDefault="00EB49FB" w:rsidP="00EB49FB">
      <w:pPr>
        <w:rPr>
          <w:rFonts w:cs="Times New Roman"/>
        </w:rPr>
      </w:pPr>
      <w:r w:rsidRPr="004D51D1">
        <w:rPr>
          <w:rFonts w:cs="Times New Roman"/>
        </w:rPr>
        <w:t>(Christopher, “Economic insecurity: Are we the enemy</w:t>
      </w:r>
      <w:proofErr w:type="gramStart"/>
      <w:r w:rsidRPr="004D51D1">
        <w:rPr>
          <w:rFonts w:cs="Times New Roman"/>
        </w:rPr>
        <w:t>?,</w:t>
      </w:r>
      <w:proofErr w:type="gramEnd"/>
      <w:r w:rsidRPr="004D51D1">
        <w:rPr>
          <w:rFonts w:cs="Times New Roman"/>
        </w:rPr>
        <w:t>” Ideas on Liberty, 50.6)//BB</w:t>
      </w:r>
    </w:p>
    <w:p w14:paraId="1548C786" w14:textId="77777777" w:rsidR="00EB49FB" w:rsidRPr="004D51D1" w:rsidRDefault="00EB49FB" w:rsidP="00EB49FB">
      <w:pPr>
        <w:pStyle w:val="card"/>
      </w:pPr>
      <w:r w:rsidRPr="004D51D1">
        <w:rPr>
          <w:rStyle w:val="underline"/>
          <w:rFonts w:ascii="Times New Roman" w:hAnsi="Times New Roman"/>
        </w:rPr>
        <w:t>In some eyes the</w:t>
      </w:r>
      <w:r w:rsidRPr="004D51D1">
        <w:t xml:space="preserve"> global capital </w:t>
      </w:r>
      <w:r w:rsidRPr="004D51D1">
        <w:rPr>
          <w:rStyle w:val="underline"/>
          <w:rFonts w:ascii="Times New Roman" w:hAnsi="Times New Roman"/>
        </w:rPr>
        <w:t>market is a pernicious threat to global stability</w:t>
      </w:r>
      <w:r w:rsidRPr="004D51D1">
        <w:t xml:space="preserve">. Each new round of populist rhetoric implies that we are faced with a fundamental peril. Radical or revolutionary change is promoted to rid us of the malevolence of the market and its driving force, competition. </w:t>
      </w:r>
      <w:r w:rsidRPr="004D51D1">
        <w:rPr>
          <w:rStyle w:val="underline"/>
          <w:rFonts w:ascii="Times New Roman" w:hAnsi="Times New Roman"/>
        </w:rPr>
        <w:t xml:space="preserve">Arguments that blame markets for our woes </w:t>
      </w:r>
      <w:r w:rsidRPr="004D51D1">
        <w:rPr>
          <w:rStyle w:val="Emphasis"/>
        </w:rPr>
        <w:t>fail to see that we are the targets</w:t>
      </w:r>
      <w:r w:rsidRPr="004D51D1">
        <w:t xml:space="preserve">. This is because markets are merely a summation of the results of actions arising from the myriad of decisions made by each of us every day. A full understanding of market processes indicates that if there is an enemy, it is </w:t>
      </w:r>
      <w:proofErr w:type="gramStart"/>
      <w:r w:rsidRPr="004D51D1">
        <w:t>us</w:t>
      </w:r>
      <w:proofErr w:type="gramEnd"/>
      <w:r w:rsidRPr="004D51D1">
        <w:t xml:space="preserve">. </w:t>
      </w:r>
      <w:r w:rsidRPr="004D51D1">
        <w:rPr>
          <w:rStyle w:val="underline"/>
          <w:rFonts w:ascii="Times New Roman" w:hAnsi="Times New Roman"/>
        </w:rPr>
        <w:t>Some commentators describe markets as if they were the outcome of a conspiracy</w:t>
      </w:r>
      <w:r w:rsidRPr="004D51D1">
        <w:t xml:space="preserve"> concocted on Wall Street. </w:t>
      </w:r>
      <w:r w:rsidRPr="004D51D1">
        <w:rPr>
          <w:rStyle w:val="underline"/>
          <w:rFonts w:ascii="Times New Roman" w:hAnsi="Times New Roman"/>
        </w:rPr>
        <w:t xml:space="preserve">However, it is more accurate to describe markets as the outcome of </w:t>
      </w:r>
      <w:r w:rsidRPr="004D51D1">
        <w:rPr>
          <w:rStyle w:val="underline"/>
          <w:rFonts w:ascii="Times New Roman" w:hAnsi="Times New Roman"/>
          <w:b/>
        </w:rPr>
        <w:t>choices made on Main Street</w:t>
      </w:r>
      <w:r w:rsidRPr="004D51D1">
        <w:t xml:space="preserve">. Certainly the choices of </w:t>
      </w:r>
      <w:r w:rsidRPr="004D51D1">
        <w:rPr>
          <w:rStyle w:val="underline"/>
          <w:rFonts w:ascii="Times New Roman" w:hAnsi="Times New Roman"/>
        </w:rPr>
        <w:t xml:space="preserve">mutual fund managers and bond dealers </w:t>
      </w:r>
      <w:r w:rsidRPr="004D51D1">
        <w:t xml:space="preserve">are more prominent and better chronicled. Yet these </w:t>
      </w:r>
      <w:proofErr w:type="gramStart"/>
      <w:r w:rsidRPr="004D51D1">
        <w:t>self important</w:t>
      </w:r>
      <w:proofErr w:type="gramEnd"/>
      <w:r w:rsidRPr="004D51D1">
        <w:t xml:space="preserve"> movers and shakers </w:t>
      </w:r>
      <w:r w:rsidRPr="004D51D1">
        <w:rPr>
          <w:rStyle w:val="Emphasis"/>
        </w:rPr>
        <w:t>cannot match the power of the faceless masses</w:t>
      </w:r>
      <w:r w:rsidRPr="004D51D1">
        <w:t xml:space="preserve">. </w:t>
      </w:r>
      <w:r w:rsidRPr="004D51D1">
        <w:rPr>
          <w:rStyle w:val="underline"/>
          <w:rFonts w:ascii="Times New Roman" w:hAnsi="Times New Roman"/>
        </w:rPr>
        <w:t>Power</w:t>
      </w:r>
      <w:r w:rsidRPr="004D51D1">
        <w:t xml:space="preserve"> in competitive markets </w:t>
      </w:r>
      <w:r w:rsidRPr="004D51D1">
        <w:rPr>
          <w:rStyle w:val="underline"/>
          <w:rFonts w:ascii="Times New Roman" w:hAnsi="Times New Roman"/>
        </w:rPr>
        <w:t>is always limited</w:t>
      </w:r>
      <w:r w:rsidRPr="004D51D1">
        <w:t xml:space="preserve"> ultimately by </w:t>
      </w:r>
      <w:r w:rsidRPr="004D51D1">
        <w:rPr>
          <w:rStyle w:val="underline"/>
          <w:rFonts w:ascii="Times New Roman" w:hAnsi="Times New Roman"/>
        </w:rPr>
        <w:t>the refusal of consumers to pay higher prices for what they perceive as lower quality products</w:t>
      </w:r>
      <w:r w:rsidRPr="004D51D1">
        <w:t xml:space="preserve"> or when preferences shift without warning. It is useful to understand what the market is and what it is not. Unfortunately it is difficult to make sense of the market in the context of an ongoing political debate that demonizes it. Despite having weathered withering criticisms and surviving real-world experiments with communism, the market economy remains under assault. Flimsy Critiques </w:t>
      </w:r>
      <w:proofErr w:type="gramStart"/>
      <w:r w:rsidRPr="004D51D1">
        <w:rPr>
          <w:rStyle w:val="underline"/>
          <w:rFonts w:ascii="Times New Roman" w:hAnsi="Times New Roman"/>
        </w:rPr>
        <w:t>Many</w:t>
      </w:r>
      <w:proofErr w:type="gramEnd"/>
      <w:r w:rsidRPr="004D51D1">
        <w:rPr>
          <w:rStyle w:val="underline"/>
          <w:rFonts w:ascii="Times New Roman" w:hAnsi="Times New Roman"/>
        </w:rPr>
        <w:t xml:space="preserve"> critiques of the market are deemed credible even though beginning university students could debunk most anti-market hype</w:t>
      </w:r>
      <w:r w:rsidRPr="004D51D1">
        <w:t xml:space="preserve"> after a few weeks in an introductory economics course. </w:t>
      </w:r>
      <w:r w:rsidRPr="004D51D1">
        <w:rPr>
          <w:rStyle w:val="underline"/>
          <w:rFonts w:ascii="Times New Roman" w:hAnsi="Times New Roman"/>
        </w:rPr>
        <w:t>It is understandable that non-economists</w:t>
      </w:r>
      <w:r w:rsidRPr="004D51D1">
        <w:t xml:space="preserve"> like Robert Reich or Pat Buchanan </w:t>
      </w:r>
      <w:r w:rsidRPr="004D51D1">
        <w:rPr>
          <w:rStyle w:val="underline"/>
          <w:rFonts w:ascii="Times New Roman" w:hAnsi="Times New Roman"/>
        </w:rPr>
        <w:t>can muddy the intellectual waters</w:t>
      </w:r>
      <w:r w:rsidRPr="004D51D1">
        <w:t xml:space="preserve">. This confusion is worsened by the apostasy of reputed economists with the prominence of Lester </w:t>
      </w:r>
      <w:proofErr w:type="spellStart"/>
      <w:r w:rsidRPr="004D51D1">
        <w:t>Thurow</w:t>
      </w:r>
      <w:proofErr w:type="spellEnd"/>
      <w:r w:rsidRPr="004D51D1">
        <w:t xml:space="preserve"> or John Kenneth Galbraith, who repeat ill-formed utterances about the workings of the market. Similarly, pronouncements by renowned financiers like George Soros or Felix </w:t>
      </w:r>
      <w:proofErr w:type="spellStart"/>
      <w:r w:rsidRPr="004D51D1">
        <w:t>Rohatyn</w:t>
      </w:r>
      <w:proofErr w:type="spellEnd"/>
      <w:r w:rsidRPr="004D51D1">
        <w:t xml:space="preserve"> or Robert Rubin reveal an expertise based on economic opportunism mixed up with their own political orientation. It is little wonder the general public becomes confused when stock market mavens are ignorant of how their own success depends on the forces behind all market activities. If the market reflects human choice, then competition is at its heart. Competition is the logical outcome of choices that drive economic behavior. </w:t>
      </w:r>
      <w:r w:rsidRPr="004D51D1">
        <w:rPr>
          <w:rStyle w:val="underline"/>
          <w:rFonts w:ascii="Times New Roman" w:hAnsi="Times New Roman"/>
        </w:rPr>
        <w:t xml:space="preserve">Contempt and condemnation for market outcomes reflect an elitist view of the choices of the unwashed and </w:t>
      </w:r>
      <w:proofErr w:type="gramStart"/>
      <w:r w:rsidRPr="004D51D1">
        <w:rPr>
          <w:rStyle w:val="underline"/>
          <w:rFonts w:ascii="Times New Roman" w:hAnsi="Times New Roman"/>
        </w:rPr>
        <w:t>ill-tutored</w:t>
      </w:r>
      <w:proofErr w:type="gramEnd"/>
      <w:r w:rsidRPr="004D51D1">
        <w:t xml:space="preserve">. </w:t>
      </w:r>
      <w:r w:rsidRPr="004D51D1">
        <w:rPr>
          <w:sz w:val="10"/>
        </w:rPr>
        <w:t>Those who accept such nonsense have taken the notion of "fallen man" a bit too far while being equipped with too little knowledge. It might be said that the market, like democracy, is the worst economic system available except for all the others. In the first instance, economics is best understood to be a study of exchange arising out of choices guided by the life purposes of individuals. Second, it is these choices made in the face of competition that constitute the market. Finally, exchanges generate mutual advantage for trading partners and leads to a "positive-sum game" where all trading partners gain. Too often, anti-market forces portray international trade as a "zero-sum game," where gains to one country come at the expense of some others. Although prices and markets can be temporarily distorted by government decree, they can never be eliminated. Markets operate whenever and wherever human beings act out their lives and whenever the setting is more complicated than Robinson Crusoe's. Several aspects of economic life are inescapable; as in other aspects of life, exceptions tend to prove the rule. These can be combined in a single simple sentence that appears as banal to professional economists as it is considered evil by others.</w:t>
      </w:r>
      <w:r w:rsidRPr="004D51D1">
        <w:t xml:space="preserve"> </w:t>
      </w:r>
      <w:proofErr w:type="gramStart"/>
      <w:r w:rsidRPr="004D51D1">
        <w:rPr>
          <w:rStyle w:val="underline"/>
          <w:rFonts w:ascii="Times New Roman" w:hAnsi="Times New Roman"/>
        </w:rPr>
        <w:t>Self serving</w:t>
      </w:r>
      <w:proofErr w:type="gramEnd"/>
      <w:r w:rsidRPr="004D51D1">
        <w:rPr>
          <w:rStyle w:val="underline"/>
          <w:rFonts w:ascii="Times New Roman" w:hAnsi="Times New Roman"/>
        </w:rPr>
        <w:t xml:space="preserve"> actions taken by individuals in a competitive market setting </w:t>
      </w:r>
      <w:r w:rsidRPr="004D51D1">
        <w:rPr>
          <w:rStyle w:val="Emphasis"/>
        </w:rPr>
        <w:t>provide benefits that spill over</w:t>
      </w:r>
      <w:r w:rsidRPr="004D51D1">
        <w:rPr>
          <w:rStyle w:val="underline"/>
          <w:rFonts w:ascii="Times New Roman" w:hAnsi="Times New Roman"/>
        </w:rPr>
        <w:t xml:space="preserve"> to the entire community</w:t>
      </w:r>
      <w:r w:rsidRPr="004D51D1">
        <w:t xml:space="preserve">. </w:t>
      </w:r>
      <w:r w:rsidRPr="004D51D1">
        <w:rPr>
          <w:sz w:val="12"/>
        </w:rPr>
        <w:t xml:space="preserve">It is also true that there are spillovers of costs to other groups, but the fact that individuals have continued to rely on markets suggests that the spillover benefits dominate. Markets require a set of certain supporting institutions such as property rights and extensive individual freedoms protected by an independent judiciary under a rule of law. Under these arrangements, free people can pursue their life purposes within the context of the market. In many ways, markets serve as a civilizing agent. Development of Trust Once accustomed to the interactions of the market, people tend to develop a greater regard for and sense of trust in strangers, which itself represents a form of investment in personal and corporate reputation. Transactions based on trust are more inclusive than purely personal relationships. Markets inspire the development of a contract culture where the spirit of compromise becomes part of human interaction. In such a setting, equals are treated as equals just as </w:t>
      </w:r>
      <w:proofErr w:type="spellStart"/>
      <w:r w:rsidRPr="004D51D1">
        <w:rPr>
          <w:sz w:val="12"/>
        </w:rPr>
        <w:t>unequals</w:t>
      </w:r>
      <w:proofErr w:type="spellEnd"/>
      <w:r w:rsidRPr="004D51D1">
        <w:rPr>
          <w:sz w:val="12"/>
        </w:rPr>
        <w:t xml:space="preserve"> must also be treated as equals before the law. Governments or large corporations should not receive special treatment in the courts over individual citizens, and domestic interests should not override those of foreign claimants. In this sense,</w:t>
      </w:r>
      <w:r w:rsidRPr="004D51D1">
        <w:t xml:space="preserve"> </w:t>
      </w:r>
      <w:r w:rsidRPr="004D51D1">
        <w:rPr>
          <w:rStyle w:val="underline"/>
          <w:rFonts w:ascii="Times New Roman" w:hAnsi="Times New Roman"/>
        </w:rPr>
        <w:t>markets are a necessary underpinning for democracy's success</w:t>
      </w:r>
      <w:r w:rsidRPr="004D51D1">
        <w:t xml:space="preserve"> rather than a sufficient one. It is through the individualist-based institutions associated with and arising from the market that people can exercise true </w:t>
      </w:r>
      <w:proofErr w:type="gramStart"/>
      <w:r w:rsidRPr="004D51D1">
        <w:t>self ownership</w:t>
      </w:r>
      <w:proofErr w:type="gramEnd"/>
      <w:r w:rsidRPr="004D51D1">
        <w:t xml:space="preserve"> to pursue their own chosen goals. Condemning markets ignores the human content that lies behind them. </w:t>
      </w:r>
      <w:r w:rsidRPr="004D51D1">
        <w:rPr>
          <w:rStyle w:val="underline"/>
          <w:rFonts w:ascii="Times New Roman" w:hAnsi="Times New Roman"/>
        </w:rPr>
        <w:t xml:space="preserve">Experiments with communism show that legislating against </w:t>
      </w:r>
      <w:proofErr w:type="gramStart"/>
      <w:r w:rsidRPr="004D51D1">
        <w:rPr>
          <w:rStyle w:val="underline"/>
          <w:rFonts w:ascii="Times New Roman" w:hAnsi="Times New Roman"/>
        </w:rPr>
        <w:t>self interest</w:t>
      </w:r>
      <w:proofErr w:type="gramEnd"/>
      <w:r w:rsidRPr="004D51D1">
        <w:rPr>
          <w:rStyle w:val="underline"/>
          <w:rFonts w:ascii="Times New Roman" w:hAnsi="Times New Roman"/>
        </w:rPr>
        <w:t xml:space="preserve"> can have disastrous results. Instead, it is better to provide institutions that reward entrepreneurial actions so the overall community can benefit through the wealth and opportunities created by the market</w:t>
      </w:r>
      <w:r w:rsidRPr="004D51D1">
        <w:t>.</w:t>
      </w:r>
    </w:p>
    <w:p w14:paraId="16FFD583" w14:textId="77777777" w:rsidR="00EB49FB" w:rsidRPr="004D51D1" w:rsidRDefault="00EB49FB" w:rsidP="00EB49FB">
      <w:pPr>
        <w:pStyle w:val="Heading4"/>
        <w:rPr>
          <w:rFonts w:cs="Times New Roman"/>
        </w:rPr>
      </w:pPr>
      <w:r w:rsidRPr="004D51D1">
        <w:rPr>
          <w:rFonts w:cs="Times New Roman"/>
        </w:rPr>
        <w:t>Corporate exploitation is impossible by definition – competition restricts cartels</w:t>
      </w:r>
    </w:p>
    <w:p w14:paraId="6FAEC280" w14:textId="77777777" w:rsidR="00EB49FB" w:rsidRPr="004D51D1" w:rsidRDefault="00EB49FB" w:rsidP="00EB49FB">
      <w:pPr>
        <w:rPr>
          <w:rFonts w:cs="Times New Roman"/>
        </w:rPr>
      </w:pPr>
      <w:r w:rsidRPr="004D51D1">
        <w:rPr>
          <w:rStyle w:val="StyleStyleBold12pt"/>
          <w:rFonts w:cs="Times New Roman"/>
        </w:rPr>
        <w:t>Mathews 96</w:t>
      </w:r>
      <w:r w:rsidRPr="004D51D1">
        <w:rPr>
          <w:rFonts w:cs="Times New Roman"/>
        </w:rPr>
        <w:t xml:space="preserve"> - Professor of Economics @ Brunswick</w:t>
      </w:r>
    </w:p>
    <w:p w14:paraId="1E68A662" w14:textId="4D8C28D1" w:rsidR="00EB49FB" w:rsidRPr="004D51D1" w:rsidRDefault="009C7D3E" w:rsidP="00EB49FB">
      <w:pPr>
        <w:rPr>
          <w:rFonts w:cs="Times New Roman"/>
        </w:rPr>
      </w:pPr>
      <w:r w:rsidRPr="004D51D1">
        <w:rPr>
          <w:rFonts w:cs="Times New Roman"/>
        </w:rPr>
        <w:t>(</w:t>
      </w:r>
      <w:r w:rsidR="00EB49FB" w:rsidRPr="004D51D1">
        <w:rPr>
          <w:rFonts w:cs="Times New Roman"/>
        </w:rPr>
        <w:t xml:space="preserve">Don, Does Big Mean Bad? The Economic Power of Corporations, The Freeman, </w:t>
      </w:r>
      <w:proofErr w:type="spellStart"/>
      <w:r w:rsidR="00EB49FB" w:rsidRPr="004D51D1">
        <w:rPr>
          <w:rFonts w:cs="Times New Roman"/>
        </w:rPr>
        <w:t>Proquest</w:t>
      </w:r>
      <w:proofErr w:type="spellEnd"/>
      <w:r w:rsidRPr="004D51D1">
        <w:rPr>
          <w:rFonts w:cs="Times New Roman"/>
        </w:rPr>
        <w:t>)//BB</w:t>
      </w:r>
    </w:p>
    <w:p w14:paraId="4A2AEC67" w14:textId="1E841C0C" w:rsidR="00EB49FB" w:rsidRPr="004D51D1" w:rsidRDefault="00EB49FB" w:rsidP="00EB49FB">
      <w:pPr>
        <w:pStyle w:val="card"/>
      </w:pPr>
      <w:r w:rsidRPr="004D51D1">
        <w:t xml:space="preserve">The </w:t>
      </w:r>
      <w:r w:rsidRPr="004D51D1">
        <w:rPr>
          <w:rStyle w:val="underline"/>
          <w:rFonts w:ascii="Times New Roman" w:hAnsi="Times New Roman"/>
        </w:rPr>
        <w:t>rivalry between firms can be extraordinary</w:t>
      </w:r>
      <w:r w:rsidRPr="004D51D1">
        <w:t xml:space="preserve">. The Wall Street Journal recently ran a story about how big oil corporations—that’s right, </w:t>
      </w:r>
      <w:r w:rsidRPr="004D51D1">
        <w:rPr>
          <w:rStyle w:val="underline"/>
          <w:rFonts w:ascii="Times New Roman" w:hAnsi="Times New Roman"/>
        </w:rPr>
        <w:t>oil corporations</w:t>
      </w:r>
      <w:r w:rsidRPr="004D51D1">
        <w:t xml:space="preserve">—each </w:t>
      </w:r>
      <w:r w:rsidRPr="004D51D1">
        <w:rPr>
          <w:rStyle w:val="underline"/>
          <w:rFonts w:ascii="Times New Roman" w:hAnsi="Times New Roman"/>
        </w:rPr>
        <w:t>spend millions of dollars testing the products of their competitors to determine whether the claims made by competitors in their advertising are accurate</w:t>
      </w:r>
      <w:r w:rsidRPr="004D51D1">
        <w:t xml:space="preserve">. When Chevron discovered that Texaco was making a false statement about its CleanSystem3 gasoline, Chevron made it public, and Texaco withdrew its $40 million ad campaign. The point is not that large companies are pure, innocent babes in the economic woods. They are not. But </w:t>
      </w:r>
      <w:r w:rsidRPr="004D51D1">
        <w:rPr>
          <w:rStyle w:val="underline"/>
          <w:rFonts w:ascii="Times New Roman" w:hAnsi="Times New Roman"/>
        </w:rPr>
        <w:t>the economic power of big corporations cannot be accurately gauged without considering the generally fierce competition between firms</w:t>
      </w:r>
      <w:r w:rsidRPr="004D51D1">
        <w:t xml:space="preserve">. </w:t>
      </w:r>
      <w:r w:rsidRPr="004D51D1">
        <w:rPr>
          <w:rStyle w:val="underline"/>
          <w:rFonts w:ascii="Times New Roman" w:hAnsi="Times New Roman"/>
        </w:rPr>
        <w:t>Businesses compete</w:t>
      </w:r>
      <w:r w:rsidRPr="004D51D1">
        <w:t xml:space="preserve"> with each other for consumer dollars and skilled workers. </w:t>
      </w:r>
      <w:r w:rsidRPr="004D51D1">
        <w:rPr>
          <w:rStyle w:val="underline"/>
          <w:rFonts w:ascii="Times New Roman" w:hAnsi="Times New Roman"/>
        </w:rPr>
        <w:t xml:space="preserve">A corporation </w:t>
      </w:r>
      <w:r w:rsidRPr="004D51D1">
        <w:rPr>
          <w:rStyle w:val="Emphasis"/>
        </w:rPr>
        <w:t>cannot force</w:t>
      </w:r>
      <w:r w:rsidRPr="004D51D1">
        <w:rPr>
          <w:rStyle w:val="underline"/>
          <w:rFonts w:ascii="Times New Roman" w:hAnsi="Times New Roman"/>
        </w:rPr>
        <w:t xml:space="preserve"> customers to buy its product; when it attempts to “exploit” consumers by bringing a shoddy product to the market at a high price, it soon </w:t>
      </w:r>
      <w:r w:rsidRPr="004D51D1">
        <w:rPr>
          <w:rStyle w:val="Emphasis"/>
        </w:rPr>
        <w:t>loses customers</w:t>
      </w:r>
      <w:r w:rsidRPr="004D51D1">
        <w:rPr>
          <w:rStyle w:val="underline"/>
          <w:rFonts w:ascii="Times New Roman" w:hAnsi="Times New Roman"/>
        </w:rPr>
        <w:t xml:space="preserve"> to a competitor who offers a better deal</w:t>
      </w:r>
      <w:r w:rsidRPr="004D51D1">
        <w:t xml:space="preserve">. </w:t>
      </w:r>
      <w:r w:rsidRPr="004D51D1">
        <w:rPr>
          <w:rStyle w:val="underline"/>
          <w:rFonts w:ascii="Times New Roman" w:hAnsi="Times New Roman"/>
        </w:rPr>
        <w:t>Nor can a company force people to work for it. When it attempts to “exploit” workers by paying them little, the workers leave for employers who pay workers more</w:t>
      </w:r>
      <w:r w:rsidRPr="004D51D1">
        <w:t xml:space="preserve">. </w:t>
      </w:r>
      <w:r w:rsidRPr="004D51D1">
        <w:rPr>
          <w:rStyle w:val="underline"/>
          <w:rFonts w:ascii="Times New Roman" w:hAnsi="Times New Roman"/>
        </w:rPr>
        <w:t>Competition between corporations (and entrepreneurs) constrains the power firms have over consumers and workers by punishing businesses that exploit consumers and workers</w:t>
      </w:r>
      <w:r w:rsidRPr="004D51D1">
        <w:t xml:space="preserve">. Some </w:t>
      </w:r>
      <w:r w:rsidRPr="004D51D1">
        <w:rPr>
          <w:rStyle w:val="underline"/>
          <w:rFonts w:ascii="Times New Roman" w:hAnsi="Times New Roman"/>
        </w:rPr>
        <w:t>critics</w:t>
      </w:r>
      <w:r w:rsidRPr="004D51D1">
        <w:t xml:space="preserve"> of capitalism </w:t>
      </w:r>
      <w:r w:rsidRPr="004D51D1">
        <w:rPr>
          <w:rStyle w:val="underline"/>
          <w:rFonts w:ascii="Times New Roman" w:hAnsi="Times New Roman"/>
        </w:rPr>
        <w:t>believe that being “big” makes a corporation impervious to market competition</w:t>
      </w:r>
      <w:r w:rsidRPr="004D51D1">
        <w:t xml:space="preserve">. </w:t>
      </w:r>
      <w:r w:rsidRPr="004D51D1">
        <w:rPr>
          <w:rStyle w:val="underline"/>
          <w:rFonts w:ascii="Times New Roman" w:hAnsi="Times New Roman"/>
        </w:rPr>
        <w:t xml:space="preserve">But alongside the trail of American economic history you will </w:t>
      </w:r>
      <w:r w:rsidRPr="004D51D1">
        <w:rPr>
          <w:rStyle w:val="StyleBoldUnderline"/>
        </w:rPr>
        <w:t xml:space="preserve">find plenty of </w:t>
      </w:r>
      <w:r w:rsidRPr="004D51D1">
        <w:rPr>
          <w:rStyle w:val="Emphasis"/>
        </w:rPr>
        <w:t>fallen corporate giants</w:t>
      </w:r>
      <w:r w:rsidRPr="004D51D1">
        <w:rPr>
          <w:rStyle w:val="StyleBoldUnderline"/>
        </w:rPr>
        <w:t>, emaciated or wasted entirely by market competition</w:t>
      </w:r>
      <w:r w:rsidRPr="004D51D1">
        <w:rPr>
          <w:rStyle w:val="underline"/>
          <w:rFonts w:ascii="Times New Roman" w:hAnsi="Times New Roman"/>
        </w:rPr>
        <w:t>.</w:t>
      </w:r>
      <w:r w:rsidRPr="004D51D1">
        <w:t xml:space="preserve"> Where are American Motors, Continental Bank, Eastern Airlines, and Kaiser Steel today? They don’t exist. They were among the largest companies in the country not long ago. In his A History of American Business, C. Joseph </w:t>
      </w:r>
      <w:proofErr w:type="spellStart"/>
      <w:r w:rsidRPr="004D51D1">
        <w:t>Pusateri</w:t>
      </w:r>
      <w:proofErr w:type="spellEnd"/>
      <w:r w:rsidRPr="004D51D1">
        <w:t xml:space="preserve">, presents the lists of the 25 largest U.S. corporations in 1917, 1957, and 1986. If being “big” shielded firms from market competition, the three lists would be about the same. The 25 big corporations of 1917 could charge high prices for mediocre products without losing customers and revenues, pay poor wages without losing workers and increasing costs, ignore the marketing strategies of their smaller competitors and the innovations of entrepreneurs, and grow and remain at the top of the economic pecking order year after year. But the lists are not the same. Of the 25 corporations in the 1917 list, 13 made it onto the 1957 list. Only seven—if we treat U.S. Steel and USX as the same firm—made it onto the 1986 list. Only 12 firms on the 1957 list made it to the 1986 list. </w:t>
      </w:r>
      <w:r w:rsidRPr="004D51D1">
        <w:rPr>
          <w:rStyle w:val="underline"/>
          <w:rFonts w:ascii="Times New Roman" w:hAnsi="Times New Roman"/>
        </w:rPr>
        <w:t xml:space="preserve">Competition between corporations </w:t>
      </w:r>
      <w:r w:rsidRPr="004D51D1">
        <w:rPr>
          <w:rStyle w:val="Emphasis"/>
        </w:rPr>
        <w:t>exists</w:t>
      </w:r>
      <w:r w:rsidRPr="004D51D1">
        <w:rPr>
          <w:rStyle w:val="underline"/>
          <w:rFonts w:ascii="Times New Roman" w:hAnsi="Times New Roman"/>
        </w:rPr>
        <w:t xml:space="preserve"> and is </w:t>
      </w:r>
      <w:r w:rsidRPr="004D51D1">
        <w:rPr>
          <w:rStyle w:val="Emphasis"/>
        </w:rPr>
        <w:t>effective</w:t>
      </w:r>
      <w:r w:rsidRPr="004D51D1">
        <w:rPr>
          <w:rStyle w:val="underline"/>
          <w:rFonts w:ascii="Times New Roman" w:hAnsi="Times New Roman"/>
        </w:rPr>
        <w:t>.</w:t>
      </w:r>
      <w:r w:rsidRPr="004D51D1">
        <w:t xml:space="preserve">   At the top of the 1917 list is U.S. Steel. When formed through the merger of eight large steel firms in 1901, U.S. Steel became the world’s largest private business: it had a total capitalization of $1.4 billion and accounted for 65.7 percent of all steel sales in the United States. By 1917, U.S. Steel had assets valued at over $2.4 billion, more than four times the assets of Standard Oil of New Jersey (Exxon), the next largest corporation. But U.S. Steel’s market share was down to 45 percent. Forty years later, U.S. Steel was only the third largest company and its market share was less than 30 percent. Today U.S. Steel is no longer U.S. Steel but USX, and has a market share in steel of less than ten percent, receives more revenue from petroleum than steel, and is number 121 in the list of the largest U.S. corporations, ranked by assets. </w:t>
      </w:r>
      <w:r w:rsidRPr="004D51D1">
        <w:rPr>
          <w:rStyle w:val="underline"/>
          <w:rFonts w:ascii="Times New Roman" w:hAnsi="Times New Roman"/>
        </w:rPr>
        <w:t>The moral of the</w:t>
      </w:r>
      <w:r w:rsidRPr="004D51D1">
        <w:t xml:space="preserve"> U.S. Steel </w:t>
      </w:r>
      <w:r w:rsidRPr="004D51D1">
        <w:rPr>
          <w:rStyle w:val="underline"/>
          <w:rFonts w:ascii="Times New Roman" w:hAnsi="Times New Roman"/>
        </w:rPr>
        <w:t>story applies to all corporations: no firm is impervious to market competition</w:t>
      </w:r>
      <w:r w:rsidRPr="004D51D1">
        <w:t xml:space="preserve">.  </w:t>
      </w:r>
      <w:r w:rsidRPr="004D51D1">
        <w:rPr>
          <w:rStyle w:val="underline"/>
          <w:rFonts w:ascii="Times New Roman" w:hAnsi="Times New Roman"/>
        </w:rPr>
        <w:t xml:space="preserve">Those who worry about the economic power of big corporations would do well to think about how it was those corporations got big. GM and the other members of the Fortune 500 </w:t>
      </w:r>
      <w:r w:rsidRPr="004D51D1">
        <w:rPr>
          <w:rStyle w:val="Emphasis"/>
        </w:rPr>
        <w:t>did not achieve their status by exploiting consumers and workers</w:t>
      </w:r>
      <w:r w:rsidRPr="004D51D1">
        <w:t xml:space="preserve">. In 1994, GM earned $155 billion in revenues and employed 692,800 workers. A corporation does not collect $155 billion in revenues by persistently ripping off consumers and does not retain 692,800 workers by abusing them. </w:t>
      </w:r>
      <w:r w:rsidRPr="004D51D1">
        <w:rPr>
          <w:rStyle w:val="underline"/>
          <w:rFonts w:ascii="Times New Roman" w:hAnsi="Times New Roman"/>
        </w:rPr>
        <w:t>How powerful are big corporations</w:t>
      </w:r>
      <w:r w:rsidRPr="004D51D1">
        <w:rPr>
          <w:rStyle w:val="StyleBoldUnderline"/>
        </w:rPr>
        <w:t xml:space="preserve">? Not nearly so powerful as the </w:t>
      </w:r>
      <w:r w:rsidRPr="004D51D1">
        <w:rPr>
          <w:rStyle w:val="Emphasis"/>
        </w:rPr>
        <w:t>competition</w:t>
      </w:r>
      <w:r w:rsidRPr="004D51D1">
        <w:rPr>
          <w:rStyle w:val="StyleBoldUnderline"/>
        </w:rPr>
        <w:t xml:space="preserve"> that </w:t>
      </w:r>
      <w:r w:rsidRPr="004D51D1">
        <w:rPr>
          <w:rStyle w:val="Emphasis"/>
        </w:rPr>
        <w:t>keeps them in check</w:t>
      </w:r>
      <w:r w:rsidRPr="004D51D1">
        <w:rPr>
          <w:rStyle w:val="StyleBoldUnderline"/>
        </w:rPr>
        <w:t>.</w:t>
      </w:r>
    </w:p>
    <w:p w14:paraId="63D433A6" w14:textId="11F1F94F" w:rsidR="00E60C83" w:rsidRPr="004D51D1" w:rsidRDefault="001A0FBC" w:rsidP="001A0FBC">
      <w:pPr>
        <w:pStyle w:val="Heading3"/>
        <w:rPr>
          <w:rFonts w:cs="Times New Roman"/>
        </w:rPr>
      </w:pPr>
      <w:r w:rsidRPr="004D51D1">
        <w:rPr>
          <w:rFonts w:cs="Times New Roman"/>
        </w:rPr>
        <w:t>AT: Root Cause</w:t>
      </w:r>
    </w:p>
    <w:p w14:paraId="0AF5FFA1" w14:textId="77777777" w:rsidR="001A0FBC" w:rsidRPr="004D51D1" w:rsidRDefault="001A0FBC" w:rsidP="001A0FBC">
      <w:pPr>
        <w:pStyle w:val="Heading4"/>
        <w:rPr>
          <w:rFonts w:cs="Times New Roman"/>
        </w:rPr>
      </w:pPr>
      <w:r w:rsidRPr="004D51D1">
        <w:rPr>
          <w:rFonts w:cs="Times New Roman"/>
        </w:rPr>
        <w:t>Neoliberalism doesn’t taint the positive benefits of the plan</w:t>
      </w:r>
    </w:p>
    <w:p w14:paraId="1A5C723F" w14:textId="77777777" w:rsidR="001A0FBC" w:rsidRPr="004D51D1" w:rsidRDefault="001A0FBC" w:rsidP="001A0FBC">
      <w:pPr>
        <w:rPr>
          <w:rFonts w:cs="Times New Roman"/>
        </w:rPr>
      </w:pPr>
      <w:r w:rsidRPr="004D51D1">
        <w:rPr>
          <w:rFonts w:cs="Times New Roman"/>
        </w:rPr>
        <w:t>--</w:t>
      </w:r>
      <w:proofErr w:type="gramStart"/>
      <w:r w:rsidRPr="004D51D1">
        <w:rPr>
          <w:rFonts w:cs="Times New Roman"/>
        </w:rPr>
        <w:t>also</w:t>
      </w:r>
      <w:proofErr w:type="gramEnd"/>
      <w:r w:rsidRPr="004D51D1">
        <w:rPr>
          <w:rFonts w:cs="Times New Roman"/>
        </w:rPr>
        <w:t xml:space="preserve"> answers “</w:t>
      </w:r>
      <w:proofErr w:type="spellStart"/>
      <w:r w:rsidRPr="004D51D1">
        <w:rPr>
          <w:rFonts w:cs="Times New Roman"/>
        </w:rPr>
        <w:t>neolib</w:t>
      </w:r>
      <w:proofErr w:type="spellEnd"/>
      <w:r w:rsidRPr="004D51D1">
        <w:rPr>
          <w:rFonts w:cs="Times New Roman"/>
        </w:rPr>
        <w:t xml:space="preserve"> collapses environment”</w:t>
      </w:r>
    </w:p>
    <w:p w14:paraId="67979B8C" w14:textId="77777777" w:rsidR="001A0FBC" w:rsidRPr="004D51D1" w:rsidRDefault="001A0FBC" w:rsidP="001A0FBC">
      <w:pPr>
        <w:rPr>
          <w:rFonts w:cs="Times New Roman"/>
        </w:rPr>
      </w:pPr>
      <w:proofErr w:type="spellStart"/>
      <w:r w:rsidRPr="004D51D1">
        <w:rPr>
          <w:rStyle w:val="StyleStyleBold12pt"/>
          <w:rFonts w:cs="Times New Roman"/>
        </w:rPr>
        <w:t>McKendry</w:t>
      </w:r>
      <w:proofErr w:type="spellEnd"/>
      <w:r w:rsidRPr="004D51D1">
        <w:rPr>
          <w:rStyle w:val="StyleStyleBold12pt"/>
          <w:rFonts w:cs="Times New Roman"/>
        </w:rPr>
        <w:t xml:space="preserve"> 8</w:t>
      </w:r>
      <w:r w:rsidRPr="004D51D1">
        <w:rPr>
          <w:rFonts w:cs="Times New Roman"/>
        </w:rPr>
        <w:t xml:space="preserve"> – PhD, Professor of environmental politics and political economy @ Colorado College</w:t>
      </w:r>
    </w:p>
    <w:p w14:paraId="3E3740B2" w14:textId="77777777" w:rsidR="001A0FBC" w:rsidRPr="004D51D1" w:rsidRDefault="001A0FBC" w:rsidP="001A0FBC">
      <w:pPr>
        <w:rPr>
          <w:rFonts w:cs="Times New Roman"/>
        </w:rPr>
      </w:pPr>
      <w:r w:rsidRPr="004D51D1">
        <w:rPr>
          <w:rFonts w:cs="Times New Roman"/>
        </w:rPr>
        <w:t>(“Competing for Green: Neoliberalism and the rise of sustainable cities,” Paper presented at the annual meeting of the ISA's 49th ANNUAL CONVENTION, All Academic)//BB</w:t>
      </w:r>
    </w:p>
    <w:p w14:paraId="1DDF133E" w14:textId="3A79CF1B" w:rsidR="001A0FBC" w:rsidRPr="004D51D1" w:rsidRDefault="001A0FBC" w:rsidP="001A0FBC">
      <w:pPr>
        <w:pStyle w:val="card"/>
      </w:pPr>
      <w:r w:rsidRPr="004D51D1">
        <w:rPr>
          <w:rStyle w:val="StyleBoldUnderline"/>
        </w:rPr>
        <w:t>One of the weaknesses in much of the scholarship on neoliberalism is to see neoliberalism as</w:t>
      </w:r>
      <w:r w:rsidRPr="004D51D1">
        <w:t xml:space="preserve"> not only ubiquitous, but also </w:t>
      </w:r>
      <w:r w:rsidRPr="004D51D1">
        <w:rPr>
          <w:rStyle w:val="StyleBoldUnderline"/>
        </w:rPr>
        <w:t>monolithic</w:t>
      </w:r>
      <w:r w:rsidRPr="004D51D1">
        <w:t xml:space="preserve">. In critiquing neoliberalism’s very real and problematic implications for social justice, distribution of resources and wealth, democracy, etc. </w:t>
      </w:r>
      <w:r w:rsidRPr="004D51D1">
        <w:rPr>
          <w:rStyle w:val="StyleBoldUnderline"/>
        </w:rPr>
        <w:t xml:space="preserve">many scholars </w:t>
      </w:r>
      <w:r w:rsidRPr="004D51D1">
        <w:t>implicitly</w:t>
      </w:r>
      <w:r w:rsidRPr="004D51D1">
        <w:rPr>
          <w:rStyle w:val="StyleBoldUnderline"/>
        </w:rPr>
        <w:t xml:space="preserve"> reject </w:t>
      </w:r>
      <w:r w:rsidRPr="004D51D1">
        <w:rPr>
          <w:rStyle w:val="Emphasis"/>
        </w:rPr>
        <w:t>all policies</w:t>
      </w:r>
      <w:r w:rsidRPr="004D51D1">
        <w:rPr>
          <w:rStyle w:val="StyleBoldUnderline"/>
        </w:rPr>
        <w:t xml:space="preserve"> tainted with </w:t>
      </w:r>
      <w:r w:rsidRPr="004D51D1">
        <w:rPr>
          <w:rStyle w:val="Emphasis"/>
        </w:rPr>
        <w:t>neoliberalism’s dirty fingers</w:t>
      </w:r>
      <w:r w:rsidRPr="004D51D1">
        <w:t xml:space="preserve">. Unfortunately, </w:t>
      </w:r>
      <w:r w:rsidRPr="004D51D1">
        <w:rPr>
          <w:rStyle w:val="StyleBoldUnderline"/>
        </w:rPr>
        <w:t xml:space="preserve">this can lead to an </w:t>
      </w:r>
      <w:r w:rsidRPr="004D51D1">
        <w:rPr>
          <w:rStyle w:val="Emphasis"/>
        </w:rPr>
        <w:t>unsatisfactory</w:t>
      </w:r>
      <w:r w:rsidRPr="004D51D1">
        <w:rPr>
          <w:rStyle w:val="StyleBoldUnderline"/>
        </w:rPr>
        <w:t xml:space="preserve"> analysis of politics and policies that, though they are operating within the constraints of a neoliberal framework, may have </w:t>
      </w:r>
      <w:r w:rsidRPr="004D51D1">
        <w:rPr>
          <w:rStyle w:val="Emphasis"/>
        </w:rPr>
        <w:t>important benefits</w:t>
      </w:r>
      <w:r w:rsidRPr="004D51D1">
        <w:rPr>
          <w:rStyle w:val="StyleBoldUnderline"/>
        </w:rPr>
        <w:t xml:space="preserve"> to people or the planet</w:t>
      </w:r>
      <w:r w:rsidRPr="004D51D1">
        <w:t xml:space="preserve">. </w:t>
      </w:r>
      <w:r w:rsidRPr="004D51D1">
        <w:rPr>
          <w:sz w:val="12"/>
        </w:rPr>
        <w:t xml:space="preserve">¶ </w:t>
      </w:r>
      <w:proofErr w:type="gramStart"/>
      <w:r w:rsidRPr="004D51D1">
        <w:t>In</w:t>
      </w:r>
      <w:proofErr w:type="gramEnd"/>
      <w:r w:rsidRPr="004D51D1">
        <w:t xml:space="preserve"> this essay I have attempted to offer a more nuanced understanding of the importance of neoliberalism, especially in its relationship to environmental policy in the United States. In particular, I have argued that the </w:t>
      </w:r>
      <w:r w:rsidRPr="004D51D1">
        <w:rPr>
          <w:rStyle w:val="StyleBoldUnderline"/>
        </w:rPr>
        <w:t xml:space="preserve">changes in environmental policy and discourse that have </w:t>
      </w:r>
      <w:r w:rsidRPr="004D51D1">
        <w:rPr>
          <w:rStyle w:val="Emphasis"/>
        </w:rPr>
        <w:t>accompanied neoliberalism</w:t>
      </w:r>
      <w:r w:rsidRPr="004D51D1">
        <w:rPr>
          <w:rStyle w:val="StyleBoldUnderline"/>
        </w:rPr>
        <w:t xml:space="preserve"> have encouraged</w:t>
      </w:r>
      <w:r w:rsidRPr="004D51D1">
        <w:t xml:space="preserve"> the rise and rapid proliferation of urban </w:t>
      </w:r>
      <w:r w:rsidRPr="004D51D1">
        <w:rPr>
          <w:rStyle w:val="Emphasis"/>
        </w:rPr>
        <w:t>sustainability</w:t>
      </w:r>
      <w:r w:rsidRPr="004D51D1">
        <w:rPr>
          <w:rStyle w:val="StyleBoldUnderline"/>
        </w:rPr>
        <w:t xml:space="preserve"> initiatives. These policies</w:t>
      </w:r>
      <w:r w:rsidRPr="004D51D1">
        <w:t xml:space="preserve"> are important and have the potential to transform the relationship of the city to the natural world and </w:t>
      </w:r>
      <w:r w:rsidRPr="004D51D1">
        <w:rPr>
          <w:rStyle w:val="StyleBoldUnderline"/>
        </w:rPr>
        <w:t>reduce the ecological footprint of major urban areas</w:t>
      </w:r>
      <w:r w:rsidRPr="004D51D1">
        <w:t xml:space="preserve">. However, because these policies have been formulated within the context of neoliberalism, they are constrained by limitations of the market-oriented, urban entrepreneurial policy alternatives that are acceptable within the neoliberal global economy. As such the questions of social justice and equity that neoliberalism fails to answer remain equally problematic within green urban entrepreneurialism. </w:t>
      </w:r>
    </w:p>
    <w:p w14:paraId="0A6C8583" w14:textId="06456D00" w:rsidR="00861A49" w:rsidRPr="004D51D1" w:rsidRDefault="00861A49" w:rsidP="00861A49">
      <w:pPr>
        <w:pStyle w:val="Heading4"/>
      </w:pPr>
      <w:proofErr w:type="spellStart"/>
      <w:r w:rsidRPr="004D51D1">
        <w:t>Neolib</w:t>
      </w:r>
      <w:proofErr w:type="spellEnd"/>
      <w:r w:rsidRPr="004D51D1">
        <w:t xml:space="preserve"> doesn’t explain all war</w:t>
      </w:r>
    </w:p>
    <w:p w14:paraId="20A0DD14" w14:textId="0A1B558D" w:rsidR="00861A49" w:rsidRPr="004D51D1" w:rsidRDefault="00861A49" w:rsidP="00861A49">
      <w:pPr>
        <w:rPr>
          <w:rFonts w:cs="Times New Roman"/>
        </w:rPr>
      </w:pPr>
      <w:r w:rsidRPr="004D51D1">
        <w:rPr>
          <w:rStyle w:val="StyleStyleBold12pt"/>
          <w:rFonts w:cs="Times New Roman"/>
        </w:rPr>
        <w:t xml:space="preserve">Roberts and </w:t>
      </w:r>
      <w:proofErr w:type="spellStart"/>
      <w:r w:rsidRPr="004D51D1">
        <w:rPr>
          <w:rStyle w:val="StyleStyleBold12pt"/>
          <w:rFonts w:cs="Times New Roman"/>
        </w:rPr>
        <w:t>Sparke</w:t>
      </w:r>
      <w:proofErr w:type="spellEnd"/>
      <w:r w:rsidRPr="004D51D1">
        <w:rPr>
          <w:rStyle w:val="StyleStyleBold12pt"/>
          <w:rFonts w:cs="Times New Roman"/>
        </w:rPr>
        <w:t xml:space="preserve"> 3</w:t>
      </w:r>
      <w:r w:rsidRPr="004D51D1">
        <w:rPr>
          <w:rFonts w:cs="Times New Roman"/>
        </w:rPr>
        <w:t xml:space="preserve"> </w:t>
      </w:r>
      <w:r w:rsidRPr="004D51D1">
        <w:rPr>
          <w:rFonts w:cs="Times New Roman"/>
          <w:sz w:val="14"/>
          <w:szCs w:val="14"/>
        </w:rPr>
        <w:t xml:space="preserve">(Susan, Professor of Geography at University of Kentucky, and Matthew, Professor of Geography at University of Washington, “Neoliberal Geopolitics,” Antipode, 35(5), p. 886-897//SJ) </w:t>
      </w:r>
    </w:p>
    <w:p w14:paraId="225FA32B" w14:textId="30735E89" w:rsidR="00861A49" w:rsidRPr="004D51D1" w:rsidRDefault="00861A49" w:rsidP="00861A49">
      <w:pPr>
        <w:pStyle w:val="card"/>
      </w:pPr>
      <w:r w:rsidRPr="004D51D1">
        <w:t xml:space="preserve">Barnett’s work is our main example in this paper of a more widespread form of neoliberal geopolitics implicated in the </w:t>
      </w:r>
      <w:proofErr w:type="gramStart"/>
      <w:r w:rsidRPr="004D51D1">
        <w:t>war-making</w:t>
      </w:r>
      <w:proofErr w:type="gramEnd"/>
      <w:r w:rsidRPr="004D51D1">
        <w:t xml:space="preserve">. </w:t>
      </w:r>
      <w:r w:rsidRPr="004D51D1">
        <w:rPr>
          <w:rStyle w:val="StyleBoldUnderline"/>
        </w:rPr>
        <w:t>This geopolitical world vision</w:t>
      </w:r>
      <w:r w:rsidRPr="004D51D1">
        <w:t xml:space="preserve">, we argue, </w:t>
      </w:r>
      <w:r w:rsidRPr="004D51D1">
        <w:rPr>
          <w:rStyle w:val="StyleBoldUnderline"/>
        </w:rPr>
        <w:t>is closely connected to neoliberal idealism</w:t>
      </w:r>
      <w:r w:rsidRPr="004D51D1">
        <w:t xml:space="preserve"> about the virtues of free markets, openness, and global economic integration. Yet, linked as it was to an extreme form of American unilateralism, we further want to highlight how the neoliberal geopolitics of the war planners illustrated the contradictory dependency of multilateral neoliberal deregulation on enforced re-regulation and, in particular, on the deadly and far from multilateral re-regulation represented by the “regime change” that has now been enforced on Iraq. Such re-regulation underlines the intellectual importance of studying how neoliberal marketization dynamics are hybridized and supplemented by various extra-economic forces.2 </w:t>
      </w:r>
      <w:r w:rsidRPr="004D51D1">
        <w:rPr>
          <w:rStyle w:val="StyleBoldUnderline"/>
        </w:rPr>
        <w:t>Rather than making neoliberalism into a totalizing economic master narrative</w:t>
      </w:r>
      <w:r w:rsidRPr="004D51D1">
        <w:t xml:space="preserve">, we therefore suggest that it is vital to examine its inter-articulation with certain dangerous supplements, including, not least of all, the violence of American military force. </w:t>
      </w:r>
      <w:r w:rsidRPr="004D51D1">
        <w:rPr>
          <w:rStyle w:val="StyleBoldUnderline"/>
        </w:rPr>
        <w:t>We are not arguing that the war is completely explainable in terms of neoliberalism, nor that neoliberalism is reducible to American imperialism</w:t>
      </w:r>
      <w:r w:rsidRPr="004D51D1">
        <w:t xml:space="preserve">. Instead, the point is to explore how a certain globalist and economistic view of the world, one associated with neoliberalism, did service in legitimating the war while simultaneously finessing America’s all too obvious departure from the “end of the nation-state” storyline. [Continues] As we said at the start, we do not want to claim too much for </w:t>
      </w:r>
      <w:r w:rsidRPr="004D51D1">
        <w:rPr>
          <w:rStyle w:val="StyleBoldUnderline"/>
        </w:rPr>
        <w:t>neoliberalism</w:t>
      </w:r>
      <w:r w:rsidRPr="004D51D1">
        <w:t xml:space="preserve">. It </w:t>
      </w:r>
      <w:r w:rsidRPr="004D51D1">
        <w:rPr>
          <w:rStyle w:val="StyleBoldUnderline"/>
        </w:rPr>
        <w:t>cannot explain everything, least of all the diverse brutalities of what happened in Iraq</w:t>
      </w:r>
      <w:r w:rsidRPr="004D51D1">
        <w:t xml:space="preserve">. Moreover, </w:t>
      </w:r>
      <w:r w:rsidRPr="004D51D1">
        <w:rPr>
          <w:rStyle w:val="StyleBoldUnderline"/>
        </w:rPr>
        <w:t>in connecting neoliberal norms to the vagaries of geopolitics, we risk corrupting the analytical purchase of neoliberalism</w:t>
      </w:r>
      <w:r w:rsidRPr="004D51D1">
        <w:t xml:space="preserve"> on more clearly socioeconomic developments. By the same token, we also risk obscuring the emergence of certain </w:t>
      </w:r>
      <w:proofErr w:type="spellStart"/>
      <w:r w:rsidRPr="004D51D1">
        <w:t>nonmilitarist</w:t>
      </w:r>
      <w:proofErr w:type="spellEnd"/>
      <w:r w:rsidRPr="004D51D1">
        <w:t xml:space="preserve"> </w:t>
      </w:r>
      <w:proofErr w:type="spellStart"/>
      <w:r w:rsidRPr="004D51D1">
        <w:t>geoeconomic</w:t>
      </w:r>
      <w:proofErr w:type="spellEnd"/>
      <w:r w:rsidRPr="004D51D1">
        <w:t xml:space="preserve"> visions of global and local space that have gone hand in hand with neoliberal globalization (see </w:t>
      </w:r>
      <w:proofErr w:type="spellStart"/>
      <w:r w:rsidRPr="004D51D1">
        <w:t>Sparke</w:t>
      </w:r>
      <w:proofErr w:type="spellEnd"/>
      <w:r w:rsidRPr="004D51D1">
        <w:t xml:space="preserve"> 1998, 2002; </w:t>
      </w:r>
      <w:proofErr w:type="spellStart"/>
      <w:r w:rsidRPr="004D51D1">
        <w:t>Sparke</w:t>
      </w:r>
      <w:proofErr w:type="spellEnd"/>
      <w:r w:rsidRPr="004D51D1">
        <w:t xml:space="preserve"> and Lawson 2003). But insofar as the specific vision of neoliberal geopolitics brought many neoliberals to support the war (including, perhaps, Britain’s Tony Blair as well as Americans such as Friedman), insofar as it helped thereby also to facilitate the planning and overarching coordination of the violence, and insofar as the war showed how the extension of neoliberal practices on a global scale has come to depend on violent interventions by the US, it seems vital to reflect on the inter-articulations</w:t>
      </w:r>
    </w:p>
    <w:p w14:paraId="0B15F99F" w14:textId="77777777" w:rsidR="00124406" w:rsidRPr="004D51D1" w:rsidRDefault="00124406" w:rsidP="00124406">
      <w:pPr>
        <w:pStyle w:val="Heading4"/>
      </w:pPr>
      <w:r w:rsidRPr="004D51D1">
        <w:t>No root cause to war – deterrence and discourse of threats key to solve.</w:t>
      </w:r>
    </w:p>
    <w:p w14:paraId="6515F98A" w14:textId="77777777" w:rsidR="00124406" w:rsidRPr="004D51D1" w:rsidRDefault="00124406" w:rsidP="00124406">
      <w:r w:rsidRPr="004D51D1">
        <w:rPr>
          <w:rStyle w:val="StyleStyleBold12pt"/>
        </w:rPr>
        <w:t>Sowell 7</w:t>
      </w:r>
      <w:r w:rsidRPr="004D51D1">
        <w:rPr>
          <w:b/>
        </w:rPr>
        <w:t xml:space="preserve"> </w:t>
      </w:r>
      <w:r w:rsidRPr="004D51D1">
        <w:rPr>
          <w:b/>
          <w:szCs w:val="16"/>
        </w:rPr>
        <w:t xml:space="preserve">– </w:t>
      </w:r>
      <w:r w:rsidRPr="004D51D1">
        <w:rPr>
          <w:szCs w:val="16"/>
        </w:rPr>
        <w:t>economist, social theorist, political philosopher, Rose and Milton Friedman Senior Fellow on Public Policy at the Hoover Institution of Stanford University, leading representative of the Chicago School of Economics, former faculty member of UCLA, Urban Institute, Brandeis University, Cornell University, Bachelors from Harvard, Masters from Columbia, PhD in economics from University of Chicago (Thomas, “A Conflict of Visions: Ideological Origins of Political Struggles”, 6/5/7, page 159-160)//</w:t>
      </w:r>
      <w:proofErr w:type="spellStart"/>
      <w:r w:rsidRPr="004D51D1">
        <w:rPr>
          <w:szCs w:val="16"/>
        </w:rPr>
        <w:t>Beddow</w:t>
      </w:r>
      <w:proofErr w:type="spellEnd"/>
    </w:p>
    <w:p w14:paraId="1713067E" w14:textId="77777777" w:rsidR="00124406" w:rsidRPr="004D51D1" w:rsidRDefault="00124406" w:rsidP="00124406">
      <w:r w:rsidRPr="004D51D1">
        <w:rPr>
          <w:u w:val="single"/>
        </w:rPr>
        <w:t>Given the horrors of war, and the frequent outcome in which there are no real winners, those with the unconstrained vision tend to explain the existence and recurrence of this man-made catastrophe in terms of either misunderstandings, in an intellectual sense, or of hostile or paranoid emotions raised to such a pitch as to override rationality. In short, war results from the failure of understanding</w:t>
      </w:r>
      <w:r w:rsidRPr="004D51D1">
        <w:t>, whether caused by lack of forethought, lack of communication, or emotions overriding judgment. Steps for a peace-seeking nation to take to reduce the probability of war therefore include (1) more influence for the intellectually or morally more advanced portions of the population, (2) better communications between potential enemies, (3</w:t>
      </w:r>
      <w:r w:rsidRPr="004D51D1">
        <w:rPr>
          <w:u w:val="single"/>
        </w:rPr>
        <w:t>) a muting of militant rhetoric</w:t>
      </w:r>
      <w:r w:rsidRPr="004D51D1">
        <w:t xml:space="preserve">, (4) a restraint on armament production or military alliances, either of which might produce escalating counter-measures, (5) a de-emphasis of nationalism or patriotism, and (6) negotiating outstanding differences with potential adversaries as a means of reducing possible causes of war. </w:t>
      </w:r>
      <w:r w:rsidRPr="004D51D1">
        <w:rPr>
          <w:u w:val="single"/>
        </w:rPr>
        <w:t xml:space="preserve">Those with the constrained vision see war in entirely different terms. According to this vision, </w:t>
      </w:r>
      <w:r w:rsidRPr="004D51D1">
        <w:rPr>
          <w:b/>
          <w:u w:val="single"/>
        </w:rPr>
        <w:t>wars are a perfectly rational activity from the standpoint of those who anticipate gain</w:t>
      </w:r>
      <w:r w:rsidRPr="004D51D1">
        <w:rPr>
          <w:u w:val="single"/>
        </w:rPr>
        <w:t xml:space="preserve"> to themselves, their class, or their nation, whether or not these anticipations are mistaken, as all human calculations may be.</w:t>
      </w:r>
      <w:r w:rsidRPr="004D51D1">
        <w:t xml:space="preserve"> That their calculations disregard the agonies of others is no surprise to those with the constrained vision of human nature. </w:t>
      </w:r>
      <w:r w:rsidRPr="004D51D1">
        <w:rPr>
          <w:u w:val="single"/>
        </w:rPr>
        <w:t xml:space="preserve">From this perspective, the steps for a peace-seeking nation to take to reduce the probability of war would be the direct opposite of those proposed by people with the alternative vision: (1) </w:t>
      </w:r>
      <w:r w:rsidRPr="004D51D1">
        <w:rPr>
          <w:b/>
          <w:u w:val="single"/>
        </w:rPr>
        <w:t>raising the cost of war to potential aggressors by military preparedness</w:t>
      </w:r>
      <w:r w:rsidRPr="004D51D1">
        <w:rPr>
          <w:u w:val="single"/>
        </w:rPr>
        <w:t xml:space="preserve"> and military alliances, (2) </w:t>
      </w:r>
      <w:r w:rsidRPr="004D51D1">
        <w:rPr>
          <w:b/>
          <w:u w:val="single"/>
        </w:rPr>
        <w:t>arousal of the public to awareness of dangers, in times of threat</w:t>
      </w:r>
      <w:r w:rsidRPr="004D51D1">
        <w:rPr>
          <w:u w:val="single"/>
        </w:rPr>
        <w:t xml:space="preserve">, (3) promotion of patriotism and willingness to fight, as the cost of deterring attack, (4) </w:t>
      </w:r>
      <w:r w:rsidRPr="004D51D1">
        <w:rPr>
          <w:b/>
          <w:u w:val="single"/>
        </w:rPr>
        <w:t>relying on your adversaries’ awareness of your military power more so than on verbal communication, (5) negotiating only within the context of deterrent strength</w:t>
      </w:r>
      <w:r w:rsidRPr="004D51D1">
        <w:t xml:space="preserve"> and avoiding concession to blackmail that would encourage further blackmail, and (6) </w:t>
      </w:r>
      <w:r w:rsidRPr="004D51D1">
        <w:rPr>
          <w:u w:val="single"/>
        </w:rPr>
        <w:t>relying more on the good sense and fortitude of the public at large (reflecting culturally validated experience) than on moralists and intellectuals</w:t>
      </w:r>
      <w:r w:rsidRPr="004D51D1">
        <w:t xml:space="preserve">, more readily swayed by words and fashions. Like other evils, </w:t>
      </w:r>
      <w:proofErr w:type="gramStart"/>
      <w:r w:rsidRPr="004D51D1">
        <w:rPr>
          <w:b/>
          <w:u w:val="single"/>
        </w:rPr>
        <w:t>war was seen by those with the constrained vision</w:t>
      </w:r>
      <w:proofErr w:type="gramEnd"/>
      <w:r w:rsidRPr="004D51D1">
        <w:rPr>
          <w:b/>
          <w:u w:val="single"/>
        </w:rPr>
        <w:t xml:space="preserve"> as originating in human nature and as being constrained by institutions.</w:t>
      </w:r>
    </w:p>
    <w:p w14:paraId="6FDCF7A9" w14:textId="77777777" w:rsidR="00124406" w:rsidRPr="004D51D1" w:rsidRDefault="00124406" w:rsidP="00124406"/>
    <w:p w14:paraId="62A1AD24" w14:textId="77777777" w:rsidR="00A11D2A" w:rsidRPr="004D51D1" w:rsidRDefault="00A11D2A" w:rsidP="00A11D2A">
      <w:pPr>
        <w:pStyle w:val="Heading3"/>
        <w:rPr>
          <w:rFonts w:cs="Times New Roman"/>
        </w:rPr>
      </w:pPr>
      <w:r w:rsidRPr="004D51D1">
        <w:rPr>
          <w:rFonts w:cs="Times New Roman"/>
        </w:rPr>
        <w:t>AT: US Influence Link</w:t>
      </w:r>
    </w:p>
    <w:p w14:paraId="6F7C1FC8" w14:textId="77777777" w:rsidR="00A11D2A" w:rsidRPr="004D51D1" w:rsidRDefault="00A11D2A" w:rsidP="00A11D2A">
      <w:pPr>
        <w:pStyle w:val="Heading4"/>
        <w:rPr>
          <w:rFonts w:cs="Times New Roman"/>
        </w:rPr>
      </w:pPr>
      <w:r w:rsidRPr="004D51D1">
        <w:rPr>
          <w:rFonts w:cs="Times New Roman"/>
        </w:rPr>
        <w:t>The US isn’t the devil and this link is a conspiracy theory</w:t>
      </w:r>
    </w:p>
    <w:p w14:paraId="07DC3678" w14:textId="77777777" w:rsidR="00A11D2A" w:rsidRPr="004D51D1" w:rsidRDefault="00A11D2A" w:rsidP="00A11D2A">
      <w:pPr>
        <w:rPr>
          <w:rFonts w:cs="Times New Roman"/>
        </w:rPr>
      </w:pPr>
      <w:r w:rsidRPr="004D51D1">
        <w:rPr>
          <w:rStyle w:val="StyleStyleBold12pt"/>
          <w:rFonts w:cs="Times New Roman"/>
        </w:rPr>
        <w:t>Edwards 10</w:t>
      </w:r>
      <w:r w:rsidRPr="004D51D1">
        <w:rPr>
          <w:rFonts w:cs="Times New Roman"/>
        </w:rPr>
        <w:t xml:space="preserve"> – Professor of International Economics @ UCLA</w:t>
      </w:r>
    </w:p>
    <w:p w14:paraId="262241FB" w14:textId="77777777" w:rsidR="00A11D2A" w:rsidRPr="004D51D1" w:rsidRDefault="00A11D2A" w:rsidP="00A11D2A">
      <w:pPr>
        <w:rPr>
          <w:rFonts w:cs="Times New Roman"/>
        </w:rPr>
      </w:pPr>
      <w:r w:rsidRPr="004D51D1">
        <w:rPr>
          <w:rFonts w:cs="Times New Roman"/>
        </w:rPr>
        <w:t>(Sebastian, “Left Behind: Latin America and the False Promise of Populism,” p. 46)//BB</w:t>
      </w:r>
    </w:p>
    <w:p w14:paraId="0E941977" w14:textId="33622231" w:rsidR="00A11D2A" w:rsidRPr="004D51D1" w:rsidRDefault="00A11D2A" w:rsidP="00A11D2A">
      <w:pPr>
        <w:pStyle w:val="card"/>
      </w:pPr>
      <w:r w:rsidRPr="004D51D1">
        <w:t xml:space="preserve">In the end, however, what really matters is that </w:t>
      </w:r>
      <w:r w:rsidRPr="004D51D1">
        <w:rPr>
          <w:rStyle w:val="StyleBoldUnderline"/>
        </w:rPr>
        <w:t xml:space="preserve">Latin Americans' </w:t>
      </w:r>
      <w:proofErr w:type="spellStart"/>
      <w:r w:rsidRPr="004D51D1">
        <w:rPr>
          <w:rStyle w:val="StyleBoldUnderline"/>
        </w:rPr>
        <w:t>griev-ances</w:t>
      </w:r>
      <w:proofErr w:type="spellEnd"/>
      <w:r w:rsidRPr="004D51D1">
        <w:rPr>
          <w:rStyle w:val="StyleBoldUnderline"/>
        </w:rPr>
        <w:t xml:space="preserve"> with their neighbors to the north</w:t>
      </w:r>
      <w:r w:rsidRPr="004D51D1">
        <w:t xml:space="preserve"> have existed for decades and that they </w:t>
      </w:r>
      <w:r w:rsidRPr="004D51D1">
        <w:rPr>
          <w:rStyle w:val="StyleBoldUnderline"/>
        </w:rPr>
        <w:t>are</w:t>
      </w:r>
      <w:r w:rsidRPr="004D51D1">
        <w:t xml:space="preserve"> at least partially if not fully </w:t>
      </w:r>
      <w:r w:rsidRPr="004D51D1">
        <w:rPr>
          <w:rStyle w:val="StyleBoldUnderline"/>
        </w:rPr>
        <w:t>justified</w:t>
      </w:r>
      <w:r w:rsidRPr="004D51D1">
        <w:t xml:space="preserve">. </w:t>
      </w:r>
      <w:r w:rsidRPr="004D51D1">
        <w:rPr>
          <w:rStyle w:val="StyleBoldUnderline"/>
        </w:rPr>
        <w:t>But the fact that the complaints about neglect</w:t>
      </w:r>
      <w:r w:rsidRPr="004D51D1">
        <w:t xml:space="preserve"> and lack of interest may </w:t>
      </w:r>
      <w:r w:rsidRPr="004D51D1">
        <w:rPr>
          <w:rStyle w:val="StyleBoldUnderline"/>
        </w:rPr>
        <w:t xml:space="preserve">have some validity </w:t>
      </w:r>
      <w:r w:rsidRPr="004D51D1">
        <w:rPr>
          <w:rStyle w:val="Emphasis"/>
        </w:rPr>
        <w:t>does not mean</w:t>
      </w:r>
      <w:r w:rsidRPr="004D51D1">
        <w:rPr>
          <w:rStyle w:val="StyleBoldUnderline"/>
        </w:rPr>
        <w:t xml:space="preserve"> that </w:t>
      </w:r>
      <w:proofErr w:type="gramStart"/>
      <w:r w:rsidRPr="004D51D1">
        <w:rPr>
          <w:rStyle w:val="StyleBoldUnderline"/>
        </w:rPr>
        <w:t xml:space="preserve">Latin America's underdevelopment has been </w:t>
      </w:r>
      <w:r w:rsidRPr="004D51D1">
        <w:rPr>
          <w:rStyle w:val="Emphasis"/>
        </w:rPr>
        <w:t>caused by the North</w:t>
      </w:r>
      <w:proofErr w:type="gramEnd"/>
      <w:r w:rsidRPr="004D51D1">
        <w:rPr>
          <w:rStyle w:val="StyleBoldUnderline"/>
        </w:rPr>
        <w:t xml:space="preserve">; nor does it mean that </w:t>
      </w:r>
      <w:r w:rsidRPr="004D51D1">
        <w:t xml:space="preserve">being "so close to </w:t>
      </w:r>
      <w:r w:rsidRPr="004D51D1">
        <w:rPr>
          <w:rStyle w:val="StyleBoldUnderline"/>
        </w:rPr>
        <w:t xml:space="preserve">the United States" is a curse. The idea that </w:t>
      </w:r>
      <w:proofErr w:type="gramStart"/>
      <w:r w:rsidRPr="004D51D1">
        <w:rPr>
          <w:rStyle w:val="StyleBoldUnderline"/>
        </w:rPr>
        <w:t>Latin Americas</w:t>
      </w:r>
      <w:proofErr w:type="gramEnd"/>
      <w:r w:rsidRPr="004D51D1">
        <w:rPr>
          <w:rStyle w:val="StyleBoldUnderline"/>
        </w:rPr>
        <w:t xml:space="preserve"> long-term decline is the result of a </w:t>
      </w:r>
      <w:r w:rsidRPr="004D51D1">
        <w:rPr>
          <w:rStyle w:val="Emphasis"/>
        </w:rPr>
        <w:t>vast capitalistic Anglo-Saxon conspiracy</w:t>
      </w:r>
      <w:r w:rsidRPr="004D51D1">
        <w:rPr>
          <w:rStyle w:val="StyleBoldUnderline"/>
        </w:rPr>
        <w:t xml:space="preserve"> from the North simply </w:t>
      </w:r>
      <w:r w:rsidRPr="004D51D1">
        <w:rPr>
          <w:rStyle w:val="Emphasis"/>
        </w:rPr>
        <w:t>doesn't hold water</w:t>
      </w:r>
      <w:r w:rsidRPr="004D51D1">
        <w:t xml:space="preserve">.  </w:t>
      </w:r>
      <w:r w:rsidRPr="004D51D1">
        <w:rPr>
          <w:rStyle w:val="StyleBoldUnderline"/>
        </w:rPr>
        <w:t xml:space="preserve">The causes of the regions mediocre economic performance should be looked for </w:t>
      </w:r>
      <w:r w:rsidRPr="004D51D1">
        <w:rPr>
          <w:rStyle w:val="Emphasis"/>
        </w:rPr>
        <w:t>inside Latin America</w:t>
      </w:r>
      <w:r w:rsidRPr="004D51D1">
        <w:t>.</w:t>
      </w:r>
    </w:p>
    <w:p w14:paraId="0F1D7845" w14:textId="096375E2" w:rsidR="00361189" w:rsidRPr="004D51D1" w:rsidRDefault="00361189" w:rsidP="00361189">
      <w:pPr>
        <w:pStyle w:val="Heading3"/>
      </w:pPr>
      <w:r w:rsidRPr="004D51D1">
        <w:t>AT: Technology Link</w:t>
      </w:r>
    </w:p>
    <w:p w14:paraId="47AE0D55" w14:textId="77777777" w:rsidR="00361189" w:rsidRPr="004D51D1" w:rsidRDefault="00361189" w:rsidP="00361189">
      <w:pPr>
        <w:pStyle w:val="Heading4"/>
      </w:pPr>
      <w:r w:rsidRPr="004D51D1">
        <w:t>Tech is inevitable – can’t turn it off, and not solely related to capitalism</w:t>
      </w:r>
    </w:p>
    <w:p w14:paraId="7B42527D" w14:textId="77777777" w:rsidR="00361189" w:rsidRPr="004D51D1" w:rsidRDefault="00361189" w:rsidP="00361189">
      <w:pPr>
        <w:rPr>
          <w:rStyle w:val="StyleStyleBold12pt"/>
        </w:rPr>
      </w:pPr>
      <w:r w:rsidRPr="004D51D1">
        <w:rPr>
          <w:rStyle w:val="StyleStyleBold12pt"/>
        </w:rPr>
        <w:t>Andersen 13</w:t>
      </w:r>
    </w:p>
    <w:p w14:paraId="3A6372BB" w14:textId="3F44BFB1" w:rsidR="00361189" w:rsidRPr="004D51D1" w:rsidRDefault="009C7D3E" w:rsidP="00361189">
      <w:r w:rsidRPr="004D51D1">
        <w:t>(</w:t>
      </w:r>
      <w:r w:rsidR="00361189" w:rsidRPr="004D51D1">
        <w:t xml:space="preserve">Ross, “We're Underestimating the Risk of Human Extinction,” Interview w/ Nick </w:t>
      </w:r>
      <w:proofErr w:type="spellStart"/>
      <w:r w:rsidR="00361189" w:rsidRPr="004D51D1">
        <w:t>Bostrom</w:t>
      </w:r>
      <w:proofErr w:type="spellEnd"/>
      <w:r w:rsidR="00361189" w:rsidRPr="004D51D1">
        <w:t>, http://www.theatlantic.com/technology/archive/2012/03/were-underestimating-the-risk-of-human-extinction/253821/</w:t>
      </w:r>
      <w:r w:rsidRPr="004D51D1">
        <w:t>)//BB</w:t>
      </w:r>
    </w:p>
    <w:p w14:paraId="14354A60" w14:textId="77777777" w:rsidR="00361189" w:rsidRPr="004D51D1" w:rsidRDefault="00361189" w:rsidP="00361189">
      <w:pPr>
        <w:pStyle w:val="card"/>
        <w:rPr>
          <w:szCs w:val="16"/>
        </w:rPr>
      </w:pPr>
      <w:r w:rsidRPr="004D51D1">
        <w:rPr>
          <w:rStyle w:val="StyleBoldUnderline"/>
        </w:rPr>
        <w:t>One possible strategic response to human-created risks is the slowing or halting of our technological evolution</w:t>
      </w:r>
      <w:r w:rsidRPr="004D51D1">
        <w:rPr>
          <w:szCs w:val="16"/>
        </w:rPr>
        <w:t>, but you have been a critic of that view, arguing that the permanent failure to develop advanced technology would itself constitute an existential risk. Why is that</w:t>
      </w:r>
      <w:proofErr w:type="gramStart"/>
      <w:r w:rsidRPr="004D51D1">
        <w:rPr>
          <w:szCs w:val="16"/>
        </w:rPr>
        <w:t>?</w:t>
      </w:r>
      <w:r w:rsidRPr="004D51D1">
        <w:rPr>
          <w:sz w:val="12"/>
        </w:rPr>
        <w:t>¶</w:t>
      </w:r>
      <w:proofErr w:type="gramEnd"/>
      <w:r w:rsidRPr="004D51D1">
        <w:rPr>
          <w:sz w:val="12"/>
        </w:rPr>
        <w:t xml:space="preserve"> </w:t>
      </w:r>
      <w:proofErr w:type="spellStart"/>
      <w:r w:rsidRPr="004D51D1">
        <w:rPr>
          <w:szCs w:val="16"/>
        </w:rPr>
        <w:t>Bostrom</w:t>
      </w:r>
      <w:proofErr w:type="spellEnd"/>
      <w:r w:rsidRPr="004D51D1">
        <w:rPr>
          <w:szCs w:val="16"/>
        </w:rPr>
        <w:t xml:space="preserve">: Well, again I think the definition of an existential risk goes beyond just extinction, in that it also includes the permanent destruction of our potential for desirable future development. </w:t>
      </w:r>
      <w:r w:rsidRPr="004D51D1">
        <w:rPr>
          <w:rStyle w:val="StyleBoldUnderline"/>
        </w:rPr>
        <w:t>Our</w:t>
      </w:r>
      <w:r w:rsidRPr="004D51D1">
        <w:rPr>
          <w:szCs w:val="16"/>
        </w:rPr>
        <w:t xml:space="preserve"> permanent </w:t>
      </w:r>
      <w:r w:rsidRPr="004D51D1">
        <w:rPr>
          <w:rStyle w:val="StyleBoldUnderline"/>
        </w:rPr>
        <w:t>failure to develop</w:t>
      </w:r>
      <w:r w:rsidRPr="004D51D1">
        <w:rPr>
          <w:szCs w:val="16"/>
        </w:rPr>
        <w:t xml:space="preserve"> the sort of </w:t>
      </w:r>
      <w:r w:rsidRPr="004D51D1">
        <w:rPr>
          <w:rStyle w:val="StyleBoldUnderline"/>
        </w:rPr>
        <w:t xml:space="preserve">technologies that would fundamentally improve the quality of human life would count as an </w:t>
      </w:r>
      <w:r w:rsidRPr="004D51D1">
        <w:rPr>
          <w:rStyle w:val="Emphasis"/>
        </w:rPr>
        <w:t>existential catastrophe</w:t>
      </w:r>
      <w:r w:rsidRPr="004D51D1">
        <w:rPr>
          <w:szCs w:val="16"/>
        </w:rPr>
        <w:t xml:space="preserve">. I think there are vastly better ways of being than we humans can currently reach and experience. We have fundamental biological limitations, which limit the kinds of values that we can instantiate in our life---our lifespans are limited, our cognitive abilities are limited, </w:t>
      </w:r>
      <w:proofErr w:type="gramStart"/>
      <w:r w:rsidRPr="004D51D1">
        <w:rPr>
          <w:szCs w:val="16"/>
        </w:rPr>
        <w:t>our</w:t>
      </w:r>
      <w:proofErr w:type="gramEnd"/>
      <w:r w:rsidRPr="004D51D1">
        <w:rPr>
          <w:szCs w:val="16"/>
        </w:rPr>
        <w:t xml:space="preserve"> emotional constitution is such that even under very good conditions we might not be completely happy. And even at the more mundane level, the world today contains a lot of avoidable misery and suffering and poverty and disease, and I think the world could be a lot better, both in the </w:t>
      </w:r>
      <w:proofErr w:type="spellStart"/>
      <w:r w:rsidRPr="004D51D1">
        <w:rPr>
          <w:szCs w:val="16"/>
        </w:rPr>
        <w:t>transhuman</w:t>
      </w:r>
      <w:proofErr w:type="spellEnd"/>
      <w:r w:rsidRPr="004D51D1">
        <w:rPr>
          <w:szCs w:val="16"/>
        </w:rPr>
        <w:t xml:space="preserve"> way, but also in this more economic way. The failure to ever realize those much better modes of being would count as an existential risk if it were permanent</w:t>
      </w:r>
      <w:proofErr w:type="gramStart"/>
      <w:r w:rsidRPr="004D51D1">
        <w:rPr>
          <w:szCs w:val="16"/>
        </w:rPr>
        <w:t>.</w:t>
      </w:r>
      <w:r w:rsidRPr="004D51D1">
        <w:rPr>
          <w:sz w:val="12"/>
        </w:rPr>
        <w:t>¶</w:t>
      </w:r>
      <w:proofErr w:type="gramEnd"/>
      <w:r w:rsidRPr="004D51D1">
        <w:rPr>
          <w:sz w:val="12"/>
        </w:rPr>
        <w:t xml:space="preserve"> </w:t>
      </w:r>
      <w:r w:rsidRPr="004D51D1">
        <w:rPr>
          <w:szCs w:val="16"/>
        </w:rPr>
        <w:t xml:space="preserve">Another reason I haven't emphasized or advocated the retardation of technological progress as a means of mitigating existential risk is that it's a very hard lever to pull. </w:t>
      </w:r>
      <w:r w:rsidRPr="004D51D1">
        <w:rPr>
          <w:rStyle w:val="StyleBoldUnderline"/>
        </w:rPr>
        <w:t xml:space="preserve">There are </w:t>
      </w:r>
      <w:r w:rsidRPr="004D51D1">
        <w:rPr>
          <w:rStyle w:val="Emphasis"/>
        </w:rPr>
        <w:t>so many strong forces</w:t>
      </w:r>
      <w:r w:rsidRPr="004D51D1">
        <w:rPr>
          <w:rStyle w:val="StyleBoldUnderline"/>
        </w:rPr>
        <w:t xml:space="preserve"> pushing for scientific and technological progress in so many different domains</w:t>
      </w:r>
      <w:r w:rsidRPr="004D51D1">
        <w:rPr>
          <w:szCs w:val="16"/>
        </w:rPr>
        <w:t xml:space="preserve">---there are economic pressures, there is curiosity, </w:t>
      </w:r>
      <w:r w:rsidRPr="004D51D1">
        <w:rPr>
          <w:rStyle w:val="StyleBoldUnderline"/>
        </w:rPr>
        <w:t xml:space="preserve">there </w:t>
      </w:r>
      <w:r w:rsidRPr="004D51D1">
        <w:rPr>
          <w:rStyle w:val="Emphasis"/>
        </w:rPr>
        <w:t>are all kinds of institutions</w:t>
      </w:r>
      <w:r w:rsidRPr="004D51D1">
        <w:rPr>
          <w:rStyle w:val="StyleBoldUnderline"/>
        </w:rPr>
        <w:t xml:space="preserve"> and </w:t>
      </w:r>
      <w:r w:rsidRPr="004D51D1">
        <w:rPr>
          <w:rStyle w:val="Emphasis"/>
        </w:rPr>
        <w:t>individuals</w:t>
      </w:r>
      <w:r w:rsidRPr="004D51D1">
        <w:rPr>
          <w:rStyle w:val="StyleBoldUnderline"/>
        </w:rPr>
        <w:t xml:space="preserve"> that are </w:t>
      </w:r>
      <w:r w:rsidRPr="004D51D1">
        <w:rPr>
          <w:rStyle w:val="Emphasis"/>
        </w:rPr>
        <w:t>invested in technology</w:t>
      </w:r>
      <w:r w:rsidRPr="004D51D1">
        <w:rPr>
          <w:rStyle w:val="StyleBoldUnderline"/>
        </w:rPr>
        <w:t>, so shutting it down is a very hard thing to do</w:t>
      </w:r>
      <w:r w:rsidRPr="004D51D1">
        <w:rPr>
          <w:szCs w:val="16"/>
        </w:rPr>
        <w:t>.</w:t>
      </w:r>
    </w:p>
    <w:p w14:paraId="5B730191" w14:textId="77777777" w:rsidR="00361189" w:rsidRPr="004D51D1" w:rsidRDefault="00361189" w:rsidP="00361189">
      <w:pPr>
        <w:pStyle w:val="Heading4"/>
      </w:pPr>
      <w:r w:rsidRPr="004D51D1">
        <w:t>All technology is not the same – new innovations repair previous harms</w:t>
      </w:r>
    </w:p>
    <w:p w14:paraId="660FF675" w14:textId="77777777" w:rsidR="00361189" w:rsidRPr="004D51D1" w:rsidRDefault="00361189" w:rsidP="00361189">
      <w:r w:rsidRPr="004D51D1">
        <w:t xml:space="preserve">John H. </w:t>
      </w:r>
      <w:r w:rsidRPr="004D51D1">
        <w:rPr>
          <w:rStyle w:val="StyleStyleBold12pt"/>
        </w:rPr>
        <w:t>Matthews 12</w:t>
      </w:r>
      <w:r w:rsidRPr="004D51D1">
        <w:t xml:space="preserve">, and Frederick </w:t>
      </w:r>
      <w:proofErr w:type="spellStart"/>
      <w:r w:rsidRPr="004D51D1">
        <w:t>Boltz</w:t>
      </w:r>
      <w:proofErr w:type="spellEnd"/>
      <w:r w:rsidRPr="004D51D1">
        <w:t>, Center for Conservation and Government, Conservation International, June 2012, “The Shifting Boundaries of Sustainability Science: Are We Doomed Yet</w:t>
      </w:r>
      <w:proofErr w:type="gramStart"/>
      <w:r w:rsidRPr="004D51D1">
        <w:t>?,</w:t>
      </w:r>
      <w:proofErr w:type="gramEnd"/>
      <w:r w:rsidRPr="004D51D1">
        <w:t xml:space="preserve">” PLOS Biology, </w:t>
      </w:r>
      <w:hyperlink r:id="rId29" w:history="1">
        <w:r w:rsidRPr="004D51D1">
          <w:t>http://www.plosbiology.org/article/info:doi/10.1371/journal.pbio.1001344</w:t>
        </w:r>
      </w:hyperlink>
    </w:p>
    <w:p w14:paraId="789BBB0A" w14:textId="4B7ABF51" w:rsidR="00361189" w:rsidRPr="004D51D1" w:rsidRDefault="00361189" w:rsidP="009C7D3E">
      <w:pPr>
        <w:pStyle w:val="card"/>
        <w:rPr>
          <w:rFonts w:eastAsiaTheme="majorEastAsia"/>
          <w:sz w:val="22"/>
          <w:u w:val="single"/>
        </w:rPr>
      </w:pPr>
      <w:r w:rsidRPr="004D51D1">
        <w:rPr>
          <w:rStyle w:val="StyleBoldUnderline"/>
          <w:rFonts w:eastAsiaTheme="majorEastAsia"/>
        </w:rPr>
        <w:t>Humans have long caused irreparable harm to ecosystems</w:t>
      </w:r>
      <w:r w:rsidRPr="004D51D1">
        <w:rPr>
          <w:szCs w:val="16"/>
        </w:rPr>
        <w:t xml:space="preserve">, </w:t>
      </w:r>
      <w:r w:rsidRPr="004D51D1">
        <w:rPr>
          <w:rStyle w:val="StyleBoldUnderline"/>
          <w:rFonts w:eastAsiaTheme="majorEastAsia"/>
        </w:rPr>
        <w:t>driven species to extinction</w:t>
      </w:r>
      <w:r w:rsidRPr="004D51D1">
        <w:rPr>
          <w:szCs w:val="16"/>
        </w:rPr>
        <w:t xml:space="preserve">, and have in turn endured major shifts in biogeochemical cycling. We agree that such incidents are avoidable and unacceptable and that the magnitude of current trends must not be dismissed. </w:t>
      </w:r>
      <w:r w:rsidRPr="004D51D1">
        <w:rPr>
          <w:rStyle w:val="StyleBoldUnderline"/>
          <w:rFonts w:eastAsiaTheme="majorEastAsia"/>
        </w:rPr>
        <w:t>Humans have also developed</w:t>
      </w:r>
      <w:r w:rsidRPr="004D51D1">
        <w:rPr>
          <w:szCs w:val="16"/>
        </w:rPr>
        <w:t xml:space="preserve"> </w:t>
      </w:r>
      <w:r w:rsidRPr="004D51D1">
        <w:rPr>
          <w:rStyle w:val="StyleBoldUnderline"/>
          <w:rFonts w:eastAsiaTheme="majorEastAsia"/>
        </w:rPr>
        <w:t>ingenious and novel ways of</w:t>
      </w:r>
      <w:r w:rsidRPr="004D51D1">
        <w:rPr>
          <w:szCs w:val="16"/>
        </w:rPr>
        <w:t xml:space="preserve"> </w:t>
      </w:r>
      <w:r w:rsidRPr="004D51D1">
        <w:rPr>
          <w:rStyle w:val="StyleBoldUnderline"/>
          <w:rFonts w:eastAsiaTheme="majorEastAsia"/>
        </w:rPr>
        <w:t>making resource use far more efficient or exploiting new types of resources</w:t>
      </w:r>
      <w:r w:rsidRPr="004D51D1">
        <w:rPr>
          <w:szCs w:val="16"/>
        </w:rPr>
        <w:t xml:space="preserve">. Obvious developments here include the invention of agriculture and the domestication of wild plant and animal species, of course, but </w:t>
      </w:r>
      <w:r w:rsidRPr="004D51D1">
        <w:rPr>
          <w:rStyle w:val="StyleBoldUnderline"/>
          <w:rFonts w:eastAsiaTheme="majorEastAsia"/>
        </w:rPr>
        <w:t>humans have</w:t>
      </w:r>
      <w:r w:rsidRPr="004D51D1">
        <w:rPr>
          <w:szCs w:val="16"/>
        </w:rPr>
        <w:t xml:space="preserve"> also </w:t>
      </w:r>
      <w:r w:rsidRPr="004D51D1">
        <w:rPr>
          <w:rStyle w:val="StyleBoldUnderline"/>
          <w:rFonts w:eastAsiaTheme="majorEastAsia"/>
        </w:rPr>
        <w:t>been innovative in energy development</w:t>
      </w:r>
      <w:r w:rsidRPr="004D51D1">
        <w:rPr>
          <w:szCs w:val="16"/>
        </w:rPr>
        <w:t xml:space="preserve"> (wood, wind, coal, petroleum, hydropower, biofuels, geothermal, </w:t>
      </w:r>
      <w:proofErr w:type="spellStart"/>
      <w:r w:rsidRPr="004D51D1">
        <w:rPr>
          <w:szCs w:val="16"/>
        </w:rPr>
        <w:t>biogen</w:t>
      </w:r>
      <w:proofErr w:type="spellEnd"/>
      <w:r w:rsidRPr="004D51D1">
        <w:rPr>
          <w:szCs w:val="16"/>
        </w:rPr>
        <w:t xml:space="preserve">, nuclear, solar, and wave power), </w:t>
      </w:r>
      <w:r w:rsidRPr="004D51D1">
        <w:rPr>
          <w:rStyle w:val="StyleBoldUnderline"/>
          <w:rFonts w:eastAsiaTheme="majorEastAsia"/>
        </w:rPr>
        <w:t>the development of synthetic chemical fertilizers</w:t>
      </w:r>
      <w:r w:rsidRPr="004D51D1">
        <w:rPr>
          <w:szCs w:val="16"/>
        </w:rPr>
        <w:t xml:space="preserve"> in the 19th century, </w:t>
      </w:r>
      <w:r w:rsidRPr="004D51D1">
        <w:rPr>
          <w:rStyle w:val="StyleBoldUnderline"/>
          <w:rFonts w:eastAsiaTheme="majorEastAsia"/>
        </w:rPr>
        <w:t>and the discovery of modern antibiotics</w:t>
      </w:r>
      <w:r w:rsidRPr="004D51D1">
        <w:rPr>
          <w:szCs w:val="16"/>
        </w:rPr>
        <w:t xml:space="preserve"> in the 20th century. </w:t>
      </w:r>
      <w:r w:rsidRPr="004D51D1">
        <w:rPr>
          <w:rStyle w:val="StyleBoldUnderline"/>
          <w:rFonts w:eastAsiaTheme="majorEastAsia"/>
        </w:rPr>
        <w:t>Other innovations have been organizational</w:t>
      </w:r>
      <w:r w:rsidRPr="004D51D1">
        <w:rPr>
          <w:szCs w:val="16"/>
        </w:rPr>
        <w:t>, such as the development of cities in the Levant and east and south Asia, the birth of modern experimental science, and the transition from family-tribal-</w:t>
      </w:r>
      <w:proofErr w:type="spellStart"/>
      <w:r w:rsidRPr="004D51D1">
        <w:rPr>
          <w:szCs w:val="16"/>
        </w:rPr>
        <w:t>moeity</w:t>
      </w:r>
      <w:proofErr w:type="spellEnd"/>
      <w:r w:rsidRPr="004D51D1">
        <w:rPr>
          <w:szCs w:val="16"/>
        </w:rPr>
        <w:t xml:space="preserve"> structures to multiple scales of governance (including corporate, national, international, and global government structures and institutions). </w:t>
      </w:r>
      <w:r w:rsidRPr="004D51D1">
        <w:rPr>
          <w:sz w:val="12"/>
        </w:rPr>
        <w:t xml:space="preserve">¶ </w:t>
      </w:r>
      <w:proofErr w:type="gramStart"/>
      <w:r w:rsidRPr="004D51D1">
        <w:rPr>
          <w:szCs w:val="16"/>
        </w:rPr>
        <w:t>Some</w:t>
      </w:r>
      <w:proofErr w:type="gramEnd"/>
      <w:r w:rsidRPr="004D51D1">
        <w:rPr>
          <w:szCs w:val="16"/>
        </w:rPr>
        <w:t xml:space="preserve"> </w:t>
      </w:r>
      <w:r w:rsidRPr="004D51D1">
        <w:rPr>
          <w:rStyle w:val="StyleBoldUnderline"/>
          <w:rFonts w:eastAsiaTheme="majorEastAsia"/>
        </w:rPr>
        <w:t>responses to economic and environmental change</w:t>
      </w:r>
      <w:r w:rsidRPr="004D51D1">
        <w:rPr>
          <w:szCs w:val="16"/>
        </w:rPr>
        <w:t xml:space="preserve"> </w:t>
      </w:r>
      <w:r w:rsidRPr="004D51D1">
        <w:rPr>
          <w:rStyle w:val="Emphasis"/>
          <w:rFonts w:eastAsiaTheme="majorEastAsia"/>
        </w:rPr>
        <w:t>defy the longstanding predictions of overpopulation concerns</w:t>
      </w:r>
      <w:r w:rsidRPr="004D51D1">
        <w:rPr>
          <w:szCs w:val="16"/>
        </w:rPr>
        <w:t xml:space="preserve">, </w:t>
      </w:r>
      <w:r w:rsidRPr="004D51D1">
        <w:rPr>
          <w:rStyle w:val="StyleBoldUnderline"/>
          <w:rFonts w:eastAsiaTheme="majorEastAsia"/>
        </w:rPr>
        <w:t>such as the</w:t>
      </w:r>
      <w:r w:rsidRPr="004D51D1">
        <w:rPr>
          <w:szCs w:val="16"/>
        </w:rPr>
        <w:t xml:space="preserve"> widespread </w:t>
      </w:r>
      <w:r w:rsidRPr="004D51D1">
        <w:rPr>
          <w:rStyle w:val="StyleBoldUnderline"/>
          <w:rFonts w:eastAsiaTheme="majorEastAsia"/>
        </w:rPr>
        <w:t>trend towards declining birthrates as living standards increase</w:t>
      </w:r>
      <w:r w:rsidRPr="004D51D1">
        <w:rPr>
          <w:szCs w:val="16"/>
        </w:rPr>
        <w:t xml:space="preserve"> [32], though the relationship between per capita energy consumption and population growth is complex [33]. While Burger and colleagues point to increasing energy consumption over the past few centuries, </w:t>
      </w:r>
      <w:r w:rsidRPr="004D51D1">
        <w:rPr>
          <w:rStyle w:val="StyleBoldUnderline"/>
          <w:rFonts w:eastAsiaTheme="majorEastAsia"/>
        </w:rPr>
        <w:t>they disregard</w:t>
      </w:r>
      <w:r w:rsidRPr="004D51D1">
        <w:rPr>
          <w:szCs w:val="16"/>
        </w:rPr>
        <w:t xml:space="preserve"> </w:t>
      </w:r>
      <w:r w:rsidRPr="004D51D1">
        <w:rPr>
          <w:rStyle w:val="StyleBoldUnderline"/>
          <w:rFonts w:eastAsiaTheme="majorEastAsia"/>
        </w:rPr>
        <w:t>important shifts in the sources of energy in progressive economies</w:t>
      </w:r>
      <w:r w:rsidRPr="004D51D1">
        <w:rPr>
          <w:szCs w:val="16"/>
        </w:rPr>
        <w:t xml:space="preserve"> [1]; </w:t>
      </w:r>
      <w:r w:rsidRPr="004D51D1">
        <w:rPr>
          <w:rStyle w:val="StyleBoldUnderline"/>
          <w:rFonts w:eastAsiaTheme="majorEastAsia"/>
        </w:rPr>
        <w:t xml:space="preserve">the expansion of </w:t>
      </w:r>
      <w:r w:rsidRPr="004D51D1">
        <w:rPr>
          <w:rStyle w:val="Emphasis"/>
          <w:rFonts w:eastAsiaTheme="majorEastAsia"/>
        </w:rPr>
        <w:t>low-carbon energy sources</w:t>
      </w:r>
      <w:r w:rsidRPr="004D51D1">
        <w:rPr>
          <w:rStyle w:val="StyleBoldUnderline"/>
          <w:rFonts w:eastAsiaTheme="majorEastAsia"/>
        </w:rPr>
        <w:t xml:space="preserve"> in China, Brazil, the European Union, and other regions</w:t>
      </w:r>
      <w:r w:rsidRPr="004D51D1">
        <w:rPr>
          <w:szCs w:val="16"/>
        </w:rPr>
        <w:t xml:space="preserve"> in recent decades </w:t>
      </w:r>
      <w:r w:rsidRPr="004D51D1">
        <w:rPr>
          <w:rStyle w:val="Emphasis"/>
          <w:rFonts w:eastAsiaTheme="majorEastAsia"/>
        </w:rPr>
        <w:t>marks a critical transition</w:t>
      </w:r>
      <w:r w:rsidRPr="004D51D1">
        <w:rPr>
          <w:szCs w:val="16"/>
        </w:rPr>
        <w:t xml:space="preserve">, </w:t>
      </w:r>
      <w:r w:rsidRPr="004D51D1">
        <w:rPr>
          <w:rStyle w:val="StyleBoldUnderline"/>
        </w:rPr>
        <w:t>and a shift from coal-fired sources of power to hydropower or wind mark very significant transformations, with important implications for ecological footprints</w:t>
      </w:r>
      <w:r w:rsidRPr="004D51D1">
        <w:rPr>
          <w:szCs w:val="16"/>
        </w:rPr>
        <w:t xml:space="preserve">. For example, over 98% of Norway's electricity is derived from hydropower [34], about 20% of Brazil's transport fuels consumption is derived from renewable biofuels [35], while China has installed to date about 61 GW of </w:t>
      </w:r>
      <w:proofErr w:type="spellStart"/>
      <w:r w:rsidRPr="004D51D1">
        <w:rPr>
          <w:szCs w:val="16"/>
        </w:rPr>
        <w:t>windpower</w:t>
      </w:r>
      <w:proofErr w:type="spellEnd"/>
      <w:r w:rsidRPr="004D51D1">
        <w:rPr>
          <w:szCs w:val="16"/>
        </w:rPr>
        <w:t xml:space="preserve">, or roughly three times the generation potential of the Three Gorges Dam [36]. </w:t>
      </w:r>
      <w:r w:rsidRPr="004D51D1">
        <w:rPr>
          <w:rStyle w:val="StyleBoldUnderline"/>
          <w:rFonts w:eastAsiaTheme="majorEastAsia"/>
        </w:rPr>
        <w:t xml:space="preserve">The development of a </w:t>
      </w:r>
      <w:r w:rsidRPr="004D51D1">
        <w:rPr>
          <w:rStyle w:val="Emphasis"/>
          <w:rFonts w:eastAsiaTheme="majorEastAsia"/>
        </w:rPr>
        <w:t>global environmental movement</w:t>
      </w:r>
      <w:r w:rsidRPr="004D51D1">
        <w:rPr>
          <w:rStyle w:val="StyleBoldUnderline"/>
          <w:rFonts w:eastAsiaTheme="majorEastAsia"/>
        </w:rPr>
        <w:t xml:space="preserve"> is</w:t>
      </w:r>
      <w:r w:rsidRPr="004D51D1">
        <w:rPr>
          <w:szCs w:val="16"/>
        </w:rPr>
        <w:t xml:space="preserve"> also </w:t>
      </w:r>
      <w:r w:rsidRPr="004D51D1">
        <w:rPr>
          <w:rStyle w:val="StyleBoldUnderline"/>
          <w:rFonts w:eastAsiaTheme="majorEastAsia"/>
        </w:rPr>
        <w:t>notable in this context</w:t>
      </w:r>
      <w:r w:rsidRPr="004D51D1">
        <w:rPr>
          <w:szCs w:val="16"/>
        </w:rPr>
        <w:t xml:space="preserve">, as signified by both the 1992 Rio Earth Summit (attended by over 100 heads of state and 172 governments) as well as its planned 2012 successor conference, the Rio+20 Summit, in addition to important milestones achieved under the UN biodiversity and climate conventions (i.e., the United Nations Convention on Biological Diversity [UNCBD] and the United Nations Framework Convention on Climate Change [UNFCCC]). </w:t>
      </w:r>
      <w:r w:rsidRPr="004D51D1">
        <w:rPr>
          <w:sz w:val="12"/>
        </w:rPr>
        <w:t xml:space="preserve">¶ </w:t>
      </w:r>
      <w:r w:rsidRPr="004D51D1">
        <w:rPr>
          <w:szCs w:val="16"/>
        </w:rPr>
        <w:t xml:space="preserve">While </w:t>
      </w:r>
      <w:r w:rsidRPr="004D51D1">
        <w:rPr>
          <w:rStyle w:val="StyleBoldUnderline"/>
          <w:rFonts w:eastAsiaTheme="majorEastAsia"/>
        </w:rPr>
        <w:t>these and other innovations</w:t>
      </w:r>
      <w:r w:rsidRPr="004D51D1">
        <w:rPr>
          <w:szCs w:val="16"/>
        </w:rPr>
        <w:t xml:space="preserve"> in organization, efficiency, and technology have had unintended side effects, they also </w:t>
      </w:r>
      <w:r w:rsidRPr="004D51D1">
        <w:rPr>
          <w:rStyle w:val="StyleBoldUnderline"/>
          <w:rFonts w:eastAsiaTheme="majorEastAsia"/>
        </w:rPr>
        <w:t>resulted in</w:t>
      </w:r>
      <w:r w:rsidRPr="004D51D1">
        <w:rPr>
          <w:szCs w:val="16"/>
        </w:rPr>
        <w:t xml:space="preserve"> </w:t>
      </w:r>
      <w:r w:rsidRPr="004D51D1">
        <w:rPr>
          <w:rStyle w:val="StyleBoldUnderline"/>
          <w:rFonts w:eastAsiaTheme="majorEastAsia"/>
        </w:rPr>
        <w:t>major transitions in human survivorship, resource extraction efficiency, and social and cultural organization.</w:t>
      </w:r>
      <w:r w:rsidRPr="004D51D1">
        <w:rPr>
          <w:szCs w:val="16"/>
        </w:rPr>
        <w:t xml:space="preserve"> </w:t>
      </w:r>
      <w:r w:rsidRPr="004D51D1">
        <w:rPr>
          <w:rStyle w:val="StyleBoldUnderline"/>
          <w:rFonts w:eastAsiaTheme="majorEastAsia"/>
        </w:rPr>
        <w:t>They were</w:t>
      </w:r>
      <w:r w:rsidRPr="004D51D1">
        <w:rPr>
          <w:szCs w:val="16"/>
        </w:rPr>
        <w:t xml:space="preserve"> also largely </w:t>
      </w:r>
      <w:r w:rsidRPr="004D51D1">
        <w:rPr>
          <w:rStyle w:val="Emphasis"/>
          <w:rFonts w:eastAsiaTheme="majorEastAsia"/>
        </w:rPr>
        <w:t>unanticipated or very difficult to predict</w:t>
      </w:r>
      <w:r w:rsidRPr="004D51D1">
        <w:rPr>
          <w:szCs w:val="16"/>
        </w:rPr>
        <w:t xml:space="preserve"> for most observers </w:t>
      </w:r>
      <w:r w:rsidRPr="004D51D1">
        <w:rPr>
          <w:rStyle w:val="StyleBoldUnderline"/>
          <w:rFonts w:eastAsiaTheme="majorEastAsia"/>
        </w:rPr>
        <w:t>prior to their invention</w:t>
      </w:r>
      <w:r w:rsidRPr="004D51D1">
        <w:rPr>
          <w:szCs w:val="16"/>
        </w:rPr>
        <w:t xml:space="preserve">. Taken together, </w:t>
      </w:r>
      <w:r w:rsidRPr="004D51D1">
        <w:rPr>
          <w:rStyle w:val="StyleBoldUnderline"/>
          <w:rFonts w:eastAsiaTheme="majorEastAsia"/>
        </w:rPr>
        <w:t>humans have demonstrated great creativity in how we use technological, social, and cultural “tools” to</w:t>
      </w:r>
      <w:r w:rsidRPr="004D51D1">
        <w:rPr>
          <w:szCs w:val="16"/>
        </w:rPr>
        <w:t xml:space="preserve"> </w:t>
      </w:r>
      <w:r w:rsidRPr="004D51D1">
        <w:rPr>
          <w:rStyle w:val="Emphasis"/>
          <w:rFonts w:eastAsiaTheme="majorEastAsia"/>
        </w:rPr>
        <w:t>solve resource limitations</w:t>
      </w:r>
      <w:proofErr w:type="gramStart"/>
      <w:r w:rsidRPr="004D51D1">
        <w:rPr>
          <w:szCs w:val="16"/>
        </w:rPr>
        <w:t>.</w:t>
      </w:r>
      <w:r w:rsidRPr="004D51D1">
        <w:rPr>
          <w:sz w:val="12"/>
        </w:rPr>
        <w:t>¶</w:t>
      </w:r>
      <w:proofErr w:type="gramEnd"/>
      <w:r w:rsidRPr="004D51D1">
        <w:rPr>
          <w:sz w:val="12"/>
        </w:rPr>
        <w:t xml:space="preserve"> </w:t>
      </w:r>
      <w:r w:rsidRPr="004D51D1">
        <w:rPr>
          <w:szCs w:val="16"/>
        </w:rPr>
        <w:t>Not Doomed (Yet) Top</w:t>
      </w:r>
      <w:r w:rsidRPr="004D51D1">
        <w:rPr>
          <w:sz w:val="12"/>
        </w:rPr>
        <w:t xml:space="preserve">¶ </w:t>
      </w:r>
      <w:r w:rsidRPr="004D51D1">
        <w:rPr>
          <w:rStyle w:val="StyleBoldUnderline"/>
          <w:rFonts w:eastAsiaTheme="majorEastAsia"/>
        </w:rPr>
        <w:t>Our “adjustments</w:t>
      </w:r>
      <w:r w:rsidRPr="004D51D1">
        <w:rPr>
          <w:szCs w:val="16"/>
        </w:rPr>
        <w:t xml:space="preserve">” to the view of sustainability science presented by Brown and colleagues [1] </w:t>
      </w:r>
      <w:r w:rsidRPr="004D51D1">
        <w:rPr>
          <w:rStyle w:val="StyleBoldUnderline"/>
          <w:rFonts w:eastAsiaTheme="majorEastAsia"/>
        </w:rPr>
        <w:t>are not meant to obscure or downplay absolute declines in resources</w:t>
      </w:r>
      <w:r w:rsidRPr="004D51D1">
        <w:rPr>
          <w:szCs w:val="16"/>
        </w:rPr>
        <w:t xml:space="preserve"> such as economically valuable metals and agriculturally productive land, our heedless approach to anticipated tipping points in greenhouse gas accumulation, and ecosystem transformation and species extinction. The availability of natural resources is less of a problem than absolute limits in the Earth's ability to absorb the different outputs of economic activities, while maintaining conditions necessary for human productivity, much less the survival of humans and other species. Anthropogenic </w:t>
      </w:r>
      <w:r w:rsidRPr="004D51D1">
        <w:rPr>
          <w:rStyle w:val="StyleBoldUnderline"/>
          <w:rFonts w:eastAsiaTheme="majorEastAsia"/>
        </w:rPr>
        <w:t>climate change is</w:t>
      </w:r>
      <w:r w:rsidRPr="004D51D1">
        <w:rPr>
          <w:szCs w:val="16"/>
        </w:rPr>
        <w:t xml:space="preserve"> perhaps </w:t>
      </w:r>
      <w:r w:rsidRPr="004D51D1">
        <w:rPr>
          <w:rStyle w:val="StyleBoldUnderline"/>
          <w:rFonts w:eastAsiaTheme="majorEastAsia"/>
        </w:rPr>
        <w:t>the most prominent example of these new scarcities and emerging “limits to growth</w:t>
      </w:r>
      <w:r w:rsidRPr="004D51D1">
        <w:rPr>
          <w:szCs w:val="16"/>
        </w:rPr>
        <w:t xml:space="preserve">.” Indeed, we attribute great merit to these cautionary appeals and to the evidence of Earth system thresholds. </w:t>
      </w:r>
      <w:r w:rsidRPr="004D51D1">
        <w:rPr>
          <w:rStyle w:val="StyleBoldUnderline"/>
          <w:rFonts w:eastAsiaTheme="majorEastAsia"/>
        </w:rPr>
        <w:t>We argue for</w:t>
      </w:r>
      <w:r w:rsidRPr="004D51D1">
        <w:rPr>
          <w:szCs w:val="16"/>
        </w:rPr>
        <w:t xml:space="preserve"> </w:t>
      </w:r>
      <w:r w:rsidRPr="004D51D1">
        <w:rPr>
          <w:rStyle w:val="StyleBoldUnderline"/>
          <w:rFonts w:eastAsiaTheme="majorEastAsia"/>
        </w:rPr>
        <w:t xml:space="preserve">positive responses </w:t>
      </w:r>
      <w:r w:rsidRPr="004D51D1">
        <w:rPr>
          <w:rFonts w:eastAsiaTheme="majorEastAsia"/>
          <w:szCs w:val="16"/>
        </w:rPr>
        <w:t xml:space="preserve">in behavior, </w:t>
      </w:r>
      <w:r w:rsidRPr="004D51D1">
        <w:rPr>
          <w:rStyle w:val="Emphasis"/>
          <w:rFonts w:eastAsiaTheme="majorEastAsia"/>
        </w:rPr>
        <w:t>technological progress, and economic realignments</w:t>
      </w:r>
      <w:r w:rsidRPr="004D51D1">
        <w:rPr>
          <w:szCs w:val="16"/>
        </w:rPr>
        <w:t xml:space="preserve"> </w:t>
      </w:r>
      <w:r w:rsidRPr="004D51D1">
        <w:rPr>
          <w:rStyle w:val="StyleBoldUnderline"/>
          <w:rFonts w:eastAsiaTheme="majorEastAsia"/>
        </w:rPr>
        <w:t>commensurate with the challenge of fulfilling human needs while</w:t>
      </w:r>
      <w:r w:rsidRPr="004D51D1">
        <w:rPr>
          <w:szCs w:val="16"/>
        </w:rPr>
        <w:t xml:space="preserve"> </w:t>
      </w:r>
      <w:r w:rsidRPr="004D51D1">
        <w:rPr>
          <w:rStyle w:val="Emphasis"/>
          <w:rFonts w:eastAsiaTheme="majorEastAsia"/>
        </w:rPr>
        <w:t>maintaining an Earth system suitable for the long-term survival of humans</w:t>
      </w:r>
      <w:r w:rsidRPr="004D51D1">
        <w:rPr>
          <w:szCs w:val="16"/>
        </w:rPr>
        <w:t xml:space="preserve"> </w:t>
      </w:r>
      <w:r w:rsidRPr="004D51D1">
        <w:rPr>
          <w:rStyle w:val="StyleBoldUnderline"/>
          <w:rFonts w:eastAsiaTheme="majorEastAsia"/>
        </w:rPr>
        <w:t>and other species</w:t>
      </w:r>
      <w:r w:rsidRPr="004D51D1">
        <w:rPr>
          <w:szCs w:val="16"/>
        </w:rPr>
        <w:t xml:space="preserve">. </w:t>
      </w:r>
      <w:r w:rsidRPr="004D51D1">
        <w:rPr>
          <w:sz w:val="12"/>
        </w:rPr>
        <w:t xml:space="preserve">¶ </w:t>
      </w:r>
      <w:r w:rsidRPr="004D51D1">
        <w:rPr>
          <w:szCs w:val="16"/>
        </w:rPr>
        <w:t xml:space="preserve">The authors ask, </w:t>
      </w:r>
      <w:r w:rsidRPr="004D51D1">
        <w:rPr>
          <w:rStyle w:val="StyleBoldUnderline"/>
          <w:rFonts w:eastAsiaTheme="majorEastAsia"/>
        </w:rPr>
        <w:t>Can the Earth support even current levels of human resource use</w:t>
      </w:r>
      <w:r w:rsidRPr="004D51D1">
        <w:rPr>
          <w:szCs w:val="16"/>
        </w:rPr>
        <w:t xml:space="preserve"> and waste production, </w:t>
      </w:r>
      <w:r w:rsidRPr="004D51D1">
        <w:rPr>
          <w:rStyle w:val="StyleBoldUnderline"/>
          <w:rFonts w:eastAsiaTheme="majorEastAsia"/>
        </w:rPr>
        <w:t>let alone provide for</w:t>
      </w:r>
      <w:r w:rsidRPr="004D51D1">
        <w:rPr>
          <w:szCs w:val="16"/>
        </w:rPr>
        <w:t xml:space="preserve"> projected population </w:t>
      </w:r>
      <w:r w:rsidRPr="004D51D1">
        <w:rPr>
          <w:rStyle w:val="StyleBoldUnderline"/>
          <w:rFonts w:eastAsiaTheme="majorEastAsia"/>
        </w:rPr>
        <w:t>growth and economic development?</w:t>
      </w:r>
      <w:r w:rsidRPr="004D51D1">
        <w:rPr>
          <w:szCs w:val="16"/>
        </w:rPr>
        <w:t xml:space="preserve"> They answer their question with little doubt: “There is increasing evidence that modern humans have already exceeded global limits on population and socioeconomic development, because essential resources are being consumed at unsustainable rates” [1]. </w:t>
      </w:r>
      <w:r w:rsidRPr="004D51D1">
        <w:rPr>
          <w:rStyle w:val="StyleBoldUnderline"/>
          <w:rFonts w:eastAsiaTheme="majorEastAsia"/>
        </w:rPr>
        <w:t>We agree that our present consumptive trajectory risks surpassing perceived planetary boundaries in the safe operating space for humanity</w:t>
      </w:r>
      <w:r w:rsidRPr="004D51D1">
        <w:rPr>
          <w:szCs w:val="16"/>
        </w:rPr>
        <w:t xml:space="preserve"> (c.f. [11]). </w:t>
      </w:r>
      <w:r w:rsidRPr="004D51D1">
        <w:rPr>
          <w:rStyle w:val="StyleBoldUnderline"/>
          <w:rFonts w:eastAsiaTheme="majorEastAsia"/>
        </w:rPr>
        <w:t>We argue that</w:t>
      </w:r>
      <w:r w:rsidRPr="004D51D1">
        <w:rPr>
          <w:szCs w:val="16"/>
        </w:rPr>
        <w:t xml:space="preserve"> </w:t>
      </w:r>
      <w:r w:rsidRPr="004D51D1">
        <w:rPr>
          <w:rStyle w:val="StyleBoldUnderline"/>
          <w:rFonts w:eastAsiaTheme="majorEastAsia"/>
        </w:rPr>
        <w:t>these risks merit a paradigm shift</w:t>
      </w:r>
      <w:r w:rsidRPr="004D51D1">
        <w:rPr>
          <w:szCs w:val="16"/>
        </w:rPr>
        <w:t xml:space="preserve">, </w:t>
      </w:r>
      <w:r w:rsidRPr="004D51D1">
        <w:rPr>
          <w:rStyle w:val="StyleBoldUnderline"/>
          <w:rFonts w:eastAsiaTheme="majorEastAsia"/>
          <w:bdr w:val="single" w:sz="4" w:space="0" w:color="auto"/>
        </w:rPr>
        <w:t xml:space="preserve">a </w:t>
      </w:r>
      <w:r w:rsidRPr="004D51D1">
        <w:rPr>
          <w:rStyle w:val="StyleBoldUnderline"/>
          <w:rFonts w:eastAsiaTheme="majorEastAsia"/>
        </w:rPr>
        <w:t>global transformation—and that this paradigm shift is underway</w:t>
      </w:r>
      <w:r w:rsidRPr="004D51D1">
        <w:rPr>
          <w:rStyle w:val="StyleBoldUnderline"/>
        </w:rPr>
        <w:t xml:space="preserve">. We believe that </w:t>
      </w:r>
      <w:r w:rsidRPr="004D51D1">
        <w:rPr>
          <w:rStyle w:val="StyleBoldUnderline"/>
          <w:rFonts w:eastAsiaTheme="majorEastAsia"/>
        </w:rPr>
        <w:t>the transition from</w:t>
      </w:r>
      <w:r w:rsidRPr="004D51D1">
        <w:rPr>
          <w:rStyle w:val="StyleBoldUnderline"/>
        </w:rPr>
        <w:t xml:space="preserve"> relatively </w:t>
      </w:r>
      <w:r w:rsidRPr="004D51D1">
        <w:rPr>
          <w:rStyle w:val="StyleBoldUnderline"/>
          <w:rFonts w:eastAsiaTheme="majorEastAsia"/>
        </w:rPr>
        <w:t>static approaches to</w:t>
      </w:r>
      <w:r w:rsidRPr="004D51D1">
        <w:rPr>
          <w:rStyle w:val="StyleBoldUnderline"/>
        </w:rPr>
        <w:t xml:space="preserve"> </w:t>
      </w:r>
      <w:r w:rsidRPr="004D51D1">
        <w:rPr>
          <w:rStyle w:val="StyleBoldUnderline"/>
          <w:rFonts w:eastAsiaTheme="majorEastAsia"/>
        </w:rPr>
        <w:t>sustainability to</w:t>
      </w:r>
      <w:r w:rsidRPr="004D51D1">
        <w:rPr>
          <w:rStyle w:val="StyleBoldUnderline"/>
        </w:rPr>
        <w:t xml:space="preserve"> </w:t>
      </w:r>
      <w:r w:rsidRPr="004D51D1">
        <w:rPr>
          <w:rStyle w:val="StyleBoldUnderline"/>
          <w:rFonts w:eastAsiaTheme="majorEastAsia"/>
        </w:rPr>
        <w:t>flexible green economies</w:t>
      </w:r>
      <w:r w:rsidRPr="004D51D1">
        <w:rPr>
          <w:rStyle w:val="StyleBoldUnderline"/>
          <w:rFonts w:eastAsiaTheme="majorEastAsia"/>
          <w:bdr w:val="single" w:sz="4" w:space="0" w:color="auto"/>
        </w:rPr>
        <w:t xml:space="preserve"> </w:t>
      </w:r>
      <w:r w:rsidRPr="004D51D1">
        <w:rPr>
          <w:rStyle w:val="Emphasis"/>
          <w:rFonts w:eastAsiaTheme="majorEastAsia"/>
        </w:rPr>
        <w:t>embedded in dynamic, variable ecosystems</w:t>
      </w:r>
      <w:r w:rsidRPr="004D51D1">
        <w:rPr>
          <w:szCs w:val="16"/>
        </w:rPr>
        <w:t xml:space="preserve"> </w:t>
      </w:r>
      <w:r w:rsidRPr="004D51D1">
        <w:rPr>
          <w:rStyle w:val="StyleBoldUnderline"/>
          <w:rFonts w:eastAsiaTheme="majorEastAsia"/>
        </w:rPr>
        <w:t>will prove</w:t>
      </w:r>
      <w:r w:rsidRPr="004D51D1">
        <w:rPr>
          <w:szCs w:val="16"/>
        </w:rPr>
        <w:t xml:space="preserve"> to be </w:t>
      </w:r>
      <w:r w:rsidRPr="004D51D1">
        <w:rPr>
          <w:rStyle w:val="StyleBoldUnderline"/>
          <w:rFonts w:eastAsiaTheme="majorEastAsia"/>
        </w:rPr>
        <w:t>a critical intellectual shift for humans this century</w:t>
      </w:r>
      <w:r w:rsidRPr="004D51D1">
        <w:rPr>
          <w:szCs w:val="16"/>
        </w:rPr>
        <w:t xml:space="preserve">. </w:t>
      </w:r>
      <w:r w:rsidRPr="004D51D1">
        <w:rPr>
          <w:sz w:val="12"/>
        </w:rPr>
        <w:t xml:space="preserve">¶ </w:t>
      </w:r>
      <w:proofErr w:type="gramStart"/>
      <w:r w:rsidRPr="004D51D1">
        <w:rPr>
          <w:rStyle w:val="Emphasis"/>
          <w:rFonts w:eastAsiaTheme="majorEastAsia"/>
        </w:rPr>
        <w:t>There</w:t>
      </w:r>
      <w:proofErr w:type="gramEnd"/>
      <w:r w:rsidRPr="004D51D1">
        <w:rPr>
          <w:rStyle w:val="Emphasis"/>
          <w:rFonts w:eastAsiaTheme="majorEastAsia"/>
        </w:rPr>
        <w:t xml:space="preserve"> are reasons for</w:t>
      </w:r>
      <w:r w:rsidRPr="004D51D1">
        <w:rPr>
          <w:rStyle w:val="StyleBoldUnderline"/>
          <w:rFonts w:eastAsiaTheme="majorEastAsia"/>
        </w:rPr>
        <w:t xml:space="preserve"> cautious </w:t>
      </w:r>
      <w:r w:rsidRPr="004D51D1">
        <w:rPr>
          <w:rStyle w:val="Emphasis"/>
          <w:rFonts w:eastAsiaTheme="majorEastAsia"/>
        </w:rPr>
        <w:t>optimism</w:t>
      </w:r>
      <w:r w:rsidRPr="004D51D1">
        <w:rPr>
          <w:szCs w:val="16"/>
        </w:rPr>
        <w:t xml:space="preserve">. It is no accident that </w:t>
      </w:r>
      <w:r w:rsidRPr="004D51D1">
        <w:rPr>
          <w:rStyle w:val="StyleBoldUnderline"/>
          <w:rFonts w:eastAsiaTheme="majorEastAsia"/>
        </w:rPr>
        <w:t>the modern synthesis of payments for ecosystem services</w:t>
      </w:r>
      <w:r w:rsidRPr="004D51D1">
        <w:rPr>
          <w:szCs w:val="16"/>
        </w:rPr>
        <w:t xml:space="preserve"> </w:t>
      </w:r>
      <w:r w:rsidRPr="004D51D1">
        <w:rPr>
          <w:rStyle w:val="StyleBoldUnderline"/>
          <w:rFonts w:eastAsiaTheme="majorEastAsia"/>
        </w:rPr>
        <w:t>crystallized in the developing world</w:t>
      </w:r>
      <w:r w:rsidRPr="004D51D1">
        <w:rPr>
          <w:szCs w:val="16"/>
        </w:rPr>
        <w:t xml:space="preserve"> in Costa Rica when the scarcity of ecosystem goods and services from forest conversion was recognized as a social and economic threat [37]. Revolutionary approaches to water management such as dynamic environmental flows have evolved to address both climate variability and absolute shifts in Tanzania's precipitation regime (http://www.iucn.org/about/union/secretar​iat/offices/esaro/what_we_do/water_and_w​etlands/prbmp_esaro/). A global policy and economic transformation attributing value to standing forest has emerged with the development of “REDD+” incentives to reduce greenhouse gas emissions from deforestation, particularly in tropical forests (c.f. [38]). </w:t>
      </w:r>
      <w:r w:rsidRPr="004D51D1">
        <w:rPr>
          <w:rStyle w:val="StyleBoldUnderline"/>
          <w:rFonts w:eastAsiaTheme="majorEastAsia"/>
        </w:rPr>
        <w:t>Many developing countries understand that Western models of development are</w:t>
      </w:r>
      <w:r w:rsidRPr="004D51D1">
        <w:rPr>
          <w:szCs w:val="16"/>
        </w:rPr>
        <w:t xml:space="preserve"> inappropriate if not </w:t>
      </w:r>
      <w:r w:rsidRPr="004D51D1">
        <w:rPr>
          <w:rStyle w:val="StyleBoldUnderline"/>
          <w:rFonts w:eastAsiaTheme="majorEastAsia"/>
        </w:rPr>
        <w:t>impossible</w:t>
      </w:r>
      <w:r w:rsidRPr="004D51D1">
        <w:rPr>
          <w:szCs w:val="16"/>
        </w:rPr>
        <w:t xml:space="preserve"> to achieve. We believe that </w:t>
      </w:r>
      <w:r w:rsidRPr="004D51D1">
        <w:rPr>
          <w:rStyle w:val="StyleBoldUnderline"/>
          <w:rFonts w:eastAsiaTheme="majorEastAsia"/>
        </w:rPr>
        <w:t>these and other positive trends are</w:t>
      </w:r>
      <w:r w:rsidRPr="004D51D1">
        <w:rPr>
          <w:szCs w:val="16"/>
        </w:rPr>
        <w:t xml:space="preserve"> both </w:t>
      </w:r>
      <w:r w:rsidRPr="004D51D1">
        <w:rPr>
          <w:rStyle w:val="StyleBoldUnderline"/>
          <w:rFonts w:eastAsiaTheme="majorEastAsia"/>
        </w:rPr>
        <w:t>accelerating and permeating local, national, and global economies quickly and permanently.</w:t>
      </w:r>
    </w:p>
    <w:p w14:paraId="3BF99BA3" w14:textId="4E189F23" w:rsidR="00172E45" w:rsidRPr="004D51D1" w:rsidRDefault="00172E45" w:rsidP="00172E45">
      <w:pPr>
        <w:pStyle w:val="Heading3"/>
        <w:rPr>
          <w:rFonts w:cs="Times New Roman"/>
        </w:rPr>
      </w:pPr>
      <w:r w:rsidRPr="004D51D1">
        <w:rPr>
          <w:rFonts w:cs="Times New Roman"/>
        </w:rPr>
        <w:t xml:space="preserve">AT: </w:t>
      </w:r>
      <w:r w:rsidR="00D402C2" w:rsidRPr="004D51D1">
        <w:rPr>
          <w:rFonts w:cs="Times New Roman"/>
        </w:rPr>
        <w:t>Corruption Impact</w:t>
      </w:r>
    </w:p>
    <w:p w14:paraId="467263FC" w14:textId="5FB228A6" w:rsidR="00B571A9" w:rsidRPr="004D51D1" w:rsidRDefault="00B571A9" w:rsidP="00B571A9">
      <w:pPr>
        <w:pStyle w:val="Heading4"/>
        <w:rPr>
          <w:rFonts w:cs="Times New Roman"/>
        </w:rPr>
      </w:pPr>
      <w:r w:rsidRPr="004D51D1">
        <w:rPr>
          <w:rFonts w:cs="Times New Roman"/>
        </w:rPr>
        <w:t>Globalization REVERSES crony-ism</w:t>
      </w:r>
    </w:p>
    <w:p w14:paraId="36B8381E" w14:textId="77777777" w:rsidR="00B571A9" w:rsidRPr="004D51D1" w:rsidRDefault="00B571A9" w:rsidP="00B571A9">
      <w:pPr>
        <w:rPr>
          <w:rFonts w:cs="Times New Roman"/>
        </w:rPr>
      </w:pPr>
      <w:proofErr w:type="spellStart"/>
      <w:r w:rsidRPr="004D51D1">
        <w:rPr>
          <w:rStyle w:val="StyleStyleBold12pt"/>
          <w:rFonts w:cs="Times New Roman"/>
        </w:rPr>
        <w:t>Mishkin</w:t>
      </w:r>
      <w:proofErr w:type="spellEnd"/>
      <w:r w:rsidRPr="004D51D1">
        <w:rPr>
          <w:rStyle w:val="StyleStyleBold12pt"/>
          <w:rFonts w:cs="Times New Roman"/>
        </w:rPr>
        <w:t xml:space="preserve"> 6</w:t>
      </w:r>
      <w:r w:rsidRPr="004D51D1">
        <w:rPr>
          <w:rFonts w:cs="Times New Roman"/>
        </w:rPr>
        <w:t xml:space="preserve"> – PhD in Economics, Professor of Economics @ Columbia</w:t>
      </w:r>
    </w:p>
    <w:p w14:paraId="527D9489" w14:textId="41826B5A" w:rsidR="00B571A9" w:rsidRPr="004D51D1" w:rsidRDefault="00B571A9" w:rsidP="00B571A9">
      <w:pPr>
        <w:rPr>
          <w:rFonts w:cs="Times New Roman"/>
        </w:rPr>
      </w:pPr>
      <w:r w:rsidRPr="004D51D1">
        <w:rPr>
          <w:rFonts w:cs="Times New Roman"/>
        </w:rPr>
        <w:t xml:space="preserve">(Frederic, “The Next Great Globalization: How Disadvantaged Nations Can Harness Their Financial Systems to Get Rich,” </w:t>
      </w:r>
      <w:proofErr w:type="spellStart"/>
      <w:r w:rsidRPr="004D51D1">
        <w:rPr>
          <w:rFonts w:cs="Times New Roman"/>
        </w:rPr>
        <w:t>Ch</w:t>
      </w:r>
      <w:proofErr w:type="spellEnd"/>
      <w:r w:rsidRPr="004D51D1">
        <w:rPr>
          <w:rFonts w:cs="Times New Roman"/>
        </w:rPr>
        <w:t xml:space="preserve"> 1)//BB</w:t>
      </w:r>
    </w:p>
    <w:p w14:paraId="3FE470BB" w14:textId="3F0A7459" w:rsidR="002F634B" w:rsidRPr="004D51D1" w:rsidRDefault="00B571A9" w:rsidP="009C7D3E">
      <w:pPr>
        <w:pStyle w:val="card"/>
      </w:pPr>
      <w:r w:rsidRPr="004D51D1">
        <w:t xml:space="preserve">It is also important to recognize that the impediments to developing good institutions reside in the less-developed countries themselves. </w:t>
      </w:r>
      <w:r w:rsidRPr="004D51D1">
        <w:rPr>
          <w:rStyle w:val="StyleBoldUnderline"/>
        </w:rPr>
        <w:t>Developing good institutions is hard</w:t>
      </w:r>
      <w:r w:rsidRPr="004D51D1">
        <w:t>: it takes time and effort for a country to plan, establish, experiment with, evolve, and adapt its institutions to its historical, cultural, and political circumstances. It takes a long time for any nation to achieve strong property rights and an effective financial system</w:t>
      </w:r>
      <w:proofErr w:type="gramStart"/>
      <w:r w:rsidRPr="004D51D1">
        <w:t>.</w:t>
      </w:r>
      <w:r w:rsidR="00015903" w:rsidRPr="004D51D1">
        <w:rPr>
          <w:sz w:val="12"/>
        </w:rPr>
        <w:t>¶</w:t>
      </w:r>
      <w:proofErr w:type="gramEnd"/>
      <w:r w:rsidR="00015903" w:rsidRPr="004D51D1">
        <w:rPr>
          <w:sz w:val="12"/>
        </w:rPr>
        <w:t xml:space="preserve"> </w:t>
      </w:r>
      <w:r w:rsidRPr="004D51D1">
        <w:rPr>
          <w:rStyle w:val="StyleBoldUnderline"/>
        </w:rPr>
        <w:t>It is even harder to develop good institutions in less-developed countries because of the political environment. Rich elites and special interests often have considerable political clout; they have much to lose from</w:t>
      </w:r>
      <w:r w:rsidRPr="004D51D1">
        <w:t xml:space="preserve"> institutional </w:t>
      </w:r>
      <w:r w:rsidRPr="004D51D1">
        <w:rPr>
          <w:rStyle w:val="StyleBoldUnderline"/>
        </w:rPr>
        <w:t>development</w:t>
      </w:r>
      <w:r w:rsidRPr="004D51D1">
        <w:t xml:space="preserve"> that encourages an efficient financial system and promotes competition. </w:t>
      </w:r>
      <w:r w:rsidRPr="004D51D1">
        <w:rPr>
          <w:rStyle w:val="StyleBoldUnderline"/>
        </w:rPr>
        <w:t xml:space="preserve">Globalization, however, can be an </w:t>
      </w:r>
      <w:r w:rsidRPr="004D51D1">
        <w:rPr>
          <w:rStyle w:val="Emphasis"/>
        </w:rPr>
        <w:t>important force</w:t>
      </w:r>
      <w:r w:rsidRPr="004D51D1">
        <w:rPr>
          <w:rStyle w:val="StyleBoldUnderline"/>
        </w:rPr>
        <w:t xml:space="preserve"> in promoting the development of better institutions: it </w:t>
      </w:r>
      <w:r w:rsidRPr="004D51D1">
        <w:rPr>
          <w:rStyle w:val="Emphasis"/>
        </w:rPr>
        <w:t>weakens the profits and power of the rich elites</w:t>
      </w:r>
      <w:r w:rsidRPr="004D51D1">
        <w:t xml:space="preserve"> </w:t>
      </w:r>
      <w:r w:rsidRPr="004D51D1">
        <w:rPr>
          <w:rStyle w:val="StyleBoldUnderline"/>
        </w:rPr>
        <w:t xml:space="preserve">and </w:t>
      </w:r>
      <w:r w:rsidRPr="004D51D1">
        <w:rPr>
          <w:rStyle w:val="Emphasis"/>
        </w:rPr>
        <w:t>special interests</w:t>
      </w:r>
      <w:r w:rsidRPr="004D51D1">
        <w:t xml:space="preserve"> who oppose institutional development, </w:t>
      </w:r>
      <w:r w:rsidRPr="004D51D1">
        <w:rPr>
          <w:rStyle w:val="StyleBoldUnderline"/>
        </w:rPr>
        <w:t xml:space="preserve">and it can even encourage them to support institutional reforms </w:t>
      </w:r>
      <w:r w:rsidRPr="004D51D1">
        <w:t xml:space="preserve">to restore their profits. </w:t>
      </w:r>
      <w:r w:rsidRPr="004D51D1">
        <w:rPr>
          <w:rStyle w:val="StyleBoldUnderline"/>
        </w:rPr>
        <w:t>Globalization can therefore help generate the political will for institutional reform. We have seen this happen in emerging market economies like Chile, China, India, Singapore, South Korea, and Taiwan that have experienced rapid growth</w:t>
      </w:r>
      <w:r w:rsidRPr="004D51D1">
        <w:t>.</w:t>
      </w:r>
    </w:p>
    <w:p w14:paraId="0C37AFD8" w14:textId="77777777" w:rsidR="00124406" w:rsidRPr="004D51D1" w:rsidRDefault="00124406" w:rsidP="00124406">
      <w:pPr>
        <w:pStyle w:val="Heading4"/>
      </w:pPr>
      <w:r w:rsidRPr="004D51D1">
        <w:t>Economic liberalization is the key factor in fighting corruption – best statistical analysis proves.</w:t>
      </w:r>
    </w:p>
    <w:p w14:paraId="4F61A997" w14:textId="77777777" w:rsidR="00124406" w:rsidRPr="004D51D1" w:rsidRDefault="00124406" w:rsidP="00124406">
      <w:proofErr w:type="spellStart"/>
      <w:r w:rsidRPr="004D51D1">
        <w:rPr>
          <w:rStyle w:val="StyleStyleBold12pt"/>
        </w:rPr>
        <w:t>Saha</w:t>
      </w:r>
      <w:proofErr w:type="spellEnd"/>
      <w:r w:rsidRPr="004D51D1">
        <w:rPr>
          <w:rStyle w:val="StyleStyleBold12pt"/>
        </w:rPr>
        <w:t xml:space="preserve"> and </w:t>
      </w:r>
      <w:proofErr w:type="spellStart"/>
      <w:r w:rsidRPr="004D51D1">
        <w:rPr>
          <w:rStyle w:val="StyleStyleBold12pt"/>
        </w:rPr>
        <w:t>Gounder</w:t>
      </w:r>
      <w:proofErr w:type="spellEnd"/>
      <w:r w:rsidRPr="004D51D1">
        <w:rPr>
          <w:rStyle w:val="StyleStyleBold12pt"/>
        </w:rPr>
        <w:t xml:space="preserve"> 11</w:t>
      </w:r>
      <w:r w:rsidRPr="004D51D1">
        <w:rPr>
          <w:b/>
        </w:rPr>
        <w:t xml:space="preserve"> </w:t>
      </w:r>
      <w:r w:rsidRPr="004D51D1">
        <w:rPr>
          <w:szCs w:val="16"/>
        </w:rPr>
        <w:t>– School of Accounting Finance and Economics, Faculty of Business and Law at Edith Cowan University/Department of Economics and Finance Massey University (</w:t>
      </w:r>
      <w:proofErr w:type="spellStart"/>
      <w:r w:rsidRPr="004D51D1">
        <w:rPr>
          <w:szCs w:val="16"/>
        </w:rPr>
        <w:t>Shrabani</w:t>
      </w:r>
      <w:proofErr w:type="spellEnd"/>
      <w:r w:rsidRPr="004D51D1">
        <w:rPr>
          <w:szCs w:val="16"/>
        </w:rPr>
        <w:t xml:space="preserve"> and </w:t>
      </w:r>
      <w:proofErr w:type="spellStart"/>
      <w:r w:rsidRPr="004D51D1">
        <w:rPr>
          <w:szCs w:val="16"/>
        </w:rPr>
        <w:t>Rukmani</w:t>
      </w:r>
      <w:proofErr w:type="spellEnd"/>
      <w:r w:rsidRPr="004D51D1">
        <w:rPr>
          <w:szCs w:val="16"/>
        </w:rPr>
        <w:t xml:space="preserve">, “Does Higher Levels of </w:t>
      </w:r>
      <w:proofErr w:type="spellStart"/>
      <w:r w:rsidRPr="004D51D1">
        <w:rPr>
          <w:szCs w:val="16"/>
        </w:rPr>
        <w:t>Democra</w:t>
      </w:r>
      <w:proofErr w:type="spellEnd"/>
      <w:r w:rsidRPr="004D51D1">
        <w:rPr>
          <w:szCs w:val="16"/>
        </w:rPr>
        <w:t xml:space="preserve"> cy and Economic Freedom Reduce Corruption: Some Cross-Nation al and Regional Evidence”, 6/9/11; &lt; http://www.uwa.edu.au/__data/assets/pdf_file/0003/1655400/Saha.pdf&gt;)//</w:t>
      </w:r>
      <w:proofErr w:type="spellStart"/>
      <w:r w:rsidRPr="004D51D1">
        <w:rPr>
          <w:szCs w:val="16"/>
        </w:rPr>
        <w:t>Beddow</w:t>
      </w:r>
      <w:proofErr w:type="spellEnd"/>
    </w:p>
    <w:p w14:paraId="70B3E191" w14:textId="77777777" w:rsidR="00124406" w:rsidRPr="004D51D1" w:rsidRDefault="00124406" w:rsidP="00124406">
      <w:r w:rsidRPr="004D51D1">
        <w:rPr>
          <w:u w:val="single"/>
        </w:rPr>
        <w:t>This paper presents a theoretical and empirical analysis of why corruption is low in the absence of democratic freedom in some countries or high even after achieving a high level of democracy in others. The results suggest that democracy and economic freedom have some opposite effects at the low level of political and economic liberalization.</w:t>
      </w:r>
      <w:r w:rsidRPr="004D51D1">
        <w:t xml:space="preserve"> In other words,</w:t>
      </w:r>
      <w:r w:rsidRPr="004D51D1">
        <w:rPr>
          <w:u w:val="single"/>
        </w:rPr>
        <w:t xml:space="preserve"> in the absence of economic freedom democracy increases corruption, whereas, if economic freedom already exists in a country </w:t>
      </w:r>
      <w:proofErr w:type="spellStart"/>
      <w:r w:rsidRPr="004D51D1">
        <w:rPr>
          <w:u w:val="single"/>
        </w:rPr>
        <w:t>democratisation</w:t>
      </w:r>
      <w:proofErr w:type="spellEnd"/>
      <w:r w:rsidRPr="004D51D1">
        <w:rPr>
          <w:u w:val="single"/>
        </w:rPr>
        <w:t xml:space="preserve"> helps in combating corruption</w:t>
      </w:r>
      <w:r w:rsidRPr="004D51D1">
        <w:t xml:space="preserve">. However, both democracy and economic freedom have a substantial and significant impact on controlling corruption at the higher levels of political and democratic freedom. The results remain robust under various alternative panel estimations. </w:t>
      </w:r>
      <w:r w:rsidRPr="004D51D1">
        <w:rPr>
          <w:b/>
          <w:u w:val="single"/>
        </w:rPr>
        <w:t>Overall, the results show that economic freedom accelerates the process of combating corruption in the presence of democracy.</w:t>
      </w:r>
      <w:r w:rsidRPr="004D51D1">
        <w:rPr>
          <w:u w:val="single"/>
        </w:rPr>
        <w:t xml:space="preserve"> Hence, it is concluded that an anticorruption policy of purely encouraging democratic freedoms, without encouraging economic freedoms, may be ineffective.</w:t>
      </w:r>
      <w:r w:rsidRPr="004D51D1">
        <w:t xml:space="preserve"> The results are vital given the findings, which </w:t>
      </w:r>
      <w:proofErr w:type="spellStart"/>
      <w:r w:rsidRPr="004D51D1">
        <w:t>emphasise</w:t>
      </w:r>
      <w:proofErr w:type="spellEnd"/>
      <w:r w:rsidRPr="004D51D1">
        <w:t xml:space="preserve"> the importance of economic freedom and thus </w:t>
      </w:r>
      <w:r w:rsidRPr="004D51D1">
        <w:rPr>
          <w:u w:val="single"/>
        </w:rPr>
        <w:t xml:space="preserve">it is consistent as seen in the case of Singapore which enjoys not only the highest levels of economic freedom but also a low level of corruption even in a low level democratic environment. </w:t>
      </w:r>
    </w:p>
    <w:p w14:paraId="3FE15E1A" w14:textId="77777777" w:rsidR="00124406" w:rsidRPr="004D51D1" w:rsidRDefault="00124406" w:rsidP="00124406">
      <w:pPr>
        <w:pStyle w:val="Heading4"/>
      </w:pPr>
      <w:r w:rsidRPr="004D51D1">
        <w:t>Absent democracy, economic liberalism is still the most important factor in fighting corruption.</w:t>
      </w:r>
    </w:p>
    <w:p w14:paraId="43E3F0F9" w14:textId="77777777" w:rsidR="00124406" w:rsidRPr="004D51D1" w:rsidRDefault="00124406" w:rsidP="00124406">
      <w:proofErr w:type="spellStart"/>
      <w:r w:rsidRPr="004D51D1">
        <w:rPr>
          <w:rStyle w:val="StyleStyleBold12pt"/>
        </w:rPr>
        <w:t>Saha</w:t>
      </w:r>
      <w:proofErr w:type="spellEnd"/>
      <w:r w:rsidRPr="004D51D1">
        <w:rPr>
          <w:rStyle w:val="StyleStyleBold12pt"/>
        </w:rPr>
        <w:t xml:space="preserve"> and </w:t>
      </w:r>
      <w:proofErr w:type="spellStart"/>
      <w:r w:rsidRPr="004D51D1">
        <w:rPr>
          <w:rStyle w:val="StyleStyleBold12pt"/>
        </w:rPr>
        <w:t>Gounder</w:t>
      </w:r>
      <w:proofErr w:type="spellEnd"/>
      <w:r w:rsidRPr="004D51D1">
        <w:rPr>
          <w:rStyle w:val="StyleStyleBold12pt"/>
        </w:rPr>
        <w:t xml:space="preserve"> 11</w:t>
      </w:r>
      <w:r w:rsidRPr="004D51D1">
        <w:rPr>
          <w:b/>
        </w:rPr>
        <w:t xml:space="preserve"> </w:t>
      </w:r>
      <w:r w:rsidRPr="004D51D1">
        <w:rPr>
          <w:szCs w:val="16"/>
        </w:rPr>
        <w:t>– School of Accounting Finance and Economics, Faculty of Business and Law at Edith Cowan University/Department of Economics and Finance Massey University (</w:t>
      </w:r>
      <w:proofErr w:type="spellStart"/>
      <w:r w:rsidRPr="004D51D1">
        <w:rPr>
          <w:szCs w:val="16"/>
        </w:rPr>
        <w:t>Shrabani</w:t>
      </w:r>
      <w:proofErr w:type="spellEnd"/>
      <w:r w:rsidRPr="004D51D1">
        <w:rPr>
          <w:szCs w:val="16"/>
        </w:rPr>
        <w:t xml:space="preserve"> and </w:t>
      </w:r>
      <w:proofErr w:type="spellStart"/>
      <w:r w:rsidRPr="004D51D1">
        <w:rPr>
          <w:szCs w:val="16"/>
        </w:rPr>
        <w:t>Rukmani</w:t>
      </w:r>
      <w:proofErr w:type="spellEnd"/>
      <w:r w:rsidRPr="004D51D1">
        <w:rPr>
          <w:szCs w:val="16"/>
        </w:rPr>
        <w:t xml:space="preserve">, “Does Higher Levels of </w:t>
      </w:r>
      <w:proofErr w:type="spellStart"/>
      <w:r w:rsidRPr="004D51D1">
        <w:rPr>
          <w:szCs w:val="16"/>
        </w:rPr>
        <w:t>Democra</w:t>
      </w:r>
      <w:proofErr w:type="spellEnd"/>
      <w:r w:rsidRPr="004D51D1">
        <w:rPr>
          <w:szCs w:val="16"/>
        </w:rPr>
        <w:t xml:space="preserve"> cy and Economic Freedom Reduce Corruption: Some Cross-Nation al and Regional Evidence”, 6/9/11; &lt; http://www.uwa.edu.au/__data/assets/pdf_file/0003/1655400/Saha.pdf&gt;)//</w:t>
      </w:r>
      <w:proofErr w:type="spellStart"/>
      <w:r w:rsidRPr="004D51D1">
        <w:rPr>
          <w:szCs w:val="16"/>
        </w:rPr>
        <w:t>Beddow</w:t>
      </w:r>
      <w:proofErr w:type="spellEnd"/>
    </w:p>
    <w:p w14:paraId="1AA05F05" w14:textId="77777777" w:rsidR="00124406" w:rsidRPr="004D51D1" w:rsidRDefault="00124406" w:rsidP="00124406">
      <w:r w:rsidRPr="004D51D1">
        <w:rPr>
          <w:u w:val="single"/>
        </w:rPr>
        <w:t xml:space="preserve">This paper examines the joint effect of economic and political liberalization in combating corruption. </w:t>
      </w:r>
      <w:r w:rsidRPr="004D51D1">
        <w:t xml:space="preserve">It attempts to construct a simple demand-supply model of competition and corruption. The level of corruption is determined jointly with an interaction of the level of political and economic competition. On the one hand, corrupt agents who are in charge of licensing and regulation in the industrial sector restrict the number of firms for their own interest. On the other hand, corruption flourishes in the absence of efficient monitoring and a more democratic government, and the citizens’ involvement in governance leads to more careful monitoring of </w:t>
      </w:r>
      <w:proofErr w:type="gramStart"/>
      <w:r w:rsidRPr="004D51D1">
        <w:t>agents which</w:t>
      </w:r>
      <w:proofErr w:type="gramEnd"/>
      <w:r w:rsidRPr="004D51D1">
        <w:t xml:space="preserve"> in turn can reduce the level of rent-seeking behavior of the bureaucrats.</w:t>
      </w:r>
      <w:r w:rsidRPr="004D51D1">
        <w:rPr>
          <w:u w:val="single"/>
        </w:rPr>
        <w:t xml:space="preserve"> The empirical section tests whet her the combined effects of political and economic liberalization reduce corruption and it s subsequent implications on the economy</w:t>
      </w:r>
      <w:r w:rsidRPr="004D51D1">
        <w:t xml:space="preserve">. The political and economic liberalizations </w:t>
      </w:r>
      <w:proofErr w:type="spellStart"/>
      <w:r w:rsidRPr="004D51D1">
        <w:t>ar</w:t>
      </w:r>
      <w:proofErr w:type="spellEnd"/>
      <w:r w:rsidRPr="004D51D1">
        <w:t xml:space="preserve"> e captured by democracy and economic freedom indices. </w:t>
      </w:r>
      <w:r w:rsidRPr="004D51D1">
        <w:rPr>
          <w:u w:val="single"/>
        </w:rPr>
        <w:t xml:space="preserve">The results find that democracy and economic freedom have some opposite effects on corruption at the low level of political and economic liberalization however, at the higher level both economic and political freedom reduce corruption substantially. In other words, in the absence of economic freedom greater democracy increases corruption, whereas, if economic freedom already exists in a country then democratization helps in combating corruption. The result suggests that economic freedom is crucial in combating corruption. </w:t>
      </w:r>
    </w:p>
    <w:p w14:paraId="5BC0BDA1" w14:textId="74C2E3B5" w:rsidR="00124406" w:rsidRPr="004D51D1" w:rsidRDefault="00123CE9" w:rsidP="00123CE9">
      <w:pPr>
        <w:pStyle w:val="Heading3"/>
      </w:pPr>
      <w:r w:rsidRPr="004D51D1">
        <w:t>AT: Income Inequality</w:t>
      </w:r>
    </w:p>
    <w:p w14:paraId="73A68771" w14:textId="7BB2E416" w:rsidR="00123CE9" w:rsidRPr="004D51D1" w:rsidRDefault="00123CE9" w:rsidP="00123CE9">
      <w:pPr>
        <w:pStyle w:val="Heading4"/>
        <w:rPr>
          <w:rFonts w:cs="Times New Roman"/>
        </w:rPr>
      </w:pPr>
      <w:proofErr w:type="spellStart"/>
      <w:r w:rsidRPr="004D51D1">
        <w:rPr>
          <w:rFonts w:cs="Times New Roman"/>
        </w:rPr>
        <w:t>Neolib</w:t>
      </w:r>
      <w:proofErr w:type="spellEnd"/>
      <w:r w:rsidRPr="004D51D1">
        <w:rPr>
          <w:rFonts w:cs="Times New Roman"/>
        </w:rPr>
        <w:t xml:space="preserve"> didn’t increase income inequality – complex analysis proves</w:t>
      </w:r>
    </w:p>
    <w:p w14:paraId="56A70172" w14:textId="77777777" w:rsidR="00123CE9" w:rsidRPr="004D51D1" w:rsidRDefault="00123CE9" w:rsidP="00123CE9">
      <w:pPr>
        <w:rPr>
          <w:rFonts w:cs="Times New Roman"/>
        </w:rPr>
      </w:pPr>
      <w:r w:rsidRPr="004D51D1">
        <w:rPr>
          <w:rStyle w:val="StyleStyleBold12pt"/>
          <w:rFonts w:cs="Times New Roman"/>
        </w:rPr>
        <w:t xml:space="preserve">Walton 04 </w:t>
      </w:r>
      <w:r w:rsidRPr="004D51D1">
        <w:rPr>
          <w:rFonts w:cs="Times New Roman"/>
        </w:rPr>
        <w:t>(Michael Walton</w:t>
      </w:r>
      <w:proofErr w:type="gramStart"/>
      <w:r w:rsidRPr="004D51D1">
        <w:rPr>
          <w:rFonts w:cs="Times New Roman"/>
        </w:rPr>
        <w:t>,  Lecturer</w:t>
      </w:r>
      <w:proofErr w:type="gramEnd"/>
      <w:r w:rsidRPr="004D51D1">
        <w:rPr>
          <w:rFonts w:cs="Times New Roman"/>
        </w:rPr>
        <w:t xml:space="preserve"> in International Development at the Harvard Kennedy School, Senior Visiting Fellow at the Centre for Policy Research, Delhi, “Neoliberalism in Latin America: Good, Bad, or Incomplete?”, Latin American Research Review, Muse)//lm</w:t>
      </w:r>
    </w:p>
    <w:p w14:paraId="5FEF54F1" w14:textId="77777777" w:rsidR="00123CE9" w:rsidRPr="004D51D1" w:rsidRDefault="00123CE9" w:rsidP="00123CE9">
      <w:pPr>
        <w:pStyle w:val="card"/>
      </w:pPr>
      <w:r w:rsidRPr="004D51D1">
        <w:t>The region's high and persistent income inequality is of direct concern to citizens (</w:t>
      </w:r>
      <w:proofErr w:type="spellStart"/>
      <w:r w:rsidRPr="004D51D1">
        <w:t>Latinobarómetro</w:t>
      </w:r>
      <w:proofErr w:type="spellEnd"/>
      <w:r w:rsidRPr="004D51D1">
        <w:t xml:space="preserve"> 2002), increases poverty, and is probably a source of lower aggregate development (for a review, see De Ferranti et al. 2004). </w:t>
      </w:r>
      <w:r w:rsidRPr="004D51D1">
        <w:rPr>
          <w:rStyle w:val="StyleBoldUnderline"/>
        </w:rPr>
        <w:t>The most striking fact is the resilience of high inequality, through many different policy regimes over the past few decades.</w:t>
      </w:r>
      <w:r w:rsidRPr="004D51D1">
        <w:t xml:space="preserve"> As table 2 shows, the 1970s saw some tendency for mild reductions in inequality, and the 1980s a more marked tendency for increased inequality in the context of macroeconomic difficulties. The 1990s has seen a more mixed picture: </w:t>
      </w:r>
      <w:r w:rsidRPr="004D51D1">
        <w:rPr>
          <w:rStyle w:val="StyleBoldUnderline"/>
        </w:rPr>
        <w:t>more countries experienced increases than declines in inequality, but there is no overall pattern.</w:t>
      </w:r>
      <w:r w:rsidRPr="004D51D1">
        <w:t xml:space="preserve"> </w:t>
      </w:r>
      <w:r w:rsidRPr="004D51D1">
        <w:rPr>
          <w:rStyle w:val="StyleBoldUnderline"/>
        </w:rPr>
        <w:t>Most striking has been Argentina's very large rise before and during the crisis; though Mexico actually experienced a slight decline in inequality in its crisis, and Brazil a modest but significant distributional improvement over the decade</w:t>
      </w:r>
      <w:proofErr w:type="gramStart"/>
      <w:r w:rsidRPr="004D51D1">
        <w:rPr>
          <w:rStyle w:val="StyleBoldUnderline"/>
        </w:rPr>
        <w:t>.¶</w:t>
      </w:r>
      <w:proofErr w:type="gramEnd"/>
      <w:r w:rsidRPr="004D51D1">
        <w:rPr>
          <w:rStyle w:val="StyleBoldUnderline"/>
        </w:rPr>
        <w:t xml:space="preserve"> </w:t>
      </w:r>
      <w:r w:rsidRPr="004D51D1">
        <w:rPr>
          <w:rStyle w:val="Emphasis"/>
          <w:rFonts w:eastAsiaTheme="majorEastAsia"/>
        </w:rPr>
        <w:t>Did market-oriented reforms have an impact? In terms of the big picture it is hard to find dramatic influences.</w:t>
      </w:r>
      <w:r w:rsidRPr="004D51D1">
        <w:rPr>
          <w:rStyle w:val="StyleBoldUnderline"/>
        </w:rPr>
        <w:t xml:space="preserve"> </w:t>
      </w:r>
      <w:r w:rsidRPr="004D51D1">
        <w:t>This was the conclusion of an extensive study by Morley (2001) for United Nations Economic Commission for Latin America and the Caribbean (ECLAC) in the 1990s. As figure 3 illustrates, for the 1990s</w:t>
      </w:r>
      <w:r w:rsidRPr="004D51D1">
        <w:rPr>
          <w:rStyle w:val="StyleBoldUnderline"/>
        </w:rPr>
        <w:t xml:space="preserve"> there is </w:t>
      </w:r>
      <w:r w:rsidRPr="004D51D1">
        <w:rPr>
          <w:rStyle w:val="Emphasis"/>
        </w:rPr>
        <w:t>no simple bivariate relationship</w:t>
      </w:r>
      <w:r w:rsidRPr="004D51D1">
        <w:rPr>
          <w:rStyle w:val="StyleBoldUnderline"/>
        </w:rPr>
        <w:t xml:space="preserve"> between changes in inequality and aggregate indices of the level or change in reform in the past decade. </w:t>
      </w:r>
      <w:r w:rsidRPr="004D51D1">
        <w:t>Attempts to separate out the effects of particular reform dimensions reveal a more complex picture. Table 3 summarizes results from three studies that essentially use the differential timing of reform changes to try and identify apparent effects on inequality. These suggest that trade liberalization, financial liberalization, capital account opening, and tax reform were associated with increases in either wage or household income inequality; different results were found for privatization in the two studies that included this variable.</w:t>
      </w:r>
    </w:p>
    <w:p w14:paraId="05ADB9F0" w14:textId="744AF85A" w:rsidR="00123CE9" w:rsidRPr="004D51D1" w:rsidRDefault="00D71C36" w:rsidP="00D71C36">
      <w:pPr>
        <w:pStyle w:val="Heading3"/>
      </w:pPr>
      <w:r w:rsidRPr="004D51D1">
        <w:t>AT: Poverty</w:t>
      </w:r>
    </w:p>
    <w:p w14:paraId="74301964" w14:textId="0CF09EDF" w:rsidR="00D71C36" w:rsidRPr="004D51D1" w:rsidRDefault="00D71C36" w:rsidP="00D71C36">
      <w:pPr>
        <w:pStyle w:val="Heading4"/>
      </w:pPr>
      <w:r w:rsidRPr="004D51D1">
        <w:t>Neoliberalism doesn’t lead to poverty – LA specific</w:t>
      </w:r>
    </w:p>
    <w:p w14:paraId="3B75CCBC" w14:textId="41CD2F11" w:rsidR="00D71C36" w:rsidRPr="004D51D1" w:rsidRDefault="00D71C36" w:rsidP="00D71C36">
      <w:r w:rsidRPr="004D51D1">
        <w:rPr>
          <w:rStyle w:val="StyleStyleBold12pt"/>
        </w:rPr>
        <w:t>Edwards 10</w:t>
      </w:r>
      <w:r w:rsidRPr="004D51D1">
        <w:t xml:space="preserve"> (Sebastian Edwards, an international economist, professor, speaker, and consultant, he is currently the Henry Ford II Professor of International Business Economics at the </w:t>
      </w:r>
      <w:hyperlink r:id="rId30" w:tooltip="UCLA Anderson School of Management" w:history="1">
        <w:r w:rsidRPr="004D51D1">
          <w:t>UCLA Anderson School of Management</w:t>
        </w:r>
      </w:hyperlink>
      <w:r w:rsidRPr="004D51D1">
        <w:t xml:space="preserve"> at the </w:t>
      </w:r>
      <w:hyperlink r:id="rId31" w:tooltip="University of California" w:history="1">
        <w:r w:rsidRPr="004D51D1">
          <w:t>University of California</w:t>
        </w:r>
      </w:hyperlink>
      <w:r w:rsidRPr="004D51D1">
        <w:t xml:space="preserve">, </w:t>
      </w:r>
      <w:hyperlink r:id="rId32" w:tooltip="Los Angeles" w:history="1">
        <w:r w:rsidRPr="004D51D1">
          <w:t>Los Angeles</w:t>
        </w:r>
      </w:hyperlink>
      <w:r w:rsidRPr="004D51D1">
        <w:t xml:space="preserve"> (UCLA), Left Behind: Latin America and the False Promise of Populism, pp175-177)</w:t>
      </w:r>
    </w:p>
    <w:p w14:paraId="313C1600" w14:textId="6B5DA412" w:rsidR="00D71C36" w:rsidRPr="004D51D1" w:rsidRDefault="00D71C36" w:rsidP="00D71C36">
      <w:pPr>
        <w:pStyle w:val="card"/>
        <w:rPr>
          <w:rStyle w:val="StyleBoldUnderline"/>
        </w:rPr>
      </w:pPr>
      <w:r w:rsidRPr="004D51D1">
        <w:rPr>
          <w:rStyle w:val="StyleBoldUnderline"/>
        </w:rPr>
        <w:t xml:space="preserve">A popular belief among </w:t>
      </w:r>
      <w:proofErr w:type="spellStart"/>
      <w:r w:rsidRPr="004D51D1">
        <w:rPr>
          <w:rStyle w:val="StyleBoldUnderline"/>
        </w:rPr>
        <w:t>antiglobalization</w:t>
      </w:r>
      <w:proofErr w:type="spellEnd"/>
      <w:r w:rsidRPr="004D51D1">
        <w:rPr>
          <w:rStyle w:val="StyleBoldUnderline"/>
        </w:rPr>
        <w:t xml:space="preserve"> activists is that the opening of international</w:t>
      </w:r>
      <w:r w:rsidR="00CE3D91" w:rsidRPr="00CE3D91">
        <w:rPr>
          <w:rStyle w:val="StyleBoldUnderline"/>
          <w:sz w:val="12"/>
          <w:u w:val="none"/>
        </w:rPr>
        <w:t>¶</w:t>
      </w:r>
      <w:r w:rsidRPr="004D51D1">
        <w:rPr>
          <w:rStyle w:val="StyleBoldUnderline"/>
          <w:sz w:val="12"/>
        </w:rPr>
        <w:t xml:space="preserve"> </w:t>
      </w:r>
      <w:r w:rsidRPr="004D51D1">
        <w:rPr>
          <w:rStyle w:val="StyleBoldUnderline"/>
        </w:rPr>
        <w:t>trade throughout Latin America in the 1990s increased poverty</w:t>
      </w:r>
      <w:r w:rsidR="00CE3D91" w:rsidRPr="00CE3D91">
        <w:rPr>
          <w:rStyle w:val="StyleBoldUnderline"/>
          <w:sz w:val="12"/>
          <w:u w:val="none"/>
        </w:rPr>
        <w:t>¶</w:t>
      </w:r>
      <w:r w:rsidRPr="004D51D1">
        <w:rPr>
          <w:rStyle w:val="StyleBoldUnderline"/>
          <w:sz w:val="12"/>
        </w:rPr>
        <w:t xml:space="preserve"> </w:t>
      </w:r>
      <w:r w:rsidRPr="004D51D1">
        <w:rPr>
          <w:rStyle w:val="StyleBoldUnderline"/>
        </w:rPr>
        <w:t>and inequality</w:t>
      </w:r>
      <w:r w:rsidRPr="004D51D1">
        <w:rPr>
          <w:rFonts w:eastAsia="MinionPro-Regular"/>
          <w:szCs w:val="21"/>
        </w:rPr>
        <w:t xml:space="preserve">. </w:t>
      </w:r>
      <w:r w:rsidRPr="004D51D1">
        <w:t>This idea has been echoed in the media and has become a</w:t>
      </w:r>
      <w:r w:rsidR="00CE3D91" w:rsidRPr="00CE3D91">
        <w:rPr>
          <w:sz w:val="12"/>
        </w:rPr>
        <w:t>¶</w:t>
      </w:r>
      <w:r w:rsidRPr="004D51D1">
        <w:t xml:space="preserve"> fundamental component of </w:t>
      </w:r>
      <w:proofErr w:type="spellStart"/>
      <w:r w:rsidRPr="004D51D1">
        <w:t>neopopulist</w:t>
      </w:r>
      <w:proofErr w:type="spellEnd"/>
      <w:r w:rsidRPr="004D51D1">
        <w:t xml:space="preserve"> rhetoric. However</w:t>
      </w:r>
      <w:r w:rsidRPr="004D51D1">
        <w:rPr>
          <w:rFonts w:eastAsia="MinionPro-Regular"/>
          <w:szCs w:val="21"/>
        </w:rPr>
        <w:t xml:space="preserve">, </w:t>
      </w:r>
      <w:r w:rsidRPr="004D51D1">
        <w:rPr>
          <w:rStyle w:val="StyleBoldUnderline"/>
        </w:rPr>
        <w:t>it is more a myth</w:t>
      </w:r>
      <w:r w:rsidR="00CE3D91" w:rsidRPr="00CE3D91">
        <w:rPr>
          <w:rStyle w:val="StyleBoldUnderline"/>
          <w:sz w:val="12"/>
          <w:u w:val="none"/>
        </w:rPr>
        <w:t>¶</w:t>
      </w:r>
      <w:r w:rsidRPr="004D51D1">
        <w:rPr>
          <w:rStyle w:val="StyleBoldUnderline"/>
          <w:sz w:val="12"/>
        </w:rPr>
        <w:t xml:space="preserve"> </w:t>
      </w:r>
      <w:r w:rsidRPr="004D51D1">
        <w:rPr>
          <w:rStyle w:val="StyleBoldUnderline"/>
        </w:rPr>
        <w:t>than a fact.</w:t>
      </w:r>
      <w:r w:rsidRPr="004D51D1">
        <w:rPr>
          <w:rFonts w:eastAsia="MinionPro-Regular"/>
          <w:szCs w:val="21"/>
        </w:rPr>
        <w:t xml:space="preserve"> </w:t>
      </w:r>
      <w:r w:rsidRPr="004D51D1">
        <w:t>Indeed, economic research has failed to find hard and robust evidence</w:t>
      </w:r>
      <w:r w:rsidR="00CE3D91" w:rsidRPr="00CE3D91">
        <w:rPr>
          <w:sz w:val="12"/>
        </w:rPr>
        <w:t>¶</w:t>
      </w:r>
      <w:r w:rsidRPr="004D51D1">
        <w:t xml:space="preserve"> relating trade openness to the systematic worsening of living standards for the poor as a group. This, of course, does not mean that all the poor gain</w:t>
      </w:r>
      <w:r w:rsidR="00CE3D91" w:rsidRPr="00CE3D91">
        <w:rPr>
          <w:sz w:val="12"/>
        </w:rPr>
        <w:t>¶</w:t>
      </w:r>
      <w:r w:rsidRPr="004D51D1">
        <w:t xml:space="preserve"> from globalization or that trade liberalization in every country has been associated</w:t>
      </w:r>
      <w:r w:rsidR="00CE3D91" w:rsidRPr="00CE3D91">
        <w:rPr>
          <w:sz w:val="12"/>
        </w:rPr>
        <w:t>¶</w:t>
      </w:r>
      <w:r w:rsidRPr="004D51D1">
        <w:t xml:space="preserve"> with improved social conditions</w:t>
      </w:r>
      <w:r w:rsidRPr="004D51D1">
        <w:rPr>
          <w:rFonts w:eastAsia="MinionPro-Regular"/>
          <w:szCs w:val="21"/>
        </w:rPr>
        <w:t xml:space="preserve">. </w:t>
      </w:r>
      <w:r w:rsidRPr="004D51D1">
        <w:rPr>
          <w:rStyle w:val="StyleBoldUnderline"/>
        </w:rPr>
        <w:t>Existing evidence indicates that, in</w:t>
      </w:r>
      <w:r w:rsidR="00CE3D91" w:rsidRPr="00CE3D91">
        <w:rPr>
          <w:rStyle w:val="StyleBoldUnderline"/>
          <w:sz w:val="12"/>
          <w:u w:val="none"/>
        </w:rPr>
        <w:t>¶</w:t>
      </w:r>
      <w:r w:rsidRPr="004D51D1">
        <w:rPr>
          <w:rStyle w:val="StyleBoldUnderline"/>
          <w:sz w:val="12"/>
        </w:rPr>
        <w:t xml:space="preserve"> </w:t>
      </w:r>
      <w:r w:rsidRPr="004D51D1">
        <w:rPr>
          <w:rStyle w:val="StyleBoldUnderline"/>
        </w:rPr>
        <w:t>general, some among the poor win with trade liberalization and some lose</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sz w:val="12"/>
        </w:rPr>
        <w:t xml:space="preserve"> </w:t>
      </w:r>
      <w:r w:rsidRPr="004D51D1">
        <w:rPr>
          <w:rStyle w:val="StyleBoldUnderline"/>
        </w:rPr>
        <w:t>the evidence also indicates that under certain conditions the vast majority of</w:t>
      </w:r>
      <w:r w:rsidR="00CE3D91" w:rsidRPr="00CE3D91">
        <w:rPr>
          <w:rStyle w:val="StyleBoldUnderline"/>
          <w:sz w:val="12"/>
          <w:u w:val="none"/>
        </w:rPr>
        <w:t>¶</w:t>
      </w:r>
      <w:r w:rsidRPr="004D51D1">
        <w:rPr>
          <w:rStyle w:val="StyleBoldUnderline"/>
          <w:sz w:val="12"/>
        </w:rPr>
        <w:t xml:space="preserve"> </w:t>
      </w:r>
      <w:r w:rsidRPr="004D51D1">
        <w:rPr>
          <w:rStyle w:val="StyleBoldUnderline"/>
        </w:rPr>
        <w:t>people may benefit from increased trade openness.</w:t>
      </w:r>
      <w:r w:rsidR="00CE3D91" w:rsidRPr="00CE3D91">
        <w:rPr>
          <w:rStyle w:val="StyleBoldUnderline"/>
          <w:sz w:val="12"/>
          <w:u w:val="none"/>
        </w:rPr>
        <w:t>¶</w:t>
      </w:r>
      <w:r w:rsidRPr="004D51D1">
        <w:rPr>
          <w:rStyle w:val="StyleBoldUnderline"/>
          <w:sz w:val="12"/>
        </w:rPr>
        <w:t xml:space="preserve"> </w:t>
      </w:r>
      <w:r w:rsidRPr="004D51D1">
        <w:t>A detailed review of the evidence on the relationship between globalization</w:t>
      </w:r>
      <w:r w:rsidR="00CE3D91" w:rsidRPr="00CE3D91">
        <w:rPr>
          <w:sz w:val="12"/>
        </w:rPr>
        <w:t>¶</w:t>
      </w:r>
      <w:r w:rsidRPr="004D51D1">
        <w:t xml:space="preserve"> and social conditions is well beyond the scope of this book. My interpretation</w:t>
      </w:r>
      <w:r w:rsidR="00CE3D91" w:rsidRPr="00CE3D91">
        <w:rPr>
          <w:sz w:val="12"/>
        </w:rPr>
        <w:t>¶</w:t>
      </w:r>
      <w:r w:rsidRPr="004D51D1">
        <w:t xml:space="preserve"> of the data, stemming from my own research on the subject, as well as</w:t>
      </w:r>
      <w:r w:rsidR="00CE3D91" w:rsidRPr="00CE3D91">
        <w:rPr>
          <w:sz w:val="12"/>
        </w:rPr>
        <w:t>¶</w:t>
      </w:r>
      <w:r w:rsidRPr="004D51D1">
        <w:t xml:space="preserve"> from reading scores of technical academic papers, articles, and books, may be</w:t>
      </w:r>
      <w:r w:rsidR="00CE3D91" w:rsidRPr="00CE3D91">
        <w:rPr>
          <w:sz w:val="12"/>
        </w:rPr>
        <w:t>¶</w:t>
      </w:r>
      <w:r w:rsidRPr="004D51D1">
        <w:t xml:space="preserve"> summarized by the following eight points</w:t>
      </w:r>
      <w:proofErr w:type="gramStart"/>
      <w:r w:rsidRPr="004D51D1">
        <w:rPr>
          <w:rFonts w:eastAsia="MinionPro-Regular"/>
          <w:szCs w:val="21"/>
        </w:rPr>
        <w:t>.</w:t>
      </w:r>
      <w:r w:rsidR="00CE3D91" w:rsidRPr="00CE3D91">
        <w:rPr>
          <w:rFonts w:eastAsia="MinionPro-Regular"/>
          <w:sz w:val="12"/>
          <w:szCs w:val="21"/>
        </w:rPr>
        <w:t>¶</w:t>
      </w:r>
      <w:proofErr w:type="gramEnd"/>
      <w:r w:rsidRPr="004D51D1">
        <w:rPr>
          <w:rFonts w:eastAsia="MinionPro-Regular"/>
          <w:szCs w:val="21"/>
        </w:rPr>
        <w:t xml:space="preserve"> </w:t>
      </w:r>
      <w:r w:rsidRPr="004D51D1">
        <w:rPr>
          <w:rStyle w:val="StyleBoldUnderline"/>
        </w:rPr>
        <w:t>First, a greater degree of trade openness has a positive effect on economic</w:t>
      </w:r>
      <w:r w:rsidR="00CE3D91" w:rsidRPr="00CE3D91">
        <w:rPr>
          <w:rStyle w:val="StyleBoldUnderline"/>
          <w:sz w:val="12"/>
          <w:u w:val="none"/>
        </w:rPr>
        <w:t>¶</w:t>
      </w:r>
      <w:r w:rsidRPr="004D51D1">
        <w:rPr>
          <w:rStyle w:val="StyleBoldUnderline"/>
          <w:sz w:val="12"/>
        </w:rPr>
        <w:t xml:space="preserve"> </w:t>
      </w:r>
      <w:r w:rsidRPr="004D51D1">
        <w:rPr>
          <w:rStyle w:val="StyleBoldUnderline"/>
        </w:rPr>
        <w:t>growth.</w:t>
      </w:r>
      <w:r w:rsidRPr="004D51D1">
        <w:rPr>
          <w:rFonts w:eastAsia="MinionPro-Regular"/>
          <w:szCs w:val="21"/>
        </w:rPr>
        <w:t xml:space="preserve"> </w:t>
      </w:r>
      <w:r w:rsidRPr="004D51D1">
        <w:t>Some authors have argued that this effect is strong and lasts for a</w:t>
      </w:r>
      <w:r w:rsidR="00CE3D91" w:rsidRPr="00CE3D91">
        <w:rPr>
          <w:sz w:val="12"/>
        </w:rPr>
        <w:t>¶</w:t>
      </w:r>
      <w:r w:rsidRPr="004D51D1">
        <w:t xml:space="preserve"> substantial period of time, while others have noted that this acceleration in</w:t>
      </w:r>
      <w:r w:rsidR="00CE3D91" w:rsidRPr="00CE3D91">
        <w:rPr>
          <w:sz w:val="12"/>
        </w:rPr>
        <w:t>¶</w:t>
      </w:r>
      <w:r w:rsidRPr="004D51D1">
        <w:t xml:space="preserve"> growth is a temporary phenomenon.</w:t>
      </w:r>
      <w:r w:rsidRPr="004D51D1">
        <w:rPr>
          <w:rFonts w:eastAsia="MinionPro-Semibold"/>
          <w:b/>
          <w:bCs/>
          <w:szCs w:val="12"/>
        </w:rPr>
        <w:t xml:space="preserve"> </w:t>
      </w:r>
      <w:r w:rsidRPr="004D51D1">
        <w:t xml:space="preserve">Be </w:t>
      </w:r>
      <w:r w:rsidRPr="004D51D1">
        <w:rPr>
          <w:rStyle w:val="StyleBoldUnderline"/>
        </w:rPr>
        <w:t>that as it may, the important finding</w:t>
      </w:r>
      <w:r w:rsidR="00CE3D91" w:rsidRPr="00CE3D91">
        <w:rPr>
          <w:rStyle w:val="StyleBoldUnderline"/>
          <w:sz w:val="12"/>
          <w:u w:val="none"/>
        </w:rPr>
        <w:t>¶</w:t>
      </w:r>
      <w:r w:rsidRPr="004D51D1">
        <w:rPr>
          <w:rStyle w:val="StyleBoldUnderline"/>
          <w:sz w:val="12"/>
        </w:rPr>
        <w:t xml:space="preserve"> </w:t>
      </w:r>
      <w:r w:rsidRPr="004D51D1">
        <w:rPr>
          <w:rStyle w:val="StyleBoldUnderline"/>
        </w:rPr>
        <w:t>is that, at least for some years, countries with a greater degree of trade openness</w:t>
      </w:r>
      <w:r w:rsidR="00CE3D91" w:rsidRPr="00CE3D91">
        <w:rPr>
          <w:rStyle w:val="StyleBoldUnderline"/>
          <w:sz w:val="12"/>
          <w:u w:val="none"/>
        </w:rPr>
        <w:t>¶</w:t>
      </w:r>
      <w:r w:rsidRPr="004D51D1">
        <w:rPr>
          <w:rStyle w:val="StyleBoldUnderline"/>
          <w:sz w:val="12"/>
        </w:rPr>
        <w:t xml:space="preserve"> </w:t>
      </w:r>
      <w:r w:rsidRPr="004D51D1">
        <w:rPr>
          <w:rStyle w:val="StyleBoldUnderline"/>
        </w:rPr>
        <w:t>will tend to grow at a faster rate than they would if they had retreated</w:t>
      </w:r>
      <w:r w:rsidR="00CE3D91" w:rsidRPr="00CE3D91">
        <w:rPr>
          <w:rStyle w:val="StyleBoldUnderline"/>
          <w:sz w:val="12"/>
          <w:u w:val="none"/>
        </w:rPr>
        <w:t>¶</w:t>
      </w:r>
      <w:r w:rsidRPr="004D51D1">
        <w:rPr>
          <w:rStyle w:val="StyleBoldUnderline"/>
          <w:sz w:val="12"/>
        </w:rPr>
        <w:t xml:space="preserve"> </w:t>
      </w:r>
      <w:r w:rsidRPr="004D51D1">
        <w:rPr>
          <w:rStyle w:val="StyleBoldUnderline"/>
        </w:rPr>
        <w:t>from global markets. In that regard, most scholars who have looked at Chile</w:t>
      </w:r>
      <w:r w:rsidR="00CE3D91" w:rsidRPr="00CE3D91">
        <w:rPr>
          <w:rStyle w:val="StyleBoldUnderline"/>
          <w:sz w:val="12"/>
          <w:u w:val="none"/>
        </w:rPr>
        <w:t>¶</w:t>
      </w:r>
      <w:r w:rsidRPr="004D51D1">
        <w:rPr>
          <w:rStyle w:val="StyleBoldUnderline"/>
          <w:sz w:val="12"/>
        </w:rPr>
        <w:t xml:space="preserve"> </w:t>
      </w:r>
      <w:r w:rsidRPr="004D51D1">
        <w:rPr>
          <w:rStyle w:val="StyleBoldUnderline"/>
        </w:rPr>
        <w:t>over the last thirty years have argued that the opening of the economy in the</w:t>
      </w:r>
      <w:r w:rsidR="00CE3D91" w:rsidRPr="00CE3D91">
        <w:rPr>
          <w:rStyle w:val="StyleBoldUnderline"/>
          <w:sz w:val="12"/>
          <w:u w:val="none"/>
        </w:rPr>
        <w:t>¶</w:t>
      </w:r>
      <w:r w:rsidRPr="004D51D1">
        <w:rPr>
          <w:rStyle w:val="StyleBoldUnderline"/>
          <w:sz w:val="12"/>
        </w:rPr>
        <w:t xml:space="preserve"> </w:t>
      </w:r>
      <w:r w:rsidRPr="004D51D1">
        <w:rPr>
          <w:rStyle w:val="StyleBoldUnderline"/>
        </w:rPr>
        <w:t>mid-1970s is one of the most important factors behind the country’s stellar</w:t>
      </w:r>
      <w:r w:rsidR="00CE3D91" w:rsidRPr="00CE3D91">
        <w:rPr>
          <w:rStyle w:val="StyleBoldUnderline"/>
          <w:sz w:val="12"/>
          <w:u w:val="none"/>
        </w:rPr>
        <w:t>¶</w:t>
      </w:r>
      <w:r w:rsidRPr="004D51D1">
        <w:rPr>
          <w:rStyle w:val="StyleBoldUnderline"/>
          <w:sz w:val="12"/>
        </w:rPr>
        <w:t xml:space="preserve"> </w:t>
      </w:r>
      <w:r w:rsidRPr="004D51D1">
        <w:rPr>
          <w:rStyle w:val="StyleBoldUnderline"/>
        </w:rPr>
        <w:t>performance, rapid economic growth, reduced poverty incidence, and improved</w:t>
      </w:r>
      <w:r w:rsidR="00CE3D91" w:rsidRPr="00CE3D91">
        <w:rPr>
          <w:rStyle w:val="StyleBoldUnderline"/>
          <w:sz w:val="12"/>
          <w:u w:val="none"/>
        </w:rPr>
        <w:t>¶</w:t>
      </w:r>
      <w:r w:rsidRPr="004D51D1">
        <w:rPr>
          <w:rStyle w:val="StyleBoldUnderline"/>
          <w:sz w:val="12"/>
        </w:rPr>
        <w:t xml:space="preserve"> </w:t>
      </w:r>
      <w:r w:rsidRPr="004D51D1">
        <w:rPr>
          <w:rStyle w:val="StyleBoldUnderline"/>
        </w:rPr>
        <w:t>social conditions</w:t>
      </w:r>
      <w:proofErr w:type="gramStart"/>
      <w:r w:rsidRPr="004D51D1">
        <w:rPr>
          <w:rStyle w:val="StyleBoldUnderline"/>
        </w:rPr>
        <w:t>.</w:t>
      </w:r>
      <w:r w:rsidR="00CE3D91" w:rsidRPr="00CE3D91">
        <w:rPr>
          <w:rStyle w:val="StyleBoldUnderline"/>
          <w:sz w:val="12"/>
          <w:u w:val="none"/>
        </w:rPr>
        <w:t>¶</w:t>
      </w:r>
      <w:proofErr w:type="gramEnd"/>
      <w:r w:rsidRPr="004D51D1">
        <w:rPr>
          <w:rStyle w:val="StyleBoldUnderline"/>
          <w:sz w:val="12"/>
        </w:rPr>
        <w:t xml:space="preserve"> </w:t>
      </w:r>
      <w:r w:rsidRPr="004D51D1">
        <w:rPr>
          <w:rStyle w:val="StyleBoldUnderline"/>
        </w:rPr>
        <w:t>Second, individuals who work in the export sector tend to experience increases</w:t>
      </w:r>
      <w:r w:rsidR="00CE3D91" w:rsidRPr="00CE3D91">
        <w:rPr>
          <w:rStyle w:val="StyleBoldUnderline"/>
          <w:sz w:val="12"/>
          <w:u w:val="none"/>
        </w:rPr>
        <w:t>¶</w:t>
      </w:r>
      <w:r w:rsidRPr="004D51D1">
        <w:rPr>
          <w:rStyle w:val="StyleBoldUnderline"/>
          <w:sz w:val="12"/>
        </w:rPr>
        <w:t xml:space="preserve"> </w:t>
      </w:r>
      <w:r w:rsidRPr="004D51D1">
        <w:rPr>
          <w:rStyle w:val="StyleBoldUnderline"/>
        </w:rPr>
        <w:t xml:space="preserve">in wages and income aft </w:t>
      </w:r>
      <w:proofErr w:type="spellStart"/>
      <w:r w:rsidRPr="004D51D1">
        <w:rPr>
          <w:rStyle w:val="StyleBoldUnderline"/>
        </w:rPr>
        <w:t>er</w:t>
      </w:r>
      <w:proofErr w:type="spellEnd"/>
      <w:r w:rsidRPr="004D51D1">
        <w:rPr>
          <w:rStyle w:val="StyleBoldUnderline"/>
        </w:rPr>
        <w:t xml:space="preserve"> trade liberalization reform</w:t>
      </w:r>
      <w:r w:rsidRPr="004D51D1">
        <w:rPr>
          <w:rFonts w:eastAsia="MinionPro-Regular"/>
          <w:szCs w:val="21"/>
        </w:rPr>
        <w:t xml:space="preserve">. </w:t>
      </w:r>
      <w:r w:rsidRPr="004D51D1">
        <w:t>On the other</w:t>
      </w:r>
      <w:r w:rsidR="00CE3D91" w:rsidRPr="00CE3D91">
        <w:rPr>
          <w:sz w:val="12"/>
        </w:rPr>
        <w:t>¶</w:t>
      </w:r>
      <w:r w:rsidRPr="004D51D1">
        <w:t xml:space="preserve"> hand, those employed in industries formerly protected by import barriers</w:t>
      </w:r>
      <w:r w:rsidR="00CE3D91" w:rsidRPr="00CE3D91">
        <w:rPr>
          <w:sz w:val="12"/>
        </w:rPr>
        <w:t>¶</w:t>
      </w:r>
      <w:r w:rsidRPr="004D51D1">
        <w:t xml:space="preserve"> tend to experience income reductions once trade is liberalized</w:t>
      </w:r>
      <w:r w:rsidRPr="004D51D1">
        <w:rPr>
          <w:rFonts w:eastAsia="MinionPro-Regular"/>
          <w:szCs w:val="21"/>
        </w:rPr>
        <w:t xml:space="preserve">. </w:t>
      </w:r>
      <w:r w:rsidRPr="004D51D1">
        <w:rPr>
          <w:rStyle w:val="StyleBoldUnderline"/>
        </w:rPr>
        <w:t>Thus, facilitating</w:t>
      </w:r>
      <w:r w:rsidR="00CE3D91" w:rsidRPr="00CE3D91">
        <w:rPr>
          <w:rStyle w:val="StyleBoldUnderline"/>
          <w:sz w:val="12"/>
          <w:u w:val="none"/>
        </w:rPr>
        <w:t>¶</w:t>
      </w:r>
      <w:r w:rsidRPr="004D51D1">
        <w:rPr>
          <w:rStyle w:val="StyleBoldUnderline"/>
          <w:sz w:val="12"/>
        </w:rPr>
        <w:t xml:space="preserve"> </w:t>
      </w:r>
      <w:r w:rsidRPr="004D51D1">
        <w:rPr>
          <w:rStyle w:val="StyleBoldUnderline"/>
        </w:rPr>
        <w:t>the reallocation of workers from formerly protected importing industries</w:t>
      </w:r>
      <w:r w:rsidR="00CE3D91" w:rsidRPr="00CE3D91">
        <w:rPr>
          <w:rStyle w:val="StyleBoldUnderline"/>
          <w:sz w:val="12"/>
          <w:u w:val="none"/>
        </w:rPr>
        <w:t>¶</w:t>
      </w:r>
      <w:r w:rsidRPr="004D51D1">
        <w:rPr>
          <w:rStyle w:val="StyleBoldUnderline"/>
          <w:sz w:val="12"/>
        </w:rPr>
        <w:t xml:space="preserve"> </w:t>
      </w:r>
      <w:r w:rsidRPr="004D51D1">
        <w:rPr>
          <w:rStyle w:val="StyleBoldUnderline"/>
        </w:rPr>
        <w:t>to exporting industries is important for countries to reap the full benefits of</w:t>
      </w:r>
      <w:r w:rsidR="00CE3D91" w:rsidRPr="00CE3D91">
        <w:rPr>
          <w:rStyle w:val="StyleBoldUnderline"/>
          <w:sz w:val="12"/>
          <w:u w:val="none"/>
        </w:rPr>
        <w:t>¶</w:t>
      </w:r>
      <w:r w:rsidRPr="004D51D1">
        <w:rPr>
          <w:rStyle w:val="StyleBoldUnderline"/>
          <w:sz w:val="12"/>
        </w:rPr>
        <w:t xml:space="preserve"> </w:t>
      </w:r>
      <w:r w:rsidRPr="004D51D1">
        <w:rPr>
          <w:rStyle w:val="StyleBoldUnderline"/>
        </w:rPr>
        <w:t>increased globalization.</w:t>
      </w:r>
      <w:r w:rsidRPr="004D51D1">
        <w:rPr>
          <w:rFonts w:eastAsia="MinionPro-Regular"/>
          <w:szCs w:val="21"/>
        </w:rPr>
        <w:t xml:space="preserve"> </w:t>
      </w:r>
      <w:r w:rsidRPr="004D51D1">
        <w:rPr>
          <w:rStyle w:val="StyleBoldUnderline"/>
        </w:rPr>
        <w:t>Easier reallocation of workers requires, in turn, flexible</w:t>
      </w:r>
      <w:r w:rsidR="00CE3D91" w:rsidRPr="00CE3D91">
        <w:rPr>
          <w:rStyle w:val="StyleBoldUnderline"/>
          <w:sz w:val="12"/>
          <w:u w:val="none"/>
        </w:rPr>
        <w:t>¶</w:t>
      </w:r>
      <w:r w:rsidRPr="004D51D1">
        <w:rPr>
          <w:rStyle w:val="StyleBoldUnderline"/>
          <w:sz w:val="12"/>
        </w:rPr>
        <w:t xml:space="preserve"> </w:t>
      </w:r>
      <w:r w:rsidRPr="004D51D1">
        <w:rPr>
          <w:rStyle w:val="StyleBoldUnderline"/>
        </w:rPr>
        <w:t>labor markets, where there are no major restrictions to hiring or dismissing</w:t>
      </w:r>
      <w:r w:rsidR="00CE3D91" w:rsidRPr="00CE3D91">
        <w:rPr>
          <w:rStyle w:val="StyleBoldUnderline"/>
          <w:sz w:val="12"/>
          <w:u w:val="none"/>
        </w:rPr>
        <w:t>¶</w:t>
      </w:r>
      <w:r w:rsidRPr="004D51D1">
        <w:rPr>
          <w:rStyle w:val="StyleBoldUnderline"/>
          <w:sz w:val="12"/>
        </w:rPr>
        <w:t xml:space="preserve"> </w:t>
      </w:r>
      <w:r w:rsidRPr="004D51D1">
        <w:rPr>
          <w:rStyle w:val="StyleBoldUnderline"/>
        </w:rPr>
        <w:t xml:space="preserve">workers. </w:t>
      </w:r>
      <w:r w:rsidRPr="004D51D1">
        <w:t>This, however, is an area where the vast majority of the Latin</w:t>
      </w:r>
      <w:r w:rsidR="00CE3D91" w:rsidRPr="00CE3D91">
        <w:rPr>
          <w:sz w:val="12"/>
        </w:rPr>
        <w:t>¶</w:t>
      </w:r>
      <w:r w:rsidRPr="004D51D1">
        <w:t xml:space="preserve"> American countries have made very little progress. According to the Doing</w:t>
      </w:r>
      <w:r w:rsidR="00CE3D91" w:rsidRPr="00CE3D91">
        <w:rPr>
          <w:sz w:val="12"/>
        </w:rPr>
        <w:t>¶</w:t>
      </w:r>
      <w:r w:rsidRPr="004D51D1">
        <w:t xml:space="preserve"> Business data set, the Latin American countries are ranked 122nd on average</w:t>
      </w:r>
      <w:r w:rsidR="00CE3D91" w:rsidRPr="00CE3D91">
        <w:rPr>
          <w:sz w:val="12"/>
        </w:rPr>
        <w:t>¶</w:t>
      </w:r>
      <w:r w:rsidRPr="004D51D1">
        <w:t xml:space="preserve"> in the category of ease of employing workers. In contrast, on average the Asian</w:t>
      </w:r>
      <w:r w:rsidR="00CE3D91" w:rsidRPr="00CE3D91">
        <w:rPr>
          <w:sz w:val="12"/>
        </w:rPr>
        <w:t>¶</w:t>
      </w:r>
      <w:r w:rsidRPr="004D51D1">
        <w:t xml:space="preserve"> Tigers are ranked 78th, and the advanced commodity exporter countries referred</w:t>
      </w:r>
      <w:r w:rsidR="00CE3D91" w:rsidRPr="00CE3D91">
        <w:rPr>
          <w:sz w:val="12"/>
        </w:rPr>
        <w:t>¶</w:t>
      </w:r>
      <w:r w:rsidRPr="004D51D1">
        <w:t xml:space="preserve"> to in chapter 4 are ranked 13th on average.</w:t>
      </w:r>
      <w:r w:rsidRPr="004D51D1">
        <w:rPr>
          <w:rFonts w:eastAsia="MinionPro-Regular"/>
          <w:szCs w:val="21"/>
        </w:rPr>
        <w:t xml:space="preserve"> </w:t>
      </w:r>
      <w:r w:rsidRPr="004D51D1">
        <w:rPr>
          <w:rStyle w:val="StyleBoldUnderline"/>
        </w:rPr>
        <w:t>Third, income inequality and poverty tend to decline in regions, states, and</w:t>
      </w:r>
      <w:proofErr w:type="gramStart"/>
      <w:r w:rsidR="00CE3D91" w:rsidRPr="00CE3D91">
        <w:rPr>
          <w:rStyle w:val="StyleBoldUnderline"/>
          <w:sz w:val="12"/>
          <w:u w:val="none"/>
        </w:rPr>
        <w:t>¶</w:t>
      </w:r>
      <w:proofErr w:type="gramEnd"/>
      <w:r w:rsidRPr="004D51D1">
        <w:rPr>
          <w:rStyle w:val="StyleBoldUnderline"/>
          <w:sz w:val="12"/>
        </w:rPr>
        <w:t xml:space="preserve"> </w:t>
      </w:r>
      <w:r w:rsidRPr="004D51D1">
        <w:rPr>
          <w:rStyle w:val="StyleBoldUnderline"/>
        </w:rPr>
        <w:t>provinces that receive significant volumes of foreign direct investment</w:t>
      </w:r>
      <w:r w:rsidRPr="004D51D1">
        <w:rPr>
          <w:rFonts w:eastAsia="MinionPro-Regular"/>
          <w:szCs w:val="21"/>
        </w:rPr>
        <w:t xml:space="preserve">. </w:t>
      </w:r>
      <w:r w:rsidRPr="004D51D1">
        <w:t xml:space="preserve">In turn, </w:t>
      </w:r>
      <w:r w:rsidR="00CE3D91" w:rsidRPr="00CE3D91">
        <w:rPr>
          <w:sz w:val="12"/>
        </w:rPr>
        <w:t>¶</w:t>
      </w:r>
      <w:r w:rsidRPr="004D51D1">
        <w:rPr>
          <w:rFonts w:eastAsia="MinionPro-Regular"/>
          <w:szCs w:val="21"/>
        </w:rPr>
        <w:t xml:space="preserve"> </w:t>
      </w:r>
      <w:r w:rsidRPr="004D51D1">
        <w:rPr>
          <w:rStyle w:val="StyleBoldUnderline"/>
        </w:rPr>
        <w:t>higher investment by foreign firms is generally a consequence of greater trade</w:t>
      </w:r>
      <w:r w:rsidR="00CE3D91" w:rsidRPr="00CE3D91">
        <w:rPr>
          <w:rStyle w:val="StyleBoldUnderline"/>
          <w:sz w:val="12"/>
          <w:u w:val="none"/>
        </w:rPr>
        <w:t>¶</w:t>
      </w:r>
      <w:r w:rsidRPr="004D51D1">
        <w:rPr>
          <w:rStyle w:val="StyleBoldUnderline"/>
          <w:sz w:val="12"/>
        </w:rPr>
        <w:t xml:space="preserve"> </w:t>
      </w:r>
      <w:r w:rsidRPr="004D51D1">
        <w:rPr>
          <w:rStyle w:val="StyleBoldUnderline"/>
        </w:rPr>
        <w:t>openness. This result comes out very clearly in research on social conditions</w:t>
      </w:r>
      <w:r w:rsidR="00CE3D91" w:rsidRPr="00CE3D91">
        <w:rPr>
          <w:rStyle w:val="StyleBoldUnderline"/>
          <w:sz w:val="12"/>
          <w:u w:val="none"/>
        </w:rPr>
        <w:t>¶</w:t>
      </w:r>
      <w:r w:rsidRPr="004D51D1">
        <w:rPr>
          <w:rStyle w:val="StyleBoldUnderline"/>
          <w:sz w:val="12"/>
        </w:rPr>
        <w:t xml:space="preserve"> </w:t>
      </w:r>
      <w:r w:rsidRPr="004D51D1">
        <w:rPr>
          <w:rStyle w:val="StyleBoldUnderline"/>
        </w:rPr>
        <w:t>in Mexico’s thirty-one states</w:t>
      </w:r>
      <w:r w:rsidRPr="004D51D1">
        <w:rPr>
          <w:rFonts w:eastAsia="MinionPro-Regular"/>
          <w:szCs w:val="21"/>
        </w:rPr>
        <w:t xml:space="preserve">. </w:t>
      </w:r>
      <w:r w:rsidRPr="004D51D1">
        <w:rPr>
          <w:rStyle w:val="StyleBoldUnderline"/>
        </w:rPr>
        <w:t xml:space="preserve">Economists Fernando </w:t>
      </w:r>
      <w:proofErr w:type="spellStart"/>
      <w:r w:rsidRPr="004D51D1">
        <w:rPr>
          <w:rStyle w:val="StyleBoldUnderline"/>
        </w:rPr>
        <w:t>Borraz</w:t>
      </w:r>
      <w:proofErr w:type="spellEnd"/>
      <w:r w:rsidRPr="004D51D1">
        <w:rPr>
          <w:rStyle w:val="StyleBoldUnderline"/>
        </w:rPr>
        <w:t xml:space="preserve"> and Jose Ernesto</w:t>
      </w:r>
      <w:r w:rsidR="00CE3D91" w:rsidRPr="00CE3D91">
        <w:rPr>
          <w:rStyle w:val="StyleBoldUnderline"/>
          <w:sz w:val="12"/>
          <w:u w:val="none"/>
        </w:rPr>
        <w:t>¶</w:t>
      </w:r>
      <w:r w:rsidRPr="004D51D1">
        <w:rPr>
          <w:rStyle w:val="StyleBoldUnderline"/>
          <w:sz w:val="12"/>
        </w:rPr>
        <w:t xml:space="preserve"> </w:t>
      </w:r>
      <w:r w:rsidRPr="004D51D1">
        <w:rPr>
          <w:rStyle w:val="StyleBoldUnderline"/>
        </w:rPr>
        <w:t>Lopez-Cordova found that poverty and inequality declined significantly in</w:t>
      </w:r>
      <w:r w:rsidR="00CE3D91" w:rsidRPr="00CE3D91">
        <w:rPr>
          <w:rStyle w:val="StyleBoldUnderline"/>
          <w:sz w:val="12"/>
          <w:u w:val="none"/>
        </w:rPr>
        <w:t>¶</w:t>
      </w:r>
      <w:r w:rsidRPr="004D51D1">
        <w:rPr>
          <w:rStyle w:val="StyleBoldUnderline"/>
          <w:sz w:val="12"/>
        </w:rPr>
        <w:t xml:space="preserve"> </w:t>
      </w:r>
      <w:r w:rsidRPr="004D51D1">
        <w:rPr>
          <w:rStyle w:val="StyleBoldUnderline"/>
        </w:rPr>
        <w:t>those states that have received a larger volume of foreign direct investment</w:t>
      </w:r>
      <w:r w:rsidRPr="004D51D1">
        <w:rPr>
          <w:rFonts w:eastAsia="MinionPro-Regular"/>
          <w:szCs w:val="21"/>
        </w:rPr>
        <w:t>.</w:t>
      </w:r>
      <w:r w:rsidRPr="004D51D1">
        <w:rPr>
          <w:rFonts w:eastAsia="MinionPro-Semibold"/>
          <w:b/>
          <w:bCs/>
          <w:szCs w:val="12"/>
        </w:rPr>
        <w:t xml:space="preserve"> </w:t>
      </w:r>
      <w:r w:rsidRPr="004D51D1">
        <w:rPr>
          <w:rStyle w:val="StyleBoldUnderline"/>
        </w:rPr>
        <w:t>Fourth, trade reform and export expansion have given low-income women</w:t>
      </w:r>
      <w:r w:rsidR="00CE3D91" w:rsidRPr="00CE3D91">
        <w:rPr>
          <w:rStyle w:val="StyleBoldUnderline"/>
          <w:sz w:val="12"/>
          <w:u w:val="none"/>
        </w:rPr>
        <w:t>¶</w:t>
      </w:r>
      <w:r w:rsidRPr="004D51D1">
        <w:rPr>
          <w:rStyle w:val="StyleBoldUnderline"/>
          <w:sz w:val="12"/>
        </w:rPr>
        <w:t xml:space="preserve"> </w:t>
      </w:r>
      <w:r w:rsidRPr="004D51D1">
        <w:rPr>
          <w:rStyle w:val="StyleBoldUnderline"/>
        </w:rPr>
        <w:t>greater opportunities to find formal, stable, and relatively well-remunerated</w:t>
      </w:r>
      <w:r w:rsidR="00CE3D91" w:rsidRPr="00CE3D91">
        <w:rPr>
          <w:rStyle w:val="StyleBoldUnderline"/>
          <w:sz w:val="12"/>
          <w:u w:val="none"/>
        </w:rPr>
        <w:t>¶</w:t>
      </w:r>
      <w:r w:rsidRPr="004D51D1">
        <w:rPr>
          <w:rStyle w:val="StyleBoldUnderline"/>
          <w:sz w:val="12"/>
        </w:rPr>
        <w:t xml:space="preserve"> </w:t>
      </w:r>
      <w:r w:rsidRPr="004D51D1">
        <w:rPr>
          <w:rStyle w:val="StyleBoldUnderline"/>
        </w:rPr>
        <w:t>jobs. This is a particularly important finding for Latin America, since in</w:t>
      </w:r>
      <w:r w:rsidR="00CE3D91" w:rsidRPr="00CE3D91">
        <w:rPr>
          <w:rStyle w:val="StyleBoldUnderline"/>
          <w:sz w:val="12"/>
          <w:u w:val="none"/>
        </w:rPr>
        <w:t>¶</w:t>
      </w:r>
      <w:r w:rsidRPr="004D51D1">
        <w:rPr>
          <w:rStyle w:val="StyleBoldUnderline"/>
          <w:sz w:val="12"/>
        </w:rPr>
        <w:t xml:space="preserve"> </w:t>
      </w:r>
      <w:r w:rsidRPr="004D51D1">
        <w:rPr>
          <w:rStyle w:val="StyleBoldUnderline"/>
        </w:rPr>
        <w:t>many countries—including Chile—the percentage of women who participate</w:t>
      </w:r>
      <w:r w:rsidR="00CE3D91" w:rsidRPr="00CE3D91">
        <w:rPr>
          <w:rStyle w:val="StyleBoldUnderline"/>
          <w:sz w:val="12"/>
          <w:u w:val="none"/>
        </w:rPr>
        <w:t>¶</w:t>
      </w:r>
      <w:r w:rsidRPr="004D51D1">
        <w:rPr>
          <w:rStyle w:val="StyleBoldUnderline"/>
          <w:sz w:val="12"/>
        </w:rPr>
        <w:t xml:space="preserve"> </w:t>
      </w:r>
      <w:r w:rsidRPr="004D51D1">
        <w:rPr>
          <w:rStyle w:val="StyleBoldUnderline"/>
        </w:rPr>
        <w:t>actively in the formal labor market is significantly lower than in countries</w:t>
      </w:r>
      <w:r w:rsidR="00CE3D91" w:rsidRPr="00CE3D91">
        <w:rPr>
          <w:rStyle w:val="StyleBoldUnderline"/>
          <w:sz w:val="12"/>
          <w:u w:val="none"/>
        </w:rPr>
        <w:t>¶</w:t>
      </w:r>
      <w:r w:rsidRPr="004D51D1">
        <w:rPr>
          <w:rStyle w:val="StyleBoldUnderline"/>
          <w:sz w:val="12"/>
        </w:rPr>
        <w:t xml:space="preserve"> </w:t>
      </w:r>
      <w:r w:rsidRPr="004D51D1">
        <w:rPr>
          <w:rStyle w:val="StyleBoldUnderline"/>
        </w:rPr>
        <w:t>in other parts of the world that have a comparable level of economic</w:t>
      </w:r>
      <w:r w:rsidR="00CE3D91" w:rsidRPr="00CE3D91">
        <w:rPr>
          <w:rStyle w:val="StyleBoldUnderline"/>
          <w:sz w:val="12"/>
          <w:u w:val="none"/>
        </w:rPr>
        <w:t>¶</w:t>
      </w:r>
      <w:r w:rsidRPr="004D51D1">
        <w:rPr>
          <w:rStyle w:val="StyleBoldUnderline"/>
          <w:sz w:val="12"/>
        </w:rPr>
        <w:t xml:space="preserve"> </w:t>
      </w:r>
      <w:r w:rsidRPr="004D51D1">
        <w:rPr>
          <w:rStyle w:val="StyleBoldUnderline"/>
        </w:rPr>
        <w:t>development.</w:t>
      </w:r>
      <w:r w:rsidRPr="004D51D1">
        <w:rPr>
          <w:rStyle w:val="StyleBoldUnderline"/>
          <w:sz w:val="12"/>
        </w:rPr>
        <w:t xml:space="preserve"> </w:t>
      </w:r>
      <w:r w:rsidRPr="004D51D1">
        <w:rPr>
          <w:rStyle w:val="StyleBoldUnderline"/>
        </w:rPr>
        <w:t>Fifth, by forcing companies to become more efficient, trade liberalization</w:t>
      </w:r>
      <w:r w:rsidR="00CE3D91" w:rsidRPr="00CE3D91">
        <w:rPr>
          <w:rStyle w:val="StyleBoldUnderline"/>
          <w:sz w:val="12"/>
          <w:u w:val="none"/>
        </w:rPr>
        <w:t>¶</w:t>
      </w:r>
      <w:r w:rsidRPr="004D51D1">
        <w:rPr>
          <w:rStyle w:val="StyleBoldUnderline"/>
          <w:sz w:val="12"/>
        </w:rPr>
        <w:t xml:space="preserve"> </w:t>
      </w:r>
      <w:r w:rsidRPr="004D51D1">
        <w:rPr>
          <w:rStyle w:val="StyleBoldUnderline"/>
        </w:rPr>
        <w:t xml:space="preserve">induces firms to adopt sophisticated production techniques. </w:t>
      </w:r>
      <w:proofErr w:type="gramStart"/>
      <w:r w:rsidRPr="004D51D1">
        <w:rPr>
          <w:rStyle w:val="StyleBoldUnderline"/>
        </w:rPr>
        <w:t>As a consequence,</w:t>
      </w:r>
      <w:r w:rsidRPr="004D51D1">
        <w:rPr>
          <w:rStyle w:val="StyleBoldUnderline"/>
          <w:sz w:val="12"/>
        </w:rPr>
        <w:t xml:space="preserve"> </w:t>
      </w:r>
      <w:r w:rsidR="00CE3D91" w:rsidRPr="00CE3D91">
        <w:rPr>
          <w:rStyle w:val="StyleBoldUnderline"/>
          <w:sz w:val="12"/>
          <w:u w:val="none"/>
        </w:rPr>
        <w:t>¶</w:t>
      </w:r>
      <w:r w:rsidRPr="004D51D1">
        <w:rPr>
          <w:rStyle w:val="StyleBoldUnderline"/>
          <w:sz w:val="12"/>
        </w:rPr>
        <w:t xml:space="preserve"> </w:t>
      </w:r>
      <w:r w:rsidRPr="004D51D1">
        <w:rPr>
          <w:rStyle w:val="StyleBoldUnderline"/>
        </w:rPr>
        <w:t>wages of skilled workers who can operate complex machinery tend</w:t>
      </w:r>
      <w:r w:rsidR="00CE3D91" w:rsidRPr="00CE3D91">
        <w:rPr>
          <w:rStyle w:val="StyleBoldUnderline"/>
          <w:sz w:val="12"/>
          <w:u w:val="none"/>
        </w:rPr>
        <w:t>¶</w:t>
      </w:r>
      <w:r w:rsidRPr="004D51D1">
        <w:rPr>
          <w:rStyle w:val="StyleBoldUnderline"/>
          <w:sz w:val="12"/>
        </w:rPr>
        <w:t xml:space="preserve"> </w:t>
      </w:r>
      <w:r w:rsidRPr="004D51D1">
        <w:rPr>
          <w:rStyle w:val="StyleBoldUnderline"/>
        </w:rPr>
        <w:t>to increase relative to those of unskilled workers.</w:t>
      </w:r>
      <w:proofErr w:type="gramEnd"/>
      <w:r w:rsidRPr="004D51D1">
        <w:rPr>
          <w:rStyle w:val="StyleBoldUnderline"/>
        </w:rPr>
        <w:t xml:space="preserve"> This in turn tends to increase</w:t>
      </w:r>
      <w:r w:rsidR="00CE3D91" w:rsidRPr="00CE3D91">
        <w:rPr>
          <w:rStyle w:val="StyleBoldUnderline"/>
          <w:sz w:val="12"/>
          <w:u w:val="none"/>
        </w:rPr>
        <w:t>¶</w:t>
      </w:r>
      <w:r w:rsidRPr="004D51D1">
        <w:rPr>
          <w:rStyle w:val="StyleBoldUnderline"/>
          <w:sz w:val="12"/>
        </w:rPr>
        <w:t xml:space="preserve"> </w:t>
      </w:r>
      <w:r w:rsidRPr="004D51D1">
        <w:rPr>
          <w:rStyle w:val="StyleBoldUnderline"/>
        </w:rPr>
        <w:t>inequality. This suggests that trade liberalization reforms need to be accompanied</w:t>
      </w:r>
      <w:r w:rsidR="00CE3D91" w:rsidRPr="00CE3D91">
        <w:rPr>
          <w:rStyle w:val="StyleBoldUnderline"/>
          <w:sz w:val="12"/>
          <w:u w:val="none"/>
        </w:rPr>
        <w:t>¶</w:t>
      </w:r>
      <w:r w:rsidRPr="004D51D1">
        <w:rPr>
          <w:rStyle w:val="StyleBoldUnderline"/>
          <w:sz w:val="12"/>
        </w:rPr>
        <w:t xml:space="preserve"> </w:t>
      </w:r>
      <w:r w:rsidRPr="004D51D1">
        <w:rPr>
          <w:rStyle w:val="StyleBoldUnderline"/>
        </w:rPr>
        <w:t>by improvements in the educational system</w:t>
      </w:r>
      <w:r w:rsidRPr="004D51D1">
        <w:rPr>
          <w:rFonts w:eastAsia="MinionPro-Regular"/>
          <w:szCs w:val="21"/>
        </w:rPr>
        <w:t xml:space="preserve">, </w:t>
      </w:r>
      <w:r w:rsidRPr="004D51D1">
        <w:t>particularly in training</w:t>
      </w:r>
      <w:r w:rsidR="00CE3D91" w:rsidRPr="00CE3D91">
        <w:rPr>
          <w:sz w:val="12"/>
        </w:rPr>
        <w:t>¶</w:t>
      </w:r>
      <w:r w:rsidRPr="004D51D1">
        <w:t xml:space="preserve"> programs for displaced workers. However, this is more easily said than done</w:t>
      </w:r>
      <w:proofErr w:type="gramStart"/>
      <w:r w:rsidRPr="004D51D1">
        <w:t>.</w:t>
      </w:r>
      <w:r w:rsidR="00CE3D91" w:rsidRPr="00CE3D91">
        <w:rPr>
          <w:sz w:val="12"/>
        </w:rPr>
        <w:t>¶</w:t>
      </w:r>
      <w:proofErr w:type="gramEnd"/>
      <w:r w:rsidRPr="004D51D1">
        <w:t xml:space="preserve"> As discussed below</w:t>
      </w:r>
      <w:r w:rsidRPr="004D51D1">
        <w:rPr>
          <w:rFonts w:eastAsia="MinionPro-Regular"/>
          <w:szCs w:val="21"/>
        </w:rPr>
        <w:t xml:space="preserve">, </w:t>
      </w:r>
      <w:r w:rsidRPr="004D51D1">
        <w:rPr>
          <w:rStyle w:val="StyleBoldUnderline"/>
        </w:rPr>
        <w:t>the quality of education in Latin America is extremely low</w:t>
      </w:r>
      <w:r w:rsidR="00CE3D91" w:rsidRPr="00CE3D91">
        <w:rPr>
          <w:rStyle w:val="StyleBoldUnderline"/>
          <w:sz w:val="12"/>
          <w:u w:val="none"/>
        </w:rPr>
        <w:t>¶</w:t>
      </w:r>
      <w:r w:rsidRPr="004D51D1">
        <w:rPr>
          <w:rStyle w:val="StyleBoldUnderline"/>
          <w:sz w:val="12"/>
        </w:rPr>
        <w:t xml:space="preserve"> </w:t>
      </w:r>
      <w:r w:rsidRPr="004D51D1">
        <w:rPr>
          <w:rStyle w:val="StyleBoldUnderline"/>
        </w:rPr>
        <w:t>and has not improved in the last few decades.</w:t>
      </w:r>
    </w:p>
    <w:p w14:paraId="600A79D4" w14:textId="77777777" w:rsidR="00D71C36" w:rsidRPr="004D51D1" w:rsidRDefault="00D71C36" w:rsidP="00D71C36"/>
    <w:p w14:paraId="1CC6229B" w14:textId="0CDF2FDA" w:rsidR="002D4F93" w:rsidRPr="004D51D1" w:rsidRDefault="002D4F93" w:rsidP="002D4F93">
      <w:pPr>
        <w:pStyle w:val="Heading3"/>
      </w:pPr>
      <w:r w:rsidRPr="004D51D1">
        <w:t>AT: Giroux</w:t>
      </w:r>
    </w:p>
    <w:p w14:paraId="3CCFA69B" w14:textId="053757BD" w:rsidR="002D4F93" w:rsidRPr="004D51D1" w:rsidRDefault="002D4F93" w:rsidP="002D4F93">
      <w:pPr>
        <w:pStyle w:val="Heading4"/>
      </w:pPr>
      <w:r w:rsidRPr="004D51D1">
        <w:t>Giroux is over-simplistic, ahistorical and politically useless</w:t>
      </w:r>
    </w:p>
    <w:p w14:paraId="693B87B3" w14:textId="3FB93E31" w:rsidR="002D4F93" w:rsidRPr="004D51D1" w:rsidRDefault="002D4F93" w:rsidP="002D4F93">
      <w:r w:rsidRPr="004D51D1">
        <w:rPr>
          <w:rStyle w:val="StyleStyleBold12pt"/>
        </w:rPr>
        <w:t>Franks 7</w:t>
      </w:r>
      <w:r w:rsidRPr="004D51D1">
        <w:t xml:space="preserve"> – Glasgow political philosophy lecturer</w:t>
      </w:r>
    </w:p>
    <w:p w14:paraId="289E64C7" w14:textId="4644F015" w:rsidR="002D4F93" w:rsidRPr="004D51D1" w:rsidRDefault="002D4F93" w:rsidP="002D4F93">
      <w:r w:rsidRPr="004D51D1">
        <w:t xml:space="preserve">(Benjamin, “Who Are You to tell me to Question Authority,” 29, </w:t>
      </w:r>
      <w:hyperlink r:id="rId33" w:history="1">
        <w:r w:rsidRPr="004D51D1">
          <w:t>http://www.variant.org.uk/29texts/Franks29.html</w:t>
        </w:r>
      </w:hyperlink>
      <w:r w:rsidRPr="004D51D1">
        <w:t>)//BB</w:t>
      </w:r>
    </w:p>
    <w:p w14:paraId="5F8CEF92" w14:textId="67C48428" w:rsidR="002D4F93" w:rsidRPr="004D51D1" w:rsidRDefault="002D4F93" w:rsidP="002D4F93">
      <w:pPr>
        <w:pStyle w:val="card"/>
      </w:pPr>
      <w:bookmarkStart w:id="2" w:name="_Toc333011432"/>
      <w:bookmarkStart w:id="3" w:name="_Toc333011819"/>
      <w:r w:rsidRPr="004D51D1">
        <w:t>Potentially stronger</w:t>
      </w:r>
      <w:r w:rsidRPr="004D51D1">
        <w:rPr>
          <w:rStyle w:val="StyleBoldUnderline"/>
        </w:rPr>
        <w:t xml:space="preserve"> criticisms of Giroux’s text lie precisely in his underlying hypothesis concerning the </w:t>
      </w:r>
      <w:proofErr w:type="spellStart"/>
      <w:r w:rsidRPr="004D51D1">
        <w:rPr>
          <w:rStyle w:val="StyleBoldUnderline"/>
        </w:rPr>
        <w:t>totalising</w:t>
      </w:r>
      <w:proofErr w:type="spellEnd"/>
      <w:r w:rsidRPr="004D51D1">
        <w:rPr>
          <w:rStyle w:val="StyleBoldUnderline"/>
        </w:rPr>
        <w:t xml:space="preserve"> power of neo-conservatism. Giroux shares</w:t>
      </w:r>
      <w:bookmarkEnd w:id="2"/>
      <w:bookmarkEnd w:id="3"/>
      <w:r w:rsidRPr="004D51D1">
        <w:rPr>
          <w:sz w:val="14"/>
        </w:rPr>
        <w:t xml:space="preserve"> with the members of the Frankfurt School, who he approvingly cites, </w:t>
      </w:r>
      <w:r w:rsidRPr="004D51D1">
        <w:rPr>
          <w:rStyle w:val="StyleBoldUnderline"/>
        </w:rPr>
        <w:t xml:space="preserve">a pessimistic and almost </w:t>
      </w:r>
      <w:r w:rsidRPr="004D51D1">
        <w:rPr>
          <w:rStyle w:val="Emphasis"/>
        </w:rPr>
        <w:t>wholly determined</w:t>
      </w:r>
      <w:r w:rsidRPr="004D51D1">
        <w:rPr>
          <w:rStyle w:val="StyleBoldUnderline"/>
        </w:rPr>
        <w:t xml:space="preserve"> account of future social developments, in which the prognosis for alternatives to dominant powers looks bleak</w:t>
      </w:r>
      <w:r w:rsidRPr="004D51D1">
        <w:rPr>
          <w:sz w:val="14"/>
        </w:rPr>
        <w:t xml:space="preserve">. </w:t>
      </w:r>
      <w:r w:rsidRPr="004D51D1">
        <w:rPr>
          <w:rStyle w:val="StyleBoldUnderline"/>
        </w:rPr>
        <w:t>Giroux</w:t>
      </w:r>
      <w:r w:rsidRPr="004D51D1">
        <w:rPr>
          <w:sz w:val="14"/>
        </w:rPr>
        <w:t xml:space="preserve">, like </w:t>
      </w:r>
      <w:proofErr w:type="spellStart"/>
      <w:r w:rsidRPr="004D51D1">
        <w:rPr>
          <w:sz w:val="14"/>
        </w:rPr>
        <w:t>Adorno</w:t>
      </w:r>
      <w:proofErr w:type="spellEnd"/>
      <w:r w:rsidRPr="004D51D1">
        <w:rPr>
          <w:sz w:val="14"/>
        </w:rPr>
        <w:t xml:space="preserve"> and Marcuse, </w:t>
      </w:r>
      <w:r w:rsidRPr="004D51D1">
        <w:rPr>
          <w:rStyle w:val="StyleBoldUnderline"/>
        </w:rPr>
        <w:t xml:space="preserve">fears that we are approaching a one-dimensional future composed of intellectually stunted individuals, who are manipulated by the cultural industries, endorse </w:t>
      </w:r>
      <w:proofErr w:type="spellStart"/>
      <w:r w:rsidRPr="004D51D1">
        <w:rPr>
          <w:rStyle w:val="StyleBoldUnderline"/>
        </w:rPr>
        <w:t>militarised</w:t>
      </w:r>
      <w:proofErr w:type="spellEnd"/>
      <w:r w:rsidRPr="004D51D1">
        <w:rPr>
          <w:rStyle w:val="StyleBoldUnderline"/>
        </w:rPr>
        <w:t xml:space="preserve"> social hierarchies and engage in relationships conceived of only in terms of market-value</w:t>
      </w:r>
      <w:r w:rsidRPr="004D51D1">
        <w:rPr>
          <w:sz w:val="14"/>
        </w:rPr>
        <w:t xml:space="preserve">s. This grim dystopia is subject to continual monitoring by an evermore </w:t>
      </w:r>
      <w:proofErr w:type="gramStart"/>
      <w:r w:rsidRPr="004D51D1">
        <w:rPr>
          <w:sz w:val="14"/>
        </w:rPr>
        <w:t>technologically-equipped</w:t>
      </w:r>
      <w:proofErr w:type="gramEnd"/>
      <w:r w:rsidRPr="004D51D1">
        <w:rPr>
          <w:sz w:val="14"/>
        </w:rPr>
        <w:t xml:space="preserve"> police and </w:t>
      </w:r>
      <w:proofErr w:type="spellStart"/>
      <w:r w:rsidRPr="004D51D1">
        <w:rPr>
          <w:sz w:val="14"/>
        </w:rPr>
        <w:t>legitimised</w:t>
      </w:r>
      <w:proofErr w:type="spellEnd"/>
      <w:r w:rsidRPr="004D51D1">
        <w:rPr>
          <w:sz w:val="14"/>
        </w:rPr>
        <w:t xml:space="preserve"> by an increasingly subservient, partisan and trivial media. However, whilst </w:t>
      </w:r>
      <w:r w:rsidRPr="004D51D1">
        <w:rPr>
          <w:rStyle w:val="StyleBoldUnderline"/>
        </w:rPr>
        <w:t>Giroux’s account</w:t>
      </w:r>
      <w:r w:rsidRPr="004D51D1">
        <w:rPr>
          <w:sz w:val="14"/>
        </w:rPr>
        <w:t xml:space="preserve"> of growing authoritarianism is convincingly expressed, it </w:t>
      </w:r>
      <w:r w:rsidRPr="004D51D1">
        <w:rPr>
          <w:rStyle w:val="StyleBoldUnderline"/>
          <w:rFonts w:eastAsia="Calibri"/>
        </w:rPr>
        <w:t xml:space="preserve">is </w:t>
      </w:r>
      <w:r w:rsidRPr="004D51D1">
        <w:rPr>
          <w:rFonts w:eastAsia="Calibri"/>
        </w:rPr>
        <w:t>potentially</w:t>
      </w:r>
      <w:r w:rsidRPr="004D51D1">
        <w:rPr>
          <w:rStyle w:val="StyleBoldUnderline"/>
          <w:rFonts w:eastAsia="Calibri"/>
        </w:rPr>
        <w:t xml:space="preserve"> </w:t>
      </w:r>
      <w:r w:rsidRPr="004D51D1">
        <w:rPr>
          <w:rStyle w:val="Emphasis"/>
          <w:rFonts w:eastAsia="Calibri"/>
        </w:rPr>
        <w:t>disempowering</w:t>
      </w:r>
      <w:r w:rsidRPr="004D51D1">
        <w:rPr>
          <w:rStyle w:val="StyleBoldUnderline"/>
          <w:rFonts w:eastAsia="Calibri"/>
        </w:rPr>
        <w:t xml:space="preserve">, as it would suggest </w:t>
      </w:r>
      <w:r w:rsidRPr="004D51D1">
        <w:rPr>
          <w:rStyle w:val="Emphasis"/>
          <w:rFonts w:eastAsia="Calibri"/>
        </w:rPr>
        <w:t>little space for opposition</w:t>
      </w:r>
      <w:r w:rsidRPr="004D51D1">
        <w:rPr>
          <w:rStyle w:val="StyleBoldUnderline"/>
          <w:rFonts w:eastAsia="Calibri"/>
        </w:rPr>
        <w:t>. It is not simply wishful thinking to suggest that the existing power structures are neither as complete nor as impervious as Giroux’s account would suggest</w:t>
      </w:r>
      <w:r w:rsidRPr="004D51D1">
        <w:rPr>
          <w:sz w:val="14"/>
        </w:rPr>
        <w:t xml:space="preserve">. </w:t>
      </w:r>
      <w:proofErr w:type="gramStart"/>
      <w:r w:rsidRPr="004D51D1">
        <w:rPr>
          <w:sz w:val="14"/>
        </w:rPr>
        <w:t>Whilst the old media of radio, film and television are increasingly dominated by a few giant corporations</w:t>
      </w:r>
      <w:proofErr w:type="gramEnd"/>
      <w:r w:rsidRPr="004D51D1">
        <w:rPr>
          <w:sz w:val="14"/>
        </w:rPr>
        <w:t xml:space="preserve"> (p.46), </w:t>
      </w:r>
      <w:r w:rsidRPr="004D51D1">
        <w:rPr>
          <w:rStyle w:val="StyleBoldUnderline"/>
        </w:rPr>
        <w:t xml:space="preserve">new technologies have opened access to dissident voices and created new forms of communication and </w:t>
      </w:r>
      <w:proofErr w:type="spellStart"/>
      <w:r w:rsidRPr="004D51D1">
        <w:rPr>
          <w:rStyle w:val="StyleBoldUnderline"/>
        </w:rPr>
        <w:t>organisation</w:t>
      </w:r>
      <w:proofErr w:type="spellEnd"/>
      <w:r w:rsidRPr="004D51D1">
        <w:rPr>
          <w:rStyle w:val="StyleBoldUnderline"/>
        </w:rPr>
        <w:t>. W</w:t>
      </w:r>
      <w:r w:rsidRPr="004D51D1">
        <w:rPr>
          <w:sz w:val="14"/>
        </w:rPr>
        <w:t xml:space="preserve">hilst the military are extending their reach into greater areas of social and political life, and intervening in greater force throughout the globe, </w:t>
      </w:r>
      <w:r w:rsidRPr="004D51D1">
        <w:rPr>
          <w:rStyle w:val="StyleBoldUnderline"/>
        </w:rPr>
        <w:t>resistance to military discipline is also arising, with fewer willing to join the army in both the US and UK.7</w:t>
      </w:r>
      <w:r w:rsidRPr="004D51D1">
        <w:rPr>
          <w:sz w:val="14"/>
        </w:rPr>
        <w:t xml:space="preserve"> Bush’s long term military objectives look increasingly unfeasible as Peter </w:t>
      </w:r>
      <w:proofErr w:type="spellStart"/>
      <w:r w:rsidRPr="004D51D1">
        <w:rPr>
          <w:sz w:val="14"/>
        </w:rPr>
        <w:t>Schoomaker</w:t>
      </w:r>
      <w:proofErr w:type="spellEnd"/>
      <w:r w:rsidRPr="004D51D1">
        <w:rPr>
          <w:sz w:val="14"/>
        </w:rPr>
        <w:t>, the former US Chief of Staff, told Congress on December 15, 2006 that even the existing deployment policy is looking increasingly ‘untenable’</w:t>
      </w:r>
      <w:proofErr w:type="gramStart"/>
      <w:r w:rsidRPr="004D51D1">
        <w:rPr>
          <w:sz w:val="14"/>
        </w:rPr>
        <w:t>.8</w:t>
      </w:r>
      <w:proofErr w:type="gramEnd"/>
      <w:r w:rsidRPr="004D51D1">
        <w:rPr>
          <w:sz w:val="14"/>
        </w:rPr>
        <w:t xml:space="preserve"> The ‘overstretch’ of military resources is matched by an economy incapable of fulfilling its primary neo-conservative goals of low taxation, sound national finances and extensive military interventions. Whilst this is not to suggest that the US is on the point of financial implosion, the transition to a fully proto-fascist state is unlikely to be seamless or certain. Giroux’s preferred form of resistance is radical education. The photographs from Abu Ghraib were iconic not just in their encapsulation of proto-fascism, </w:t>
      </w:r>
      <w:proofErr w:type="gramStart"/>
      <w:r w:rsidRPr="004D51D1">
        <w:rPr>
          <w:sz w:val="14"/>
        </w:rPr>
        <w:t>but</w:t>
      </w:r>
      <w:proofErr w:type="gramEnd"/>
      <w:r w:rsidRPr="004D51D1">
        <w:rPr>
          <w:sz w:val="14"/>
        </w:rPr>
        <w:t xml:space="preserve"> in their public pedagogic role. Their prominence highlighted the many different sites of interpretation, as Giroux rightly stresses, there is no single way to interpret a photograph, however potent the depiction. The ability to interpret an image requires an ongoing process by a critical citizenry capable of identifying the methods by which a picture’s meanings are constructed (p. 135). Giroux’s critical pedagogy overtly borrows from </w:t>
      </w:r>
      <w:proofErr w:type="spellStart"/>
      <w:r w:rsidRPr="004D51D1">
        <w:rPr>
          <w:sz w:val="14"/>
        </w:rPr>
        <w:t>Adorno’s</w:t>
      </w:r>
      <w:proofErr w:type="spellEnd"/>
      <w:r w:rsidRPr="004D51D1">
        <w:rPr>
          <w:sz w:val="14"/>
        </w:rPr>
        <w:t xml:space="preserve"> essay ‘Education After Auschwitz’, and proposes “modes of education that produce critical, engaging and free minds” (p. 141). But herein </w:t>
      </w:r>
      <w:proofErr w:type="gramStart"/>
      <w:r w:rsidRPr="004D51D1">
        <w:rPr>
          <w:sz w:val="14"/>
        </w:rPr>
        <w:t>lies</w:t>
      </w:r>
      <w:proofErr w:type="gramEnd"/>
      <w:r w:rsidRPr="004D51D1">
        <w:rPr>
          <w:sz w:val="14"/>
        </w:rPr>
        <w:t xml:space="preserve"> one of the flaws with the text: </w:t>
      </w:r>
      <w:r w:rsidRPr="004D51D1">
        <w:rPr>
          <w:rStyle w:val="StyleBoldUnderline"/>
        </w:rPr>
        <w:t>Giroux never spells out what sorts of existing institutions and social practices are practical models of this critical pedagogy</w:t>
      </w:r>
      <w:r w:rsidRPr="004D51D1">
        <w:rPr>
          <w:sz w:val="14"/>
        </w:rPr>
        <w:t xml:space="preserve">. </w:t>
      </w:r>
      <w:r w:rsidRPr="004D51D1">
        <w:rPr>
          <w:rStyle w:val="StyleBoldUnderline"/>
          <w:rFonts w:eastAsia="Calibri"/>
        </w:rPr>
        <w:t xml:space="preserve">Thus, he </w:t>
      </w:r>
      <w:r w:rsidRPr="004D51D1">
        <w:rPr>
          <w:rStyle w:val="Emphasis"/>
          <w:rFonts w:eastAsia="Calibri"/>
        </w:rPr>
        <w:t>does not indicate</w:t>
      </w:r>
      <w:r w:rsidRPr="004D51D1">
        <w:rPr>
          <w:rStyle w:val="StyleBoldUnderline"/>
          <w:rFonts w:eastAsia="Calibri"/>
        </w:rPr>
        <w:t xml:space="preserve"> what methods he finds appropriate in resisting the proto-fascist onslaught nor how merely interpreting images critically would fundamentally contest hierarchical power-relationships</w:t>
      </w:r>
      <w:r w:rsidRPr="004D51D1">
        <w:rPr>
          <w:sz w:val="14"/>
        </w:rPr>
        <w:t xml:space="preserve">. </w:t>
      </w:r>
    </w:p>
    <w:p w14:paraId="782A612F" w14:textId="2A1092CD" w:rsidR="002D4F93" w:rsidRPr="004D51D1" w:rsidRDefault="00124406" w:rsidP="00124406">
      <w:pPr>
        <w:pStyle w:val="Heading3"/>
      </w:pPr>
      <w:r w:rsidRPr="004D51D1">
        <w:t>AT: Chile Example</w:t>
      </w:r>
    </w:p>
    <w:p w14:paraId="58DC86A8" w14:textId="2910BDDD" w:rsidR="00124406" w:rsidRPr="004D51D1" w:rsidRDefault="006325C0" w:rsidP="00124406">
      <w:pPr>
        <w:pStyle w:val="Heading4"/>
      </w:pPr>
      <w:r w:rsidRPr="004D51D1">
        <w:t>Their Chile example is wrong – it’s proof neoliberalism works</w:t>
      </w:r>
    </w:p>
    <w:p w14:paraId="1F26C01D" w14:textId="77777777" w:rsidR="00124406" w:rsidRPr="004D51D1" w:rsidRDefault="00124406" w:rsidP="00124406">
      <w:pPr>
        <w:rPr>
          <w:szCs w:val="16"/>
        </w:rPr>
      </w:pPr>
      <w:r w:rsidRPr="004D51D1">
        <w:rPr>
          <w:rStyle w:val="StyleStyleBold12pt"/>
        </w:rPr>
        <w:t>Goldberg 6</w:t>
      </w:r>
      <w:r w:rsidRPr="004D51D1">
        <w:rPr>
          <w:b/>
          <w:szCs w:val="16"/>
        </w:rPr>
        <w:t xml:space="preserve"> </w:t>
      </w:r>
      <w:r w:rsidRPr="004D51D1">
        <w:rPr>
          <w:szCs w:val="16"/>
        </w:rPr>
        <w:t xml:space="preserve">– syndicated American conservative columnist and author, former employee of the American Enterprise Institute, former member of the Board of Trustees at </w:t>
      </w:r>
      <w:proofErr w:type="spellStart"/>
      <w:r w:rsidRPr="004D51D1">
        <w:rPr>
          <w:szCs w:val="16"/>
        </w:rPr>
        <w:t>Groucher</w:t>
      </w:r>
      <w:proofErr w:type="spellEnd"/>
      <w:r w:rsidRPr="004D51D1">
        <w:rPr>
          <w:szCs w:val="16"/>
        </w:rPr>
        <w:t xml:space="preserve"> College (Jonah, “Iraq needs a Pinochet”, 12/14/06; &lt; http://www.latimes.com/news/la-oe-goldberg14dec14</w:t>
      </w:r>
      <w:proofErr w:type="gramStart"/>
      <w:r w:rsidRPr="004D51D1">
        <w:rPr>
          <w:szCs w:val="16"/>
        </w:rPr>
        <w:t>,0,5445101.column</w:t>
      </w:r>
      <w:proofErr w:type="gramEnd"/>
      <w:r w:rsidRPr="004D51D1">
        <w:rPr>
          <w:szCs w:val="16"/>
        </w:rPr>
        <w:t>&gt;)//</w:t>
      </w:r>
      <w:proofErr w:type="spellStart"/>
      <w:r w:rsidRPr="004D51D1">
        <w:rPr>
          <w:szCs w:val="16"/>
        </w:rPr>
        <w:t>Beddow</w:t>
      </w:r>
      <w:proofErr w:type="spellEnd"/>
    </w:p>
    <w:p w14:paraId="2CA4CD49" w14:textId="77777777" w:rsidR="00124406" w:rsidRPr="004D51D1" w:rsidRDefault="00124406" w:rsidP="00124406">
      <w:r w:rsidRPr="004D51D1">
        <w:t xml:space="preserve">I THINK ALL intelligent, patriotic and informed people can agree: </w:t>
      </w:r>
      <w:r w:rsidRPr="004D51D1">
        <w:rPr>
          <w:u w:val="single"/>
        </w:rPr>
        <w:t xml:space="preserve">It would be great if the U.S. could find an Iraqi Augusto Pinochet. </w:t>
      </w:r>
      <w:r w:rsidRPr="004D51D1">
        <w:t xml:space="preserve">In fact, an Iraqi </w:t>
      </w:r>
      <w:r w:rsidRPr="004D51D1">
        <w:rPr>
          <w:u w:val="single"/>
        </w:rPr>
        <w:t>Pinochet would be even better than an Iraqi Castro</w:t>
      </w:r>
      <w:r w:rsidRPr="004D51D1">
        <w:t xml:space="preserve">. Both propositions strike me as so self-evident as to require no explanation. But as I have discovered in recent days, many otherwise rational people can't think straight when the names Fidel Castro and Augusto Pinochet come up. Let's put aside, at least for a moment, the question of which man was (or is) "worse." </w:t>
      </w:r>
      <w:r w:rsidRPr="004D51D1">
        <w:rPr>
          <w:u w:val="single"/>
        </w:rPr>
        <w:t xml:space="preserve">Suffice it to say, both have more blood on their hands than a decent conscience should be able to bear. </w:t>
      </w:r>
      <w:r w:rsidRPr="004D51D1">
        <w:t xml:space="preserve">Still, if all you want to do is keep score, then Castro almost surely has many more bodies on his rap sheet. The Cuba Archive estimates that Castro is responsible for the deaths of at least 9,240 people, though the real number could be many times that, particularly if you include the estimate of nearly 77,000 men, women and children who have died trying to flee the "socialist paradise." But there are measures besides body counts. </w:t>
      </w:r>
      <w:r w:rsidRPr="004D51D1">
        <w:rPr>
          <w:u w:val="single"/>
        </w:rPr>
        <w:t>Castro took Cuba, once among the most prosperous nations in Latin America and destined for First World status, and rendered it poorer than nearby Jamaica and heading Haiti-ward.</w:t>
      </w:r>
      <w:r w:rsidRPr="004D51D1">
        <w:t xml:space="preserve"> The island is a prison, and trying to leave can be a capital crime. Civil liberties are a sham, freedom of speech and freedom of the press are nonexistent, and dissidents are routinely thrown in prison. Civil society has become deeply politicized and, hence, corrupted. In the 1990s, </w:t>
      </w:r>
      <w:r w:rsidRPr="004D51D1">
        <w:rPr>
          <w:u w:val="single"/>
        </w:rPr>
        <w:t>Castro dabbled with liberalizing the economy after welfare from the Soviet Union dried up, but he soon realized that free markets bring other freedoms, so he cast the Cuban people back into poverty rather than risk any threat to his rule.</w:t>
      </w:r>
      <w:r w:rsidRPr="004D51D1">
        <w:t xml:space="preserve"> Now Castro, rudely taking a long time to die, is transferring all power to his brother, Raul. Not exactly an open primary. On the plus side, we are </w:t>
      </w:r>
      <w:proofErr w:type="gramStart"/>
      <w:r w:rsidRPr="004D51D1">
        <w:t>told,</w:t>
      </w:r>
      <w:proofErr w:type="gramEnd"/>
      <w:r w:rsidRPr="004D51D1">
        <w:t xml:space="preserve"> Cuba has very impressive literacy, longevity and infant mortality rates — and lavish hotels for hard-currency-carrying Westerners. Now </w:t>
      </w:r>
      <w:r w:rsidRPr="004D51D1">
        <w:rPr>
          <w:u w:val="single"/>
        </w:rPr>
        <w:t>consider Chile. Gen. Pinochet seized a country coming apart at the seams. He too clamped down on civil liberties and the press.</w:t>
      </w:r>
      <w:r w:rsidRPr="004D51D1">
        <w:t xml:space="preserve"> He too dispatched souls. Chile's official commission investigating his dictatorship found that Pinochet had 3,197 bodies in his column; 87% of them died in the two-week mini-civil war that attended his coup. Many more were tortured or forced to flee the country. But on the plus side, </w:t>
      </w:r>
      <w:r w:rsidRPr="004D51D1">
        <w:rPr>
          <w:u w:val="single"/>
        </w:rPr>
        <w:t>Pinochet's abuses helped create a civil society. Once the initial bloodshed subsided, Chile was no prison. Pinochet built up democratic institutions and infrastructure. And</w:t>
      </w:r>
      <w:r w:rsidRPr="004D51D1">
        <w:rPr>
          <w:b/>
          <w:u w:val="single"/>
        </w:rPr>
        <w:t xml:space="preserve"> by implementing free-market reforms, he lifted the Chilean people out of poverty</w:t>
      </w:r>
      <w:r w:rsidRPr="004D51D1">
        <w:t xml:space="preserve">. In 1988, he held a referendum and stepped down when the people voted him out. Yes, he feathered his nest from the treasury and took measures to protect himself from his enemies. His list of sins — both venal and moral — is long. </w:t>
      </w:r>
      <w:r w:rsidRPr="004D51D1">
        <w:rPr>
          <w:b/>
          <w:u w:val="single"/>
        </w:rPr>
        <w:t>But today Chile is a thriving, healthy democracy. Its economy is the envy of Latin America, and its literacy and infant mortality rates are impressive.</w:t>
      </w:r>
      <w:r w:rsidRPr="004D51D1">
        <w:t xml:space="preserve"> I ask you: Which model do you think the average Iraqi would prefer? Which model, if implemented, would result in future generations calling Iraq a success? </w:t>
      </w:r>
      <w:r w:rsidRPr="004D51D1">
        <w:rPr>
          <w:u w:val="single"/>
        </w:rPr>
        <w:t xml:space="preserve">An Iraqi </w:t>
      </w:r>
      <w:r w:rsidRPr="004D51D1">
        <w:rPr>
          <w:b/>
          <w:u w:val="single"/>
        </w:rPr>
        <w:t>Pinochet would provide order and put the country on the path toward liberalism, democracy and the rule of law.</w:t>
      </w:r>
      <w:r w:rsidRPr="004D51D1">
        <w:t xml:space="preserve"> (If only Ahmad </w:t>
      </w:r>
      <w:proofErr w:type="spellStart"/>
      <w:r w:rsidRPr="004D51D1">
        <w:t>Chalabi</w:t>
      </w:r>
      <w:proofErr w:type="spellEnd"/>
      <w:r w:rsidRPr="004D51D1">
        <w:t xml:space="preserve"> had been such a man.) Now, </w:t>
      </w:r>
      <w:r w:rsidRPr="004D51D1">
        <w:rPr>
          <w:u w:val="single"/>
        </w:rPr>
        <w:t>you might say: "This is unfair. This is a choice between two bad options." OK, true enough. But that's all we face in Iraq: bad options. When presented with such a predicament, the wise man chooses the more moral, or less immoral, path</w:t>
      </w:r>
      <w:r w:rsidRPr="004D51D1">
        <w:t xml:space="preserve">. The conservative defense of Pinochet was that he was the least-bad option; </w:t>
      </w:r>
      <w:r w:rsidRPr="004D51D1">
        <w:rPr>
          <w:u w:val="single"/>
        </w:rPr>
        <w:t xml:space="preserve">better the path of Pinochet than the path toward </w:t>
      </w:r>
      <w:proofErr w:type="spellStart"/>
      <w:r w:rsidRPr="004D51D1">
        <w:rPr>
          <w:u w:val="single"/>
        </w:rPr>
        <w:t>Castroism</w:t>
      </w:r>
      <w:proofErr w:type="spellEnd"/>
      <w:r w:rsidRPr="004D51D1">
        <w:rPr>
          <w:u w:val="single"/>
        </w:rPr>
        <w:t xml:space="preserve">, which is where Chile was heading before the general seized power. </w:t>
      </w:r>
      <w:r w:rsidRPr="004D51D1">
        <w:t xml:space="preserve">Better, that is, for the United States and for Chileans. I bring all this up because in the wake of Pinochet's death (and </w:t>
      </w:r>
      <w:proofErr w:type="spellStart"/>
      <w:r w:rsidRPr="004D51D1">
        <w:t>Jeane</w:t>
      </w:r>
      <w:proofErr w:type="spellEnd"/>
      <w:r w:rsidRPr="004D51D1">
        <w:t xml:space="preserve"> Kirkpatrick's), the old debate over conservative indulgence of Pinochet has elicited shrieking from many on the left claiming that any toleration of Pinochet was inherently immoral — their own tolerance of Castro notwithstanding. But these days, there's a newfound love for precisely this sort of realpolitik. Consider Jonathan </w:t>
      </w:r>
      <w:proofErr w:type="spellStart"/>
      <w:r w:rsidRPr="004D51D1">
        <w:t>Chait</w:t>
      </w:r>
      <w:proofErr w:type="spellEnd"/>
      <w:r w:rsidRPr="004D51D1">
        <w:t xml:space="preserve">, who recently floated a </w:t>
      </w:r>
      <w:proofErr w:type="spellStart"/>
      <w:r w:rsidRPr="004D51D1">
        <w:t>Swiftian</w:t>
      </w:r>
      <w:proofErr w:type="spellEnd"/>
      <w:r w:rsidRPr="004D51D1">
        <w:t xml:space="preserve"> proposal that we put Saddam Hussein back in power in Iraq because, given his track record of maintaining stability and recognizing how terrible things could get in Iraq, Hussein might actually represent the least-bad option. Even discounting his sarcasm, this was morally myopic. But it seems to me, if you can contemplate reinstalling a Hussein, you'd count yourself lucky to have a Pinochet.</w:t>
      </w:r>
    </w:p>
    <w:p w14:paraId="1D2A9FCC" w14:textId="77777777" w:rsidR="000B4F27" w:rsidRPr="004D51D1" w:rsidRDefault="000B4F27" w:rsidP="000B4F27">
      <w:pPr>
        <w:pStyle w:val="Heading4"/>
        <w:rPr>
          <w:rFonts w:cs="Times New Roman"/>
        </w:rPr>
      </w:pPr>
      <w:r w:rsidRPr="004D51D1">
        <w:rPr>
          <w:rFonts w:cs="Times New Roman"/>
        </w:rPr>
        <w:t>Market-oriented policies work in Latin America – Chile proves</w:t>
      </w:r>
    </w:p>
    <w:p w14:paraId="07412044" w14:textId="77777777" w:rsidR="000B4F27" w:rsidRPr="004D51D1" w:rsidRDefault="000B4F27" w:rsidP="000B4F27">
      <w:pPr>
        <w:rPr>
          <w:rFonts w:cs="Times New Roman"/>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106)//lm</w:t>
      </w:r>
    </w:p>
    <w:p w14:paraId="687F8B4B" w14:textId="78B5F144" w:rsidR="000B4F27" w:rsidRPr="004D51D1" w:rsidRDefault="000B4F27" w:rsidP="000B4F27">
      <w:pPr>
        <w:pStyle w:val="card"/>
        <w:rPr>
          <w:rStyle w:val="StyleBoldUnderline"/>
        </w:rPr>
      </w:pPr>
      <w:r w:rsidRPr="004D51D1">
        <w:t xml:space="preserve">The administrations of presidents Ricardo Lagos and Michelle </w:t>
      </w:r>
      <w:proofErr w:type="spellStart"/>
      <w:r w:rsidRPr="004D51D1">
        <w:t>Bachelet</w:t>
      </w:r>
      <w:proofErr w:type="spellEnd"/>
      <w:r w:rsidR="00CE3D91" w:rsidRPr="00CE3D91">
        <w:rPr>
          <w:sz w:val="12"/>
        </w:rPr>
        <w:t>¶</w:t>
      </w:r>
      <w:r w:rsidRPr="004D51D1">
        <w:rPr>
          <w:sz w:val="12"/>
        </w:rPr>
        <w:t xml:space="preserve"> </w:t>
      </w:r>
      <w:r w:rsidRPr="004D51D1">
        <w:t>furthered modernization and market orientation not because of a deep conservative</w:t>
      </w:r>
      <w:r w:rsidR="00CE3D91" w:rsidRPr="00CE3D91">
        <w:rPr>
          <w:sz w:val="12"/>
        </w:rPr>
        <w:t>¶</w:t>
      </w:r>
      <w:r w:rsidRPr="004D51D1">
        <w:rPr>
          <w:sz w:val="12"/>
        </w:rPr>
        <w:t xml:space="preserve"> </w:t>
      </w:r>
      <w:r w:rsidRPr="004D51D1">
        <w:t>ideological bias, nor because they were bewitched by Milton Friedman</w:t>
      </w:r>
      <w:r w:rsidR="00CE3D91" w:rsidRPr="00CE3D91">
        <w:rPr>
          <w:sz w:val="12"/>
        </w:rPr>
        <w:t>¶</w:t>
      </w:r>
      <w:r w:rsidRPr="004D51D1">
        <w:rPr>
          <w:sz w:val="12"/>
        </w:rPr>
        <w:t xml:space="preserve"> </w:t>
      </w:r>
      <w:r w:rsidRPr="004D51D1">
        <w:t xml:space="preserve">and his followers. </w:t>
      </w:r>
      <w:r w:rsidRPr="00CE3D91">
        <w:rPr>
          <w:rStyle w:val="StyleBoldUnderline"/>
          <w:rFonts w:eastAsiaTheme="majorEastAsia"/>
        </w:rPr>
        <w:t>Market orientation has been a hallmark of Chile’s return</w:t>
      </w:r>
      <w:r w:rsidR="00CE3D91" w:rsidRPr="00CE3D91">
        <w:rPr>
          <w:rStyle w:val="StyleBoldUnderline"/>
          <w:rFonts w:eastAsiaTheme="majorEastAsia"/>
          <w:sz w:val="12"/>
          <w:u w:val="none"/>
        </w:rPr>
        <w:t>¶</w:t>
      </w:r>
      <w:r w:rsidRPr="00CE3D91">
        <w:rPr>
          <w:rStyle w:val="StyleBoldUnderline"/>
          <w:rFonts w:eastAsiaTheme="majorEastAsia"/>
        </w:rPr>
        <w:t xml:space="preserve"> to democratic rule because it has worked; economic growth has been</w:t>
      </w:r>
      <w:r w:rsidR="00CE3D91" w:rsidRPr="00CE3D91">
        <w:rPr>
          <w:rStyle w:val="StyleBoldUnderline"/>
          <w:rFonts w:eastAsiaTheme="majorEastAsia"/>
          <w:sz w:val="12"/>
          <w:u w:val="none"/>
        </w:rPr>
        <w:t>¶</w:t>
      </w:r>
      <w:r w:rsidRPr="00CE3D91">
        <w:rPr>
          <w:rStyle w:val="StyleBoldUnderline"/>
          <w:rFonts w:eastAsiaTheme="majorEastAsia"/>
        </w:rPr>
        <w:t xml:space="preserve"> impressive—indeed the highest in Latin America—inflation has virtually</w:t>
      </w:r>
      <w:r w:rsidR="00CE3D91" w:rsidRPr="00CE3D91">
        <w:rPr>
          <w:rStyle w:val="StyleBoldUnderline"/>
          <w:rFonts w:eastAsiaTheme="majorEastAsia"/>
          <w:sz w:val="12"/>
          <w:u w:val="none"/>
        </w:rPr>
        <w:t>¶</w:t>
      </w:r>
      <w:r w:rsidRPr="00CE3D91">
        <w:rPr>
          <w:rStyle w:val="StyleBoldUnderline"/>
          <w:rFonts w:eastAsiaTheme="majorEastAsia"/>
        </w:rPr>
        <w:t xml:space="preserve"> disappeared, poverty has been massively reduced, and a solid middle class</w:t>
      </w:r>
      <w:r w:rsidR="00CE3D91" w:rsidRPr="00CE3D91">
        <w:rPr>
          <w:rStyle w:val="StyleBoldUnderline"/>
          <w:rFonts w:eastAsiaTheme="majorEastAsia"/>
          <w:sz w:val="12"/>
          <w:u w:val="none"/>
        </w:rPr>
        <w:t>¶</w:t>
      </w:r>
      <w:r w:rsidRPr="00CE3D91">
        <w:rPr>
          <w:rStyle w:val="StyleBoldUnderline"/>
          <w:rFonts w:eastAsiaTheme="majorEastAsia"/>
        </w:rPr>
        <w:t xml:space="preserve"> has emerged</w:t>
      </w:r>
      <w:r w:rsidRPr="00CE3D91">
        <w:rPr>
          <w:rStyle w:val="StyleBoldUnderline"/>
        </w:rPr>
        <w:t>.</w:t>
      </w:r>
      <w:r w:rsidRPr="004D51D1">
        <w:t xml:space="preserve"> Of course, this doesn’t mean that everything in Chile is perfect</w:t>
      </w:r>
      <w:proofErr w:type="gramStart"/>
      <w:r w:rsidRPr="004D51D1">
        <w:t>;</w:t>
      </w:r>
      <w:r w:rsidR="00CE3D91" w:rsidRPr="00CE3D91">
        <w:rPr>
          <w:sz w:val="12"/>
        </w:rPr>
        <w:t>¶</w:t>
      </w:r>
      <w:proofErr w:type="gramEnd"/>
      <w:r w:rsidRPr="004D51D1">
        <w:rPr>
          <w:sz w:val="12"/>
        </w:rPr>
        <w:t xml:space="preserve"> </w:t>
      </w:r>
      <w:r w:rsidRPr="004D51D1">
        <w:t>it does mean, however, that</w:t>
      </w:r>
      <w:r w:rsidRPr="004D51D1">
        <w:rPr>
          <w:rStyle w:val="StyleBoldUnderline"/>
        </w:rPr>
        <w:t xml:space="preserve"> Chile’s policies since the mid-1970s have transformed</w:t>
      </w:r>
      <w:r w:rsidR="00CE3D91" w:rsidRPr="00CE3D91">
        <w:rPr>
          <w:rStyle w:val="StyleBoldUnderline"/>
          <w:sz w:val="12"/>
          <w:u w:val="none"/>
        </w:rPr>
        <w:t>¶</w:t>
      </w:r>
      <w:r w:rsidRPr="004D51D1">
        <w:rPr>
          <w:rStyle w:val="StyleBoldUnderline"/>
        </w:rPr>
        <w:t xml:space="preserve"> a backward country plagued by runaway inflation, stagnation, and</w:t>
      </w:r>
      <w:r w:rsidR="00CE3D91" w:rsidRPr="00CE3D91">
        <w:rPr>
          <w:rStyle w:val="StyleBoldUnderline"/>
          <w:sz w:val="12"/>
          <w:u w:val="none"/>
        </w:rPr>
        <w:t>¶</w:t>
      </w:r>
      <w:r w:rsidRPr="004D51D1">
        <w:rPr>
          <w:rStyle w:val="StyleBoldUnderline"/>
        </w:rPr>
        <w:t xml:space="preserve"> widespread poverty into a modern nation solidly moving toward prosperity.</w:t>
      </w:r>
      <w:r w:rsidR="00CE3D91" w:rsidRPr="00CE3D91">
        <w:rPr>
          <w:sz w:val="12"/>
        </w:rPr>
        <w:t>¶</w:t>
      </w:r>
      <w:r w:rsidRPr="004D51D1">
        <w:rPr>
          <w:rStyle w:val="StyleBoldUnderline"/>
        </w:rPr>
        <w:t xml:space="preserve"> It is tempting to argue that the new democratic governments of the 1990s</w:t>
      </w:r>
      <w:r w:rsidR="00CE3D91" w:rsidRPr="00CE3D91">
        <w:rPr>
          <w:rStyle w:val="StyleBoldUnderline"/>
          <w:sz w:val="12"/>
          <w:u w:val="none"/>
        </w:rPr>
        <w:t>¶</w:t>
      </w:r>
      <w:r w:rsidRPr="004D51D1">
        <w:rPr>
          <w:rStyle w:val="StyleBoldUnderline"/>
        </w:rPr>
        <w:t xml:space="preserve"> maintained market-oriented policies because they had no alternative</w:t>
      </w:r>
      <w:r w:rsidRPr="004D51D1">
        <w:t>. According</w:t>
      </w:r>
      <w:r w:rsidR="00CE3D91" w:rsidRPr="00CE3D91">
        <w:rPr>
          <w:sz w:val="12"/>
        </w:rPr>
        <w:t>¶</w:t>
      </w:r>
      <w:r w:rsidRPr="004D51D1">
        <w:rPr>
          <w:sz w:val="12"/>
        </w:rPr>
        <w:t xml:space="preserve"> </w:t>
      </w:r>
      <w:r w:rsidRPr="004D51D1">
        <w:t>to this view, before the return to democracy the military put in place</w:t>
      </w:r>
      <w:r w:rsidR="00CE3D91" w:rsidRPr="00CE3D91">
        <w:rPr>
          <w:sz w:val="12"/>
        </w:rPr>
        <w:t>¶</w:t>
      </w:r>
      <w:r w:rsidRPr="004D51D1">
        <w:rPr>
          <w:sz w:val="12"/>
        </w:rPr>
        <w:t xml:space="preserve"> </w:t>
      </w:r>
      <w:r w:rsidRPr="004D51D1">
        <w:t>institutional reforms that made policy changes very difficult. These included</w:t>
      </w:r>
      <w:r w:rsidR="00CE3D91" w:rsidRPr="00CE3D91">
        <w:rPr>
          <w:sz w:val="12"/>
        </w:rPr>
        <w:t>¶</w:t>
      </w:r>
      <w:r w:rsidRPr="004D51D1">
        <w:rPr>
          <w:sz w:val="12"/>
        </w:rPr>
        <w:t xml:space="preserve"> </w:t>
      </w:r>
      <w:r w:rsidRPr="004D51D1">
        <w:t>the creation of an independent central bank whose board members serve for</w:t>
      </w:r>
      <w:r w:rsidR="00CE3D91" w:rsidRPr="00CE3D91">
        <w:rPr>
          <w:sz w:val="12"/>
        </w:rPr>
        <w:t>¶</w:t>
      </w:r>
      <w:r w:rsidRPr="004D51D1">
        <w:rPr>
          <w:sz w:val="12"/>
        </w:rPr>
        <w:t xml:space="preserve"> </w:t>
      </w:r>
      <w:r w:rsidRPr="004D51D1">
        <w:t>ten-year periods, a senate with appointed senators (after stepping down, Pinochet</w:t>
      </w:r>
      <w:r w:rsidR="00CE3D91" w:rsidRPr="00CE3D91">
        <w:rPr>
          <w:sz w:val="12"/>
        </w:rPr>
        <w:t>¶</w:t>
      </w:r>
      <w:r w:rsidRPr="004D51D1">
        <w:rPr>
          <w:sz w:val="12"/>
        </w:rPr>
        <w:t xml:space="preserve"> </w:t>
      </w:r>
      <w:r w:rsidRPr="004D51D1">
        <w:t>served briefly in the senate), and budget rules that made it difficult</w:t>
      </w:r>
      <w:r w:rsidR="00CE3D91" w:rsidRPr="00CE3D91">
        <w:rPr>
          <w:sz w:val="12"/>
        </w:rPr>
        <w:t>¶</w:t>
      </w:r>
      <w:r w:rsidRPr="004D51D1">
        <w:rPr>
          <w:sz w:val="12"/>
        </w:rPr>
        <w:t xml:space="preserve"> </w:t>
      </w:r>
      <w:r w:rsidRPr="004D51D1">
        <w:t xml:space="preserve">for members of congress to add programs that were not fully funded. </w:t>
      </w:r>
      <w:r w:rsidRPr="004D51D1">
        <w:rPr>
          <w:rStyle w:val="StyleBoldUnderline"/>
        </w:rPr>
        <w:t>The</w:t>
      </w:r>
      <w:r w:rsidR="00CE3D91" w:rsidRPr="00CE3D91">
        <w:rPr>
          <w:rStyle w:val="StyleBoldUnderline"/>
          <w:sz w:val="12"/>
          <w:u w:val="none"/>
        </w:rPr>
        <w:t>¶</w:t>
      </w:r>
      <w:r w:rsidRPr="004D51D1">
        <w:rPr>
          <w:rStyle w:val="StyleBoldUnderline"/>
        </w:rPr>
        <w:t xml:space="preserve"> problem with this view, however, is that over time these political and institutional</w:t>
      </w:r>
      <w:r w:rsidR="00CE3D91" w:rsidRPr="00CE3D91">
        <w:rPr>
          <w:rStyle w:val="StyleBoldUnderline"/>
          <w:sz w:val="12"/>
          <w:u w:val="none"/>
        </w:rPr>
        <w:t>¶</w:t>
      </w:r>
      <w:r w:rsidRPr="004D51D1">
        <w:rPr>
          <w:rStyle w:val="StyleBoldUnderline"/>
        </w:rPr>
        <w:t xml:space="preserve"> constraints ceased to be binding</w:t>
      </w:r>
      <w:r w:rsidRPr="004D51D1">
        <w:t>. For some years now the board of the</w:t>
      </w:r>
      <w:r w:rsidR="00CE3D91" w:rsidRPr="00CE3D91">
        <w:rPr>
          <w:sz w:val="12"/>
        </w:rPr>
        <w:t>¶</w:t>
      </w:r>
      <w:r w:rsidRPr="004D51D1">
        <w:rPr>
          <w:sz w:val="12"/>
        </w:rPr>
        <w:t xml:space="preserve"> </w:t>
      </w:r>
      <w:r w:rsidRPr="004D51D1">
        <w:t xml:space="preserve">central bank has been dominated by economists who support the </w:t>
      </w:r>
      <w:proofErr w:type="spellStart"/>
      <w:r w:rsidRPr="004D51D1">
        <w:t>Concertación</w:t>
      </w:r>
      <w:proofErr w:type="spellEnd"/>
      <w:r w:rsidR="00CE3D91" w:rsidRPr="00CE3D91">
        <w:rPr>
          <w:sz w:val="12"/>
        </w:rPr>
        <w:t>¶</w:t>
      </w:r>
      <w:r w:rsidRPr="004D51D1">
        <w:rPr>
          <w:sz w:val="12"/>
        </w:rPr>
        <w:t xml:space="preserve"> </w:t>
      </w:r>
      <w:r w:rsidRPr="004D51D1">
        <w:t>coalition, appointed senators have been eliminated, and by controlling</w:t>
      </w:r>
      <w:r w:rsidR="00CE3D91" w:rsidRPr="00CE3D91">
        <w:rPr>
          <w:sz w:val="12"/>
        </w:rPr>
        <w:t>¶</w:t>
      </w:r>
      <w:r w:rsidRPr="004D51D1">
        <w:rPr>
          <w:sz w:val="12"/>
        </w:rPr>
        <w:t xml:space="preserve"> </w:t>
      </w:r>
      <w:r w:rsidRPr="004D51D1">
        <w:t>the presidency, the government has been able to pass, every year, the</w:t>
      </w:r>
      <w:r w:rsidR="00CE3D91" w:rsidRPr="00CE3D91">
        <w:rPr>
          <w:sz w:val="12"/>
        </w:rPr>
        <w:t>¶</w:t>
      </w:r>
      <w:r w:rsidRPr="004D51D1">
        <w:rPr>
          <w:sz w:val="12"/>
        </w:rPr>
        <w:t xml:space="preserve"> </w:t>
      </w:r>
      <w:r w:rsidRPr="004D51D1">
        <w:t xml:space="preserve">budget it has deemed appropriate. And </w:t>
      </w:r>
      <w:r w:rsidRPr="004D51D1">
        <w:rPr>
          <w:rStyle w:val="StyleBoldUnderline"/>
        </w:rPr>
        <w:t>yet</w:t>
      </w:r>
      <w:r w:rsidRPr="004D51D1">
        <w:t xml:space="preserve">, under these circumstances, </w:t>
      </w:r>
      <w:r w:rsidRPr="004D51D1">
        <w:rPr>
          <w:rStyle w:val="StyleBoldUnderline"/>
        </w:rPr>
        <w:t>the</w:t>
      </w:r>
      <w:r w:rsidR="00CE3D91" w:rsidRPr="00CE3D91">
        <w:rPr>
          <w:sz w:val="12"/>
        </w:rPr>
        <w:t>¶</w:t>
      </w:r>
      <w:r w:rsidRPr="004D51D1">
        <w:t xml:space="preserve"> left -of-center, </w:t>
      </w:r>
      <w:r w:rsidRPr="004D51D1">
        <w:rPr>
          <w:rStyle w:val="StyleBoldUnderline"/>
        </w:rPr>
        <w:t xml:space="preserve">democratically elected governments of Chile </w:t>
      </w:r>
      <w:r w:rsidRPr="004D51D1">
        <w:t>have</w:t>
      </w:r>
      <w:r w:rsidRPr="004D51D1">
        <w:rPr>
          <w:rStyle w:val="StyleBoldUnderline"/>
        </w:rPr>
        <w:t xml:space="preserve"> decided to</w:t>
      </w:r>
      <w:r w:rsidR="00CE3D91" w:rsidRPr="00CE3D91">
        <w:rPr>
          <w:rStyle w:val="StyleBoldUnderline"/>
          <w:sz w:val="12"/>
          <w:u w:val="none"/>
        </w:rPr>
        <w:t>¶</w:t>
      </w:r>
      <w:r w:rsidRPr="004D51D1">
        <w:rPr>
          <w:rStyle w:val="StyleBoldUnderline"/>
        </w:rPr>
        <w:t xml:space="preserve"> expand the market-oriented policies</w:t>
      </w:r>
      <w:r w:rsidRPr="004D51D1">
        <w:t xml:space="preserve"> that many associate with the Chicago</w:t>
      </w:r>
      <w:r w:rsidR="00CE3D91" w:rsidRPr="00CE3D91">
        <w:rPr>
          <w:sz w:val="12"/>
        </w:rPr>
        <w:t>¶</w:t>
      </w:r>
      <w:r w:rsidRPr="004D51D1">
        <w:t xml:space="preserve"> Boys and the Washington Consensus. </w:t>
      </w:r>
      <w:r w:rsidRPr="004D51D1">
        <w:rPr>
          <w:rStyle w:val="StyleBoldUnderline"/>
        </w:rPr>
        <w:t>These policies</w:t>
      </w:r>
      <w:r w:rsidRPr="004D51D1">
        <w:t xml:space="preserve"> </w:t>
      </w:r>
      <w:r w:rsidRPr="004D51D1">
        <w:rPr>
          <w:rStyle w:val="StyleBoldUnderline"/>
        </w:rPr>
        <w:t>have</w:t>
      </w:r>
      <w:r w:rsidRPr="004D51D1">
        <w:t xml:space="preserve"> not </w:t>
      </w:r>
      <w:r w:rsidRPr="004D51D1">
        <w:rPr>
          <w:rStyle w:val="StyleBoldUnderline"/>
        </w:rPr>
        <w:t>been furthered</w:t>
      </w:r>
      <w:r w:rsidR="00CE3D91" w:rsidRPr="00CE3D91">
        <w:rPr>
          <w:sz w:val="12"/>
        </w:rPr>
        <w:t>¶</w:t>
      </w:r>
      <w:r w:rsidRPr="004D51D1">
        <w:rPr>
          <w:sz w:val="12"/>
        </w:rPr>
        <w:t xml:space="preserve"> </w:t>
      </w:r>
      <w:r w:rsidRPr="004D51D1">
        <w:rPr>
          <w:rStyle w:val="StyleBoldUnderline"/>
        </w:rPr>
        <w:t>because</w:t>
      </w:r>
      <w:r w:rsidRPr="004D51D1">
        <w:t xml:space="preserve"> the center-left had no alternative but because, as I have noted, </w:t>
      </w:r>
      <w:r w:rsidRPr="004D51D1">
        <w:rPr>
          <w:rStyle w:val="StyleBoldUnderline"/>
        </w:rPr>
        <w:t>they</w:t>
      </w:r>
      <w:r w:rsidR="00CE3D91" w:rsidRPr="00CE3D91">
        <w:rPr>
          <w:rStyle w:val="StyleBoldUnderline"/>
          <w:sz w:val="12"/>
          <w:u w:val="none"/>
        </w:rPr>
        <w:t>¶</w:t>
      </w:r>
      <w:r w:rsidRPr="004D51D1">
        <w:rPr>
          <w:rStyle w:val="StyleBoldUnderline"/>
        </w:rPr>
        <w:t xml:space="preserve"> have succeeded.</w:t>
      </w:r>
    </w:p>
    <w:p w14:paraId="0B34F0AD" w14:textId="77777777" w:rsidR="000B4F27" w:rsidRPr="004D51D1" w:rsidRDefault="000B4F27" w:rsidP="000B4F27">
      <w:pPr>
        <w:pStyle w:val="Heading4"/>
        <w:rPr>
          <w:rFonts w:cs="Times New Roman"/>
        </w:rPr>
      </w:pPr>
      <w:proofErr w:type="spellStart"/>
      <w:r w:rsidRPr="004D51D1">
        <w:rPr>
          <w:rFonts w:cs="Times New Roman"/>
        </w:rPr>
        <w:t>Neolib</w:t>
      </w:r>
      <w:proofErr w:type="spellEnd"/>
      <w:r w:rsidRPr="004D51D1">
        <w:rPr>
          <w:rFonts w:cs="Times New Roman"/>
        </w:rPr>
        <w:t xml:space="preserve"> solves the economy, competitiveness, and poverty </w:t>
      </w:r>
    </w:p>
    <w:p w14:paraId="0901E442" w14:textId="77777777" w:rsidR="000B4F27" w:rsidRPr="004D51D1" w:rsidRDefault="000B4F27" w:rsidP="000B4F27">
      <w:pPr>
        <w:rPr>
          <w:rStyle w:val="StyleStyleBold12pt"/>
          <w:rFonts w:cs="Times New Roman"/>
          <w:b w:val="0"/>
          <w:bCs/>
          <w:sz w:val="22"/>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112-3)//lm</w:t>
      </w:r>
    </w:p>
    <w:p w14:paraId="61256BF5" w14:textId="5369AF90" w:rsidR="000B4F27" w:rsidRPr="004D51D1" w:rsidRDefault="000B4F27" w:rsidP="00CE3D91">
      <w:pPr>
        <w:pStyle w:val="card"/>
      </w:pPr>
      <w:r w:rsidRPr="004D51D1">
        <w:t xml:space="preserve">By 1990 </w:t>
      </w:r>
      <w:r w:rsidRPr="00CE3D91">
        <w:rPr>
          <w:rStyle w:val="StyleBoldUnderline"/>
          <w:rFonts w:eastAsiaTheme="majorEastAsia"/>
        </w:rPr>
        <w:t>there was little doubt that Chile’s new approach to economic</w:t>
      </w:r>
      <w:r w:rsidR="00CE3D91" w:rsidRPr="00CE3D91">
        <w:rPr>
          <w:rStyle w:val="StyleBoldUnderline"/>
          <w:rFonts w:eastAsiaTheme="majorEastAsia"/>
          <w:sz w:val="12"/>
          <w:u w:val="none"/>
        </w:rPr>
        <w:t>¶</w:t>
      </w:r>
      <w:r w:rsidRPr="00CE3D91">
        <w:rPr>
          <w:rStyle w:val="StyleBoldUnderline"/>
          <w:rFonts w:eastAsiaTheme="majorEastAsia"/>
        </w:rPr>
        <w:t xml:space="preserve"> policy</w:t>
      </w:r>
      <w:r w:rsidRPr="00CE3D91">
        <w:rPr>
          <w:rStyle w:val="StyleBoldUnderline"/>
        </w:rPr>
        <w:t>—at a time when market orientation was new in Latin America—</w:t>
      </w:r>
      <w:r w:rsidRPr="00CE3D91">
        <w:rPr>
          <w:rStyle w:val="StyleBoldUnderline"/>
          <w:rFonts w:eastAsiaTheme="majorEastAsia"/>
        </w:rPr>
        <w:t>had</w:t>
      </w:r>
      <w:r w:rsidR="00CE3D91" w:rsidRPr="00CE3D91">
        <w:rPr>
          <w:rStyle w:val="StyleBoldUnderline"/>
          <w:rFonts w:eastAsiaTheme="majorEastAsia"/>
          <w:sz w:val="12"/>
          <w:u w:val="none"/>
        </w:rPr>
        <w:t>¶</w:t>
      </w:r>
      <w:r w:rsidRPr="00CE3D91">
        <w:rPr>
          <w:rStyle w:val="StyleBoldUnderline"/>
          <w:rFonts w:eastAsiaTheme="majorEastAsia"/>
        </w:rPr>
        <w:t xml:space="preserve"> produced an export boom, </w:t>
      </w:r>
      <w:proofErr w:type="gramStart"/>
      <w:r w:rsidRPr="00CE3D91">
        <w:rPr>
          <w:rStyle w:val="StyleBoldUnderline"/>
          <w:rFonts w:eastAsiaTheme="majorEastAsia"/>
        </w:rPr>
        <w:t>an acceleration</w:t>
      </w:r>
      <w:proofErr w:type="gramEnd"/>
      <w:r w:rsidRPr="00CE3D91">
        <w:rPr>
          <w:rStyle w:val="StyleBoldUnderline"/>
          <w:rFonts w:eastAsiaTheme="majorEastAsia"/>
        </w:rPr>
        <w:t xml:space="preserve"> in productivity gains, rapid overall</w:t>
      </w:r>
      <w:r w:rsidR="00CE3D91" w:rsidRPr="00CE3D91">
        <w:rPr>
          <w:rStyle w:val="StyleBoldUnderline"/>
          <w:rFonts w:eastAsiaTheme="majorEastAsia"/>
          <w:sz w:val="12"/>
          <w:u w:val="none"/>
        </w:rPr>
        <w:t>¶</w:t>
      </w:r>
      <w:r w:rsidRPr="00CE3D91">
        <w:rPr>
          <w:rStyle w:val="StyleBoldUnderline"/>
          <w:rFonts w:eastAsiaTheme="majorEastAsia"/>
        </w:rPr>
        <w:t xml:space="preserve"> growth, and a reduction in poverty</w:t>
      </w:r>
      <w:r w:rsidRPr="004D51D1">
        <w:t>. That year, after seventeen years of</w:t>
      </w:r>
      <w:r w:rsidR="00CE3D91" w:rsidRPr="00CE3D91">
        <w:rPr>
          <w:sz w:val="12"/>
        </w:rPr>
        <w:t>¶</w:t>
      </w:r>
      <w:r w:rsidRPr="004D51D1">
        <w:rPr>
          <w:sz w:val="12"/>
        </w:rPr>
        <w:t xml:space="preserve"> </w:t>
      </w:r>
      <w:r w:rsidRPr="004D51D1">
        <w:t xml:space="preserve">dictatorship, </w:t>
      </w:r>
      <w:r w:rsidRPr="004D51D1">
        <w:rPr>
          <w:rStyle w:val="StyleBoldUnderline"/>
        </w:rPr>
        <w:t>Chile returned to democratic rule</w:t>
      </w:r>
      <w:r w:rsidRPr="004D51D1">
        <w:t>. The majority of the senior</w:t>
      </w:r>
      <w:r w:rsidR="00CE3D91" w:rsidRPr="00CE3D91">
        <w:rPr>
          <w:sz w:val="12"/>
        </w:rPr>
        <w:t>¶</w:t>
      </w:r>
      <w:r w:rsidRPr="004D51D1">
        <w:rPr>
          <w:sz w:val="12"/>
        </w:rPr>
        <w:t xml:space="preserve"> </w:t>
      </w:r>
      <w:r w:rsidRPr="004D51D1">
        <w:t>members of the new democratic government had been severe critics of the</w:t>
      </w:r>
      <w:r w:rsidR="00CE3D91" w:rsidRPr="00CE3D91">
        <w:rPr>
          <w:sz w:val="12"/>
        </w:rPr>
        <w:t>¶</w:t>
      </w:r>
      <w:r w:rsidRPr="004D51D1">
        <w:rPr>
          <w:sz w:val="12"/>
        </w:rPr>
        <w:t xml:space="preserve"> </w:t>
      </w:r>
      <w:r w:rsidRPr="004D51D1">
        <w:t>military regime and its pro–free market economic policies. In spite of this</w:t>
      </w:r>
      <w:r w:rsidR="00CE3D91" w:rsidRPr="00CE3D91">
        <w:rPr>
          <w:sz w:val="12"/>
        </w:rPr>
        <w:t>¶</w:t>
      </w:r>
      <w:r w:rsidRPr="004D51D1">
        <w:rPr>
          <w:sz w:val="12"/>
        </w:rPr>
        <w:t xml:space="preserve"> </w:t>
      </w:r>
      <w:r w:rsidRPr="004D51D1">
        <w:t xml:space="preserve">the new government of President Patricio </w:t>
      </w:r>
      <w:proofErr w:type="spellStart"/>
      <w:r w:rsidRPr="004D51D1">
        <w:t>Aylwin</w:t>
      </w:r>
      <w:proofErr w:type="spellEnd"/>
      <w:r w:rsidRPr="004D51D1">
        <w:t xml:space="preserve"> decided to deepen both</w:t>
      </w:r>
      <w:r w:rsidR="00CE3D91" w:rsidRPr="00CE3D91">
        <w:rPr>
          <w:sz w:val="12"/>
        </w:rPr>
        <w:t>¶</w:t>
      </w:r>
      <w:r w:rsidRPr="004D51D1">
        <w:rPr>
          <w:sz w:val="12"/>
        </w:rPr>
        <w:t xml:space="preserve"> </w:t>
      </w:r>
      <w:r w:rsidRPr="004D51D1">
        <w:t>the economic and institutional reforms pursued by the military. Between</w:t>
      </w:r>
      <w:r w:rsidR="00CE3D91" w:rsidRPr="00CE3D91">
        <w:rPr>
          <w:sz w:val="12"/>
        </w:rPr>
        <w:t>¶</w:t>
      </w:r>
      <w:r w:rsidRPr="004D51D1">
        <w:rPr>
          <w:sz w:val="12"/>
        </w:rPr>
        <w:t xml:space="preserve"> </w:t>
      </w:r>
      <w:r w:rsidRPr="004D51D1">
        <w:t xml:space="preserve">1990 and </w:t>
      </w:r>
      <w:r w:rsidRPr="004D51D1">
        <w:rPr>
          <w:rStyle w:val="StyleBoldUnderline"/>
        </w:rPr>
        <w:t>2007 import duties were reduced further</w:t>
      </w:r>
      <w:r w:rsidRPr="004D51D1">
        <w:t>, to an average of 3 percent</w:t>
      </w:r>
      <w:proofErr w:type="gramStart"/>
      <w:r w:rsidRPr="004D51D1">
        <w:t>;</w:t>
      </w:r>
      <w:r w:rsidR="00CE3D91" w:rsidRPr="00CE3D91">
        <w:rPr>
          <w:sz w:val="12"/>
        </w:rPr>
        <w:t>¶</w:t>
      </w:r>
      <w:proofErr w:type="gramEnd"/>
      <w:r w:rsidRPr="004D51D1">
        <w:rPr>
          <w:sz w:val="12"/>
        </w:rPr>
        <w:t xml:space="preserve"> </w:t>
      </w:r>
      <w:r w:rsidRPr="004D51D1">
        <w:t xml:space="preserve">a new round of </w:t>
      </w:r>
      <w:r w:rsidRPr="004D51D1">
        <w:rPr>
          <w:rStyle w:val="StyleBoldUnderline"/>
        </w:rPr>
        <w:t>privatization was implemented; free trade agreements</w:t>
      </w:r>
      <w:r w:rsidR="00CE3D91" w:rsidRPr="00CE3D91">
        <w:rPr>
          <w:rStyle w:val="StyleBoldUnderline"/>
          <w:sz w:val="12"/>
          <w:u w:val="none"/>
        </w:rPr>
        <w:t>¶</w:t>
      </w:r>
      <w:r w:rsidRPr="004D51D1">
        <w:rPr>
          <w:rStyle w:val="StyleBoldUnderline"/>
        </w:rPr>
        <w:t xml:space="preserve"> were signed with the United States, the European Union, and other advanced</w:t>
      </w:r>
      <w:r w:rsidR="00CE3D91" w:rsidRPr="00CE3D91">
        <w:rPr>
          <w:rStyle w:val="StyleBoldUnderline"/>
          <w:sz w:val="12"/>
          <w:u w:val="none"/>
        </w:rPr>
        <w:t>¶</w:t>
      </w:r>
      <w:r w:rsidRPr="004D51D1">
        <w:rPr>
          <w:rStyle w:val="StyleBoldUnderline"/>
        </w:rPr>
        <w:t xml:space="preserve"> countries; modern </w:t>
      </w:r>
      <w:proofErr w:type="spellStart"/>
      <w:r w:rsidRPr="004D51D1">
        <w:rPr>
          <w:rStyle w:val="StyleBoldUnderline"/>
        </w:rPr>
        <w:t>procompetition</w:t>
      </w:r>
      <w:proofErr w:type="spellEnd"/>
      <w:r w:rsidRPr="004D51D1">
        <w:rPr>
          <w:rStyle w:val="StyleBoldUnderline"/>
        </w:rPr>
        <w:t xml:space="preserve"> regulatory bodies were created; a “fiscal</w:t>
      </w:r>
      <w:r w:rsidR="00CE3D91" w:rsidRPr="00CE3D91">
        <w:rPr>
          <w:rStyle w:val="StyleBoldUnderline"/>
          <w:sz w:val="12"/>
          <w:u w:val="none"/>
        </w:rPr>
        <w:t>¶</w:t>
      </w:r>
      <w:r w:rsidRPr="004D51D1">
        <w:rPr>
          <w:rStyle w:val="StyleBoldUnderline"/>
        </w:rPr>
        <w:t xml:space="preserve"> rule” that assured public-sector solvency over the long run was implemented;</w:t>
      </w:r>
      <w:r w:rsidR="00CE3D91" w:rsidRPr="00CE3D91">
        <w:rPr>
          <w:rStyle w:val="StyleBoldUnderline"/>
          <w:sz w:val="12"/>
          <w:u w:val="none"/>
        </w:rPr>
        <w:t>¶</w:t>
      </w:r>
      <w:r w:rsidRPr="004D51D1">
        <w:rPr>
          <w:rStyle w:val="StyleBoldUnderline"/>
        </w:rPr>
        <w:t xml:space="preserve"> and far-reaching judiciary reform was put in place</w:t>
      </w:r>
      <w:r w:rsidRPr="004D51D1">
        <w:t>. In addition,</w:t>
      </w:r>
      <w:r w:rsidRPr="004D51D1">
        <w:rPr>
          <w:rStyle w:val="StyleBoldUnderline"/>
        </w:rPr>
        <w:t xml:space="preserve"> an ambitious</w:t>
      </w:r>
      <w:r w:rsidR="00CE3D91" w:rsidRPr="00CE3D91">
        <w:rPr>
          <w:rStyle w:val="StyleBoldUnderline"/>
          <w:sz w:val="12"/>
          <w:u w:val="none"/>
        </w:rPr>
        <w:t>¶</w:t>
      </w:r>
      <w:r w:rsidRPr="004D51D1">
        <w:rPr>
          <w:rStyle w:val="StyleBoldUnderline"/>
        </w:rPr>
        <w:t xml:space="preserve"> infrastructure program </w:t>
      </w:r>
      <w:r w:rsidRPr="004D51D1">
        <w:t>based on concessions, under which the private sector</w:t>
      </w:r>
      <w:r w:rsidR="00CE3D91" w:rsidRPr="00CE3D91">
        <w:rPr>
          <w:sz w:val="12"/>
        </w:rPr>
        <w:t>¶</w:t>
      </w:r>
      <w:r w:rsidRPr="004D51D1">
        <w:rPr>
          <w:sz w:val="12"/>
        </w:rPr>
        <w:t xml:space="preserve"> </w:t>
      </w:r>
      <w:r w:rsidRPr="004D51D1">
        <w:t>built roads and ports and charged users’ fees, was put into action. This private</w:t>
      </w:r>
      <w:r w:rsidR="00CE3D91" w:rsidRPr="00CE3D91">
        <w:rPr>
          <w:sz w:val="12"/>
        </w:rPr>
        <w:t>¶</w:t>
      </w:r>
      <w:r w:rsidRPr="004D51D1">
        <w:rPr>
          <w:sz w:val="12"/>
        </w:rPr>
        <w:t xml:space="preserve"> </w:t>
      </w:r>
      <w:r w:rsidRPr="004D51D1">
        <w:t xml:space="preserve">sector–led infrastructure program </w:t>
      </w:r>
      <w:r w:rsidRPr="004D51D1">
        <w:rPr>
          <w:rStyle w:val="StyleBoldUnderline"/>
        </w:rPr>
        <w:t>resulted in a significant improvement</w:t>
      </w:r>
      <w:r w:rsidR="00CE3D91" w:rsidRPr="00CE3D91">
        <w:rPr>
          <w:rStyle w:val="StyleBoldUnderline"/>
          <w:sz w:val="12"/>
          <w:u w:val="none"/>
        </w:rPr>
        <w:t>¶</w:t>
      </w:r>
      <w:r w:rsidRPr="004D51D1">
        <w:rPr>
          <w:rStyle w:val="StyleBoldUnderline"/>
        </w:rPr>
        <w:t xml:space="preserve"> in exports’ international competitiveness and helped the country sustain a rapid rate of growth</w:t>
      </w:r>
      <w:r w:rsidRPr="004D51D1">
        <w:t>. In a 1990 Newsweek interview, newly appointed finance</w:t>
      </w:r>
      <w:r w:rsidR="00CE3D91" w:rsidRPr="00CE3D91">
        <w:rPr>
          <w:sz w:val="12"/>
        </w:rPr>
        <w:t>¶</w:t>
      </w:r>
      <w:r w:rsidRPr="004D51D1">
        <w:rPr>
          <w:sz w:val="12"/>
        </w:rPr>
        <w:t xml:space="preserve"> </w:t>
      </w:r>
      <w:r w:rsidRPr="004D51D1">
        <w:t xml:space="preserve">minister Alejandro </w:t>
      </w:r>
      <w:proofErr w:type="spellStart"/>
      <w:r w:rsidRPr="004D51D1">
        <w:t>Foxley</w:t>
      </w:r>
      <w:proofErr w:type="spellEnd"/>
      <w:r w:rsidRPr="004D51D1">
        <w:t xml:space="preserve"> was asked whether the new administration would</w:t>
      </w:r>
      <w:r w:rsidR="00CE3D91" w:rsidRPr="00CE3D91">
        <w:rPr>
          <w:sz w:val="12"/>
        </w:rPr>
        <w:t>¶</w:t>
      </w:r>
      <w:r w:rsidRPr="004D51D1">
        <w:rPr>
          <w:sz w:val="12"/>
        </w:rPr>
        <w:t xml:space="preserve"> </w:t>
      </w:r>
      <w:r w:rsidRPr="004D51D1">
        <w:t>introduce changes to the military’s economic policy. His answer was straightforward</w:t>
      </w:r>
      <w:proofErr w:type="gramStart"/>
      <w:r w:rsidRPr="004D51D1">
        <w:t>:</w:t>
      </w:r>
      <w:r w:rsidR="00CE3D91" w:rsidRPr="00CE3D91">
        <w:rPr>
          <w:sz w:val="12"/>
        </w:rPr>
        <w:t>¶</w:t>
      </w:r>
      <w:proofErr w:type="gramEnd"/>
      <w:r w:rsidRPr="004D51D1">
        <w:rPr>
          <w:sz w:val="12"/>
        </w:rPr>
        <w:t xml:space="preserve"> </w:t>
      </w:r>
      <w:r w:rsidRPr="004D51D1">
        <w:rPr>
          <w:rStyle w:val="StyleBoldUnderline"/>
        </w:rPr>
        <w:t>“[We will] maintain an open economy fully integrated into world</w:t>
      </w:r>
      <w:r w:rsidR="00CE3D91" w:rsidRPr="00CE3D91">
        <w:rPr>
          <w:rStyle w:val="StyleBoldUnderline"/>
          <w:sz w:val="12"/>
          <w:u w:val="none"/>
        </w:rPr>
        <w:t>¶</w:t>
      </w:r>
      <w:r w:rsidRPr="004D51D1">
        <w:rPr>
          <w:rStyle w:val="StyleBoldUnderline"/>
        </w:rPr>
        <w:t xml:space="preserve"> markets, dynamic exports’ growth, and a private sector fully committed to the</w:t>
      </w:r>
      <w:r w:rsidR="00CE3D91" w:rsidRPr="00CE3D91">
        <w:rPr>
          <w:rStyle w:val="StyleBoldUnderline"/>
          <w:sz w:val="12"/>
          <w:u w:val="none"/>
        </w:rPr>
        <w:t>¶</w:t>
      </w:r>
      <w:r w:rsidRPr="004D51D1">
        <w:rPr>
          <w:rStyle w:val="StyleBoldUnderline"/>
        </w:rPr>
        <w:t xml:space="preserve"> task of economic development.</w:t>
      </w:r>
      <w:r w:rsidRPr="004D51D1">
        <w:t>”</w:t>
      </w:r>
    </w:p>
    <w:p w14:paraId="73AB7B27" w14:textId="77777777" w:rsidR="000B4F27" w:rsidRPr="004D51D1" w:rsidRDefault="000B4F27" w:rsidP="000B4F27">
      <w:pPr>
        <w:pStyle w:val="Heading4"/>
        <w:rPr>
          <w:rFonts w:cs="Times New Roman"/>
        </w:rPr>
      </w:pPr>
      <w:r w:rsidRPr="004D51D1">
        <w:rPr>
          <w:rFonts w:cs="Times New Roman"/>
        </w:rPr>
        <w:t xml:space="preserve">Neoliberal reforms improve social conditions and reduce poverty </w:t>
      </w:r>
    </w:p>
    <w:p w14:paraId="14A08F9E" w14:textId="77777777" w:rsidR="000B4F27" w:rsidRPr="004D51D1" w:rsidRDefault="000B4F27" w:rsidP="000B4F27">
      <w:pPr>
        <w:rPr>
          <w:rStyle w:val="StyleStyleBold12pt"/>
          <w:rFonts w:cs="Times New Roman"/>
          <w:b w:val="0"/>
          <w:bCs/>
          <w:sz w:val="22"/>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114)//lm</w:t>
      </w:r>
    </w:p>
    <w:p w14:paraId="6EB24B08" w14:textId="70154402" w:rsidR="000B4F27" w:rsidRPr="004D51D1" w:rsidRDefault="000B4F27" w:rsidP="000B4F27">
      <w:pPr>
        <w:pStyle w:val="card"/>
        <w:rPr>
          <w:rStyle w:val="StyleBoldUnderline"/>
        </w:rPr>
      </w:pPr>
      <w:r w:rsidRPr="004D51D1">
        <w:rPr>
          <w:rStyle w:val="StyleBoldUnderline"/>
        </w:rPr>
        <w:t>The overall results of Chile’s reforms are impressive</w:t>
      </w:r>
      <w:r w:rsidRPr="004D51D1">
        <w:t>: for more than two decades</w:t>
      </w:r>
      <w:r w:rsidR="00CE3D91" w:rsidRPr="00CE3D91">
        <w:rPr>
          <w:sz w:val="12"/>
        </w:rPr>
        <w:t>¶</w:t>
      </w:r>
      <w:r w:rsidRPr="004D51D1">
        <w:rPr>
          <w:sz w:val="12"/>
        </w:rPr>
        <w:t xml:space="preserve"> </w:t>
      </w:r>
      <w:r w:rsidRPr="00CE3D91">
        <w:rPr>
          <w:rStyle w:val="StyleBoldUnderline"/>
          <w:rFonts w:eastAsiaTheme="majorEastAsia"/>
        </w:rPr>
        <w:t>Chile’s exports grew at double-digit rates. Social conditions also improved</w:t>
      </w:r>
      <w:r w:rsidR="00CE3D91" w:rsidRPr="00CE3D91">
        <w:rPr>
          <w:rStyle w:val="StyleBoldUnderline"/>
          <w:rFonts w:eastAsiaTheme="majorEastAsia"/>
          <w:sz w:val="12"/>
          <w:u w:val="none"/>
        </w:rPr>
        <w:t>¶</w:t>
      </w:r>
      <w:r w:rsidRPr="00CE3D91">
        <w:rPr>
          <w:rStyle w:val="StyleBoldUnderline"/>
          <w:rFonts w:eastAsiaTheme="majorEastAsia"/>
        </w:rPr>
        <w:t xml:space="preserve"> </w:t>
      </w:r>
      <w:r w:rsidRPr="004D51D1">
        <w:t xml:space="preserve">markedly during this period. </w:t>
      </w:r>
      <w:r w:rsidRPr="00CE3D91">
        <w:rPr>
          <w:rStyle w:val="StyleBoldUnderline"/>
        </w:rPr>
        <w:t>T</w:t>
      </w:r>
      <w:r w:rsidRPr="00CE3D91">
        <w:rPr>
          <w:rStyle w:val="StyleBoldUnderline"/>
          <w:rFonts w:eastAsiaTheme="majorEastAsia"/>
        </w:rPr>
        <w:t>he number of people living below the</w:t>
      </w:r>
      <w:r w:rsidR="00CE3D91" w:rsidRPr="00CE3D91">
        <w:rPr>
          <w:rStyle w:val="StyleBoldUnderline"/>
          <w:rFonts w:eastAsiaTheme="majorEastAsia"/>
          <w:sz w:val="12"/>
          <w:u w:val="none"/>
        </w:rPr>
        <w:t>¶</w:t>
      </w:r>
      <w:r w:rsidRPr="00CE3D91">
        <w:rPr>
          <w:rStyle w:val="StyleBoldUnderline"/>
          <w:rFonts w:eastAsiaTheme="majorEastAsia"/>
        </w:rPr>
        <w:t xml:space="preserve"> World Bank’s poverty line declined from 24 percent of the population in 1989</w:t>
      </w:r>
      <w:r w:rsidR="00CE3D91" w:rsidRPr="00CE3D91">
        <w:rPr>
          <w:rStyle w:val="StyleBoldUnderline"/>
          <w:rFonts w:eastAsiaTheme="majorEastAsia"/>
          <w:sz w:val="12"/>
          <w:u w:val="none"/>
        </w:rPr>
        <w:t>¶</w:t>
      </w:r>
      <w:r w:rsidRPr="00CE3D91">
        <w:rPr>
          <w:rStyle w:val="StyleBoldUnderline"/>
          <w:rFonts w:eastAsiaTheme="majorEastAsia"/>
        </w:rPr>
        <w:t xml:space="preserve"> to 5 percent in 2003. </w:t>
      </w:r>
      <w:r w:rsidRPr="00CE3D91">
        <w:rPr>
          <w:rStyle w:val="StyleBoldUnderline"/>
        </w:rPr>
        <w:t>The</w:t>
      </w:r>
      <w:r w:rsidRPr="004D51D1">
        <w:rPr>
          <w:rStyle w:val="StyleBoldUnderline"/>
        </w:rPr>
        <w:t xml:space="preserve">re was also </w:t>
      </w:r>
      <w:r w:rsidRPr="004D51D1">
        <w:t>some</w:t>
      </w:r>
      <w:r w:rsidRPr="004D51D1">
        <w:rPr>
          <w:rStyle w:val="StyleBoldUnderline"/>
        </w:rPr>
        <w:t xml:space="preserve"> progress in reducing income inequality</w:t>
      </w:r>
      <w:proofErr w:type="gramStart"/>
      <w:r w:rsidRPr="004D51D1">
        <w:rPr>
          <w:rStyle w:val="StyleBoldUnderline"/>
        </w:rPr>
        <w:t>,</w:t>
      </w:r>
      <w:r w:rsidR="00CE3D91" w:rsidRPr="00CE3D91">
        <w:rPr>
          <w:sz w:val="12"/>
        </w:rPr>
        <w:t>¶</w:t>
      </w:r>
      <w:proofErr w:type="gramEnd"/>
      <w:r w:rsidRPr="004D51D1">
        <w:rPr>
          <w:sz w:val="12"/>
        </w:rPr>
        <w:t xml:space="preserve"> </w:t>
      </w:r>
      <w:r w:rsidRPr="004D51D1">
        <w:t xml:space="preserve">although the pace at which this took place was rather slow: the </w:t>
      </w:r>
      <w:proofErr w:type="spellStart"/>
      <w:r w:rsidRPr="004D51D1">
        <w:t>Gini</w:t>
      </w:r>
      <w:proofErr w:type="spellEnd"/>
      <w:r w:rsidR="00CE3D91" w:rsidRPr="00CE3D91">
        <w:rPr>
          <w:sz w:val="12"/>
        </w:rPr>
        <w:t>¶</w:t>
      </w:r>
      <w:r w:rsidRPr="004D51D1">
        <w:rPr>
          <w:sz w:val="12"/>
        </w:rPr>
        <w:t xml:space="preserve"> </w:t>
      </w:r>
      <w:r w:rsidRPr="004D51D1">
        <w:t>coefficient—which, as explained in chapter 2, measures inequality on a scale</w:t>
      </w:r>
      <w:r w:rsidR="00CE3D91" w:rsidRPr="00CE3D91">
        <w:rPr>
          <w:sz w:val="12"/>
        </w:rPr>
        <w:t>¶</w:t>
      </w:r>
      <w:r w:rsidRPr="004D51D1">
        <w:rPr>
          <w:sz w:val="12"/>
        </w:rPr>
        <w:t xml:space="preserve"> </w:t>
      </w:r>
      <w:r w:rsidRPr="004D51D1">
        <w:t>from 0 to 1—declined from 0.59 in 1989 to 0.55 in 2003.</w:t>
      </w:r>
      <w:r w:rsidRPr="004D51D1">
        <w:rPr>
          <w:rStyle w:val="StyleBoldUnderline"/>
        </w:rPr>
        <w:t xml:space="preserve"> The safety net was</w:t>
      </w:r>
      <w:r w:rsidR="00CE3D91" w:rsidRPr="00CE3D91">
        <w:rPr>
          <w:rStyle w:val="StyleBoldUnderline"/>
          <w:sz w:val="12"/>
          <w:u w:val="none"/>
        </w:rPr>
        <w:t>¶</w:t>
      </w:r>
      <w:r w:rsidRPr="004D51D1">
        <w:rPr>
          <w:rStyle w:val="StyleBoldUnderline"/>
        </w:rPr>
        <w:t xml:space="preserve"> widened, and transfers to the poor and the elderly increased substantially</w:t>
      </w:r>
      <w:proofErr w:type="gramStart"/>
      <w:r w:rsidRPr="004D51D1">
        <w:rPr>
          <w:rStyle w:val="StyleBoldUnderline"/>
        </w:rPr>
        <w:t>.</w:t>
      </w:r>
      <w:r w:rsidR="00CE3D91" w:rsidRPr="00CE3D91">
        <w:rPr>
          <w:sz w:val="12"/>
        </w:rPr>
        <w:t>¶</w:t>
      </w:r>
      <w:proofErr w:type="gramEnd"/>
      <w:r w:rsidRPr="004D51D1">
        <w:rPr>
          <w:sz w:val="12"/>
        </w:rPr>
        <w:t xml:space="preserve"> </w:t>
      </w:r>
      <w:r w:rsidRPr="004D51D1">
        <w:t xml:space="preserve">In the second half of the past decade </w:t>
      </w:r>
      <w:r w:rsidRPr="004D51D1">
        <w:rPr>
          <w:rStyle w:val="StyleBoldUnderline"/>
        </w:rPr>
        <w:t>efforts were made to provide preschool</w:t>
      </w:r>
      <w:r w:rsidR="00CE3D91" w:rsidRPr="00CE3D91">
        <w:rPr>
          <w:rStyle w:val="StyleBoldUnderline"/>
          <w:sz w:val="12"/>
          <w:u w:val="none"/>
        </w:rPr>
        <w:t>¶</w:t>
      </w:r>
      <w:r w:rsidRPr="004D51D1">
        <w:rPr>
          <w:rStyle w:val="StyleBoldUnderline"/>
        </w:rPr>
        <w:t xml:space="preserve"> education to the poor and to increase the number of university scholarships</w:t>
      </w:r>
      <w:r w:rsidR="00CE3D91" w:rsidRPr="00CE3D91">
        <w:rPr>
          <w:rStyle w:val="StyleBoldUnderline"/>
          <w:sz w:val="12"/>
          <w:u w:val="none"/>
        </w:rPr>
        <w:t>¶</w:t>
      </w:r>
      <w:r w:rsidRPr="004D51D1">
        <w:rPr>
          <w:rStyle w:val="StyleBoldUnderline"/>
        </w:rPr>
        <w:t xml:space="preserve"> to low-income students.</w:t>
      </w:r>
    </w:p>
    <w:p w14:paraId="39A4CE33" w14:textId="77777777" w:rsidR="000B4F27" w:rsidRPr="004D51D1" w:rsidRDefault="000B4F27" w:rsidP="000B4F27">
      <w:pPr>
        <w:pStyle w:val="Heading4"/>
        <w:rPr>
          <w:rFonts w:cs="Times New Roman"/>
        </w:rPr>
      </w:pPr>
      <w:r w:rsidRPr="004D51D1">
        <w:rPr>
          <w:rFonts w:cs="Times New Roman"/>
        </w:rPr>
        <w:t>Market-oriented policies key</w:t>
      </w:r>
    </w:p>
    <w:p w14:paraId="02874FE0" w14:textId="77777777" w:rsidR="000B4F27" w:rsidRPr="004D51D1" w:rsidRDefault="000B4F27" w:rsidP="000B4F27">
      <w:pPr>
        <w:rPr>
          <w:rStyle w:val="StyleStyleBold12pt"/>
          <w:rFonts w:cs="Times New Roman"/>
          <w:b w:val="0"/>
          <w:bCs/>
          <w:sz w:val="22"/>
        </w:rPr>
      </w:pPr>
      <w:r w:rsidRPr="004D51D1">
        <w:rPr>
          <w:rStyle w:val="StyleStyleBold12pt"/>
          <w:rFonts w:cs="Times New Roman"/>
        </w:rPr>
        <w:t xml:space="preserve">Edwards 10 </w:t>
      </w:r>
      <w:r w:rsidRPr="004D51D1">
        <w:rPr>
          <w:rFonts w:cs="Times New Roman"/>
        </w:rPr>
        <w:t>(Sebastian Edwards, Henry Ford II Professor of International Business Economics at the Anderson Graduate School of Management at the University of California, Los Angeles, Chief Economist for the Latin America and Caribbean Region of the World Bank, “Left Behind: Latin America and the False Promise of Populism”, pg. 115)//lm</w:t>
      </w:r>
    </w:p>
    <w:p w14:paraId="6C233163" w14:textId="73CC4217" w:rsidR="000B4F27" w:rsidRPr="004D51D1" w:rsidRDefault="000B4F27" w:rsidP="00CE3D91">
      <w:pPr>
        <w:pStyle w:val="card"/>
      </w:pPr>
      <w:r w:rsidRPr="004D51D1">
        <w:rPr>
          <w:rStyle w:val="StyleBoldUnderline"/>
        </w:rPr>
        <w:t>The fact that the Chilean reforms were pragmatic has been misinterpreted</w:t>
      </w:r>
      <w:r w:rsidR="00CE3D91" w:rsidRPr="00CE3D91">
        <w:rPr>
          <w:rStyle w:val="StyleBoldUnderline"/>
          <w:sz w:val="12"/>
          <w:u w:val="none"/>
        </w:rPr>
        <w:t>¶</w:t>
      </w:r>
      <w:r w:rsidRPr="004D51D1">
        <w:rPr>
          <w:rStyle w:val="StyleBoldUnderline"/>
        </w:rPr>
        <w:t xml:space="preserve"> by some authors, who have attempted to minimize the role played by market</w:t>
      </w:r>
      <w:r w:rsidR="00CE3D91" w:rsidRPr="00CE3D91">
        <w:rPr>
          <w:rStyle w:val="StyleBoldUnderline"/>
          <w:sz w:val="12"/>
          <w:u w:val="none"/>
        </w:rPr>
        <w:t>¶</w:t>
      </w:r>
      <w:r w:rsidRPr="004D51D1">
        <w:rPr>
          <w:rStyle w:val="StyleBoldUnderline"/>
        </w:rPr>
        <w:t xml:space="preserve"> orientation</w:t>
      </w:r>
      <w:r w:rsidRPr="004D51D1">
        <w:t xml:space="preserve"> and have claimed that Chile’s success is largely the result of public</w:t>
      </w:r>
      <w:r w:rsidR="00CE3D91" w:rsidRPr="00CE3D91">
        <w:rPr>
          <w:sz w:val="12"/>
        </w:rPr>
        <w:t>¶</w:t>
      </w:r>
      <w:r w:rsidRPr="004D51D1">
        <w:rPr>
          <w:sz w:val="12"/>
        </w:rPr>
        <w:t xml:space="preserve"> </w:t>
      </w:r>
      <w:r w:rsidRPr="004D51D1">
        <w:t>policies aimed at promoting specific sectors and industries through subsidies</w:t>
      </w:r>
      <w:proofErr w:type="gramStart"/>
      <w:r w:rsidRPr="004D51D1">
        <w:t>,</w:t>
      </w:r>
      <w:r w:rsidR="00CE3D91" w:rsidRPr="00CE3D91">
        <w:rPr>
          <w:sz w:val="12"/>
        </w:rPr>
        <w:t>¶</w:t>
      </w:r>
      <w:proofErr w:type="gramEnd"/>
      <w:r w:rsidRPr="004D51D1">
        <w:rPr>
          <w:sz w:val="12"/>
        </w:rPr>
        <w:t xml:space="preserve"> </w:t>
      </w:r>
      <w:r w:rsidRPr="004D51D1">
        <w:t>tax holidays, and other forms of preferential treatment. This is not so. What</w:t>
      </w:r>
      <w:r w:rsidR="00CE3D91" w:rsidRPr="00CE3D91">
        <w:rPr>
          <w:sz w:val="12"/>
        </w:rPr>
        <w:t>¶</w:t>
      </w:r>
      <w:r w:rsidRPr="004D51D1">
        <w:rPr>
          <w:sz w:val="12"/>
        </w:rPr>
        <w:t xml:space="preserve"> </w:t>
      </w:r>
      <w:r w:rsidRPr="004D51D1">
        <w:t xml:space="preserve">is true is that, </w:t>
      </w:r>
      <w:r w:rsidRPr="004D51D1">
        <w:rPr>
          <w:rStyle w:val="StyleBoldUnderline"/>
        </w:rPr>
        <w:t>like every modern market-oriented nation, Chile established a</w:t>
      </w:r>
      <w:r w:rsidR="00CE3D91" w:rsidRPr="00CE3D91">
        <w:rPr>
          <w:rStyle w:val="StyleBoldUnderline"/>
          <w:sz w:val="12"/>
          <w:u w:val="none"/>
        </w:rPr>
        <w:t>¶</w:t>
      </w:r>
      <w:r w:rsidRPr="004D51D1">
        <w:rPr>
          <w:rStyle w:val="StyleBoldUnderline"/>
        </w:rPr>
        <w:t xml:space="preserve"> network of commercial offices around the world that help advertise Chilean</w:t>
      </w:r>
      <w:r w:rsidR="00CE3D91" w:rsidRPr="00CE3D91">
        <w:rPr>
          <w:rStyle w:val="StyleBoldUnderline"/>
          <w:sz w:val="12"/>
          <w:u w:val="none"/>
        </w:rPr>
        <w:t>¶</w:t>
      </w:r>
      <w:r w:rsidRPr="004D51D1">
        <w:rPr>
          <w:rStyle w:val="StyleBoldUnderline"/>
        </w:rPr>
        <w:t xml:space="preserve"> products and assist exporters in penetrating new markets. The government</w:t>
      </w:r>
      <w:r w:rsidR="00CE3D91" w:rsidRPr="00CE3D91">
        <w:rPr>
          <w:rStyle w:val="StyleBoldUnderline"/>
          <w:sz w:val="12"/>
          <w:u w:val="none"/>
        </w:rPr>
        <w:t>¶</w:t>
      </w:r>
      <w:r w:rsidRPr="004D51D1">
        <w:rPr>
          <w:rStyle w:val="StyleBoldUnderline"/>
        </w:rPr>
        <w:t xml:space="preserve"> also helped develop a modern food safety system </w:t>
      </w:r>
      <w:r w:rsidRPr="004D51D1">
        <w:t>that assures foreign buyers</w:t>
      </w:r>
      <w:r w:rsidR="00CE3D91" w:rsidRPr="00CE3D91">
        <w:rPr>
          <w:sz w:val="12"/>
        </w:rPr>
        <w:t>¶</w:t>
      </w:r>
      <w:r w:rsidRPr="004D51D1">
        <w:rPr>
          <w:sz w:val="12"/>
        </w:rPr>
        <w:t xml:space="preserve"> </w:t>
      </w:r>
      <w:r w:rsidRPr="004D51D1">
        <w:t>that Chilean products comply with international cleanliness, safety, and</w:t>
      </w:r>
      <w:r w:rsidR="00CE3D91" w:rsidRPr="00CE3D91">
        <w:rPr>
          <w:sz w:val="12"/>
        </w:rPr>
        <w:t>¶</w:t>
      </w:r>
      <w:r w:rsidRPr="004D51D1">
        <w:rPr>
          <w:sz w:val="12"/>
        </w:rPr>
        <w:t xml:space="preserve"> </w:t>
      </w:r>
      <w:r w:rsidRPr="004D51D1">
        <w:t xml:space="preserve">health standards. And as in every market-oriented nation, </w:t>
      </w:r>
      <w:r w:rsidRPr="004D51D1">
        <w:rPr>
          <w:rStyle w:val="StyleBoldUnderline"/>
        </w:rPr>
        <w:t>the government</w:t>
      </w:r>
      <w:r w:rsidR="00CE3D91" w:rsidRPr="00CE3D91">
        <w:rPr>
          <w:rStyle w:val="StyleBoldUnderline"/>
          <w:sz w:val="12"/>
          <w:u w:val="none"/>
        </w:rPr>
        <w:t>¶</w:t>
      </w:r>
      <w:r w:rsidRPr="004D51D1">
        <w:rPr>
          <w:rStyle w:val="StyleBoldUnderline"/>
        </w:rPr>
        <w:t xml:space="preserve"> supported applied research</w:t>
      </w:r>
      <w:r w:rsidRPr="004D51D1">
        <w:t>—through universities and other institutions—</w:t>
      </w:r>
      <w:r w:rsidRPr="004D51D1">
        <w:rPr>
          <w:rStyle w:val="StyleBoldUnderline"/>
        </w:rPr>
        <w:t>that</w:t>
      </w:r>
      <w:r w:rsidR="00CE3D91" w:rsidRPr="00CE3D91">
        <w:rPr>
          <w:rStyle w:val="StyleBoldUnderline"/>
          <w:sz w:val="12"/>
          <w:u w:val="none"/>
        </w:rPr>
        <w:t>¶</w:t>
      </w:r>
      <w:r w:rsidRPr="004D51D1">
        <w:rPr>
          <w:rStyle w:val="StyleBoldUnderline"/>
        </w:rPr>
        <w:t xml:space="preserve"> helped launch new export products and improve international competitiveness</w:t>
      </w:r>
      <w:r w:rsidR="00CE3D91" w:rsidRPr="00CE3D91">
        <w:rPr>
          <w:rStyle w:val="StyleBoldUnderline"/>
          <w:sz w:val="12"/>
          <w:u w:val="none"/>
        </w:rPr>
        <w:t>¶</w:t>
      </w:r>
      <w:r w:rsidRPr="004D51D1">
        <w:rPr>
          <w:rStyle w:val="StyleBoldUnderline"/>
        </w:rPr>
        <w:t xml:space="preserve"> of existing goods.</w:t>
      </w:r>
      <w:r w:rsidRPr="004D51D1">
        <w:t xml:space="preserve"> But</w:t>
      </w:r>
      <w:r w:rsidRPr="004D51D1">
        <w:rPr>
          <w:rStyle w:val="StyleBoldUnderline"/>
        </w:rPr>
        <w:t xml:space="preserve"> none of this amounts to an active industrial policy</w:t>
      </w:r>
      <w:r w:rsidR="00CE3D91" w:rsidRPr="00CE3D91">
        <w:rPr>
          <w:rStyle w:val="StyleBoldUnderline"/>
          <w:sz w:val="12"/>
          <w:u w:val="none"/>
        </w:rPr>
        <w:t>¶</w:t>
      </w:r>
      <w:r w:rsidRPr="004D51D1">
        <w:rPr>
          <w:rStyle w:val="StyleBoldUnderline"/>
        </w:rPr>
        <w:t xml:space="preserve"> by which government officials “pick winners,” make key decisions on what to</w:t>
      </w:r>
      <w:r w:rsidR="00CE3D91" w:rsidRPr="00CE3D91">
        <w:rPr>
          <w:rStyle w:val="StyleBoldUnderline"/>
          <w:sz w:val="12"/>
          <w:u w:val="none"/>
        </w:rPr>
        <w:t>¶</w:t>
      </w:r>
      <w:r w:rsidRPr="004D51D1">
        <w:rPr>
          <w:rStyle w:val="StyleBoldUnderline"/>
        </w:rPr>
        <w:t xml:space="preserve"> produce and export, or favor one industry over another one</w:t>
      </w:r>
      <w:proofErr w:type="gramStart"/>
      <w:r w:rsidRPr="004D51D1">
        <w:rPr>
          <w:rStyle w:val="StyleBoldUnderline"/>
        </w:rPr>
        <w:t>.</w:t>
      </w:r>
      <w:r w:rsidR="00CE3D91" w:rsidRPr="00CE3D91">
        <w:rPr>
          <w:sz w:val="12"/>
        </w:rPr>
        <w:t>¶</w:t>
      </w:r>
      <w:proofErr w:type="gramEnd"/>
      <w:r w:rsidRPr="004D51D1">
        <w:rPr>
          <w:sz w:val="12"/>
        </w:rPr>
        <w:t xml:space="preserve"> </w:t>
      </w:r>
      <w:proofErr w:type="spellStart"/>
      <w:r w:rsidRPr="004D51D1">
        <w:rPr>
          <w:rStyle w:val="StyleBoldUnderline"/>
        </w:rPr>
        <w:t>Fundación</w:t>
      </w:r>
      <w:proofErr w:type="spellEnd"/>
      <w:r w:rsidRPr="004D51D1">
        <w:rPr>
          <w:rStyle w:val="StyleBoldUnderline"/>
        </w:rPr>
        <w:t xml:space="preserve"> Chile</w:t>
      </w:r>
      <w:r w:rsidRPr="004D51D1">
        <w:t>, a nonprofit organization partially funded by the government,</w:t>
      </w:r>
      <w:r w:rsidR="00CE3D91" w:rsidRPr="00CE3D91">
        <w:rPr>
          <w:sz w:val="12"/>
        </w:rPr>
        <w:t>¶</w:t>
      </w:r>
      <w:r w:rsidRPr="004D51D1">
        <w:rPr>
          <w:sz w:val="12"/>
        </w:rPr>
        <w:t xml:space="preserve"> </w:t>
      </w:r>
      <w:r w:rsidRPr="004D51D1">
        <w:t xml:space="preserve">provides a good illustration of these policies. Over the years it </w:t>
      </w:r>
      <w:r w:rsidRPr="004D51D1">
        <w:rPr>
          <w:rStyle w:val="StyleBoldUnderline"/>
        </w:rPr>
        <w:t>has</w:t>
      </w:r>
      <w:r w:rsidR="00CE3D91" w:rsidRPr="00CE3D91">
        <w:rPr>
          <w:rStyle w:val="StyleBoldUnderline"/>
          <w:sz w:val="12"/>
          <w:u w:val="none"/>
        </w:rPr>
        <w:t>¶</w:t>
      </w:r>
      <w:r w:rsidRPr="004D51D1">
        <w:rPr>
          <w:rStyle w:val="StyleBoldUnderline"/>
        </w:rPr>
        <w:t xml:space="preserve"> encouraged research and provided seed capital that has helped develop some</w:t>
      </w:r>
      <w:r w:rsidR="00CE3D91" w:rsidRPr="00CE3D91">
        <w:rPr>
          <w:rStyle w:val="StyleBoldUnderline"/>
          <w:sz w:val="12"/>
          <w:u w:val="none"/>
        </w:rPr>
        <w:t>¶</w:t>
      </w:r>
      <w:r w:rsidRPr="004D51D1">
        <w:rPr>
          <w:rStyle w:val="StyleBoldUnderline"/>
        </w:rPr>
        <w:t xml:space="preserve"> successful nontraditional exports</w:t>
      </w:r>
      <w:r w:rsidRPr="004D51D1">
        <w:t>, including salmon and berries. But providing</w:t>
      </w:r>
      <w:r w:rsidR="00CE3D91" w:rsidRPr="00CE3D91">
        <w:rPr>
          <w:sz w:val="12"/>
        </w:rPr>
        <w:t>¶</w:t>
      </w:r>
      <w:r w:rsidRPr="004D51D1">
        <w:rPr>
          <w:sz w:val="12"/>
        </w:rPr>
        <w:t xml:space="preserve"> </w:t>
      </w:r>
      <w:r w:rsidRPr="004D51D1">
        <w:t>this type of technological support is a far cry from subsidizing specific</w:t>
      </w:r>
      <w:r w:rsidR="00CE3D91" w:rsidRPr="00CE3D91">
        <w:rPr>
          <w:sz w:val="12"/>
        </w:rPr>
        <w:t>¶</w:t>
      </w:r>
      <w:r w:rsidRPr="004D51D1">
        <w:rPr>
          <w:sz w:val="12"/>
        </w:rPr>
        <w:t xml:space="preserve"> </w:t>
      </w:r>
      <w:r w:rsidRPr="004D51D1">
        <w:t>industries or “picking winners” in the tradition of old-fashioned industrial</w:t>
      </w:r>
      <w:r w:rsidR="00CE3D91" w:rsidRPr="00CE3D91">
        <w:rPr>
          <w:sz w:val="12"/>
        </w:rPr>
        <w:t>¶</w:t>
      </w:r>
      <w:r w:rsidRPr="004D51D1">
        <w:rPr>
          <w:sz w:val="12"/>
        </w:rPr>
        <w:t xml:space="preserve"> </w:t>
      </w:r>
      <w:r w:rsidRPr="004D51D1">
        <w:t>policies. Indeed,</w:t>
      </w:r>
      <w:r w:rsidRPr="004D51D1">
        <w:rPr>
          <w:rStyle w:val="StyleBoldUnderline"/>
        </w:rPr>
        <w:t xml:space="preserve"> </w:t>
      </w:r>
      <w:proofErr w:type="spellStart"/>
      <w:r w:rsidRPr="004D51D1">
        <w:rPr>
          <w:rStyle w:val="StyleBoldUnderline"/>
        </w:rPr>
        <w:t>Fundación</w:t>
      </w:r>
      <w:proofErr w:type="spellEnd"/>
      <w:r w:rsidRPr="004D51D1">
        <w:rPr>
          <w:rStyle w:val="StyleBoldUnderline"/>
        </w:rPr>
        <w:t xml:space="preserve"> Chile has been successful precisely because it</w:t>
      </w:r>
      <w:r w:rsidR="00CE3D91" w:rsidRPr="00CE3D91">
        <w:rPr>
          <w:rStyle w:val="StyleBoldUnderline"/>
          <w:sz w:val="12"/>
          <w:u w:val="none"/>
        </w:rPr>
        <w:t>¶</w:t>
      </w:r>
      <w:r w:rsidRPr="004D51D1">
        <w:rPr>
          <w:rStyle w:val="StyleBoldUnderline"/>
        </w:rPr>
        <w:t xml:space="preserve"> is not a public institution and operates under a clear and transparent budget</w:t>
      </w:r>
      <w:r w:rsidR="00CE3D91" w:rsidRPr="00CE3D91">
        <w:rPr>
          <w:rStyle w:val="StyleBoldUnderline"/>
          <w:sz w:val="12"/>
          <w:u w:val="none"/>
        </w:rPr>
        <w:t>¶</w:t>
      </w:r>
      <w:r w:rsidRPr="004D51D1">
        <w:rPr>
          <w:rStyle w:val="StyleBoldUnderline"/>
        </w:rPr>
        <w:t xml:space="preserve"> constraint</w:t>
      </w:r>
      <w:r w:rsidRPr="004D51D1">
        <w:t>; its total budget in 2007 was merely US$30 million, a miniscule</w:t>
      </w:r>
      <w:r w:rsidR="00CE3D91" w:rsidRPr="00CE3D91">
        <w:rPr>
          <w:sz w:val="12"/>
        </w:rPr>
        <w:t>¶</w:t>
      </w:r>
      <w:r w:rsidRPr="004D51D1">
        <w:rPr>
          <w:sz w:val="12"/>
        </w:rPr>
        <w:t xml:space="preserve"> </w:t>
      </w:r>
      <w:r w:rsidRPr="004D51D1">
        <w:t>amount in a country with total production in excess of $140 billion and exports</w:t>
      </w:r>
      <w:r w:rsidR="00CE3D91" w:rsidRPr="00CE3D91">
        <w:rPr>
          <w:sz w:val="12"/>
        </w:rPr>
        <w:t>¶</w:t>
      </w:r>
      <w:r w:rsidRPr="004D51D1">
        <w:rPr>
          <w:sz w:val="12"/>
        </w:rPr>
        <w:t xml:space="preserve"> </w:t>
      </w:r>
      <w:r w:rsidRPr="004D51D1">
        <w:t>of more than $40 billion.</w:t>
      </w:r>
    </w:p>
    <w:p w14:paraId="2DF4F966" w14:textId="3F35CBB9" w:rsidR="00124406" w:rsidRPr="004D51D1" w:rsidRDefault="00CC4499" w:rsidP="00CC4499">
      <w:pPr>
        <w:pStyle w:val="Heading3"/>
      </w:pPr>
      <w:r w:rsidRPr="004D51D1">
        <w:t>AT: VTL</w:t>
      </w:r>
    </w:p>
    <w:p w14:paraId="04580148" w14:textId="63645299" w:rsidR="00CC4499" w:rsidRPr="004D51D1" w:rsidRDefault="00CC4499" w:rsidP="00CC4499">
      <w:pPr>
        <w:pStyle w:val="Heading4"/>
      </w:pPr>
      <w:r w:rsidRPr="004D51D1">
        <w:t>Nationalized economies are MILITARIZED – turns VTL</w:t>
      </w:r>
    </w:p>
    <w:p w14:paraId="11A3AF00" w14:textId="15D4532C" w:rsidR="00CC4499" w:rsidRPr="004D51D1" w:rsidRDefault="00CC4499" w:rsidP="00CC4499">
      <w:r w:rsidRPr="004D51D1">
        <w:rPr>
          <w:rStyle w:val="StyleStyleBold12pt"/>
        </w:rPr>
        <w:t xml:space="preserve">Sassoon, 07 </w:t>
      </w:r>
      <w:r w:rsidRPr="004D51D1">
        <w:t>(Donald, Professor of Comparative European History at Queen Mary, University of London, July/August issue of Foreign Affairs, “Seeing Red: Why Communism Really Failed”,)//DH</w:t>
      </w:r>
    </w:p>
    <w:p w14:paraId="4F7D528A" w14:textId="77777777" w:rsidR="00CC4499" w:rsidRDefault="00CC4499" w:rsidP="00CC4499">
      <w:pPr>
        <w:pStyle w:val="card"/>
      </w:pPr>
      <w:r w:rsidRPr="004D51D1">
        <w:t>One of the broad questions Service fails to address is how the movement managed to survive as long as it did. Service does briefly list some of its achievements: the narrowed gap between managers' and workers' wages, free universal schooling, and the beginnings of a welfare state. "Communists," he writes, "shared a commitment to reforms with the other left-of-</w:t>
      </w:r>
      <w:proofErr w:type="spellStart"/>
      <w:r w:rsidRPr="004D51D1">
        <w:t>centre</w:t>
      </w:r>
      <w:proofErr w:type="spellEnd"/>
      <w:r w:rsidRPr="004D51D1">
        <w:t xml:space="preserve"> political parties. But no one implemented them with the same determination." Even if true, this hardly explains how, given the terrible costs of that determination, the Communists managed to last</w:t>
      </w:r>
      <w:proofErr w:type="gramStart"/>
      <w:r w:rsidRPr="004D51D1">
        <w:t>.</w:t>
      </w:r>
      <w:r w:rsidRPr="004D51D1">
        <w:rPr>
          <w:sz w:val="12"/>
        </w:rPr>
        <w:t>¶</w:t>
      </w:r>
      <w:proofErr w:type="gramEnd"/>
      <w:r w:rsidRPr="004D51D1">
        <w:rPr>
          <w:rStyle w:val="StyleBoldUnderline"/>
        </w:rPr>
        <w:t xml:space="preserve"> Part of the answer, surely, lies in the connection between communism's expansion and armed conflict</w:t>
      </w:r>
      <w:r w:rsidRPr="004D51D1">
        <w:t>--a link Service should have examined in some detail.</w:t>
      </w:r>
      <w:r w:rsidRPr="004D51D1">
        <w:rPr>
          <w:rStyle w:val="StyleBoldUnderline"/>
        </w:rPr>
        <w:t xml:space="preserve"> Communists came to power in countries as varied as Cuba, Hungary, Mongolia, and Poland. Remarkably, in all these instances, political success followed military victory</w:t>
      </w:r>
      <w:r w:rsidRPr="004D51D1">
        <w:t xml:space="preserve">. </w:t>
      </w:r>
      <w:r w:rsidRPr="004D51D1">
        <w:rPr>
          <w:rStyle w:val="StyleBoldUnderline"/>
        </w:rPr>
        <w:t>The consequence of this was the profound militarization of political and economic life</w:t>
      </w:r>
      <w:r w:rsidRPr="004D51D1">
        <w:t>. To paraphrase Clausewitz,</w:t>
      </w:r>
      <w:r w:rsidRPr="004D51D1">
        <w:rPr>
          <w:rStyle w:val="StyleBoldUnderline"/>
        </w:rPr>
        <w:t xml:space="preserve"> the Communists saw economic development as the continuation of war by other means.</w:t>
      </w:r>
      <w:r w:rsidRPr="004D51D1">
        <w:t xml:space="preserve"> </w:t>
      </w:r>
      <w:r w:rsidRPr="004D51D1">
        <w:rPr>
          <w:rStyle w:val="StyleBoldUnderline"/>
        </w:rPr>
        <w:t>Their drive to modernize was aimed not at improving individual lives so much as at prolonging the fight against the West.</w:t>
      </w:r>
      <w:r w:rsidRPr="004D51D1">
        <w:t xml:space="preserve"> "We are 50 to 100 years behind advanced countries," Stalin said in 1931. "We must cover this distance in ten years... or they will crush us." Ten years later, World War II was on, and the Communists militarized further</w:t>
      </w:r>
      <w:proofErr w:type="gramStart"/>
      <w:r w:rsidRPr="004D51D1">
        <w:t>.</w:t>
      </w:r>
      <w:r w:rsidRPr="004D51D1">
        <w:rPr>
          <w:sz w:val="12"/>
        </w:rPr>
        <w:t>¶</w:t>
      </w:r>
      <w:proofErr w:type="gramEnd"/>
      <w:r w:rsidRPr="004D51D1">
        <w:rPr>
          <w:sz w:val="12"/>
        </w:rPr>
        <w:t xml:space="preserve"> </w:t>
      </w:r>
      <w:r w:rsidRPr="004D51D1">
        <w:t>S</w:t>
      </w:r>
      <w:r w:rsidRPr="004D51D1">
        <w:rPr>
          <w:rStyle w:val="StyleBoldUnderline"/>
        </w:rPr>
        <w:t>uch a pace was hard to maintain for very long, however. By the 1960s, the Soviet Union remained a deeply repressive society</w:t>
      </w:r>
      <w:r w:rsidRPr="004D51D1">
        <w:t xml:space="preserve"> (although it never again saw the appalling human losses of the Stalinist era), but it had reached an adequate level of economic development. </w:t>
      </w:r>
      <w:r w:rsidRPr="004D51D1">
        <w:rPr>
          <w:rStyle w:val="StyleBoldUnderline"/>
        </w:rPr>
        <w:t>The militarized aspects of political and economic life were toned down and replaced by a lackadaisical attitude toward work. With employment guaranteed, absenteeism and inefficiencies spread</w:t>
      </w:r>
      <w:r w:rsidRPr="004D51D1">
        <w:t xml:space="preserve">. </w:t>
      </w:r>
      <w:r w:rsidRPr="004D51D1">
        <w:rPr>
          <w:rStyle w:val="StyleBoldUnderline"/>
        </w:rPr>
        <w:t xml:space="preserve">There was no natural mechanism to force transitions from some industries to others in order to keep up with technological changes. There was no reason for unprofitable enterprises to close down, since targets for their outputs had been set by technocrats. Moreover, the Soviet Union and, to a lesser extent, the countries of Eastern Europe-were </w:t>
      </w:r>
      <w:proofErr w:type="spellStart"/>
      <w:r w:rsidRPr="004D51D1">
        <w:rPr>
          <w:rStyle w:val="StyleBoldUnderline"/>
        </w:rPr>
        <w:t>overindustrialized</w:t>
      </w:r>
      <w:proofErr w:type="spellEnd"/>
      <w:r w:rsidRPr="004D51D1">
        <w:t>. They had failed to develop a powerful service sector or the network of small- and medium-sized risk-taking enterprises that fueled growth in the West. These features were the hallmarks of the stagnation period under Leonid Brezhnev. Communism may have succeeded in constructing an industrial society, but it had failed to transform workers into consumers. It had little to offer in a postindustrial era.</w:t>
      </w:r>
    </w:p>
    <w:p w14:paraId="6E0F471B" w14:textId="77777777" w:rsidR="00D222B4" w:rsidRPr="00D222B4" w:rsidRDefault="00D222B4" w:rsidP="00D222B4"/>
    <w:sectPr w:rsidR="00D222B4" w:rsidRPr="00D222B4" w:rsidSect="003563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EE4B30" w14:textId="77777777" w:rsidR="007B361C" w:rsidRDefault="007B361C" w:rsidP="00E46E7E">
      <w:r>
        <w:separator/>
      </w:r>
    </w:p>
  </w:endnote>
  <w:endnote w:type="continuationSeparator" w:id="0">
    <w:p w14:paraId="4798CA88" w14:textId="77777777" w:rsidR="007B361C" w:rsidRDefault="007B361C"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MinionPro-Regular">
    <w:altName w:val="ＭＳ 明朝"/>
    <w:panose1 w:val="00000000000000000000"/>
    <w:charset w:val="80"/>
    <w:family w:val="auto"/>
    <w:notTrueType/>
    <w:pitch w:val="default"/>
    <w:sig w:usb0="00000001" w:usb1="08070000" w:usb2="00000010" w:usb3="00000000" w:csb0="00020000" w:csb1="00000000"/>
  </w:font>
  <w:font w:name="MinionPro-Semibold">
    <w:altName w:val="Arial Unicode MS"/>
    <w:panose1 w:val="00000000000000000000"/>
    <w:charset w:val="88"/>
    <w:family w:val="auto"/>
    <w:notTrueType/>
    <w:pitch w:val="default"/>
    <w:sig w:usb0="00000001" w:usb1="08080000" w:usb2="00000010" w:usb3="00000000" w:csb0="001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1E4399E" w14:textId="77777777" w:rsidR="007B361C" w:rsidRDefault="007B361C" w:rsidP="00E46E7E">
      <w:r>
        <w:separator/>
      </w:r>
    </w:p>
  </w:footnote>
  <w:footnote w:type="continuationSeparator" w:id="0">
    <w:p w14:paraId="47E69C96" w14:textId="77777777" w:rsidR="007B361C" w:rsidRDefault="007B361C"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35AE18E0"/>
    <w:multiLevelType w:val="hybridMultilevel"/>
    <w:tmpl w:val="8A708C4C"/>
    <w:lvl w:ilvl="0" w:tplc="F176C00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5720"/>
    <w:rsid w:val="00001C50"/>
    <w:rsid w:val="00004D37"/>
    <w:rsid w:val="000140EC"/>
    <w:rsid w:val="00015903"/>
    <w:rsid w:val="00016A35"/>
    <w:rsid w:val="000228F2"/>
    <w:rsid w:val="0004018C"/>
    <w:rsid w:val="00040595"/>
    <w:rsid w:val="000428B0"/>
    <w:rsid w:val="00044B14"/>
    <w:rsid w:val="00045427"/>
    <w:rsid w:val="000462DB"/>
    <w:rsid w:val="000478DE"/>
    <w:rsid w:val="0005174E"/>
    <w:rsid w:val="0007666C"/>
    <w:rsid w:val="00077843"/>
    <w:rsid w:val="00077B69"/>
    <w:rsid w:val="00091E72"/>
    <w:rsid w:val="0009266D"/>
    <w:rsid w:val="000A329B"/>
    <w:rsid w:val="000A683D"/>
    <w:rsid w:val="000B069F"/>
    <w:rsid w:val="000B4F27"/>
    <w:rsid w:val="000C16B3"/>
    <w:rsid w:val="000C6DBE"/>
    <w:rsid w:val="000D120E"/>
    <w:rsid w:val="000D2890"/>
    <w:rsid w:val="000E0939"/>
    <w:rsid w:val="00103208"/>
    <w:rsid w:val="00105064"/>
    <w:rsid w:val="001124D6"/>
    <w:rsid w:val="00123CE9"/>
    <w:rsid w:val="00124406"/>
    <w:rsid w:val="00136D74"/>
    <w:rsid w:val="001379DA"/>
    <w:rsid w:val="00137D26"/>
    <w:rsid w:val="001408C0"/>
    <w:rsid w:val="00143FD7"/>
    <w:rsid w:val="001463FB"/>
    <w:rsid w:val="00146A86"/>
    <w:rsid w:val="00147B54"/>
    <w:rsid w:val="00151D91"/>
    <w:rsid w:val="00154934"/>
    <w:rsid w:val="0016202F"/>
    <w:rsid w:val="00165505"/>
    <w:rsid w:val="00166B69"/>
    <w:rsid w:val="00172E45"/>
    <w:rsid w:val="00183565"/>
    <w:rsid w:val="001838CD"/>
    <w:rsid w:val="00185724"/>
    <w:rsid w:val="001861E7"/>
    <w:rsid w:val="00186DB7"/>
    <w:rsid w:val="001A0FBC"/>
    <w:rsid w:val="001A6D0B"/>
    <w:rsid w:val="001B1DE3"/>
    <w:rsid w:val="001B3ABF"/>
    <w:rsid w:val="001B48AC"/>
    <w:rsid w:val="001B60F6"/>
    <w:rsid w:val="001C3682"/>
    <w:rsid w:val="001C3F4B"/>
    <w:rsid w:val="001C56AF"/>
    <w:rsid w:val="001D1297"/>
    <w:rsid w:val="001D5F8E"/>
    <w:rsid w:val="001D72CF"/>
    <w:rsid w:val="001D7626"/>
    <w:rsid w:val="001E2F1A"/>
    <w:rsid w:val="00201A72"/>
    <w:rsid w:val="002034F5"/>
    <w:rsid w:val="002052AB"/>
    <w:rsid w:val="0020755F"/>
    <w:rsid w:val="00220161"/>
    <w:rsid w:val="0022595E"/>
    <w:rsid w:val="00236AE7"/>
    <w:rsid w:val="002520EE"/>
    <w:rsid w:val="0025611E"/>
    <w:rsid w:val="002613DA"/>
    <w:rsid w:val="00274604"/>
    <w:rsid w:val="00284124"/>
    <w:rsid w:val="00284EBE"/>
    <w:rsid w:val="002B6353"/>
    <w:rsid w:val="002B68C8"/>
    <w:rsid w:val="002D4F93"/>
    <w:rsid w:val="002D60ED"/>
    <w:rsid w:val="002E29E7"/>
    <w:rsid w:val="002E79DE"/>
    <w:rsid w:val="002F35F4"/>
    <w:rsid w:val="002F3E28"/>
    <w:rsid w:val="002F40E6"/>
    <w:rsid w:val="002F4656"/>
    <w:rsid w:val="002F634B"/>
    <w:rsid w:val="002F7C8A"/>
    <w:rsid w:val="00303E5B"/>
    <w:rsid w:val="003057AA"/>
    <w:rsid w:val="00313226"/>
    <w:rsid w:val="0031425E"/>
    <w:rsid w:val="00314B79"/>
    <w:rsid w:val="003214C5"/>
    <w:rsid w:val="00325059"/>
    <w:rsid w:val="00325BEC"/>
    <w:rsid w:val="00327EE8"/>
    <w:rsid w:val="0033248A"/>
    <w:rsid w:val="003414D6"/>
    <w:rsid w:val="00347FBA"/>
    <w:rsid w:val="00350772"/>
    <w:rsid w:val="003563C7"/>
    <w:rsid w:val="00357719"/>
    <w:rsid w:val="00361189"/>
    <w:rsid w:val="00364BFF"/>
    <w:rsid w:val="0037164B"/>
    <w:rsid w:val="00374144"/>
    <w:rsid w:val="00376510"/>
    <w:rsid w:val="00377BA9"/>
    <w:rsid w:val="00387046"/>
    <w:rsid w:val="0039141F"/>
    <w:rsid w:val="003B208C"/>
    <w:rsid w:val="003B3EC7"/>
    <w:rsid w:val="003B442C"/>
    <w:rsid w:val="003D1B1A"/>
    <w:rsid w:val="003D7C8E"/>
    <w:rsid w:val="003E4323"/>
    <w:rsid w:val="003E72EC"/>
    <w:rsid w:val="003F42AF"/>
    <w:rsid w:val="003F4C29"/>
    <w:rsid w:val="004005D5"/>
    <w:rsid w:val="00402903"/>
    <w:rsid w:val="00404293"/>
    <w:rsid w:val="00412F6D"/>
    <w:rsid w:val="00421F1F"/>
    <w:rsid w:val="00425FFF"/>
    <w:rsid w:val="0042635A"/>
    <w:rsid w:val="004338C8"/>
    <w:rsid w:val="00442B8E"/>
    <w:rsid w:val="00443F54"/>
    <w:rsid w:val="004478EC"/>
    <w:rsid w:val="00450D6C"/>
    <w:rsid w:val="00464B7E"/>
    <w:rsid w:val="00466B6F"/>
    <w:rsid w:val="00473108"/>
    <w:rsid w:val="00482C9E"/>
    <w:rsid w:val="004837D8"/>
    <w:rsid w:val="00484341"/>
    <w:rsid w:val="004939CE"/>
    <w:rsid w:val="004B3188"/>
    <w:rsid w:val="004B3DB3"/>
    <w:rsid w:val="004B4D56"/>
    <w:rsid w:val="004B7738"/>
    <w:rsid w:val="004C0B3A"/>
    <w:rsid w:val="004C63B5"/>
    <w:rsid w:val="004C6751"/>
    <w:rsid w:val="004C6BFA"/>
    <w:rsid w:val="004D1A9D"/>
    <w:rsid w:val="004D29CF"/>
    <w:rsid w:val="004D30A2"/>
    <w:rsid w:val="004D452A"/>
    <w:rsid w:val="004D461E"/>
    <w:rsid w:val="004D51D1"/>
    <w:rsid w:val="004D7C6E"/>
    <w:rsid w:val="004E3D09"/>
    <w:rsid w:val="004E522C"/>
    <w:rsid w:val="004F20E9"/>
    <w:rsid w:val="00503525"/>
    <w:rsid w:val="005164A7"/>
    <w:rsid w:val="00517479"/>
    <w:rsid w:val="005311D2"/>
    <w:rsid w:val="00541D57"/>
    <w:rsid w:val="00544550"/>
    <w:rsid w:val="00552EB0"/>
    <w:rsid w:val="0055405F"/>
    <w:rsid w:val="0057131D"/>
    <w:rsid w:val="00571AC0"/>
    <w:rsid w:val="005736A6"/>
    <w:rsid w:val="00584E92"/>
    <w:rsid w:val="00595FC7"/>
    <w:rsid w:val="005A0BE5"/>
    <w:rsid w:val="005C0E1F"/>
    <w:rsid w:val="005C2D9C"/>
    <w:rsid w:val="005E0D2B"/>
    <w:rsid w:val="005E2C99"/>
    <w:rsid w:val="005E5C36"/>
    <w:rsid w:val="005F046D"/>
    <w:rsid w:val="005F14D3"/>
    <w:rsid w:val="005F3A21"/>
    <w:rsid w:val="005F4D99"/>
    <w:rsid w:val="00604D41"/>
    <w:rsid w:val="0061577A"/>
    <w:rsid w:val="00622FF2"/>
    <w:rsid w:val="006325C0"/>
    <w:rsid w:val="00634E46"/>
    <w:rsid w:val="00652A92"/>
    <w:rsid w:val="006530FA"/>
    <w:rsid w:val="00655F43"/>
    <w:rsid w:val="00664F85"/>
    <w:rsid w:val="00672258"/>
    <w:rsid w:val="006751D4"/>
    <w:rsid w:val="0067575B"/>
    <w:rsid w:val="00682FE5"/>
    <w:rsid w:val="00683106"/>
    <w:rsid w:val="00692C26"/>
    <w:rsid w:val="006937A2"/>
    <w:rsid w:val="006B5424"/>
    <w:rsid w:val="006C0124"/>
    <w:rsid w:val="006C033B"/>
    <w:rsid w:val="006C0E66"/>
    <w:rsid w:val="006C23B5"/>
    <w:rsid w:val="006C5B50"/>
    <w:rsid w:val="006D498C"/>
    <w:rsid w:val="006F2D3D"/>
    <w:rsid w:val="00700164"/>
    <w:rsid w:val="00700835"/>
    <w:rsid w:val="00714541"/>
    <w:rsid w:val="00717B60"/>
    <w:rsid w:val="007213EF"/>
    <w:rsid w:val="00722631"/>
    <w:rsid w:val="00723728"/>
    <w:rsid w:val="00726F87"/>
    <w:rsid w:val="007333B9"/>
    <w:rsid w:val="007372DA"/>
    <w:rsid w:val="00741B98"/>
    <w:rsid w:val="007523ED"/>
    <w:rsid w:val="0075320D"/>
    <w:rsid w:val="00753ED2"/>
    <w:rsid w:val="00761303"/>
    <w:rsid w:val="00761D99"/>
    <w:rsid w:val="00764089"/>
    <w:rsid w:val="0077479D"/>
    <w:rsid w:val="00791B7D"/>
    <w:rsid w:val="00792D72"/>
    <w:rsid w:val="007A1A57"/>
    <w:rsid w:val="007A3515"/>
    <w:rsid w:val="007A4177"/>
    <w:rsid w:val="007B11BD"/>
    <w:rsid w:val="007B361C"/>
    <w:rsid w:val="007B5BC6"/>
    <w:rsid w:val="007B5CA5"/>
    <w:rsid w:val="007B6595"/>
    <w:rsid w:val="007C0FED"/>
    <w:rsid w:val="007D7924"/>
    <w:rsid w:val="007E25EF"/>
    <w:rsid w:val="007E470C"/>
    <w:rsid w:val="007E5F71"/>
    <w:rsid w:val="007F2366"/>
    <w:rsid w:val="007F33A6"/>
    <w:rsid w:val="007F440F"/>
    <w:rsid w:val="008014E3"/>
    <w:rsid w:val="0081379D"/>
    <w:rsid w:val="00814960"/>
    <w:rsid w:val="00821415"/>
    <w:rsid w:val="0082417D"/>
    <w:rsid w:val="00830856"/>
    <w:rsid w:val="00831AF7"/>
    <w:rsid w:val="008347E9"/>
    <w:rsid w:val="0083768F"/>
    <w:rsid w:val="0084261D"/>
    <w:rsid w:val="00845D6C"/>
    <w:rsid w:val="0086005C"/>
    <w:rsid w:val="00861A49"/>
    <w:rsid w:val="00863BC7"/>
    <w:rsid w:val="008728FE"/>
    <w:rsid w:val="00873EEA"/>
    <w:rsid w:val="00881E48"/>
    <w:rsid w:val="00885484"/>
    <w:rsid w:val="00891CCE"/>
    <w:rsid w:val="00894ED7"/>
    <w:rsid w:val="00897123"/>
    <w:rsid w:val="008B2020"/>
    <w:rsid w:val="008C0F74"/>
    <w:rsid w:val="008D795C"/>
    <w:rsid w:val="008E2402"/>
    <w:rsid w:val="008E36AE"/>
    <w:rsid w:val="008E5DE9"/>
    <w:rsid w:val="008F7EF4"/>
    <w:rsid w:val="00901506"/>
    <w:rsid w:val="00910DA4"/>
    <w:rsid w:val="00911226"/>
    <w:rsid w:val="009149B4"/>
    <w:rsid w:val="0091595A"/>
    <w:rsid w:val="009165EA"/>
    <w:rsid w:val="00917621"/>
    <w:rsid w:val="0092452D"/>
    <w:rsid w:val="009247AF"/>
    <w:rsid w:val="00936A2C"/>
    <w:rsid w:val="00940B7E"/>
    <w:rsid w:val="00941847"/>
    <w:rsid w:val="00945B2E"/>
    <w:rsid w:val="00950A69"/>
    <w:rsid w:val="009778B8"/>
    <w:rsid w:val="009829F2"/>
    <w:rsid w:val="00984ABE"/>
    <w:rsid w:val="00993F61"/>
    <w:rsid w:val="009A27AF"/>
    <w:rsid w:val="009A7477"/>
    <w:rsid w:val="009B0746"/>
    <w:rsid w:val="009B7639"/>
    <w:rsid w:val="009B7BC3"/>
    <w:rsid w:val="009C198B"/>
    <w:rsid w:val="009C399D"/>
    <w:rsid w:val="009C43C0"/>
    <w:rsid w:val="009C5AB8"/>
    <w:rsid w:val="009C73C0"/>
    <w:rsid w:val="009C7D3E"/>
    <w:rsid w:val="009D207E"/>
    <w:rsid w:val="009E5822"/>
    <w:rsid w:val="009E5A08"/>
    <w:rsid w:val="009E691A"/>
    <w:rsid w:val="009E69FB"/>
    <w:rsid w:val="009F6F66"/>
    <w:rsid w:val="00A030B1"/>
    <w:rsid w:val="00A074CB"/>
    <w:rsid w:val="00A11D2A"/>
    <w:rsid w:val="00A3650F"/>
    <w:rsid w:val="00A369C4"/>
    <w:rsid w:val="00A43CBB"/>
    <w:rsid w:val="00A47986"/>
    <w:rsid w:val="00A6463C"/>
    <w:rsid w:val="00A646D8"/>
    <w:rsid w:val="00A65984"/>
    <w:rsid w:val="00A805EB"/>
    <w:rsid w:val="00A91A24"/>
    <w:rsid w:val="00AA3AEC"/>
    <w:rsid w:val="00AB5384"/>
    <w:rsid w:val="00AC0E58"/>
    <w:rsid w:val="00AC0E99"/>
    <w:rsid w:val="00AC7209"/>
    <w:rsid w:val="00AE140D"/>
    <w:rsid w:val="00AE231E"/>
    <w:rsid w:val="00AF1E67"/>
    <w:rsid w:val="00AF5046"/>
    <w:rsid w:val="00AF70D4"/>
    <w:rsid w:val="00B03546"/>
    <w:rsid w:val="00B13C74"/>
    <w:rsid w:val="00B169A1"/>
    <w:rsid w:val="00B26AB2"/>
    <w:rsid w:val="00B26EE3"/>
    <w:rsid w:val="00B27EE3"/>
    <w:rsid w:val="00B33E0C"/>
    <w:rsid w:val="00B3409E"/>
    <w:rsid w:val="00B415CC"/>
    <w:rsid w:val="00B41DEA"/>
    <w:rsid w:val="00B45FE9"/>
    <w:rsid w:val="00B559B3"/>
    <w:rsid w:val="00B55D49"/>
    <w:rsid w:val="00B571A9"/>
    <w:rsid w:val="00B65E97"/>
    <w:rsid w:val="00B72ADA"/>
    <w:rsid w:val="00B84180"/>
    <w:rsid w:val="00B84C69"/>
    <w:rsid w:val="00B85E90"/>
    <w:rsid w:val="00B908F6"/>
    <w:rsid w:val="00B9347E"/>
    <w:rsid w:val="00B95FBE"/>
    <w:rsid w:val="00BA0FC1"/>
    <w:rsid w:val="00BB712A"/>
    <w:rsid w:val="00BC060F"/>
    <w:rsid w:val="00BC4AC5"/>
    <w:rsid w:val="00BD3A46"/>
    <w:rsid w:val="00BE63EA"/>
    <w:rsid w:val="00BF466A"/>
    <w:rsid w:val="00BF4F24"/>
    <w:rsid w:val="00C11B3F"/>
    <w:rsid w:val="00C13765"/>
    <w:rsid w:val="00C13C35"/>
    <w:rsid w:val="00C15655"/>
    <w:rsid w:val="00C1694A"/>
    <w:rsid w:val="00C3680A"/>
    <w:rsid w:val="00C37063"/>
    <w:rsid w:val="00C37F80"/>
    <w:rsid w:val="00C42A3C"/>
    <w:rsid w:val="00C541F0"/>
    <w:rsid w:val="00C613F6"/>
    <w:rsid w:val="00C64DC2"/>
    <w:rsid w:val="00C6757A"/>
    <w:rsid w:val="00C67960"/>
    <w:rsid w:val="00C93B03"/>
    <w:rsid w:val="00C95B18"/>
    <w:rsid w:val="00CB11A3"/>
    <w:rsid w:val="00CB795C"/>
    <w:rsid w:val="00CC4499"/>
    <w:rsid w:val="00CC5B6A"/>
    <w:rsid w:val="00CD0763"/>
    <w:rsid w:val="00CD0806"/>
    <w:rsid w:val="00CD2C6D"/>
    <w:rsid w:val="00CE3D91"/>
    <w:rsid w:val="00CE575C"/>
    <w:rsid w:val="00CF1A0F"/>
    <w:rsid w:val="00CF6B4F"/>
    <w:rsid w:val="00D103A9"/>
    <w:rsid w:val="00D11AA4"/>
    <w:rsid w:val="00D1472A"/>
    <w:rsid w:val="00D14941"/>
    <w:rsid w:val="00D1536B"/>
    <w:rsid w:val="00D15EBC"/>
    <w:rsid w:val="00D21CA5"/>
    <w:rsid w:val="00D222B4"/>
    <w:rsid w:val="00D25417"/>
    <w:rsid w:val="00D36252"/>
    <w:rsid w:val="00D402C2"/>
    <w:rsid w:val="00D420D2"/>
    <w:rsid w:val="00D4330B"/>
    <w:rsid w:val="00D44DB4"/>
    <w:rsid w:val="00D460F1"/>
    <w:rsid w:val="00D46176"/>
    <w:rsid w:val="00D466E9"/>
    <w:rsid w:val="00D51B44"/>
    <w:rsid w:val="00D545D4"/>
    <w:rsid w:val="00D6085D"/>
    <w:rsid w:val="00D62A25"/>
    <w:rsid w:val="00D63480"/>
    <w:rsid w:val="00D66D57"/>
    <w:rsid w:val="00D71C36"/>
    <w:rsid w:val="00D71D6E"/>
    <w:rsid w:val="00D71F2F"/>
    <w:rsid w:val="00D74059"/>
    <w:rsid w:val="00D81480"/>
    <w:rsid w:val="00D8365B"/>
    <w:rsid w:val="00D91093"/>
    <w:rsid w:val="00D94B87"/>
    <w:rsid w:val="00DA2E40"/>
    <w:rsid w:val="00DA41E1"/>
    <w:rsid w:val="00DA5BF8"/>
    <w:rsid w:val="00DC71AA"/>
    <w:rsid w:val="00DD2FAB"/>
    <w:rsid w:val="00DD334A"/>
    <w:rsid w:val="00DE0562"/>
    <w:rsid w:val="00DE5B9A"/>
    <w:rsid w:val="00DE627C"/>
    <w:rsid w:val="00DF1850"/>
    <w:rsid w:val="00DF5135"/>
    <w:rsid w:val="00E0095A"/>
    <w:rsid w:val="00E017D2"/>
    <w:rsid w:val="00E330E7"/>
    <w:rsid w:val="00E33FBA"/>
    <w:rsid w:val="00E441CB"/>
    <w:rsid w:val="00E46E7E"/>
    <w:rsid w:val="00E52A0A"/>
    <w:rsid w:val="00E60C83"/>
    <w:rsid w:val="00E65AF5"/>
    <w:rsid w:val="00E72938"/>
    <w:rsid w:val="00E73239"/>
    <w:rsid w:val="00E7671E"/>
    <w:rsid w:val="00E84EAE"/>
    <w:rsid w:val="00E95631"/>
    <w:rsid w:val="00EA3C41"/>
    <w:rsid w:val="00EA742D"/>
    <w:rsid w:val="00EB0941"/>
    <w:rsid w:val="00EB103F"/>
    <w:rsid w:val="00EB49FB"/>
    <w:rsid w:val="00EB6A2D"/>
    <w:rsid w:val="00EB7B64"/>
    <w:rsid w:val="00EC56B0"/>
    <w:rsid w:val="00ED2EE1"/>
    <w:rsid w:val="00ED2F00"/>
    <w:rsid w:val="00ED47CC"/>
    <w:rsid w:val="00EF520F"/>
    <w:rsid w:val="00F022EE"/>
    <w:rsid w:val="00F033B5"/>
    <w:rsid w:val="00F1173B"/>
    <w:rsid w:val="00F12F97"/>
    <w:rsid w:val="00F13FF8"/>
    <w:rsid w:val="00F25720"/>
    <w:rsid w:val="00F259D1"/>
    <w:rsid w:val="00F33649"/>
    <w:rsid w:val="00F36A67"/>
    <w:rsid w:val="00F42F90"/>
    <w:rsid w:val="00F45F2E"/>
    <w:rsid w:val="00F51FC3"/>
    <w:rsid w:val="00F55FBF"/>
    <w:rsid w:val="00F760CF"/>
    <w:rsid w:val="00F81B85"/>
    <w:rsid w:val="00F82AAD"/>
    <w:rsid w:val="00F869C4"/>
    <w:rsid w:val="00F91B59"/>
    <w:rsid w:val="00F94D8F"/>
    <w:rsid w:val="00F954FC"/>
    <w:rsid w:val="00FA1942"/>
    <w:rsid w:val="00FA538E"/>
    <w:rsid w:val="00FA585D"/>
    <w:rsid w:val="00FC36D6"/>
    <w:rsid w:val="00FD2AA5"/>
    <w:rsid w:val="00FD50BA"/>
    <w:rsid w:val="00FE4803"/>
    <w:rsid w:val="00FE6CAB"/>
    <w:rsid w:val="00FF2BBA"/>
    <w:rsid w:val="00FF4133"/>
    <w:rsid w:val="00FF6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99BFF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Bold Underline,emphasis,Emphasis!!,Underlined,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aliases w:val="Tags,No Spacing1,Debate Text,No Spacing2,No Spacing11,No Spacing21,Read stuff,No Spacing111,tags,No Spacing211,No Spacing3,No Spacing2111,No Spacing4,No Spacing1111,No Spacing5,No Spacing31,No Spacing31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1"/>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Bold Underlined Char"/>
    <w:basedOn w:val="DefaultParagraphFont"/>
    <w:link w:val="Title"/>
    <w:uiPriority w:val="5"/>
    <w:qFormat/>
    <w:rsid w:val="00AB5384"/>
    <w:rPr>
      <w:bCs/>
      <w:sz w:val="22"/>
      <w:u w:val="single"/>
    </w:rPr>
  </w:style>
  <w:style w:type="paragraph" w:styleId="Title">
    <w:name w:val="Title"/>
    <w:aliases w:val="Bold Underlined"/>
    <w:basedOn w:val="Normal"/>
    <w:next w:val="Normal"/>
    <w:link w:val="TitleChar"/>
    <w:uiPriority w:val="5"/>
    <w:qFormat/>
    <w:rsid w:val="00AB5384"/>
    <w:pPr>
      <w:ind w:left="720"/>
      <w:outlineLvl w:val="0"/>
    </w:pPr>
    <w:rPr>
      <w:rFonts w:asciiTheme="minorHAnsi" w:hAnsiTheme="minorHAnsi"/>
      <w:bCs/>
      <w:sz w:val="22"/>
      <w:u w:val="single"/>
    </w:rPr>
  </w:style>
  <w:style w:type="character" w:customStyle="1" w:styleId="TitleChar1">
    <w:name w:val="Title Char1"/>
    <w:basedOn w:val="DefaultParagraphFont"/>
    <w:uiPriority w:val="10"/>
    <w:rsid w:val="00AB5384"/>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link w:val="CardChar0"/>
    <w:qFormat/>
    <w:rsid w:val="00AB5384"/>
    <w:pPr>
      <w:ind w:left="360"/>
      <w:jc w:val="both"/>
    </w:pPr>
    <w:rPr>
      <w:rFonts w:eastAsia="Cambria" w:cs="Times New Roman"/>
    </w:rPr>
  </w:style>
  <w:style w:type="character" w:customStyle="1" w:styleId="CardChar0">
    <w:name w:val="Card Char"/>
    <w:link w:val="Card0"/>
    <w:rsid w:val="00AB5384"/>
    <w:rPr>
      <w:rFonts w:ascii="Times New Roman" w:eastAsia="Cambria" w:hAnsi="Times New Roman" w:cs="Times New Roman"/>
      <w:sz w:val="16"/>
    </w:rPr>
  </w:style>
  <w:style w:type="character" w:customStyle="1" w:styleId="underline">
    <w:name w:val="underline"/>
    <w:link w:val="textbold"/>
    <w:qFormat/>
    <w:rsid w:val="00EB49FB"/>
    <w:rPr>
      <w:rFonts w:ascii="Georgia" w:hAnsi="Georgia"/>
      <w:sz w:val="22"/>
      <w:u w:val="single"/>
    </w:rPr>
  </w:style>
  <w:style w:type="character" w:customStyle="1" w:styleId="cite">
    <w:name w:val="cite"/>
    <w:aliases w:val="Char Char Char1, Char Char Char1,Underlined Text Char,Heading 3 Char Char1,Read Char Char1,Heading 3 Char Char1 Char Char Char,Read Char Char1 Char Char Char,Read Char Char Char"/>
    <w:rsid w:val="00EB49FB"/>
    <w:rPr>
      <w:rFonts w:ascii="Georgia" w:hAnsi="Georgia"/>
      <w:b/>
      <w:sz w:val="22"/>
      <w:u w:val="none"/>
    </w:rPr>
  </w:style>
  <w:style w:type="paragraph" w:customStyle="1" w:styleId="textbold">
    <w:name w:val="text bold"/>
    <w:basedOn w:val="Normal"/>
    <w:link w:val="underline"/>
    <w:qFormat/>
    <w:rsid w:val="00EB49FB"/>
    <w:pPr>
      <w:ind w:left="720"/>
      <w:jc w:val="both"/>
    </w:pPr>
    <w:rPr>
      <w:rFonts w:ascii="Georgia" w:hAnsi="Georgia"/>
      <w:sz w:val="22"/>
      <w:u w:val="single"/>
    </w:rPr>
  </w:style>
  <w:style w:type="character" w:customStyle="1" w:styleId="BoldUnderlineChar">
    <w:name w:val="Bold Underline Char"/>
    <w:locked/>
    <w:rsid w:val="002D4F93"/>
    <w:rPr>
      <w:rFonts w:ascii="Times New Roman" w:eastAsia="Times New Roman" w:hAnsi="Times New Roman" w:cs="Times New Roman"/>
      <w:b/>
      <w:bCs/>
      <w:sz w:val="20"/>
      <w:szCs w:val="24"/>
      <w:u w:val="single"/>
    </w:rPr>
  </w:style>
  <w:style w:type="character" w:customStyle="1" w:styleId="AuthorYear">
    <w:name w:val="AuthorYear"/>
    <w:uiPriority w:val="1"/>
    <w:qFormat/>
    <w:rsid w:val="00045427"/>
    <w:rPr>
      <w:rFonts w:ascii="Georgia" w:hAnsi="Georgia"/>
      <w:b/>
      <w:sz w:val="24"/>
    </w:rPr>
  </w:style>
  <w:style w:type="character" w:customStyle="1" w:styleId="DebateUnderline">
    <w:name w:val="Debate Underline"/>
    <w:rsid w:val="00045427"/>
    <w:rPr>
      <w:rFonts w:ascii="Times New Roman" w:hAnsi="Times New Roman"/>
      <w:sz w:val="24"/>
      <w:u w:val="thick"/>
    </w:rPr>
  </w:style>
  <w:style w:type="paragraph" w:customStyle="1" w:styleId="Cites">
    <w:name w:val="Cites"/>
    <w:next w:val="Normal"/>
    <w:rsid w:val="00045427"/>
    <w:pPr>
      <w:widowControl w:val="0"/>
      <w:jc w:val="both"/>
    </w:pPr>
    <w:rPr>
      <w:rFonts w:ascii="Times New Roman" w:eastAsia="Times New Roman" w:hAnsi="Times New Roman" w:cs="Times New Roman"/>
      <w:sz w:val="20"/>
    </w:rPr>
  </w:style>
  <w:style w:type="paragraph" w:customStyle="1" w:styleId="Nothing">
    <w:name w:val="Nothing"/>
    <w:rsid w:val="00325BEC"/>
    <w:pPr>
      <w:jc w:val="both"/>
    </w:pPr>
    <w:rPr>
      <w:rFonts w:ascii="Times New Roman" w:eastAsia="Times New Roman" w:hAnsi="Times New Roman" w:cs="Times New Roman"/>
      <w:sz w:val="20"/>
    </w:rPr>
  </w:style>
  <w:style w:type="character" w:styleId="IntenseEmphasis">
    <w:name w:val="Intense Emphasis"/>
    <w:basedOn w:val="DefaultParagraphFont"/>
    <w:uiPriority w:val="6"/>
    <w:qFormat/>
    <w:rsid w:val="00124406"/>
    <w:rPr>
      <w:b/>
      <w:bCs/>
      <w:sz w:val="22"/>
      <w:u w:val="single"/>
    </w:rPr>
  </w:style>
  <w:style w:type="paragraph" w:customStyle="1" w:styleId="CardIndented">
    <w:name w:val="Card (Indented)"/>
    <w:basedOn w:val="Normal"/>
    <w:qFormat/>
    <w:rsid w:val="00123CE9"/>
    <w:pPr>
      <w:ind w:left="288"/>
    </w:pPr>
    <w:rPr>
      <w:rFonts w:ascii="Calibri" w:eastAsiaTheme="minorHAnsi" w:hAnsi="Calibri" w:cs="Calibri"/>
      <w:sz w:val="22"/>
      <w:szCs w:val="22"/>
    </w:rPr>
  </w:style>
  <w:style w:type="character" w:customStyle="1" w:styleId="st">
    <w:name w:val="st"/>
    <w:rsid w:val="00183565"/>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6"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563C7"/>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
    <w:basedOn w:val="Normal"/>
    <w:next w:val="Normal"/>
    <w:link w:val="Heading4Char"/>
    <w:uiPriority w:val="9"/>
    <w:unhideWhenUsed/>
    <w:qFormat/>
    <w:rsid w:val="00D8365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Bold Underline,emphasis,Emphasis!!,Underlined,small"/>
    <w:basedOn w:val="DefaultParagraphFont"/>
    <w:uiPriority w:val="7"/>
    <w:qFormat/>
    <w:rsid w:val="00D8365B"/>
    <w:rPr>
      <w:rFonts w:ascii="Times New Roman" w:hAnsi="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3563C7"/>
    <w:rPr>
      <w:rFonts w:ascii="Times New Roman" w:eastAsiaTheme="majorEastAsia" w:hAnsi="Times New Roman" w:cstheme="majorBidi"/>
      <w:b/>
      <w:bCs/>
      <w:sz w:val="28"/>
      <w:u w:val="single"/>
    </w:rPr>
  </w:style>
  <w:style w:type="character" w:customStyle="1" w:styleId="Heading4Char">
    <w:name w:val="Heading 4 Char"/>
    <w:aliases w:val="Tag Char"/>
    <w:basedOn w:val="DefaultParagraphFont"/>
    <w:link w:val="Heading4"/>
    <w:uiPriority w:val="9"/>
    <w:rsid w:val="00D8365B"/>
    <w:rPr>
      <w:rFonts w:ascii="Times New Roman" w:eastAsiaTheme="majorEastAsia" w:hAnsi="Times New Roman" w:cstheme="majorBidi"/>
      <w:b/>
      <w:bCs/>
      <w:iCs/>
      <w:sz w:val="26"/>
    </w:rPr>
  </w:style>
  <w:style w:type="paragraph" w:styleId="NoSpacing">
    <w:name w:val="No Spacing"/>
    <w:aliases w:val="Tags,No Spacing1,Debate Text,No Spacing2,No Spacing11,No Spacing21,Read stuff,No Spacing111,tags,No Spacing211,No Spacing3,No Spacing2111,No Spacing4,No Spacing1111,No Spacing5,No Spacing31,No Spacing311"/>
    <w:rsid w:val="00DF1850"/>
  </w:style>
  <w:style w:type="character" w:customStyle="1" w:styleId="StyleStyleBold12pt">
    <w:name w:val="Style Style Bold + 12 pt"/>
    <w:aliases w:val="Cite,Style Style Bold + 12pt,Style Style Bold,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Underline,Style Underline,Intense Emphasis1,apple-style-span + 6 pt,Bold,Kern at 16 pt,Intense Emphasis2,HHeading 3 + 12 pt,Cards + Font: 12 pt Char,Bold Cite Char,Citation Char Char Char,Heading 3 Char1 Char Char Char,ci,c,Style,Bo"/>
    <w:basedOn w:val="DefaultParagraphFont"/>
    <w:uiPriority w:val="1"/>
    <w:qFormat/>
    <w:rsid w:val="00D8365B"/>
    <w:rPr>
      <w:rFonts w:ascii="Times New Roman" w:hAnsi="Times New Roman"/>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Read,Important,heading 1 (block title),Card Text"/>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cs="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itleChar">
    <w:name w:val="Title Char"/>
    <w:aliases w:val="Bold Underlined Char"/>
    <w:basedOn w:val="DefaultParagraphFont"/>
    <w:link w:val="Title"/>
    <w:uiPriority w:val="5"/>
    <w:qFormat/>
    <w:rsid w:val="00AB5384"/>
    <w:rPr>
      <w:bCs/>
      <w:sz w:val="22"/>
      <w:u w:val="single"/>
    </w:rPr>
  </w:style>
  <w:style w:type="paragraph" w:styleId="Title">
    <w:name w:val="Title"/>
    <w:aliases w:val="Bold Underlined"/>
    <w:basedOn w:val="Normal"/>
    <w:next w:val="Normal"/>
    <w:link w:val="TitleChar"/>
    <w:uiPriority w:val="5"/>
    <w:qFormat/>
    <w:rsid w:val="00AB5384"/>
    <w:pPr>
      <w:ind w:left="720"/>
      <w:outlineLvl w:val="0"/>
    </w:pPr>
    <w:rPr>
      <w:rFonts w:asciiTheme="minorHAnsi" w:hAnsiTheme="minorHAnsi"/>
      <w:bCs/>
      <w:sz w:val="22"/>
      <w:u w:val="single"/>
    </w:rPr>
  </w:style>
  <w:style w:type="character" w:customStyle="1" w:styleId="TitleChar1">
    <w:name w:val="Title Char1"/>
    <w:basedOn w:val="DefaultParagraphFont"/>
    <w:uiPriority w:val="10"/>
    <w:rsid w:val="00AB5384"/>
    <w:rPr>
      <w:rFonts w:asciiTheme="majorHAnsi" w:eastAsiaTheme="majorEastAsia" w:hAnsiTheme="majorHAnsi" w:cstheme="majorBidi"/>
      <w:color w:val="17365D" w:themeColor="text2" w:themeShade="BF"/>
      <w:spacing w:val="5"/>
      <w:kern w:val="28"/>
      <w:sz w:val="52"/>
      <w:szCs w:val="52"/>
    </w:rPr>
  </w:style>
  <w:style w:type="paragraph" w:customStyle="1" w:styleId="Card0">
    <w:name w:val="Card"/>
    <w:basedOn w:val="Normal"/>
    <w:link w:val="CardChar0"/>
    <w:qFormat/>
    <w:rsid w:val="00AB5384"/>
    <w:pPr>
      <w:ind w:left="360"/>
      <w:jc w:val="both"/>
    </w:pPr>
    <w:rPr>
      <w:rFonts w:eastAsia="Cambria" w:cs="Times New Roman"/>
    </w:rPr>
  </w:style>
  <w:style w:type="character" w:customStyle="1" w:styleId="CardChar0">
    <w:name w:val="Card Char"/>
    <w:link w:val="Card0"/>
    <w:rsid w:val="00AB5384"/>
    <w:rPr>
      <w:rFonts w:ascii="Times New Roman" w:eastAsia="Cambria" w:hAnsi="Times New Roman" w:cs="Times New Roman"/>
      <w:sz w:val="16"/>
    </w:rPr>
  </w:style>
  <w:style w:type="character" w:customStyle="1" w:styleId="underline">
    <w:name w:val="underline"/>
    <w:link w:val="textbold"/>
    <w:qFormat/>
    <w:rsid w:val="00EB49FB"/>
    <w:rPr>
      <w:rFonts w:ascii="Georgia" w:hAnsi="Georgia"/>
      <w:sz w:val="22"/>
      <w:u w:val="single"/>
    </w:rPr>
  </w:style>
  <w:style w:type="character" w:customStyle="1" w:styleId="cite">
    <w:name w:val="cite"/>
    <w:aliases w:val="Char Char Char1, Char Char Char1,Underlined Text Char,Heading 3 Char Char1,Read Char Char1,Heading 3 Char Char1 Char Char Char,Read Char Char1 Char Char Char,Read Char Char Char"/>
    <w:rsid w:val="00EB49FB"/>
    <w:rPr>
      <w:rFonts w:ascii="Georgia" w:hAnsi="Georgia"/>
      <w:b/>
      <w:sz w:val="22"/>
      <w:u w:val="none"/>
    </w:rPr>
  </w:style>
  <w:style w:type="paragraph" w:customStyle="1" w:styleId="textbold">
    <w:name w:val="text bold"/>
    <w:basedOn w:val="Normal"/>
    <w:link w:val="underline"/>
    <w:qFormat/>
    <w:rsid w:val="00EB49FB"/>
    <w:pPr>
      <w:ind w:left="720"/>
      <w:jc w:val="both"/>
    </w:pPr>
    <w:rPr>
      <w:rFonts w:ascii="Georgia" w:hAnsi="Georgia"/>
      <w:sz w:val="22"/>
      <w:u w:val="single"/>
    </w:rPr>
  </w:style>
  <w:style w:type="character" w:customStyle="1" w:styleId="BoldUnderlineChar">
    <w:name w:val="Bold Underline Char"/>
    <w:locked/>
    <w:rsid w:val="002D4F93"/>
    <w:rPr>
      <w:rFonts w:ascii="Times New Roman" w:eastAsia="Times New Roman" w:hAnsi="Times New Roman" w:cs="Times New Roman"/>
      <w:b/>
      <w:bCs/>
      <w:sz w:val="20"/>
      <w:szCs w:val="24"/>
      <w:u w:val="single"/>
    </w:rPr>
  </w:style>
  <w:style w:type="character" w:customStyle="1" w:styleId="AuthorYear">
    <w:name w:val="AuthorYear"/>
    <w:uiPriority w:val="1"/>
    <w:qFormat/>
    <w:rsid w:val="00045427"/>
    <w:rPr>
      <w:rFonts w:ascii="Georgia" w:hAnsi="Georgia"/>
      <w:b/>
      <w:sz w:val="24"/>
    </w:rPr>
  </w:style>
  <w:style w:type="character" w:customStyle="1" w:styleId="DebateUnderline">
    <w:name w:val="Debate Underline"/>
    <w:rsid w:val="00045427"/>
    <w:rPr>
      <w:rFonts w:ascii="Times New Roman" w:hAnsi="Times New Roman"/>
      <w:sz w:val="24"/>
      <w:u w:val="thick"/>
    </w:rPr>
  </w:style>
  <w:style w:type="paragraph" w:customStyle="1" w:styleId="Cites">
    <w:name w:val="Cites"/>
    <w:next w:val="Normal"/>
    <w:rsid w:val="00045427"/>
    <w:pPr>
      <w:widowControl w:val="0"/>
      <w:jc w:val="both"/>
    </w:pPr>
    <w:rPr>
      <w:rFonts w:ascii="Times New Roman" w:eastAsia="Times New Roman" w:hAnsi="Times New Roman" w:cs="Times New Roman"/>
      <w:sz w:val="20"/>
    </w:rPr>
  </w:style>
  <w:style w:type="paragraph" w:customStyle="1" w:styleId="Nothing">
    <w:name w:val="Nothing"/>
    <w:rsid w:val="00325BEC"/>
    <w:pPr>
      <w:jc w:val="both"/>
    </w:pPr>
    <w:rPr>
      <w:rFonts w:ascii="Times New Roman" w:eastAsia="Times New Roman" w:hAnsi="Times New Roman" w:cs="Times New Roman"/>
      <w:sz w:val="20"/>
    </w:rPr>
  </w:style>
  <w:style w:type="character" w:styleId="IntenseEmphasis">
    <w:name w:val="Intense Emphasis"/>
    <w:basedOn w:val="DefaultParagraphFont"/>
    <w:uiPriority w:val="6"/>
    <w:qFormat/>
    <w:rsid w:val="00124406"/>
    <w:rPr>
      <w:b/>
      <w:bCs/>
      <w:sz w:val="22"/>
      <w:u w:val="single"/>
    </w:rPr>
  </w:style>
  <w:style w:type="paragraph" w:customStyle="1" w:styleId="CardIndented">
    <w:name w:val="Card (Indented)"/>
    <w:basedOn w:val="Normal"/>
    <w:qFormat/>
    <w:rsid w:val="00123CE9"/>
    <w:pPr>
      <w:ind w:left="288"/>
    </w:pPr>
    <w:rPr>
      <w:rFonts w:ascii="Calibri" w:eastAsiaTheme="minorHAnsi" w:hAnsi="Calibri" w:cs="Calibri"/>
      <w:sz w:val="22"/>
      <w:szCs w:val="22"/>
    </w:rPr>
  </w:style>
  <w:style w:type="character" w:customStyle="1" w:styleId="st">
    <w:name w:val="st"/>
    <w:rsid w:val="001835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ytimes.com/2012/01/30/books/strategic-vision-by-zbigniew-brzezinski.html?pagewanted=all&amp;_r=0" TargetMode="External"/><Relationship Id="rId21" Type="http://schemas.openxmlformats.org/officeDocument/2006/relationships/hyperlink" Target="http://belfercenter.ksg.harvard.edu/publication/22910/why_america_should_not_retrench.html" TargetMode="External"/><Relationship Id="rId22" Type="http://schemas.openxmlformats.org/officeDocument/2006/relationships/hyperlink" Target="http://en.wikipedia.org/wiki/UCLA_Anderson_School_of_Management" TargetMode="External"/><Relationship Id="rId23" Type="http://schemas.openxmlformats.org/officeDocument/2006/relationships/hyperlink" Target="http://en.wikipedia.org/wiki/University_of_California" TargetMode="External"/><Relationship Id="rId24" Type="http://schemas.openxmlformats.org/officeDocument/2006/relationships/hyperlink" Target="http://en.wikipedia.org/wiki/Los_Angeles" TargetMode="External"/><Relationship Id="rId25" Type="http://schemas.openxmlformats.org/officeDocument/2006/relationships/hyperlink" Target="http://mises.org/daily/6177/The-Economic-Irrationality-of-the-State" TargetMode="External"/><Relationship Id="rId26" Type="http://schemas.openxmlformats.org/officeDocument/2006/relationships/hyperlink" Target="http://www.fee.org/the_freeman/detail/why-socialism-causes-pollution" TargetMode="External"/><Relationship Id="rId27" Type="http://schemas.openxmlformats.org/officeDocument/2006/relationships/hyperlink" Target="http://www.huffingtonpost.com/daniel-wagner/21st-century-socialisms-i_b_375277.html//HK" TargetMode="External"/><Relationship Id="rId28" Type="http://schemas.openxmlformats.org/officeDocument/2006/relationships/hyperlink" Target="http://www.econlib.org/library/Columns/y2010/Sumnerneoliberalism.html" TargetMode="External"/><Relationship Id="rId29" Type="http://schemas.openxmlformats.org/officeDocument/2006/relationships/hyperlink" Target="http://www.plosbiology.org/article/info:doi/10.1371/journal.pbio.1001344"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en.wikipedia.org/wiki/UCLA_Anderson_School_of_Management" TargetMode="External"/><Relationship Id="rId31" Type="http://schemas.openxmlformats.org/officeDocument/2006/relationships/hyperlink" Target="http://en.wikipedia.org/wiki/University_of_California" TargetMode="External"/><Relationship Id="rId32" Type="http://schemas.openxmlformats.org/officeDocument/2006/relationships/hyperlink" Target="http://en.wikipedia.org/wiki/Los_Angeles" TargetMode="External"/><Relationship Id="rId9" Type="http://schemas.openxmlformats.org/officeDocument/2006/relationships/hyperlink" Target="http://www.cis.org.au/POLICY/summer%2007-08/saunders_summer07.html"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en.wikipedia.org/wiki/Australian_Graduate_School_of_Management" TargetMode="External"/><Relationship Id="rId33" Type="http://schemas.openxmlformats.org/officeDocument/2006/relationships/hyperlink" Target="http://www.variant.org.uk/29texts/Franks29.html" TargetMode="External"/><Relationship Id="rId34" Type="http://schemas.openxmlformats.org/officeDocument/2006/relationships/fontTable" Target="fontTable.xml"/><Relationship Id="rId35" Type="http://schemas.openxmlformats.org/officeDocument/2006/relationships/theme" Target="theme/theme1.xml"/><Relationship Id="rId10" Type="http://schemas.openxmlformats.org/officeDocument/2006/relationships/hyperlink" Target="http://www.cis.org.au/POLICY/summer%2007-08/saunders_summer07.html" TargetMode="External"/><Relationship Id="rId11" Type="http://schemas.openxmlformats.org/officeDocument/2006/relationships/hyperlink" Target="http://www.cis.org.au/POLICY/summer%2007-08/saunders_summer07.html" TargetMode="External"/><Relationship Id="rId12" Type="http://schemas.openxmlformats.org/officeDocument/2006/relationships/hyperlink" Target="http://www.cis.org.au/POLICY/summer%2007-08/saunders_summer07.html" TargetMode="External"/><Relationship Id="rId13" Type="http://schemas.openxmlformats.org/officeDocument/2006/relationships/hyperlink" Target="http://cat2.middlebury.edu/econ/repec/mdl/ancoec/0422.pdf" TargetMode="External"/><Relationship Id="rId14" Type="http://schemas.openxmlformats.org/officeDocument/2006/relationships/hyperlink" Target="http://en.wikipedia.org/wiki/Cuba" TargetMode="External"/><Relationship Id="rId15" Type="http://schemas.openxmlformats.org/officeDocument/2006/relationships/hyperlink" Target="http://en.wikipedia.org/wiki/Blog" TargetMode="External"/><Relationship Id="rId16" Type="http://schemas.openxmlformats.org/officeDocument/2006/relationships/hyperlink" Target="http://en.wikipedia.org/wiki/Nicaragua" TargetMode="External"/><Relationship Id="rId17" Type="http://schemas.openxmlformats.org/officeDocument/2006/relationships/hyperlink" Target="http://en.wikipedia.org/wiki/Germany" TargetMode="External"/><Relationship Id="rId18" Type="http://schemas.openxmlformats.org/officeDocument/2006/relationships/hyperlink" Target="http://www.havanatimes.org/?p=68708" TargetMode="External"/><Relationship Id="rId19" Type="http://schemas.openxmlformats.org/officeDocument/2006/relationships/hyperlink" Target="http://www.raumplanung.tu-dortmund.de/irpud/presom/fileadmin/docs/presom/external/WS_Paris_June_2007/Dumenil_Levy.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rett:Desktop:academics:My%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282</TotalTime>
  <Pages>101</Pages>
  <Words>71228</Words>
  <Characters>406003</Characters>
  <Application>Microsoft Macintosh Word</Application>
  <DocSecurity>0</DocSecurity>
  <Lines>3383</Lines>
  <Paragraphs>952</Paragraphs>
  <ScaleCrop>false</ScaleCrop>
  <Company>Whitman College</Company>
  <LinksUpToDate>false</LinksUpToDate>
  <CharactersWithSpaces>476279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Bricker</dc:creator>
  <cp:keywords/>
  <dc:description/>
  <cp:lastModifiedBy>Brett Bricker</cp:lastModifiedBy>
  <cp:revision>143</cp:revision>
  <dcterms:created xsi:type="dcterms:W3CDTF">2013-07-06T21:47:00Z</dcterms:created>
  <dcterms:modified xsi:type="dcterms:W3CDTF">2013-07-11T21:51:00Z</dcterms:modified>
</cp:coreProperties>
</file>