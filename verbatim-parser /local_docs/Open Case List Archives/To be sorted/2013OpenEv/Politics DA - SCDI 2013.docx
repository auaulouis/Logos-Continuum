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B73C22" w14:textId="63CD957C" w:rsidR="000B147E" w:rsidRDefault="00AD60BF" w:rsidP="00D86C8C">
      <w:pPr>
        <w:pStyle w:val="Heading1"/>
      </w:pPr>
      <w:r>
        <w:t xml:space="preserve">Politics DA – CIR </w:t>
      </w:r>
      <w:bookmarkStart w:id="0" w:name="_GoBack"/>
      <w:bookmarkEnd w:id="0"/>
    </w:p>
    <w:p w14:paraId="598AD8F0" w14:textId="77777777" w:rsidR="00CA7078" w:rsidRDefault="00CA7078" w:rsidP="00CA7078">
      <w:pPr>
        <w:pStyle w:val="Heading2"/>
      </w:pPr>
      <w:r>
        <w:lastRenderedPageBreak/>
        <w:t>1NC</w:t>
      </w:r>
    </w:p>
    <w:p w14:paraId="3EB1614E" w14:textId="77777777" w:rsidR="00316558" w:rsidRDefault="0075283C" w:rsidP="00316558">
      <w:pPr>
        <w:pStyle w:val="Heading3"/>
      </w:pPr>
      <w:r>
        <w:lastRenderedPageBreak/>
        <w:t>1NC</w:t>
      </w:r>
    </w:p>
    <w:p w14:paraId="35EEB950" w14:textId="77777777" w:rsidR="0080553F" w:rsidRPr="00BE7F82" w:rsidRDefault="00777A6C" w:rsidP="0080553F">
      <w:pPr>
        <w:pStyle w:val="Heading4"/>
        <w:rPr>
          <w:rFonts w:asciiTheme="minorHAnsi" w:hAnsiTheme="minorHAnsi" w:cstheme="minorHAnsi"/>
        </w:rPr>
      </w:pPr>
      <w:r>
        <w:rPr>
          <w:rFonts w:asciiTheme="minorHAnsi" w:hAnsiTheme="minorHAnsi" w:cstheme="minorHAnsi"/>
        </w:rPr>
        <w:t xml:space="preserve">A. Uniqueness: Immigration reform will pass in the status quo – compromises made. </w:t>
      </w:r>
    </w:p>
    <w:p w14:paraId="224812F2" w14:textId="77777777" w:rsidR="0080553F" w:rsidRPr="0080553F" w:rsidRDefault="0080553F" w:rsidP="0080553F">
      <w:pPr>
        <w:rPr>
          <w:rStyle w:val="StyleStyleBold12pt"/>
        </w:rPr>
      </w:pPr>
      <w:r w:rsidRPr="0080553F">
        <w:rPr>
          <w:rStyle w:val="StyleStyleBold12pt"/>
        </w:rPr>
        <w:t>Washington Post 6-20</w:t>
      </w:r>
    </w:p>
    <w:p w14:paraId="420BA26F" w14:textId="77777777" w:rsidR="0080553F" w:rsidRPr="0080553F" w:rsidRDefault="0080553F" w:rsidP="0080553F">
      <w:r w:rsidRPr="0080553F">
        <w:t xml:space="preserve">[The Washington Post. “Breakthrough on Senate immigration bill: Democrats, GOP reach border security agreement” 6/20/13 </w:t>
      </w:r>
      <w:proofErr w:type="spellStart"/>
      <w:r w:rsidRPr="0080553F">
        <w:t>ln</w:t>
      </w:r>
      <w:proofErr w:type="spellEnd"/>
      <w:r w:rsidRPr="0080553F">
        <w:t>//GBS-JV]</w:t>
      </w:r>
    </w:p>
    <w:p w14:paraId="536351F7" w14:textId="77777777" w:rsidR="0080553F" w:rsidRPr="00BE7F82" w:rsidRDefault="0080553F" w:rsidP="0080553F">
      <w:pPr>
        <w:rPr>
          <w:rStyle w:val="Emphasis"/>
          <w:rFonts w:asciiTheme="minorHAnsi" w:hAnsiTheme="minorHAnsi" w:cstheme="minorHAnsi"/>
        </w:rPr>
      </w:pPr>
      <w:r w:rsidRPr="00BE7F82">
        <w:rPr>
          <w:rFonts w:asciiTheme="minorHAnsi" w:hAnsiTheme="minorHAnsi" w:cstheme="minorHAnsi"/>
          <w:sz w:val="16"/>
        </w:rPr>
        <w:t xml:space="preserve">A breakthrough at hand, </w:t>
      </w:r>
      <w:r w:rsidRPr="000D6B72">
        <w:rPr>
          <w:rStyle w:val="StyleBoldUnderline"/>
          <w:rFonts w:asciiTheme="minorHAnsi" w:hAnsiTheme="minorHAnsi" w:cstheme="minorHAnsi"/>
          <w:highlight w:val="yellow"/>
        </w:rPr>
        <w:t>Republicans and Democrats reached agreement</w:t>
      </w:r>
      <w:r w:rsidRPr="00BE7F82">
        <w:rPr>
          <w:rFonts w:asciiTheme="minorHAnsi" w:hAnsiTheme="minorHAnsi" w:cstheme="minorHAnsi"/>
          <w:sz w:val="16"/>
        </w:rPr>
        <w:t xml:space="preserve"> Thursday </w:t>
      </w:r>
      <w:r w:rsidRPr="00BE7F82">
        <w:rPr>
          <w:rStyle w:val="StyleBoldUnderline"/>
          <w:rFonts w:asciiTheme="minorHAnsi" w:hAnsiTheme="minorHAnsi" w:cstheme="minorHAnsi"/>
        </w:rPr>
        <w:t xml:space="preserve">on a </w:t>
      </w:r>
      <w:r w:rsidRPr="00BE7F82">
        <w:rPr>
          <w:rFonts w:asciiTheme="minorHAnsi" w:hAnsiTheme="minorHAnsi" w:cstheme="minorHAnsi"/>
          <w:sz w:val="16"/>
        </w:rPr>
        <w:t xml:space="preserve">costly, military-style </w:t>
      </w:r>
      <w:r w:rsidRPr="00BE7F82">
        <w:rPr>
          <w:rStyle w:val="Emphasis"/>
          <w:rFonts w:asciiTheme="minorHAnsi" w:hAnsiTheme="minorHAnsi" w:cstheme="minorHAnsi"/>
        </w:rPr>
        <w:t xml:space="preserve">surge </w:t>
      </w:r>
      <w:r w:rsidRPr="000D6B72">
        <w:rPr>
          <w:rStyle w:val="Emphasis"/>
          <w:rFonts w:asciiTheme="minorHAnsi" w:hAnsiTheme="minorHAnsi" w:cstheme="minorHAnsi"/>
          <w:highlight w:val="yellow"/>
        </w:rPr>
        <w:t>to secure the</w:t>
      </w:r>
      <w:r w:rsidRPr="00BE7F82">
        <w:rPr>
          <w:rStyle w:val="Emphasis"/>
          <w:rFonts w:asciiTheme="minorHAnsi" w:hAnsiTheme="minorHAnsi" w:cstheme="minorHAnsi"/>
        </w:rPr>
        <w:t xml:space="preserve"> leaky U.S.-Mexican </w:t>
      </w:r>
      <w:r w:rsidRPr="000D6B72">
        <w:rPr>
          <w:rStyle w:val="Emphasis"/>
          <w:rFonts w:asciiTheme="minorHAnsi" w:hAnsiTheme="minorHAnsi" w:cstheme="minorHAnsi"/>
          <w:highlight w:val="yellow"/>
        </w:rPr>
        <w:t>border</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w:t>
      </w:r>
      <w:r w:rsidRPr="000D6B72">
        <w:rPr>
          <w:rStyle w:val="Emphasis"/>
          <w:rFonts w:asciiTheme="minorHAnsi" w:hAnsiTheme="minorHAnsi" w:cstheme="minorHAnsi"/>
          <w:highlight w:val="yellow"/>
        </w:rPr>
        <w:t>clear the way for Senate passage of legislation giving millions of immigrants a chance at citizenship</w:t>
      </w:r>
      <w:r w:rsidRPr="00BE7F82">
        <w:rPr>
          <w:rStyle w:val="Emphasis"/>
          <w:rFonts w:asciiTheme="minorHAnsi" w:hAnsiTheme="minorHAnsi" w:cstheme="minorHAnsi"/>
        </w:rPr>
        <w:t xml:space="preserve"> </w:t>
      </w:r>
      <w:r w:rsidRPr="00BE7F82">
        <w:rPr>
          <w:rFonts w:asciiTheme="minorHAnsi" w:hAnsiTheme="minorHAnsi" w:cstheme="minorHAnsi"/>
          <w:sz w:val="16"/>
        </w:rPr>
        <w:t>after years in America’s shadows.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Lawmakers in both parties described </w:t>
      </w:r>
      <w:r w:rsidRPr="000D6B72">
        <w:rPr>
          <w:rStyle w:val="StyleBoldUnderline"/>
          <w:rFonts w:asciiTheme="minorHAnsi" w:hAnsiTheme="minorHAnsi" w:cstheme="minorHAnsi"/>
          <w:highlight w:val="yellow"/>
        </w:rPr>
        <w:t>a</w:t>
      </w:r>
      <w:r w:rsidRPr="00BE7F82">
        <w:rPr>
          <w:rStyle w:val="StyleBoldUnderline"/>
          <w:rFonts w:asciiTheme="minorHAnsi" w:hAnsiTheme="minorHAnsi" w:cstheme="minorHAnsi"/>
        </w:rPr>
        <w:t xml:space="preserve"> Southern </w:t>
      </w:r>
      <w:r w:rsidRPr="000D6B72">
        <w:rPr>
          <w:rStyle w:val="StyleBoldUnderline"/>
          <w:rFonts w:asciiTheme="minorHAnsi" w:hAnsiTheme="minorHAnsi" w:cstheme="minorHAnsi"/>
          <w:highlight w:val="yellow"/>
        </w:rPr>
        <w:t>border</w:t>
      </w:r>
      <w:r w:rsidRPr="00BE7F82">
        <w:rPr>
          <w:rStyle w:val="StyleBoldUnderline"/>
          <w:rFonts w:asciiTheme="minorHAnsi" w:hAnsiTheme="minorHAnsi" w:cstheme="minorHAnsi"/>
        </w:rPr>
        <w:t xml:space="preserve"> that would be bristling </w:t>
      </w:r>
      <w:r w:rsidRPr="000D6B72">
        <w:rPr>
          <w:rStyle w:val="StyleBoldUnderline"/>
          <w:rFonts w:asciiTheme="minorHAnsi" w:hAnsiTheme="minorHAnsi" w:cstheme="minorHAnsi"/>
          <w:highlight w:val="yellow"/>
        </w:rPr>
        <w:t>with law enforcement manpower</w:t>
      </w:r>
      <w:r w:rsidRPr="00BE7F82">
        <w:rPr>
          <w:rFonts w:asciiTheme="minorHAnsi" w:hAnsiTheme="minorHAnsi" w:cstheme="minorHAnsi"/>
          <w:sz w:val="16"/>
        </w:rPr>
        <w:t xml:space="preserve"> and technology as a result of legislation at the top of President Barack Obama’s second-term domestic policy agenda. </w:t>
      </w:r>
      <w:r w:rsidRPr="00BE7F82">
        <w:rPr>
          <w:rStyle w:val="StyleBoldUnderline"/>
          <w:rFonts w:asciiTheme="minorHAnsi" w:hAnsiTheme="minorHAnsi" w:cstheme="minorHAnsi"/>
        </w:rPr>
        <w:t xml:space="preserve">The emerging deal called for a </w:t>
      </w:r>
      <w:r w:rsidRPr="000D6B72">
        <w:rPr>
          <w:rStyle w:val="StyleBoldUnderline"/>
          <w:rFonts w:asciiTheme="minorHAnsi" w:hAnsiTheme="minorHAnsi" w:cstheme="minorHAnsi"/>
          <w:highlight w:val="yellow"/>
        </w:rPr>
        <w:t>doubling of the Border Patrol</w:t>
      </w:r>
      <w:r w:rsidRPr="000D6B72">
        <w:rPr>
          <w:rFonts w:asciiTheme="minorHAnsi" w:hAnsiTheme="minorHAnsi" w:cstheme="minorHAnsi"/>
          <w:sz w:val="16"/>
          <w:highlight w:val="yellow"/>
        </w:rPr>
        <w:t>,</w:t>
      </w:r>
      <w:r w:rsidRPr="00BE7F82">
        <w:rPr>
          <w:rFonts w:asciiTheme="minorHAnsi" w:hAnsiTheme="minorHAnsi" w:cstheme="minorHAnsi"/>
          <w:sz w:val="16"/>
        </w:rPr>
        <w:t xml:space="preserve"> with 20,000 new agents, 18 new unmanned surveillance drones, 350 miles of new fencing, and an array of fixed and mobile devices to maintain vigilance. “</w:t>
      </w:r>
      <w:r w:rsidRPr="00BE7F82">
        <w:rPr>
          <w:rStyle w:val="Emphasis"/>
          <w:rFonts w:asciiTheme="minorHAnsi" w:hAnsiTheme="minorHAnsi" w:cstheme="minorHAnsi"/>
        </w:rPr>
        <w:t>This is a border surge</w:t>
      </w:r>
      <w:r w:rsidRPr="00BE7F82">
        <w:rPr>
          <w:rFonts w:asciiTheme="minorHAnsi" w:hAnsiTheme="minorHAnsi" w:cstheme="minorHAnsi"/>
          <w:sz w:val="16"/>
        </w:rPr>
        <w:t>. We have militarized our border, almost,” said Sen. Lindsey Graham, a South Carolina Republican.</w:t>
      </w:r>
      <w:r w:rsidRPr="003F00EE">
        <w:rPr>
          <w:rFonts w:asciiTheme="minorHAnsi" w:hAnsiTheme="minorHAnsi" w:cstheme="minorHAnsi"/>
          <w:sz w:val="16"/>
          <w:szCs w:val="16"/>
        </w:rPr>
        <w:t>¶</w:t>
      </w:r>
      <w:r w:rsidRPr="00BE7F82">
        <w:rPr>
          <w:rFonts w:asciiTheme="minorHAnsi" w:hAnsiTheme="minorHAnsi" w:cstheme="minorHAnsi"/>
          <w:sz w:val="16"/>
        </w:rPr>
        <w:t xml:space="preserve"> “Boots on the ground, drones in the air,” summed up Sen. Chuck Schumer, the New York Democrat who has been at the center of efforts to push immigration legislation through the Senate.</w:t>
      </w:r>
      <w:r w:rsidRPr="003F00EE">
        <w:rPr>
          <w:rFonts w:asciiTheme="minorHAnsi" w:hAnsiTheme="minorHAnsi" w:cstheme="minorHAnsi"/>
          <w:sz w:val="16"/>
          <w:szCs w:val="16"/>
        </w:rPr>
        <w:t>¶</w:t>
      </w:r>
      <w:r w:rsidRPr="00BE7F82">
        <w:rPr>
          <w:rFonts w:asciiTheme="minorHAnsi" w:hAnsiTheme="minorHAnsi" w:cstheme="minorHAnsi"/>
          <w:sz w:val="16"/>
        </w:rPr>
        <w:t xml:space="preserve"> The plan was announced by Sens. John </w:t>
      </w:r>
      <w:proofErr w:type="spellStart"/>
      <w:r w:rsidRPr="00BE7F82">
        <w:rPr>
          <w:rFonts w:asciiTheme="minorHAnsi" w:hAnsiTheme="minorHAnsi" w:cstheme="minorHAnsi"/>
          <w:sz w:val="16"/>
        </w:rPr>
        <w:t>Hoeven</w:t>
      </w:r>
      <w:proofErr w:type="spellEnd"/>
      <w:r w:rsidRPr="00BE7F82">
        <w:rPr>
          <w:rFonts w:asciiTheme="minorHAnsi" w:hAnsiTheme="minorHAnsi" w:cstheme="minorHAnsi"/>
          <w:sz w:val="16"/>
        </w:rPr>
        <w:t xml:space="preserve"> of North Dakota and Bob Corker of Tennessee, Republicans who had been publicly uncommitted on the legislation. Both said other </w:t>
      </w:r>
      <w:r w:rsidRPr="000D6B72">
        <w:rPr>
          <w:rStyle w:val="StyleBoldUnderline"/>
          <w:rFonts w:asciiTheme="minorHAnsi" w:hAnsiTheme="minorHAnsi" w:cstheme="minorHAnsi"/>
          <w:highlight w:val="yellow"/>
        </w:rPr>
        <w:t>GOP fence-sitters would</w:t>
      </w:r>
      <w:r w:rsidRPr="00BE7F82">
        <w:rPr>
          <w:rFonts w:asciiTheme="minorHAnsi" w:hAnsiTheme="minorHAnsi" w:cstheme="minorHAnsi"/>
          <w:sz w:val="16"/>
        </w:rPr>
        <w:t xml:space="preserve"> also </w:t>
      </w:r>
      <w:r w:rsidRPr="000D6B72">
        <w:rPr>
          <w:rStyle w:val="Emphasis"/>
          <w:rFonts w:asciiTheme="minorHAnsi" w:hAnsiTheme="minorHAnsi" w:cstheme="minorHAnsi"/>
          <w:highlight w:val="yellow"/>
        </w:rPr>
        <w:t>swing behind the measure if the changes were incorporated</w:t>
      </w:r>
      <w:r w:rsidRPr="00BE7F82">
        <w:rPr>
          <w:rFonts w:asciiTheme="minorHAnsi" w:hAnsiTheme="minorHAnsi" w:cstheme="minorHAnsi"/>
          <w:sz w:val="16"/>
        </w:rPr>
        <w:t>, and by late in the afternoon, two had done so</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0D6B72">
        <w:rPr>
          <w:rStyle w:val="Emphasis"/>
          <w:rFonts w:asciiTheme="minorHAnsi" w:hAnsiTheme="minorHAnsi" w:cstheme="minorHAnsi"/>
          <w:highlight w:val="yellow"/>
        </w:rPr>
        <w:t>A final vote</w:t>
      </w:r>
      <w:r w:rsidRPr="00BE7F82">
        <w:rPr>
          <w:rStyle w:val="Emphasis"/>
          <w:rFonts w:asciiTheme="minorHAnsi" w:hAnsiTheme="minorHAnsi" w:cstheme="minorHAnsi"/>
        </w:rPr>
        <w:t xml:space="preserve"> on the legislation </w:t>
      </w:r>
      <w:r w:rsidRPr="000D6B72">
        <w:rPr>
          <w:rStyle w:val="Emphasis"/>
          <w:rFonts w:asciiTheme="minorHAnsi" w:hAnsiTheme="minorHAnsi" w:cstheme="minorHAnsi"/>
          <w:highlight w:val="yellow"/>
        </w:rPr>
        <w:t>is expected by the end of next week</w:t>
      </w:r>
      <w:r w:rsidRPr="00BE7F82">
        <w:rPr>
          <w:rStyle w:val="Emphasis"/>
          <w:rFonts w:asciiTheme="minorHAnsi" w:hAnsiTheme="minorHAnsi" w:cstheme="minorHAnsi"/>
        </w:rPr>
        <w:t>.</w:t>
      </w:r>
    </w:p>
    <w:p w14:paraId="244C622D" w14:textId="77777777" w:rsidR="00777A6C" w:rsidRDefault="00777A6C" w:rsidP="003947F1">
      <w:pPr>
        <w:pStyle w:val="Heading4"/>
      </w:pPr>
      <w:r>
        <w:t>B. Links:</w:t>
      </w:r>
    </w:p>
    <w:p w14:paraId="215F0BFA" w14:textId="77777777" w:rsidR="003947F1" w:rsidRDefault="00777A6C" w:rsidP="003947F1">
      <w:pPr>
        <w:pStyle w:val="Heading4"/>
      </w:pPr>
      <w:r>
        <w:t xml:space="preserve">1. </w:t>
      </w:r>
      <w:r w:rsidR="003947F1">
        <w:t xml:space="preserve">**Insert </w:t>
      </w:r>
      <w:r>
        <w:t xml:space="preserve">Specific </w:t>
      </w:r>
      <w:r w:rsidR="003947F1">
        <w:t>Link</w:t>
      </w:r>
      <w:r>
        <w:t xml:space="preserve"> to the Plan</w:t>
      </w:r>
      <w:r w:rsidR="003947F1">
        <w:t>**</w:t>
      </w:r>
    </w:p>
    <w:p w14:paraId="565B2F11" w14:textId="77777777" w:rsidR="0080553F" w:rsidRPr="0080553F" w:rsidRDefault="0080553F" w:rsidP="0080553F"/>
    <w:p w14:paraId="03297054" w14:textId="77777777" w:rsidR="003947F1" w:rsidRPr="00093015" w:rsidRDefault="00777A6C" w:rsidP="003947F1">
      <w:pPr>
        <w:pStyle w:val="Heading4"/>
      </w:pPr>
      <w:r>
        <w:t xml:space="preserve">2. Obama’s </w:t>
      </w:r>
      <w:r w:rsidR="003947F1">
        <w:t>Political capital is key</w:t>
      </w:r>
      <w:r>
        <w:t xml:space="preserve"> to passage. </w:t>
      </w:r>
    </w:p>
    <w:p w14:paraId="67C6EF20" w14:textId="77777777" w:rsidR="003947F1" w:rsidRPr="000C2200" w:rsidRDefault="003947F1" w:rsidP="003947F1">
      <w:r w:rsidRPr="000C2200">
        <w:rPr>
          <w:rStyle w:val="StyleStyleBold12pt"/>
        </w:rPr>
        <w:t>Martin, 3-28</w:t>
      </w:r>
      <w:r>
        <w:t>-’13 (Gary, “Immigration reform gaining support in Congress” CT Post, http://www.ctpost.com/local/article/Immigration-reform-gaining-support-in-Congress-4393187.php)</w:t>
      </w:r>
    </w:p>
    <w:p w14:paraId="55D089B3" w14:textId="77777777" w:rsidR="003947F1" w:rsidRPr="00316558" w:rsidRDefault="003947F1" w:rsidP="003947F1">
      <w:pPr>
        <w:rPr>
          <w:sz w:val="16"/>
        </w:rPr>
      </w:pPr>
      <w:proofErr w:type="gramStart"/>
      <w:r w:rsidRPr="00316558">
        <w:rPr>
          <w:sz w:val="16"/>
        </w:rPr>
        <w:t>A Republican Party in desperate search for relevance to Latino voters.</w:t>
      </w:r>
      <w:proofErr w:type="gramEnd"/>
      <w:r w:rsidRPr="00316558">
        <w:rPr>
          <w:sz w:val="16"/>
        </w:rPr>
        <w:t xml:space="preserve"> </w:t>
      </w:r>
      <w:proofErr w:type="gramStart"/>
      <w:r w:rsidRPr="00316558">
        <w:rPr>
          <w:sz w:val="16"/>
        </w:rPr>
        <w:t>An expanded Democratic advantage in the Senate.</w:t>
      </w:r>
      <w:proofErr w:type="gramEnd"/>
      <w:r w:rsidRPr="00316558">
        <w:rPr>
          <w:sz w:val="16"/>
        </w:rPr>
        <w:t xml:space="preserve"> </w:t>
      </w:r>
      <w:proofErr w:type="gramStart"/>
      <w:r w:rsidRPr="00316558">
        <w:rPr>
          <w:sz w:val="16"/>
        </w:rPr>
        <w:t>A second-term President with his legacy on the line.</w:t>
      </w:r>
      <w:proofErr w:type="gramEnd"/>
      <w:r w:rsidRPr="00316558">
        <w:rPr>
          <w:sz w:val="16"/>
        </w:rPr>
        <w:t xml:space="preserve"> Does all that add up to enough to break decades of impasse and produce comprehensive immigration reform? As expectations -- and tensions -- rise, the answer won't be long in coming. A bipartisan bill could be filed in the Senate as early as next week, followed in relatively short order by a House bill, also crafted by a bipartisan group, aiming at a compromise on the key issue of citizenship. The efforts are being applauded by President Barack </w:t>
      </w:r>
      <w:r w:rsidRPr="00A3747D">
        <w:rPr>
          <w:rStyle w:val="StyleBoldUnderline"/>
          <w:highlight w:val="yellow"/>
        </w:rPr>
        <w:t>Obama</w:t>
      </w:r>
      <w:r w:rsidRPr="00316558">
        <w:rPr>
          <w:sz w:val="16"/>
        </w:rPr>
        <w:t xml:space="preserve">, who </w:t>
      </w:r>
      <w:r w:rsidRPr="00A3747D">
        <w:rPr>
          <w:rStyle w:val="StyleBoldUnderline"/>
          <w:highlight w:val="yellow"/>
        </w:rPr>
        <w:t xml:space="preserve">is using </w:t>
      </w:r>
      <w:r w:rsidRPr="00A3747D">
        <w:rPr>
          <w:rStyle w:val="Emphasis"/>
          <w:highlight w:val="yellow"/>
        </w:rPr>
        <w:t>every ounce of his political clout</w:t>
      </w:r>
      <w:r w:rsidRPr="00A3747D">
        <w:rPr>
          <w:rStyle w:val="StyleBoldUnderline"/>
          <w:highlight w:val="yellow"/>
        </w:rPr>
        <w:t xml:space="preserve"> </w:t>
      </w:r>
      <w:r w:rsidRPr="000C2200">
        <w:rPr>
          <w:rStyle w:val="StyleBoldUnderline"/>
        </w:rPr>
        <w:t xml:space="preserve">to try </w:t>
      </w:r>
      <w:r w:rsidRPr="00A3747D">
        <w:rPr>
          <w:rStyle w:val="StyleBoldUnderline"/>
          <w:highlight w:val="yellow"/>
        </w:rPr>
        <w:t>to get comprehensive reform</w:t>
      </w:r>
      <w:r w:rsidRPr="00316558">
        <w:rPr>
          <w:sz w:val="16"/>
        </w:rPr>
        <w:t xml:space="preserve">. Obama said </w:t>
      </w:r>
      <w:r w:rsidRPr="000C2200">
        <w:rPr>
          <w:rStyle w:val="StyleBoldUnderline"/>
        </w:rPr>
        <w:t>the time has come "to work up the political courage to do what's required to be done</w:t>
      </w:r>
      <w:r w:rsidRPr="00316558">
        <w:rPr>
          <w:sz w:val="16"/>
        </w:rPr>
        <w:t xml:space="preserve">." "I expect a bill to be put forward. I expect a debate to begin next month. I want to sign that bill into law as soon as possible," Obama said at a White House naturalization ceremony. In addition to the issue of eventual citizenship for 11 million undocumented immigrants, Congress is expected to address the need for temporary or guest worker programs. Congress last passed comprehensive bipartisan reform legislation in 1986, when President Ronald Reagan signed a law that granted citizenship to several million undocumented immigrants and created a guest worker program. </w:t>
      </w:r>
      <w:r w:rsidRPr="000C2200">
        <w:rPr>
          <w:rStyle w:val="StyleBoldUnderline"/>
        </w:rPr>
        <w:t>Up until now, Republicans have opposed citizenship programs as an "amnesty" for lawbreakers</w:t>
      </w:r>
      <w:r w:rsidRPr="00316558">
        <w:rPr>
          <w:sz w:val="16"/>
        </w:rPr>
        <w:t xml:space="preserve"> who entered the country illegally, and labor has chafed at guest worker programs. </w:t>
      </w:r>
      <w:r w:rsidRPr="000C2200">
        <w:rPr>
          <w:rStyle w:val="StyleBoldUnderline"/>
        </w:rPr>
        <w:t>But</w:t>
      </w:r>
      <w:r w:rsidRPr="00316558">
        <w:rPr>
          <w:sz w:val="16"/>
        </w:rPr>
        <w:t xml:space="preserve"> Republican </w:t>
      </w:r>
      <w:r w:rsidRPr="00A3747D">
        <w:rPr>
          <w:rStyle w:val="StyleBoldUnderline"/>
          <w:highlight w:val="yellow"/>
        </w:rPr>
        <w:t>losses in the 2012 elections</w:t>
      </w:r>
      <w:r w:rsidRPr="00316558">
        <w:rPr>
          <w:sz w:val="16"/>
        </w:rPr>
        <w:t xml:space="preserve"> and increased public support for reform </w:t>
      </w:r>
      <w:r w:rsidRPr="00A3747D">
        <w:rPr>
          <w:rStyle w:val="StyleBoldUnderline"/>
          <w:highlight w:val="yellow"/>
        </w:rPr>
        <w:t xml:space="preserve">have </w:t>
      </w:r>
      <w:r w:rsidRPr="000C2200">
        <w:rPr>
          <w:rStyle w:val="StyleBoldUnderline"/>
        </w:rPr>
        <w:t xml:space="preserve">many in </w:t>
      </w:r>
      <w:r w:rsidRPr="00A3747D">
        <w:rPr>
          <w:rStyle w:val="StyleBoldUnderline"/>
          <w:highlight w:val="yellow"/>
        </w:rPr>
        <w:t>the GOP talking compromise</w:t>
      </w:r>
      <w:r w:rsidRPr="00316558">
        <w:rPr>
          <w:sz w:val="16"/>
        </w:rPr>
        <w:t xml:space="preserve">. </w:t>
      </w:r>
      <w:r w:rsidRPr="00A3747D">
        <w:rPr>
          <w:rStyle w:val="StyleBoldUnderline"/>
          <w:highlight w:val="yellow"/>
        </w:rPr>
        <w:t>"If there is one issue that the two parties could produce something meaningful on in this Congress, it would be immigration</w:t>
      </w:r>
      <w:r w:rsidRPr="00316558">
        <w:rPr>
          <w:sz w:val="16"/>
        </w:rPr>
        <w:t xml:space="preserve">," said Stephen Hess, a political expert at The Brookings Institution. Hess said an eventual bill "will have lots of provisos, and it will go back and forth, but </w:t>
      </w:r>
      <w:r w:rsidRPr="000C2200">
        <w:rPr>
          <w:rStyle w:val="StyleBoldUnderline"/>
        </w:rPr>
        <w:t>it would be hard not to produce something given the general feeling that something has to be produced</w:t>
      </w:r>
      <w:r w:rsidRPr="00316558">
        <w:rPr>
          <w:sz w:val="16"/>
        </w:rPr>
        <w:t xml:space="preserve">." More and </w:t>
      </w:r>
      <w:r w:rsidRPr="000C2200">
        <w:rPr>
          <w:rStyle w:val="StyleBoldUnderline"/>
        </w:rPr>
        <w:t>more Republicans are moving toward immigration-reform measures</w:t>
      </w:r>
      <w:r w:rsidRPr="00316558">
        <w:rPr>
          <w:sz w:val="16"/>
        </w:rPr>
        <w:t xml:space="preserve"> as the party seeks to reach out to Latinos, the nation's largest -- and growing -- minority voting bloc. Public opinion is behind them. A recent poll showed 63 percent of Americans supported a path to citizenship for undocumented workers provided they meet certain requirements, according to a survey by the Public Religion Research Institute. </w:t>
      </w:r>
      <w:r w:rsidRPr="00A3747D">
        <w:rPr>
          <w:rStyle w:val="StyleBoldUnderline"/>
          <w:highlight w:val="yellow"/>
        </w:rPr>
        <w:t>Notable Republicans who have recently spoken in favor of compromise</w:t>
      </w:r>
      <w:r w:rsidRPr="000C2200">
        <w:rPr>
          <w:rStyle w:val="StyleBoldUnderline"/>
        </w:rPr>
        <w:t xml:space="preserve"> on citizenship proposals include</w:t>
      </w:r>
      <w:r w:rsidRPr="00316558">
        <w:rPr>
          <w:sz w:val="16"/>
        </w:rPr>
        <w:t xml:space="preserve"> Sen. Rand </w:t>
      </w:r>
      <w:r w:rsidRPr="000C2200">
        <w:rPr>
          <w:rStyle w:val="StyleBoldUnderline"/>
        </w:rPr>
        <w:t>Paul</w:t>
      </w:r>
      <w:r w:rsidRPr="00316558">
        <w:rPr>
          <w:sz w:val="16"/>
        </w:rPr>
        <w:t xml:space="preserve">, R-Ky.; former Mississippi Gov. Haley </w:t>
      </w:r>
      <w:r w:rsidRPr="000C2200">
        <w:rPr>
          <w:rStyle w:val="StyleBoldUnderline"/>
        </w:rPr>
        <w:t>Barbour; and</w:t>
      </w:r>
      <w:r w:rsidRPr="00316558">
        <w:rPr>
          <w:sz w:val="16"/>
        </w:rPr>
        <w:t xml:space="preserve"> Rep. Paul </w:t>
      </w:r>
      <w:r w:rsidRPr="000C2200">
        <w:rPr>
          <w:rStyle w:val="StyleBoldUnderline"/>
        </w:rPr>
        <w:t>Ryan</w:t>
      </w:r>
      <w:r w:rsidRPr="00316558">
        <w:rPr>
          <w:sz w:val="16"/>
        </w:rPr>
        <w:t xml:space="preserve">, R-Wis. And a March report by the National Republican Committee, considered a "post mortem" on the 2012 elections, recommended the GOP embrace comprehensive immigration reform to shore up its shaky standing with minorities -- Latinos, in </w:t>
      </w:r>
      <w:r w:rsidRPr="00316558">
        <w:rPr>
          <w:sz w:val="16"/>
        </w:rPr>
        <w:lastRenderedPageBreak/>
        <w:t xml:space="preserve">particular. Roy Beck, executive director of Numbers USA, which advocates lower numerical numbers on immigration, predicted a majority of Republican senators would oppose citizenship. Groups like Numbers USA are working to hold GOP senators in line. They sent 13,000 emails to Kentucky voters that claimed Paul's position was "more radical and pro-immigration than anything proposed by President Obama." The group has targeted Sen. Lindsey Graham, R-S.C., one of the "Gang of Eight" senators writing the Senate bipartisan bill, as a lawmaker who favors foreign workers over unemployed South Carolinians. </w:t>
      </w:r>
      <w:r w:rsidRPr="00A3747D">
        <w:rPr>
          <w:rStyle w:val="StyleBoldUnderline"/>
          <w:highlight w:val="yellow"/>
        </w:rPr>
        <w:t>Democrats from conservative-leaning states could</w:t>
      </w:r>
      <w:r w:rsidRPr="00316558">
        <w:rPr>
          <w:sz w:val="16"/>
        </w:rPr>
        <w:t xml:space="preserve"> also </w:t>
      </w:r>
      <w:r w:rsidRPr="00A3747D">
        <w:rPr>
          <w:rStyle w:val="StyleBoldUnderline"/>
          <w:highlight w:val="yellow"/>
        </w:rPr>
        <w:t>feel political heat</w:t>
      </w:r>
      <w:r w:rsidRPr="00316558">
        <w:rPr>
          <w:sz w:val="16"/>
        </w:rPr>
        <w:t xml:space="preserve">. Beck said </w:t>
      </w:r>
      <w:r w:rsidRPr="000C2200">
        <w:rPr>
          <w:rStyle w:val="StyleBoldUnderline"/>
        </w:rPr>
        <w:t>if five to 10 Democrats in the Senate oppose a bill, proponents would need 10 to 15 Republicans to reach the 60 votes needed</w:t>
      </w:r>
      <w:r w:rsidRPr="00316558">
        <w:rPr>
          <w:sz w:val="16"/>
        </w:rPr>
        <w:t xml:space="preserve"> to cut off debate and vote on legislation. "You do the math," Beck said. In 2007, an effort to cut off debate on a Senate immigration reform bill died on a 46-53 vote. But </w:t>
      </w:r>
      <w:r w:rsidRPr="000C2200">
        <w:rPr>
          <w:rStyle w:val="StyleBoldUnderline"/>
        </w:rPr>
        <w:t>immigrant reform proponents</w:t>
      </w:r>
      <w:r w:rsidRPr="00316558">
        <w:rPr>
          <w:sz w:val="16"/>
        </w:rPr>
        <w:t xml:space="preserve">, such as America's Voice, </w:t>
      </w:r>
      <w:r w:rsidRPr="000C2200">
        <w:rPr>
          <w:rStyle w:val="StyleBoldUnderline"/>
        </w:rPr>
        <w:t xml:space="preserve">say </w:t>
      </w:r>
      <w:r w:rsidRPr="00A3747D">
        <w:rPr>
          <w:rStyle w:val="StyleBoldUnderline"/>
          <w:highlight w:val="yellow"/>
        </w:rPr>
        <w:t>there is a "tectonic shift"</w:t>
      </w:r>
      <w:r w:rsidRPr="000C2200">
        <w:rPr>
          <w:rStyle w:val="StyleBoldUnderline"/>
        </w:rPr>
        <w:t xml:space="preserve"> in the GOP</w:t>
      </w:r>
      <w:r w:rsidRPr="00316558">
        <w:rPr>
          <w:sz w:val="16"/>
        </w:rPr>
        <w:t xml:space="preserve">, and the </w:t>
      </w:r>
      <w:r w:rsidRPr="000C2200">
        <w:rPr>
          <w:rStyle w:val="StyleBoldUnderline"/>
        </w:rPr>
        <w:t xml:space="preserve">Democrats also have expanded their Senate majority </w:t>
      </w:r>
      <w:r w:rsidRPr="00316558">
        <w:rPr>
          <w:sz w:val="16"/>
        </w:rPr>
        <w:t xml:space="preserve">to 53-45, plus two independents who caucus with them. </w:t>
      </w:r>
      <w:r w:rsidRPr="000C2200">
        <w:rPr>
          <w:rStyle w:val="StyleBoldUnderline"/>
        </w:rPr>
        <w:t xml:space="preserve">They predict </w:t>
      </w:r>
      <w:r w:rsidRPr="00A3747D">
        <w:rPr>
          <w:rStyle w:val="StyleBoldUnderline"/>
          <w:highlight w:val="yellow"/>
        </w:rPr>
        <w:t>the Senate will muster the votes necessary to pass a reform bill. Still, it won't be easy</w:t>
      </w:r>
      <w:r w:rsidRPr="000C2200">
        <w:rPr>
          <w:rStyle w:val="StyleBoldUnderline"/>
        </w:rPr>
        <w:t>.</w:t>
      </w:r>
      <w:r>
        <w:rPr>
          <w:rStyle w:val="StyleBoldUnderline"/>
        </w:rPr>
        <w:t xml:space="preserve"> </w:t>
      </w:r>
      <w:r w:rsidRPr="00316558">
        <w:rPr>
          <w:sz w:val="16"/>
        </w:rPr>
        <w:t xml:space="preserve">"We will have not only a few potholes, but a few near-death experiences along the way," said Frank </w:t>
      </w:r>
      <w:proofErr w:type="spellStart"/>
      <w:r w:rsidRPr="00316558">
        <w:rPr>
          <w:sz w:val="16"/>
        </w:rPr>
        <w:t>Sharry</w:t>
      </w:r>
      <w:proofErr w:type="spellEnd"/>
      <w:r w:rsidRPr="00316558">
        <w:rPr>
          <w:sz w:val="16"/>
        </w:rPr>
        <w:t>, America's Voice executive director. All eyes are on Texas Sen. Ted Cruz, a Republican who like Paul was elected with Tea Party support.</w:t>
      </w:r>
    </w:p>
    <w:p w14:paraId="3C3F7829" w14:textId="77777777" w:rsidR="00777A6C" w:rsidRDefault="00777A6C" w:rsidP="00C469E0">
      <w:pPr>
        <w:pStyle w:val="Heading4"/>
        <w:rPr>
          <w:rFonts w:asciiTheme="minorHAnsi" w:hAnsiTheme="minorHAnsi"/>
        </w:rPr>
      </w:pPr>
      <w:r>
        <w:rPr>
          <w:rFonts w:asciiTheme="minorHAnsi" w:hAnsiTheme="minorHAnsi"/>
        </w:rPr>
        <w:t xml:space="preserve">C. Impacts: </w:t>
      </w:r>
    </w:p>
    <w:p w14:paraId="69F19874" w14:textId="77777777" w:rsidR="00C469E0" w:rsidRPr="00BA3B30" w:rsidRDefault="00777A6C" w:rsidP="00C469E0">
      <w:pPr>
        <w:pStyle w:val="Heading4"/>
        <w:rPr>
          <w:rFonts w:asciiTheme="minorHAnsi" w:hAnsiTheme="minorHAnsi"/>
        </w:rPr>
      </w:pPr>
      <w:r>
        <w:rPr>
          <w:rFonts w:asciiTheme="minorHAnsi" w:hAnsiTheme="minorHAnsi"/>
        </w:rPr>
        <w:t xml:space="preserve">1. </w:t>
      </w:r>
      <w:r w:rsidR="003947F1">
        <w:rPr>
          <w:rFonts w:asciiTheme="minorHAnsi" w:hAnsiTheme="minorHAnsi"/>
        </w:rPr>
        <w:t>CIR</w:t>
      </w:r>
      <w:r w:rsidR="00C469E0" w:rsidRPr="00BA3B30">
        <w:rPr>
          <w:rFonts w:asciiTheme="minorHAnsi" w:hAnsiTheme="minorHAnsi"/>
        </w:rPr>
        <w:t xml:space="preserve"> solves multiple internal links to the economy</w:t>
      </w:r>
    </w:p>
    <w:p w14:paraId="747298FE" w14:textId="77777777" w:rsidR="00C469E0" w:rsidRPr="00BA3B30" w:rsidRDefault="00C469E0" w:rsidP="00C469E0">
      <w:pPr>
        <w:rPr>
          <w:rStyle w:val="StyleStyleBold12pt"/>
          <w:rFonts w:asciiTheme="minorHAnsi" w:hAnsiTheme="minorHAnsi"/>
        </w:rPr>
      </w:pPr>
      <w:r w:rsidRPr="00BA3B30">
        <w:rPr>
          <w:rStyle w:val="StyleStyleBold12pt"/>
          <w:rFonts w:asciiTheme="minorHAnsi" w:hAnsiTheme="minorHAnsi"/>
        </w:rPr>
        <w:t>Beadle 12/10</w:t>
      </w:r>
    </w:p>
    <w:p w14:paraId="6B6435F7" w14:textId="77777777" w:rsidR="00C469E0" w:rsidRPr="00BA3B30" w:rsidRDefault="00C469E0" w:rsidP="00C469E0">
      <w:pPr>
        <w:rPr>
          <w:rFonts w:asciiTheme="minorHAnsi" w:hAnsiTheme="minorHAnsi"/>
        </w:rPr>
      </w:pPr>
      <w:r w:rsidRPr="00BA3B30">
        <w:rPr>
          <w:rFonts w:asciiTheme="minorHAnsi" w:hAnsiTheme="minorHAnsi"/>
        </w:rPr>
        <w:t xml:space="preserve">Amanda Peterson, Reporter/Blogger at ThinkProgress.org. She received her B.A. in journalism and Spanish from the University of Alabama, where she was editor-in-chief of the campus newspaper The Crimson White and graduated with honors. Before joining </w:t>
      </w:r>
      <w:proofErr w:type="spellStart"/>
      <w:r w:rsidRPr="00BA3B30">
        <w:rPr>
          <w:rFonts w:asciiTheme="minorHAnsi" w:hAnsiTheme="minorHAnsi"/>
        </w:rPr>
        <w:t>ThinkProgress</w:t>
      </w:r>
      <w:proofErr w:type="spellEnd"/>
      <w:r w:rsidRPr="00BA3B30">
        <w:rPr>
          <w:rFonts w:asciiTheme="minorHAnsi" w:hAnsiTheme="minorHAnsi"/>
        </w:rPr>
        <w:t>, she worked as a legislative aide in the Maryland House of Delegates. “Top 10 Reasons Why The U.S. Needs Comprehensive Immigration Reform” http://thinkprogress.org/justice/2012/12/10/1307561/top-10-reasons-why-the-us-needs-comprehensive-immigration-reform-that-includes-a-path-to-citizenship/</w:t>
      </w:r>
    </w:p>
    <w:p w14:paraId="7E7741EF" w14:textId="77777777" w:rsidR="00C469E0" w:rsidRDefault="00C469E0" w:rsidP="00C469E0">
      <w:pPr>
        <w:rPr>
          <w:rFonts w:asciiTheme="minorHAnsi" w:hAnsiTheme="minorHAnsi"/>
          <w:sz w:val="16"/>
        </w:rPr>
      </w:pPr>
      <w:r w:rsidRPr="00BA3B30">
        <w:rPr>
          <w:rStyle w:val="StyleBoldUnderline"/>
          <w:rFonts w:asciiTheme="minorHAnsi" w:hAnsiTheme="minorHAnsi"/>
        </w:rPr>
        <w:t>The nation needs a comprehensive immigration plan, and it is clear from a recent poll that most Americans support reforming the U.S.’s immigration system</w:t>
      </w:r>
      <w:r w:rsidRPr="00BA3B30">
        <w:rPr>
          <w:rFonts w:asciiTheme="minorHAnsi" w:hAnsiTheme="minorHAnsi"/>
          <w:sz w:val="16"/>
        </w:rPr>
        <w:t xml:space="preserve">. In a new poll, </w:t>
      </w:r>
      <w:r w:rsidRPr="00BA3B30">
        <w:rPr>
          <w:rStyle w:val="StyleBoldUnderline"/>
          <w:rFonts w:asciiTheme="minorHAnsi" w:hAnsiTheme="minorHAnsi"/>
        </w:rPr>
        <w:t>nearly two-thirds of people surveyed are in favor of a measure that allows undocumented immigrants to earn citizenship</w:t>
      </w:r>
      <w:r w:rsidRPr="00BA3B30">
        <w:rPr>
          <w:rFonts w:asciiTheme="minorHAnsi" w:hAnsiTheme="minorHAnsi"/>
          <w:sz w:val="16"/>
        </w:rPr>
        <w:t xml:space="preserve"> over several years, while only 35 percent oppose such a plan. And President </w:t>
      </w:r>
      <w:r w:rsidRPr="00287394">
        <w:rPr>
          <w:rStyle w:val="StyleBoldUnderline"/>
          <w:rFonts w:asciiTheme="minorHAnsi" w:hAnsiTheme="minorHAnsi"/>
          <w:highlight w:val="yellow"/>
        </w:rPr>
        <w:t xml:space="preserve">Obama is expected to “begin </w:t>
      </w:r>
      <w:r w:rsidRPr="00287394">
        <w:rPr>
          <w:rStyle w:val="Emphasis"/>
          <w:rFonts w:asciiTheme="minorHAnsi" w:hAnsiTheme="minorHAnsi"/>
          <w:highlight w:val="yellow"/>
        </w:rPr>
        <w:t>an all-out drive</w:t>
      </w:r>
      <w:r w:rsidRPr="00287394">
        <w:rPr>
          <w:rStyle w:val="StyleBoldUnderline"/>
          <w:rFonts w:asciiTheme="minorHAnsi" w:hAnsiTheme="minorHAnsi"/>
          <w:highlight w:val="yellow"/>
        </w:rPr>
        <w:t xml:space="preserve"> for</w:t>
      </w:r>
      <w:r w:rsidRPr="00BA3B30">
        <w:rPr>
          <w:rStyle w:val="StyleBoldUnderline"/>
          <w:rFonts w:asciiTheme="minorHAnsi" w:hAnsiTheme="minorHAnsi"/>
        </w:rPr>
        <w:t xml:space="preserve"> comprehensive immigration </w:t>
      </w:r>
      <w:r w:rsidRPr="00287394">
        <w:rPr>
          <w:rStyle w:val="StyleBoldUnderline"/>
          <w:rFonts w:asciiTheme="minorHAnsi" w:hAnsiTheme="minorHAnsi"/>
          <w:highlight w:val="yellow"/>
        </w:rPr>
        <w:t>reform</w:t>
      </w:r>
      <w:r w:rsidRPr="00BA3B30">
        <w:rPr>
          <w:rStyle w:val="StyleBoldUnderline"/>
          <w:rFonts w:asciiTheme="minorHAnsi" w:hAnsiTheme="minorHAnsi"/>
        </w:rPr>
        <w:t>, including seeking a path to citizenship” in January.</w:t>
      </w:r>
      <w:r w:rsidRPr="00BA3B30">
        <w:rPr>
          <w:rStyle w:val="StyleBoldUnderline"/>
          <w:rFonts w:asciiTheme="minorHAnsi" w:hAnsiTheme="minorHAnsi"/>
          <w:sz w:val="12"/>
        </w:rPr>
        <w:t xml:space="preserve">¶ </w:t>
      </w:r>
      <w:r w:rsidRPr="00BA3B30">
        <w:rPr>
          <w:rStyle w:val="StyleBoldUnderline"/>
          <w:rFonts w:asciiTheme="minorHAnsi" w:hAnsiTheme="minorHAnsi"/>
        </w:rPr>
        <w:t>Several top Republicans have softened their views on immigration reform following November’s election, but in the first push for reform</w:t>
      </w:r>
      <w:r w:rsidRPr="00BA3B30">
        <w:rPr>
          <w:rFonts w:asciiTheme="minorHAnsi" w:hAnsiTheme="minorHAnsi"/>
          <w:sz w:val="16"/>
        </w:rPr>
        <w:t xml:space="preserve">, House </w:t>
      </w:r>
      <w:r w:rsidRPr="00BA3B30">
        <w:rPr>
          <w:rStyle w:val="StyleBoldUnderline"/>
          <w:rFonts w:asciiTheme="minorHAnsi" w:hAnsiTheme="minorHAnsi"/>
        </w:rPr>
        <w:t>Republicans advanced a bill</w:t>
      </w:r>
      <w:r w:rsidRPr="00BA3B30">
        <w:rPr>
          <w:rFonts w:asciiTheme="minorHAnsi" w:hAnsiTheme="minorHAnsi"/>
          <w:sz w:val="16"/>
        </w:rPr>
        <w:t xml:space="preserve"> last month </w:t>
      </w:r>
      <w:r w:rsidRPr="00BA3B30">
        <w:rPr>
          <w:rStyle w:val="StyleBoldUnderline"/>
          <w:rFonts w:asciiTheme="minorHAnsi" w:hAnsiTheme="minorHAnsi"/>
        </w:rPr>
        <w:t>that would add visas for highly skilled workers while reducing legal immigration overall</w:t>
      </w:r>
      <w:r w:rsidRPr="00BA3B30">
        <w:rPr>
          <w:rFonts w:asciiTheme="minorHAnsi" w:hAnsiTheme="minorHAnsi"/>
          <w:sz w:val="16"/>
        </w:rPr>
        <w:t>. Providing a road map to citizenship for the millions of undocumented immigrants living in the U.S. would have sweeping benefits for the nation, especially the economy</w:t>
      </w:r>
      <w:proofErr w:type="gramStart"/>
      <w:r w:rsidRPr="00BA3B30">
        <w:rPr>
          <w:rFonts w:asciiTheme="minorHAnsi" w:hAnsiTheme="minorHAnsi"/>
          <w:sz w:val="16"/>
        </w:rPr>
        <w:t>.</w:t>
      </w:r>
      <w:r w:rsidRPr="00BA3B30">
        <w:rPr>
          <w:rFonts w:asciiTheme="minorHAnsi" w:hAnsiTheme="minorHAnsi"/>
          <w:sz w:val="12"/>
        </w:rPr>
        <w:t>¶</w:t>
      </w:r>
      <w:proofErr w:type="gramEnd"/>
      <w:r w:rsidRPr="00BA3B30">
        <w:rPr>
          <w:rFonts w:asciiTheme="minorHAnsi" w:hAnsiTheme="minorHAnsi"/>
          <w:sz w:val="16"/>
        </w:rPr>
        <w:t xml:space="preserve"> Here are the top 10 reasons why </w:t>
      </w:r>
      <w:r w:rsidRPr="00BA3B30">
        <w:rPr>
          <w:rStyle w:val="StyleBoldUnderline"/>
          <w:rFonts w:asciiTheme="minorHAnsi" w:hAnsiTheme="minorHAnsi"/>
        </w:rPr>
        <w:t xml:space="preserve">the U.S. needs </w:t>
      </w:r>
      <w:r w:rsidRPr="00287394">
        <w:rPr>
          <w:rStyle w:val="StyleBoldUnderline"/>
          <w:rFonts w:asciiTheme="minorHAnsi" w:hAnsiTheme="minorHAnsi"/>
          <w:highlight w:val="yellow"/>
        </w:rPr>
        <w:t>comprehensive immigration reform</w:t>
      </w:r>
      <w:r w:rsidRPr="00BA3B30">
        <w:rPr>
          <w:rFonts w:asciiTheme="minorHAnsi" w:hAnsiTheme="minorHAnsi"/>
          <w:sz w:val="16"/>
        </w:rPr>
        <w:t>:</w:t>
      </w:r>
      <w:r w:rsidRPr="00BA3B30">
        <w:rPr>
          <w:rFonts w:asciiTheme="minorHAnsi" w:hAnsiTheme="minorHAnsi"/>
          <w:sz w:val="12"/>
        </w:rPr>
        <w:t>¶</w:t>
      </w:r>
      <w:r w:rsidRPr="00BA3B30">
        <w:rPr>
          <w:rFonts w:asciiTheme="minorHAnsi" w:hAnsiTheme="minorHAnsi"/>
          <w:sz w:val="16"/>
        </w:rPr>
        <w:t xml:space="preserve"> 1. </w:t>
      </w:r>
      <w:r w:rsidRPr="00BA3B30">
        <w:rPr>
          <w:rStyle w:val="StyleBoldUnderline"/>
          <w:rFonts w:asciiTheme="minorHAnsi" w:hAnsiTheme="minorHAnsi"/>
        </w:rPr>
        <w:t xml:space="preserve">Legalizing the 11 million undocumented immigrants in the United States </w:t>
      </w:r>
      <w:r w:rsidRPr="00287394">
        <w:rPr>
          <w:rStyle w:val="StyleBoldUnderline"/>
          <w:rFonts w:asciiTheme="minorHAnsi" w:hAnsiTheme="minorHAnsi"/>
          <w:highlight w:val="yellow"/>
        </w:rPr>
        <w:t>would boost the nation’s economy</w:t>
      </w:r>
      <w:r w:rsidRPr="00BA3B30">
        <w:rPr>
          <w:rStyle w:val="StyleBoldUnderline"/>
          <w:rFonts w:asciiTheme="minorHAnsi" w:hAnsiTheme="minorHAnsi"/>
        </w:rPr>
        <w:t xml:space="preserve">. It would add </w:t>
      </w:r>
      <w:r w:rsidRPr="00287394">
        <w:rPr>
          <w:rStyle w:val="StyleBoldUnderline"/>
          <w:rFonts w:asciiTheme="minorHAnsi" w:hAnsiTheme="minorHAnsi"/>
          <w:highlight w:val="yellow"/>
        </w:rPr>
        <w:t>a cumulative $1.5 trillion</w:t>
      </w:r>
      <w:r w:rsidRPr="00BA3B30">
        <w:rPr>
          <w:rStyle w:val="StyleBoldUnderline"/>
          <w:rFonts w:asciiTheme="minorHAnsi" w:hAnsiTheme="minorHAnsi"/>
        </w:rPr>
        <w:t xml:space="preserve"> to the U.S. </w:t>
      </w:r>
      <w:r w:rsidRPr="00287394">
        <w:rPr>
          <w:rStyle w:val="StyleBoldUnderline"/>
          <w:rFonts w:asciiTheme="minorHAnsi" w:hAnsiTheme="minorHAnsi"/>
          <w:highlight w:val="yellow"/>
        </w:rPr>
        <w:t>g</w:t>
      </w:r>
      <w:r w:rsidRPr="00BA3B30">
        <w:rPr>
          <w:rStyle w:val="StyleBoldUnderline"/>
          <w:rFonts w:asciiTheme="minorHAnsi" w:hAnsiTheme="minorHAnsi"/>
        </w:rPr>
        <w:t xml:space="preserve">ross </w:t>
      </w:r>
      <w:r w:rsidRPr="00287394">
        <w:rPr>
          <w:rStyle w:val="StyleBoldUnderline"/>
          <w:rFonts w:asciiTheme="minorHAnsi" w:hAnsiTheme="minorHAnsi"/>
          <w:highlight w:val="yellow"/>
        </w:rPr>
        <w:t>d</w:t>
      </w:r>
      <w:r w:rsidRPr="00BA3B30">
        <w:rPr>
          <w:rStyle w:val="StyleBoldUnderline"/>
          <w:rFonts w:asciiTheme="minorHAnsi" w:hAnsiTheme="minorHAnsi"/>
        </w:rPr>
        <w:t xml:space="preserve">omestic </w:t>
      </w:r>
      <w:r w:rsidRPr="00287394">
        <w:rPr>
          <w:rStyle w:val="StyleBoldUnderline"/>
          <w:rFonts w:asciiTheme="minorHAnsi" w:hAnsiTheme="minorHAnsi"/>
          <w:highlight w:val="yellow"/>
        </w:rPr>
        <w:t>p</w:t>
      </w:r>
      <w:r w:rsidRPr="00BA3B30">
        <w:rPr>
          <w:rStyle w:val="StyleBoldUnderline"/>
          <w:rFonts w:asciiTheme="minorHAnsi" w:hAnsiTheme="minorHAnsi"/>
        </w:rPr>
        <w:t>roduct</w:t>
      </w:r>
      <w:r w:rsidRPr="00BA3B30">
        <w:rPr>
          <w:rFonts w:asciiTheme="minorHAnsi" w:hAnsiTheme="minorHAnsi"/>
          <w:sz w:val="16"/>
        </w:rPr>
        <w:t xml:space="preserve">—the largest measure of economic growth—over 10 years. </w:t>
      </w:r>
      <w:r w:rsidRPr="00BA3B30">
        <w:rPr>
          <w:rStyle w:val="StyleBoldUnderline"/>
          <w:rFonts w:asciiTheme="minorHAnsi" w:hAnsiTheme="minorHAnsi"/>
        </w:rPr>
        <w:t xml:space="preserve">That’s because immigration reform that puts all workers on a level playing field would create a virtuous cycle in which legal status and labor rights exert upward pressure on the wages of both American and immigrant workers. </w:t>
      </w:r>
      <w:r w:rsidRPr="00287394">
        <w:rPr>
          <w:rStyle w:val="StyleBoldUnderline"/>
          <w:rFonts w:asciiTheme="minorHAnsi" w:hAnsiTheme="minorHAnsi"/>
          <w:highlight w:val="yellow"/>
        </w:rPr>
        <w:t xml:space="preserve">Higher wages and </w:t>
      </w:r>
      <w:r w:rsidRPr="00BA3B30">
        <w:rPr>
          <w:rStyle w:val="StyleBoldUnderline"/>
          <w:rFonts w:asciiTheme="minorHAnsi" w:hAnsiTheme="minorHAnsi"/>
        </w:rPr>
        <w:t xml:space="preserve">even better </w:t>
      </w:r>
      <w:r w:rsidRPr="00287394">
        <w:rPr>
          <w:rStyle w:val="StyleBoldUnderline"/>
          <w:rFonts w:asciiTheme="minorHAnsi" w:hAnsiTheme="minorHAnsi"/>
          <w:highlight w:val="yellow"/>
        </w:rPr>
        <w:t xml:space="preserve">jobs </w:t>
      </w:r>
      <w:r w:rsidRPr="00BA3B30">
        <w:rPr>
          <w:rStyle w:val="StyleBoldUnderline"/>
          <w:rFonts w:asciiTheme="minorHAnsi" w:hAnsiTheme="minorHAnsi"/>
        </w:rPr>
        <w:t xml:space="preserve">would </w:t>
      </w:r>
      <w:r w:rsidRPr="00287394">
        <w:rPr>
          <w:rStyle w:val="StyleBoldUnderline"/>
          <w:rFonts w:asciiTheme="minorHAnsi" w:hAnsiTheme="minorHAnsi"/>
          <w:highlight w:val="yellow"/>
        </w:rPr>
        <w:t xml:space="preserve">translate into </w:t>
      </w:r>
      <w:r w:rsidRPr="00BA3B30">
        <w:rPr>
          <w:rStyle w:val="StyleBoldUnderline"/>
          <w:rFonts w:asciiTheme="minorHAnsi" w:hAnsiTheme="minorHAnsi"/>
        </w:rPr>
        <w:t xml:space="preserve">increased </w:t>
      </w:r>
      <w:r w:rsidRPr="00287394">
        <w:rPr>
          <w:rStyle w:val="StyleBoldUnderline"/>
          <w:rFonts w:asciiTheme="minorHAnsi" w:hAnsiTheme="minorHAnsi"/>
          <w:highlight w:val="yellow"/>
        </w:rPr>
        <w:t xml:space="preserve">consumer purchasing </w:t>
      </w:r>
      <w:r w:rsidRPr="00BA3B30">
        <w:rPr>
          <w:rStyle w:val="StyleBoldUnderline"/>
          <w:rFonts w:asciiTheme="minorHAnsi" w:hAnsiTheme="minorHAnsi"/>
        </w:rPr>
        <w:t>power, which would benefit the U.S. economy as a whole.</w:t>
      </w:r>
      <w:r w:rsidRPr="00BA3B30">
        <w:rPr>
          <w:rStyle w:val="StyleBoldUnderline"/>
          <w:rFonts w:asciiTheme="minorHAnsi" w:hAnsiTheme="minorHAnsi"/>
          <w:sz w:val="12"/>
        </w:rPr>
        <w:t xml:space="preserve">¶ </w:t>
      </w:r>
      <w:r w:rsidRPr="00BA3B30">
        <w:rPr>
          <w:rFonts w:asciiTheme="minorHAnsi" w:hAnsiTheme="minorHAnsi"/>
          <w:sz w:val="16"/>
        </w:rPr>
        <w:t>2.</w:t>
      </w:r>
      <w:r w:rsidRPr="00BA3B30">
        <w:rPr>
          <w:rStyle w:val="StyleBoldUnderline"/>
          <w:rFonts w:asciiTheme="minorHAnsi" w:hAnsiTheme="minorHAnsi"/>
        </w:rPr>
        <w:t xml:space="preserve"> </w:t>
      </w:r>
      <w:r w:rsidRPr="00287394">
        <w:rPr>
          <w:rStyle w:val="StyleBoldUnderline"/>
          <w:rFonts w:asciiTheme="minorHAnsi" w:hAnsiTheme="minorHAnsi"/>
          <w:highlight w:val="yellow"/>
        </w:rPr>
        <w:t>Tax revenues would increase</w:t>
      </w:r>
      <w:r w:rsidRPr="00BA3B30">
        <w:rPr>
          <w:rStyle w:val="StyleBoldUnderline"/>
          <w:rFonts w:asciiTheme="minorHAnsi" w:hAnsiTheme="minorHAnsi"/>
        </w:rPr>
        <w:t>.</w:t>
      </w:r>
      <w:r w:rsidRPr="00BA3B30">
        <w:rPr>
          <w:rFonts w:asciiTheme="minorHAnsi" w:hAnsiTheme="minorHAnsi"/>
          <w:sz w:val="16"/>
        </w:rPr>
        <w:t xml:space="preserve"> The federal government would accrue $4.5 billion to $5.4 billion in additional net tax revenue over just three years if the 11 million undocumented immigrants were legalized. And states would benefit. Texas, for example, would see a $4.1 billion gain in tax revenue and the creation of 193,000 new jobs if its approximately 1.6 million undocumented immigrants were legalized.</w:t>
      </w:r>
      <w:r w:rsidRPr="00BA3B30">
        <w:rPr>
          <w:rFonts w:asciiTheme="minorHAnsi" w:hAnsiTheme="minorHAnsi"/>
          <w:sz w:val="12"/>
        </w:rPr>
        <w:t>¶</w:t>
      </w:r>
      <w:r w:rsidRPr="00BA3B30">
        <w:rPr>
          <w:rFonts w:asciiTheme="minorHAnsi" w:hAnsiTheme="minorHAnsi"/>
          <w:sz w:val="16"/>
        </w:rPr>
        <w:t xml:space="preserve"> 3. </w:t>
      </w:r>
      <w:r w:rsidRPr="00BA3B30">
        <w:rPr>
          <w:rStyle w:val="StyleBoldUnderline"/>
          <w:rFonts w:asciiTheme="minorHAnsi" w:hAnsiTheme="minorHAnsi"/>
        </w:rPr>
        <w:t xml:space="preserve">Harmful state </w:t>
      </w:r>
      <w:r w:rsidRPr="00287394">
        <w:rPr>
          <w:rStyle w:val="StyleBoldUnderline"/>
          <w:rFonts w:asciiTheme="minorHAnsi" w:hAnsiTheme="minorHAnsi"/>
          <w:highlight w:val="yellow"/>
        </w:rPr>
        <w:t>immigration laws are damaging state economies</w:t>
      </w:r>
      <w:r w:rsidRPr="00BA3B30">
        <w:rPr>
          <w:rStyle w:val="StyleBoldUnderline"/>
          <w:rFonts w:asciiTheme="minorHAnsi" w:hAnsiTheme="minorHAnsi"/>
        </w:rPr>
        <w:t>. States</w:t>
      </w:r>
      <w:r w:rsidRPr="00BA3B30">
        <w:rPr>
          <w:rFonts w:asciiTheme="minorHAnsi" w:hAnsiTheme="minorHAnsi"/>
          <w:sz w:val="16"/>
        </w:rPr>
        <w:t xml:space="preserve"> that have passed stringent immigration measures in an effort to curb the number of undocumented immigrants living in the state </w:t>
      </w:r>
      <w:r w:rsidRPr="00BA3B30">
        <w:rPr>
          <w:rStyle w:val="StyleBoldUnderline"/>
          <w:rFonts w:asciiTheme="minorHAnsi" w:hAnsiTheme="minorHAnsi"/>
        </w:rPr>
        <w:t xml:space="preserve">have hurt some of </w:t>
      </w:r>
      <w:r w:rsidRPr="00287394">
        <w:rPr>
          <w:rStyle w:val="StyleBoldUnderline"/>
          <w:rFonts w:asciiTheme="minorHAnsi" w:hAnsiTheme="minorHAnsi"/>
          <w:highlight w:val="yellow"/>
        </w:rPr>
        <w:t>their key industries</w:t>
      </w:r>
      <w:r w:rsidRPr="00BA3B30">
        <w:rPr>
          <w:rStyle w:val="StyleBoldUnderline"/>
          <w:rFonts w:asciiTheme="minorHAnsi" w:hAnsiTheme="minorHAnsi"/>
        </w:rPr>
        <w:t xml:space="preserve">, which </w:t>
      </w:r>
      <w:r w:rsidRPr="00287394">
        <w:rPr>
          <w:rStyle w:val="StyleBoldUnderline"/>
          <w:rFonts w:asciiTheme="minorHAnsi" w:hAnsiTheme="minorHAnsi"/>
          <w:highlight w:val="yellow"/>
        </w:rPr>
        <w:t>are held back due to inadequate access to qualified workers</w:t>
      </w:r>
      <w:r w:rsidRPr="00BA3B30">
        <w:rPr>
          <w:rStyle w:val="StyleBoldUnderline"/>
          <w:rFonts w:asciiTheme="minorHAnsi" w:hAnsiTheme="minorHAnsi"/>
        </w:rPr>
        <w:t>.</w:t>
      </w:r>
      <w:r w:rsidRPr="00BA3B30">
        <w:rPr>
          <w:rFonts w:asciiTheme="minorHAnsi" w:hAnsiTheme="minorHAnsi"/>
          <w:sz w:val="16"/>
        </w:rPr>
        <w:t xml:space="preserve"> A farmer in Alabama, where the state legislature passed the anti-immigration law HB 56 in 2011, for example, estimated that he lost up to $300,000 in produce in 2011 because the undocumented farmworkers who had skillfully picked tomatoes from his vines in years prior had been forced to flee the state.</w:t>
      </w:r>
      <w:r w:rsidRPr="00BA3B30">
        <w:rPr>
          <w:rFonts w:asciiTheme="minorHAnsi" w:hAnsiTheme="minorHAnsi"/>
          <w:sz w:val="12"/>
        </w:rPr>
        <w:t>¶</w:t>
      </w:r>
      <w:r w:rsidRPr="00BA3B30">
        <w:rPr>
          <w:rFonts w:asciiTheme="minorHAnsi" w:hAnsiTheme="minorHAnsi"/>
          <w:sz w:val="16"/>
        </w:rPr>
        <w:t xml:space="preserve"> 4. A path to citizenship would help </w:t>
      </w:r>
      <w:proofErr w:type="gramStart"/>
      <w:r w:rsidRPr="00BA3B30">
        <w:rPr>
          <w:rFonts w:asciiTheme="minorHAnsi" w:hAnsiTheme="minorHAnsi"/>
          <w:sz w:val="16"/>
        </w:rPr>
        <w:t>families</w:t>
      </w:r>
      <w:proofErr w:type="gramEnd"/>
      <w:r w:rsidRPr="00BA3B30">
        <w:rPr>
          <w:rFonts w:asciiTheme="minorHAnsi" w:hAnsiTheme="minorHAnsi"/>
          <w:sz w:val="16"/>
        </w:rPr>
        <w:t xml:space="preserve"> access health care. About a quarter of families where at least one parent is an undocumented immigrant are uninsured, but undocumented immigrants do not qualify for coverage under the Affordable Care Act, leaving them dependent on so-called safety net hospitals that will see their funding reduced as health care reforms are implemented. Without being able to apply for legal status and gain health care coverage, the health care options for undocumented immigrants and their families will shrink.</w:t>
      </w:r>
      <w:r w:rsidRPr="00BA3B30">
        <w:rPr>
          <w:rFonts w:asciiTheme="minorHAnsi" w:hAnsiTheme="minorHAnsi"/>
          <w:sz w:val="12"/>
        </w:rPr>
        <w:t>¶</w:t>
      </w:r>
      <w:r w:rsidRPr="00BA3B30">
        <w:rPr>
          <w:rFonts w:asciiTheme="minorHAnsi" w:hAnsiTheme="minorHAnsi"/>
          <w:sz w:val="16"/>
        </w:rPr>
        <w:t xml:space="preserve"> 5. </w:t>
      </w:r>
      <w:r w:rsidRPr="00BA3B30">
        <w:rPr>
          <w:rStyle w:val="StyleBoldUnderline"/>
          <w:rFonts w:asciiTheme="minorHAnsi" w:hAnsiTheme="minorHAnsi"/>
        </w:rPr>
        <w:t>U.S. employers need a legalized workforce</w:t>
      </w:r>
      <w:r w:rsidRPr="00BA3B30">
        <w:rPr>
          <w:rFonts w:asciiTheme="minorHAnsi" w:hAnsiTheme="minorHAnsi"/>
          <w:sz w:val="16"/>
        </w:rPr>
        <w:t xml:space="preserve">. </w:t>
      </w:r>
      <w:proofErr w:type="gramStart"/>
      <w:r w:rsidRPr="00BA3B30">
        <w:rPr>
          <w:rFonts w:asciiTheme="minorHAnsi" w:hAnsiTheme="minorHAnsi"/>
          <w:sz w:val="16"/>
        </w:rPr>
        <w:t xml:space="preserve">Nearly half of agricultural workers, 17 percent of construction workers, </w:t>
      </w:r>
      <w:r w:rsidRPr="00BA3B30">
        <w:rPr>
          <w:rFonts w:asciiTheme="minorHAnsi" w:hAnsiTheme="minorHAnsi"/>
          <w:sz w:val="16"/>
        </w:rPr>
        <w:lastRenderedPageBreak/>
        <w:t>and 12 percent of food preparation workers nationwide lacking legal immigration status.</w:t>
      </w:r>
      <w:proofErr w:type="gramEnd"/>
      <w:r w:rsidRPr="00BA3B30">
        <w:rPr>
          <w:rFonts w:asciiTheme="minorHAnsi" w:hAnsiTheme="minorHAnsi"/>
          <w:sz w:val="16"/>
        </w:rPr>
        <w:t xml:space="preserve"> But </w:t>
      </w:r>
      <w:r w:rsidRPr="00287394">
        <w:rPr>
          <w:rStyle w:val="StyleBoldUnderline"/>
          <w:rFonts w:asciiTheme="minorHAnsi" w:hAnsiTheme="minorHAnsi"/>
          <w:highlight w:val="yellow"/>
        </w:rPr>
        <w:t>business owners</w:t>
      </w:r>
      <w:r w:rsidRPr="00BA3B30">
        <w:rPr>
          <w:rStyle w:val="StyleBoldUnderline"/>
          <w:rFonts w:asciiTheme="minorHAnsi" w:hAnsiTheme="minorHAnsi"/>
        </w:rPr>
        <w:t>—from farmers to hotel chain owners—</w:t>
      </w:r>
      <w:r w:rsidRPr="00287394">
        <w:rPr>
          <w:rStyle w:val="StyleBoldUnderline"/>
          <w:rFonts w:asciiTheme="minorHAnsi" w:hAnsiTheme="minorHAnsi"/>
          <w:highlight w:val="yellow"/>
        </w:rPr>
        <w:t xml:space="preserve">benefit from </w:t>
      </w:r>
      <w:r w:rsidRPr="00BA3B30">
        <w:rPr>
          <w:rStyle w:val="StyleBoldUnderline"/>
          <w:rFonts w:asciiTheme="minorHAnsi" w:hAnsiTheme="minorHAnsi"/>
        </w:rPr>
        <w:t xml:space="preserve">reliable and </w:t>
      </w:r>
      <w:r w:rsidRPr="00287394">
        <w:rPr>
          <w:rStyle w:val="StyleBoldUnderline"/>
          <w:rFonts w:asciiTheme="minorHAnsi" w:hAnsiTheme="minorHAnsi"/>
          <w:highlight w:val="yellow"/>
        </w:rPr>
        <w:t>skilled laborers</w:t>
      </w:r>
      <w:r w:rsidRPr="00BA3B30">
        <w:rPr>
          <w:rStyle w:val="StyleBoldUnderline"/>
          <w:rFonts w:asciiTheme="minorHAnsi" w:hAnsiTheme="minorHAnsi"/>
        </w:rPr>
        <w:t>, and a legalization program would ensure that they have them</w:t>
      </w:r>
      <w:r w:rsidRPr="00BA3B30">
        <w:rPr>
          <w:rFonts w:asciiTheme="minorHAnsi" w:hAnsiTheme="minorHAnsi"/>
          <w:sz w:val="16"/>
        </w:rPr>
        <w:t>.</w:t>
      </w:r>
      <w:r w:rsidRPr="00BA3B30">
        <w:rPr>
          <w:rFonts w:asciiTheme="minorHAnsi" w:hAnsiTheme="minorHAnsi"/>
          <w:sz w:val="12"/>
        </w:rPr>
        <w:t>¶</w:t>
      </w:r>
      <w:r w:rsidRPr="00BA3B30">
        <w:rPr>
          <w:rFonts w:asciiTheme="minorHAnsi" w:hAnsiTheme="minorHAnsi"/>
          <w:sz w:val="16"/>
        </w:rPr>
        <w:t xml:space="preserve"> 6. </w:t>
      </w:r>
      <w:r w:rsidRPr="00BA3B30">
        <w:rPr>
          <w:rStyle w:val="StyleBoldUnderline"/>
          <w:rFonts w:asciiTheme="minorHAnsi" w:hAnsiTheme="minorHAnsi"/>
        </w:rPr>
        <w:t xml:space="preserve">In 2011, immigrant entrepreneurs were </w:t>
      </w:r>
      <w:r w:rsidRPr="00287394">
        <w:rPr>
          <w:rStyle w:val="StyleBoldUnderline"/>
          <w:rFonts w:asciiTheme="minorHAnsi" w:hAnsiTheme="minorHAnsi"/>
          <w:highlight w:val="yellow"/>
        </w:rPr>
        <w:t xml:space="preserve">responsible for more than one in four </w:t>
      </w:r>
      <w:r w:rsidRPr="00BA3B30">
        <w:rPr>
          <w:rStyle w:val="StyleBoldUnderline"/>
          <w:rFonts w:asciiTheme="minorHAnsi" w:hAnsiTheme="minorHAnsi"/>
        </w:rPr>
        <w:t xml:space="preserve">new U.S. </w:t>
      </w:r>
      <w:r w:rsidRPr="00287394">
        <w:rPr>
          <w:rStyle w:val="StyleBoldUnderline"/>
          <w:rFonts w:asciiTheme="minorHAnsi" w:hAnsiTheme="minorHAnsi"/>
          <w:highlight w:val="yellow"/>
        </w:rPr>
        <w:t>businesses</w:t>
      </w:r>
      <w:r w:rsidRPr="00BA3B30">
        <w:rPr>
          <w:rFonts w:asciiTheme="minorHAnsi" w:hAnsiTheme="minorHAnsi"/>
          <w:sz w:val="16"/>
        </w:rPr>
        <w:t xml:space="preserve">. Additionally, </w:t>
      </w:r>
      <w:r w:rsidRPr="00BA3B30">
        <w:rPr>
          <w:rStyle w:val="StyleBoldUnderline"/>
          <w:rFonts w:asciiTheme="minorHAnsi" w:hAnsiTheme="minorHAnsi"/>
        </w:rPr>
        <w:t>immigrant businesses employ one in every 10 people working for private companies</w:t>
      </w:r>
      <w:r w:rsidRPr="00BA3B30">
        <w:rPr>
          <w:rFonts w:asciiTheme="minorHAnsi" w:hAnsiTheme="minorHAnsi"/>
          <w:sz w:val="16"/>
        </w:rPr>
        <w:t xml:space="preserve">. Immigrants and their children founded 40 percent of Fortune 500 companies, which collectively generated $4.2 trillion in revenue in 2010—more than the GDP of every country in the world except the United States, China, and Japan. </w:t>
      </w:r>
      <w:r w:rsidRPr="00287394">
        <w:rPr>
          <w:rStyle w:val="StyleBoldUnderline"/>
          <w:rFonts w:asciiTheme="minorHAnsi" w:hAnsiTheme="minorHAnsi"/>
          <w:highlight w:val="yellow"/>
        </w:rPr>
        <w:t xml:space="preserve">Reforms </w:t>
      </w:r>
      <w:r w:rsidRPr="00BA3B30">
        <w:rPr>
          <w:rStyle w:val="StyleBoldUnderline"/>
          <w:rFonts w:asciiTheme="minorHAnsi" w:hAnsiTheme="minorHAnsi"/>
        </w:rPr>
        <w:t xml:space="preserve">that enhance legal immigration channels for high-skilled immigrants and entrepreneurs while protecting American workers and placing all high-skilled workers on a level playing field will </w:t>
      </w:r>
      <w:r w:rsidRPr="00287394">
        <w:rPr>
          <w:rStyle w:val="StyleBoldUnderline"/>
          <w:rFonts w:asciiTheme="minorHAnsi" w:hAnsiTheme="minorHAnsi"/>
          <w:highlight w:val="yellow"/>
        </w:rPr>
        <w:t xml:space="preserve">promote economic growth, innovation, and workforce stability </w:t>
      </w:r>
      <w:r w:rsidRPr="00BA3B30">
        <w:rPr>
          <w:rStyle w:val="StyleBoldUnderline"/>
          <w:rFonts w:asciiTheme="minorHAnsi" w:hAnsiTheme="minorHAnsi"/>
        </w:rPr>
        <w:t>in the United States.</w:t>
      </w:r>
      <w:r w:rsidRPr="00BA3B30">
        <w:rPr>
          <w:rStyle w:val="StyleBoldUnderline"/>
          <w:rFonts w:asciiTheme="minorHAnsi" w:hAnsiTheme="minorHAnsi"/>
          <w:sz w:val="12"/>
        </w:rPr>
        <w:t xml:space="preserve">¶ </w:t>
      </w:r>
      <w:r w:rsidRPr="00BA3B30">
        <w:rPr>
          <w:rFonts w:asciiTheme="minorHAnsi" w:hAnsiTheme="minorHAnsi"/>
          <w:sz w:val="16"/>
        </w:rPr>
        <w:t>7. Letting undocumented immigrants gain legal status would keep families together. More than 5,100 children whose parents are undocumented immigrants are in the U.S. foster care system, according to a 2011 report, because their parents have either been detained by immigration officials or deported and unable to reunite with their children. If undocumented immigrants continue to be deported without a path to citizenship enabling them to remain in the U.S. with their families, up to 15,000 children could be in the foster care system by 2016 because their parents were deported, and most child welfare departments do not have the resources to handle this increase.</w:t>
      </w:r>
      <w:r w:rsidRPr="00BA3B30">
        <w:rPr>
          <w:rFonts w:asciiTheme="minorHAnsi" w:hAnsiTheme="minorHAnsi"/>
          <w:sz w:val="12"/>
        </w:rPr>
        <w:t>¶</w:t>
      </w:r>
      <w:r w:rsidRPr="00BA3B30">
        <w:rPr>
          <w:rFonts w:asciiTheme="minorHAnsi" w:hAnsiTheme="minorHAnsi"/>
          <w:sz w:val="16"/>
        </w:rPr>
        <w:t xml:space="preserve"> 8. </w:t>
      </w:r>
      <w:r w:rsidRPr="00BA3B30">
        <w:rPr>
          <w:rStyle w:val="StyleBoldUnderline"/>
          <w:rFonts w:asciiTheme="minorHAnsi" w:hAnsiTheme="minorHAnsi"/>
        </w:rPr>
        <w:t xml:space="preserve">Young undocumented </w:t>
      </w:r>
      <w:r w:rsidRPr="00287394">
        <w:rPr>
          <w:rStyle w:val="StyleBoldUnderline"/>
          <w:rFonts w:asciiTheme="minorHAnsi" w:hAnsiTheme="minorHAnsi"/>
          <w:highlight w:val="yellow"/>
        </w:rPr>
        <w:t>immigrants would add billions to the economy</w:t>
      </w:r>
      <w:r w:rsidRPr="00BA3B30">
        <w:rPr>
          <w:rStyle w:val="StyleBoldUnderline"/>
          <w:rFonts w:asciiTheme="minorHAnsi" w:hAnsiTheme="minorHAnsi"/>
        </w:rPr>
        <w:t xml:space="preserve"> if they gained legal status</w:t>
      </w:r>
      <w:r w:rsidRPr="00BA3B30">
        <w:rPr>
          <w:rFonts w:asciiTheme="minorHAnsi" w:hAnsiTheme="minorHAnsi"/>
          <w:sz w:val="16"/>
        </w:rPr>
        <w:t xml:space="preserve">. Passing the DREAM Act—legislation that proposes to create a roadmap to citizenship for </w:t>
      </w:r>
      <w:r w:rsidRPr="00BA3B30">
        <w:rPr>
          <w:rStyle w:val="StyleBoldUnderline"/>
          <w:rFonts w:asciiTheme="minorHAnsi" w:hAnsiTheme="minorHAnsi"/>
        </w:rPr>
        <w:t>immigrants who came to the United States as children</w:t>
      </w:r>
      <w:r w:rsidRPr="00BA3B30">
        <w:rPr>
          <w:rFonts w:asciiTheme="minorHAnsi" w:hAnsiTheme="minorHAnsi"/>
          <w:sz w:val="16"/>
        </w:rPr>
        <w:t>—would put 2.1 million young people on a pathway to legal status, adding $329 billion to the American economy over the next two decades.</w:t>
      </w:r>
      <w:r w:rsidRPr="00BA3B30">
        <w:rPr>
          <w:rFonts w:asciiTheme="minorHAnsi" w:hAnsiTheme="minorHAnsi"/>
          <w:sz w:val="12"/>
        </w:rPr>
        <w:t>¶</w:t>
      </w:r>
      <w:r w:rsidRPr="00BA3B30">
        <w:rPr>
          <w:rFonts w:asciiTheme="minorHAnsi" w:hAnsiTheme="minorHAnsi"/>
          <w:sz w:val="16"/>
        </w:rPr>
        <w:t xml:space="preserve"> 9. And </w:t>
      </w:r>
      <w:proofErr w:type="spellStart"/>
      <w:r w:rsidRPr="00BA3B30">
        <w:rPr>
          <w:rFonts w:asciiTheme="minorHAnsi" w:hAnsiTheme="minorHAnsi"/>
          <w:sz w:val="16"/>
        </w:rPr>
        <w:t>DREAMers</w:t>
      </w:r>
      <w:proofErr w:type="spellEnd"/>
      <w:r w:rsidRPr="00BA3B30">
        <w:rPr>
          <w:rFonts w:asciiTheme="minorHAnsi" w:hAnsiTheme="minorHAnsi"/>
          <w:sz w:val="16"/>
        </w:rPr>
        <w:t xml:space="preserve"> </w:t>
      </w:r>
      <w:r w:rsidRPr="00BA3B30">
        <w:rPr>
          <w:rStyle w:val="StyleBoldUnderline"/>
          <w:rFonts w:asciiTheme="minorHAnsi" w:hAnsiTheme="minorHAnsi"/>
        </w:rPr>
        <w:t xml:space="preserve">would </w:t>
      </w:r>
      <w:r w:rsidRPr="00287394">
        <w:rPr>
          <w:rStyle w:val="StyleBoldUnderline"/>
          <w:rFonts w:asciiTheme="minorHAnsi" w:hAnsiTheme="minorHAnsi"/>
          <w:highlight w:val="yellow"/>
        </w:rPr>
        <w:t>boost employment and wages</w:t>
      </w:r>
      <w:r w:rsidRPr="00BA3B30">
        <w:rPr>
          <w:rStyle w:val="StyleBoldUnderline"/>
          <w:rFonts w:asciiTheme="minorHAnsi" w:hAnsiTheme="minorHAnsi"/>
        </w:rPr>
        <w:t>. Legal status and the pursuit of higher education would create an aggregate 19 percent increase in earnings for young undocumented immigrants</w:t>
      </w:r>
      <w:r w:rsidRPr="00BA3B30">
        <w:rPr>
          <w:rFonts w:asciiTheme="minorHAnsi" w:hAnsiTheme="minorHAnsi"/>
          <w:sz w:val="16"/>
        </w:rPr>
        <w:t xml:space="preserve"> who would benefit from the DREAM Act by 2030. </w:t>
      </w:r>
      <w:r w:rsidRPr="00BA3B30">
        <w:rPr>
          <w:rStyle w:val="StyleBoldUnderline"/>
          <w:rFonts w:asciiTheme="minorHAnsi" w:hAnsiTheme="minorHAnsi"/>
        </w:rPr>
        <w:t xml:space="preserve">The ripple effects of </w:t>
      </w:r>
      <w:r w:rsidRPr="003C2CB1">
        <w:rPr>
          <w:rStyle w:val="StyleBoldUnderline"/>
          <w:rFonts w:asciiTheme="minorHAnsi" w:hAnsiTheme="minorHAnsi"/>
          <w:highlight w:val="yellow"/>
        </w:rPr>
        <w:t xml:space="preserve">these </w:t>
      </w:r>
      <w:r w:rsidRPr="00BA3B30">
        <w:rPr>
          <w:rStyle w:val="StyleBoldUnderline"/>
          <w:rFonts w:asciiTheme="minorHAnsi" w:hAnsiTheme="minorHAnsi"/>
        </w:rPr>
        <w:t xml:space="preserve">increased wages would </w:t>
      </w:r>
      <w:r w:rsidRPr="003C2CB1">
        <w:rPr>
          <w:rStyle w:val="StyleBoldUnderline"/>
          <w:rFonts w:asciiTheme="minorHAnsi" w:hAnsiTheme="minorHAnsi"/>
          <w:highlight w:val="yellow"/>
        </w:rPr>
        <w:t xml:space="preserve">create $181 billion </w:t>
      </w:r>
      <w:r w:rsidRPr="00BA3B30">
        <w:rPr>
          <w:rStyle w:val="StyleBoldUnderline"/>
          <w:rFonts w:asciiTheme="minorHAnsi" w:hAnsiTheme="minorHAnsi"/>
        </w:rPr>
        <w:t xml:space="preserve">in induced economic impact, </w:t>
      </w:r>
      <w:r w:rsidRPr="003C2CB1">
        <w:rPr>
          <w:rStyle w:val="StyleBoldUnderline"/>
          <w:rFonts w:asciiTheme="minorHAnsi" w:hAnsiTheme="minorHAnsi"/>
          <w:highlight w:val="yellow"/>
        </w:rPr>
        <w:t>1.4 million</w:t>
      </w:r>
      <w:r w:rsidRPr="00BA3B30">
        <w:rPr>
          <w:rStyle w:val="StyleBoldUnderline"/>
          <w:rFonts w:asciiTheme="minorHAnsi" w:hAnsiTheme="minorHAnsi"/>
        </w:rPr>
        <w:t xml:space="preserve"> new </w:t>
      </w:r>
      <w:r w:rsidRPr="003C2CB1">
        <w:rPr>
          <w:rStyle w:val="StyleBoldUnderline"/>
          <w:rFonts w:asciiTheme="minorHAnsi" w:hAnsiTheme="minorHAnsi"/>
          <w:highlight w:val="yellow"/>
        </w:rPr>
        <w:t>jobs, and</w:t>
      </w:r>
      <w:r w:rsidRPr="00BA3B30">
        <w:rPr>
          <w:rStyle w:val="StyleBoldUnderline"/>
          <w:rFonts w:asciiTheme="minorHAnsi" w:hAnsiTheme="minorHAnsi"/>
        </w:rPr>
        <w:t xml:space="preserve"> $10 billion in increased federal revenue</w:t>
      </w:r>
      <w:r w:rsidRPr="00BA3B30">
        <w:rPr>
          <w:rFonts w:asciiTheme="minorHAnsi" w:hAnsiTheme="minorHAnsi"/>
          <w:sz w:val="16"/>
        </w:rPr>
        <w:t>.</w:t>
      </w:r>
      <w:r w:rsidRPr="00BA3B30">
        <w:rPr>
          <w:rFonts w:asciiTheme="minorHAnsi" w:hAnsiTheme="minorHAnsi"/>
          <w:sz w:val="12"/>
        </w:rPr>
        <w:t>¶</w:t>
      </w:r>
      <w:r w:rsidRPr="00BA3B30">
        <w:rPr>
          <w:rFonts w:asciiTheme="minorHAnsi" w:hAnsiTheme="minorHAnsi"/>
          <w:sz w:val="16"/>
        </w:rPr>
        <w:t xml:space="preserve"> 10. </w:t>
      </w:r>
      <w:r w:rsidRPr="00BA3B30">
        <w:rPr>
          <w:rStyle w:val="StyleBoldUnderline"/>
          <w:rFonts w:asciiTheme="minorHAnsi" w:hAnsiTheme="minorHAnsi"/>
        </w:rPr>
        <w:t xml:space="preserve">Significant reform of the high-skilled immigration system would </w:t>
      </w:r>
      <w:r w:rsidRPr="00287394">
        <w:rPr>
          <w:rStyle w:val="StyleBoldUnderline"/>
          <w:rFonts w:asciiTheme="minorHAnsi" w:hAnsiTheme="minorHAnsi"/>
          <w:highlight w:val="yellow"/>
        </w:rPr>
        <w:t>benefit certain industries that require high-skilled workers</w:t>
      </w:r>
      <w:r w:rsidRPr="00BA3B30">
        <w:rPr>
          <w:rFonts w:asciiTheme="minorHAnsi" w:hAnsiTheme="minorHAnsi"/>
          <w:sz w:val="16"/>
        </w:rPr>
        <w:t xml:space="preserve">. Immigrants make up 23 percent of the labor force in high-tech manufacturing and information technology industries, and immigrants more highly educated, on average, than the native-born Americans working in these industries. </w:t>
      </w:r>
      <w:r w:rsidRPr="00BA3B30">
        <w:rPr>
          <w:rStyle w:val="StyleBoldUnderline"/>
          <w:rFonts w:asciiTheme="minorHAnsi" w:hAnsiTheme="minorHAnsi"/>
        </w:rPr>
        <w:t>For every immigrant who earns an advanced degree in one of these fields at a U.S. university, 2.62 American jobs are created</w:t>
      </w:r>
      <w:r w:rsidRPr="00BA3B30">
        <w:rPr>
          <w:rFonts w:asciiTheme="minorHAnsi" w:hAnsiTheme="minorHAnsi"/>
          <w:sz w:val="16"/>
        </w:rPr>
        <w:t>.</w:t>
      </w:r>
    </w:p>
    <w:p w14:paraId="40295BBF" w14:textId="77777777" w:rsidR="00C469E0" w:rsidRPr="00195C24" w:rsidRDefault="00777A6C" w:rsidP="00C469E0">
      <w:pPr>
        <w:pStyle w:val="Heading4"/>
        <w:rPr>
          <w:rFonts w:eastAsia="Times New Roman"/>
        </w:rPr>
      </w:pPr>
      <w:r>
        <w:rPr>
          <w:rFonts w:eastAsia="Times New Roman"/>
        </w:rPr>
        <w:t>2. Economic collapses causes g</w:t>
      </w:r>
      <w:r w:rsidR="00C469E0" w:rsidRPr="00195C24">
        <w:rPr>
          <w:rFonts w:eastAsia="Times New Roman"/>
        </w:rPr>
        <w:t>lobal nuclear war</w:t>
      </w:r>
    </w:p>
    <w:p w14:paraId="0DB173D9" w14:textId="77777777" w:rsidR="00C469E0" w:rsidRPr="00195C24" w:rsidRDefault="00C469E0" w:rsidP="00C469E0">
      <w:r w:rsidRPr="00AE4CEF">
        <w:rPr>
          <w:rStyle w:val="StyleStyleBold12pt"/>
        </w:rPr>
        <w:t>Harris &amp; Burrows 9</w:t>
      </w:r>
      <w:r w:rsidRPr="00195C24">
        <w:t xml:space="preserve"> Mathew, PhD European History @ Cambridge, counselor of the U.S. National Intelligence Council (NIC) and Jennifer, member of the NIC’s Long Range Analysis Unit “Revisiting the Future: Geopolitical Effects of the Financial Crisis” http://www.ciaonet.org/journals/twq/v32i2/f_0016178_13952.pdf</w:t>
      </w:r>
    </w:p>
    <w:p w14:paraId="6BB60DEB" w14:textId="77777777" w:rsidR="00C469E0" w:rsidRPr="00EE0C84" w:rsidRDefault="00C469E0" w:rsidP="00C469E0">
      <w:pPr>
        <w:rPr>
          <w:u w:color="0000FF"/>
        </w:rPr>
      </w:pPr>
      <w:r w:rsidRPr="00195C24">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AE4CEF">
        <w:rPr>
          <w:rStyle w:val="StyleBoldUnderline"/>
        </w:rPr>
        <w:t>history may be</w:t>
      </w:r>
      <w:r w:rsidRPr="00195C24">
        <w:rPr>
          <w:bCs/>
        </w:rPr>
        <w:t xml:space="preserve"> more </w:t>
      </w:r>
      <w:r w:rsidRPr="00AE4CEF">
        <w:rPr>
          <w:rStyle w:val="StyleBoldUnderline"/>
        </w:rPr>
        <w:t>instructive</w:t>
      </w:r>
      <w:r w:rsidRPr="00195C24">
        <w:rPr>
          <w:bCs/>
        </w:rPr>
        <w:t xml:space="preserve"> than ever</w:t>
      </w:r>
      <w:r w:rsidRPr="00195C24">
        <w:t xml:space="preserve">. While we continue to believe that </w:t>
      </w:r>
      <w:r w:rsidRPr="00195C24">
        <w:rPr>
          <w:bCs/>
        </w:rPr>
        <w:t xml:space="preserve">the </w:t>
      </w:r>
      <w:r w:rsidRPr="00AE4CEF">
        <w:rPr>
          <w:rStyle w:val="StyleBoldUnderline"/>
          <w:highlight w:val="yellow"/>
        </w:rPr>
        <w:t>Great Depression</w:t>
      </w:r>
      <w:r w:rsidRPr="00195C24">
        <w:t xml:space="preserve"> </w:t>
      </w:r>
      <w:r w:rsidRPr="00195C24">
        <w:rPr>
          <w:szCs w:val="14"/>
        </w:rPr>
        <w:t>i</w:t>
      </w:r>
      <w:r w:rsidRPr="00195C24">
        <w:rPr>
          <w:bCs/>
        </w:rPr>
        <w:t>s</w:t>
      </w:r>
      <w:r w:rsidRPr="00195C24">
        <w:t xml:space="preserve"> not likely to be repeated, the </w:t>
      </w:r>
      <w:r w:rsidRPr="00AE4CEF">
        <w:rPr>
          <w:rStyle w:val="StyleBoldUnderline"/>
          <w:highlight w:val="yellow"/>
        </w:rPr>
        <w:t>lessons</w:t>
      </w:r>
      <w:r w:rsidRPr="00195C24">
        <w:t xml:space="preserve"> to be drawn from that period </w:t>
      </w:r>
      <w:r w:rsidRPr="00AE4CEF">
        <w:rPr>
          <w:rStyle w:val="StyleBoldUnderline"/>
          <w:highlight w:val="yellow"/>
        </w:rPr>
        <w:t>include the</w:t>
      </w:r>
      <w:r w:rsidRPr="00195C24">
        <w:rPr>
          <w:bCs/>
          <w:highlight w:val="yellow"/>
          <w:u w:val="single"/>
        </w:rPr>
        <w:t xml:space="preserve"> </w:t>
      </w:r>
      <w:r w:rsidRPr="00AE4CEF">
        <w:rPr>
          <w:rStyle w:val="Emphasis"/>
          <w:highlight w:val="yellow"/>
        </w:rPr>
        <w:t>harmful effects on</w:t>
      </w:r>
      <w:r w:rsidRPr="00AE4CEF">
        <w:rPr>
          <w:rStyle w:val="Emphasis"/>
        </w:rPr>
        <w:t xml:space="preserve"> fledgling </w:t>
      </w:r>
      <w:r w:rsidRPr="00AE4CEF">
        <w:rPr>
          <w:rStyle w:val="Emphasis"/>
          <w:highlight w:val="yellow"/>
        </w:rPr>
        <w:t>democracies</w:t>
      </w:r>
      <w:r w:rsidRPr="00195C24">
        <w:rPr>
          <w:bCs/>
        </w:rPr>
        <w:t xml:space="preserve"> and multiethnic societies</w:t>
      </w:r>
      <w:r w:rsidRPr="00195C24">
        <w:t xml:space="preserve"> (think Central Europe in 1920s and 1930s) </w:t>
      </w:r>
      <w:r w:rsidRPr="00AE4CEF">
        <w:rPr>
          <w:rStyle w:val="StyleBoldUnderline"/>
          <w:highlight w:val="yellow"/>
        </w:rPr>
        <w:t>and</w:t>
      </w:r>
      <w:r w:rsidRPr="00195C24">
        <w:t xml:space="preserve"> on the </w:t>
      </w:r>
      <w:r w:rsidRPr="00AE4CEF">
        <w:rPr>
          <w:rStyle w:val="StyleBoldUnderline"/>
        </w:rPr>
        <w:t xml:space="preserve">sustainability of </w:t>
      </w:r>
      <w:r w:rsidRPr="00AE4CEF">
        <w:rPr>
          <w:rStyle w:val="StyleBoldUnderline"/>
          <w:highlight w:val="yellow"/>
        </w:rPr>
        <w:t>multilateral institutions</w:t>
      </w:r>
      <w:r w:rsidRPr="00195C24">
        <w:t xml:space="preserve"> (think League of Nations in the same period). </w:t>
      </w:r>
      <w:r w:rsidRPr="00195C24">
        <w:rPr>
          <w:bCs/>
        </w:rPr>
        <w:t>There is no reason to think that this would not be true</w:t>
      </w:r>
      <w:r w:rsidRPr="00195C24">
        <w:rPr>
          <w:bCs/>
          <w:u w:val="single"/>
        </w:rPr>
        <w:t xml:space="preserve"> </w:t>
      </w:r>
      <w:r w:rsidRPr="00AE4CEF">
        <w:rPr>
          <w:rStyle w:val="StyleBoldUnderline"/>
          <w:highlight w:val="yellow"/>
        </w:rPr>
        <w:t>in the twenty-first</w:t>
      </w:r>
      <w:r w:rsidRPr="00195C24">
        <w:rPr>
          <w:bCs/>
        </w:rPr>
        <w:t xml:space="preserve"> as much as in the twentieth </w:t>
      </w:r>
      <w:r w:rsidRPr="00AE4CEF">
        <w:rPr>
          <w:rStyle w:val="StyleBoldUnderline"/>
          <w:highlight w:val="yellow"/>
        </w:rPr>
        <w:t>century</w:t>
      </w:r>
      <w:r w:rsidRPr="00195C24">
        <w:t xml:space="preserve">. For that reason, the ways in which </w:t>
      </w:r>
      <w:r w:rsidRPr="00AE4CEF">
        <w:rPr>
          <w:rStyle w:val="Emphasis"/>
        </w:rPr>
        <w:t xml:space="preserve">the </w:t>
      </w:r>
      <w:r w:rsidRPr="00AE4CEF">
        <w:rPr>
          <w:rStyle w:val="Emphasis"/>
          <w:highlight w:val="yellow"/>
        </w:rPr>
        <w:t xml:space="preserve">potential for </w:t>
      </w:r>
      <w:r w:rsidRPr="00AE4CEF">
        <w:rPr>
          <w:rStyle w:val="Emphasis"/>
        </w:rPr>
        <w:t xml:space="preserve">greater </w:t>
      </w:r>
      <w:r w:rsidRPr="00AE4CEF">
        <w:rPr>
          <w:rStyle w:val="Emphasis"/>
          <w:highlight w:val="yellow"/>
        </w:rPr>
        <w:t>conflict could grow</w:t>
      </w:r>
      <w:r w:rsidRPr="00195C24">
        <w:t xml:space="preserve"> would seem to be even more apt </w:t>
      </w:r>
      <w:r w:rsidRPr="00AE4CEF">
        <w:rPr>
          <w:rStyle w:val="StyleBoldUnderline"/>
          <w:highlight w:val="yellow"/>
        </w:rPr>
        <w:t>in a</w:t>
      </w:r>
      <w:r w:rsidRPr="00195C24">
        <w:rPr>
          <w:bCs/>
          <w:u w:val="single"/>
        </w:rPr>
        <w:t xml:space="preserve"> </w:t>
      </w:r>
      <w:r w:rsidRPr="00195C24">
        <w:rPr>
          <w:bCs/>
        </w:rPr>
        <w:t xml:space="preserve">constantly </w:t>
      </w:r>
      <w:r w:rsidRPr="00AE4CEF">
        <w:rPr>
          <w:rStyle w:val="StyleBoldUnderline"/>
          <w:highlight w:val="yellow"/>
        </w:rPr>
        <w:t>volatile economic environment</w:t>
      </w:r>
      <w:r w:rsidRPr="00195C24">
        <w:t xml:space="preserve"> as they would be if change would be steadier. In surveying those risks, the report stressed the likelihood that terrorism and nonproliferation will remain priorities even as resource issues move up on the international agenda. </w:t>
      </w:r>
      <w:r w:rsidRPr="00AE4CEF">
        <w:rPr>
          <w:rStyle w:val="Emphasis"/>
          <w:highlight w:val="yellow"/>
        </w:rPr>
        <w:t>Terrorism</w:t>
      </w:r>
      <w:r w:rsidRPr="00AE4CEF">
        <w:rPr>
          <w:rStyle w:val="StyleBoldUnderline"/>
        </w:rPr>
        <w:t xml:space="preserve">’s appeal </w:t>
      </w:r>
      <w:r w:rsidRPr="00AE4CEF">
        <w:rPr>
          <w:rStyle w:val="StyleBoldUnderline"/>
          <w:highlight w:val="yellow"/>
        </w:rPr>
        <w:t>will decline if</w:t>
      </w:r>
      <w:r w:rsidRPr="00195C24">
        <w:rPr>
          <w:bCs/>
          <w:u w:val="single"/>
        </w:rPr>
        <w:t xml:space="preserve"> </w:t>
      </w:r>
      <w:r w:rsidRPr="00195C24">
        <w:rPr>
          <w:bCs/>
        </w:rPr>
        <w:t xml:space="preserve">economic </w:t>
      </w:r>
      <w:r w:rsidRPr="00AE4CEF">
        <w:rPr>
          <w:rStyle w:val="StyleBoldUnderline"/>
          <w:highlight w:val="yellow"/>
        </w:rPr>
        <w:t>growth continues</w:t>
      </w:r>
      <w:r w:rsidRPr="00195C24">
        <w:rPr>
          <w:bCs/>
        </w:rPr>
        <w:t xml:space="preserve"> in the Middle East and youth unemployment is reduced</w:t>
      </w:r>
      <w:r w:rsidRPr="00195C24">
        <w:rPr>
          <w:u w:color="0000FF"/>
        </w:rPr>
        <w:t>.</w:t>
      </w:r>
      <w:r w:rsidRPr="00195C24">
        <w:t xml:space="preserve"> For those terrorist groups that remain active in 2025, however, the diffusion of technologies and scientific knowledge will place some of the world’s most dangerous capabilities within their reach. </w:t>
      </w:r>
      <w:r w:rsidRPr="00AE4CEF">
        <w:rPr>
          <w:rStyle w:val="StyleBoldUnderline"/>
        </w:rPr>
        <w:t>Terrorist groups</w:t>
      </w:r>
      <w:r w:rsidRPr="00195C24">
        <w:t xml:space="preserve"> in 2025 </w:t>
      </w:r>
      <w:r w:rsidRPr="00AE4CEF">
        <w:rPr>
          <w:rStyle w:val="StyleBoldUnderline"/>
        </w:rPr>
        <w:t>will</w:t>
      </w:r>
      <w:r w:rsidRPr="00195C24">
        <w:t xml:space="preserve"> likely </w:t>
      </w:r>
      <w:r w:rsidRPr="00195C24">
        <w:rPr>
          <w:bCs/>
        </w:rPr>
        <w:t>be</w:t>
      </w:r>
      <w:r w:rsidRPr="00195C24">
        <w:t xml:space="preserve"> a combination of descendants of long established </w:t>
      </w:r>
      <w:proofErr w:type="spellStart"/>
      <w:r w:rsidRPr="00195C24">
        <w:t>groups_inheriting</w:t>
      </w:r>
      <w:proofErr w:type="spellEnd"/>
      <w:r w:rsidRPr="00195C24">
        <w:t xml:space="preserve"> organizational structures, command and control processes, and </w:t>
      </w:r>
      <w:r w:rsidRPr="00195C24">
        <w:rPr>
          <w:bCs/>
        </w:rPr>
        <w:t>training</w:t>
      </w:r>
      <w:r w:rsidRPr="00195C24">
        <w:t xml:space="preserve"> procedures necessary </w:t>
      </w:r>
      <w:r w:rsidRPr="00195C24">
        <w:rPr>
          <w:bCs/>
        </w:rPr>
        <w:t>to conduct</w:t>
      </w:r>
      <w:r w:rsidRPr="00195C24">
        <w:rPr>
          <w:u w:color="0000FF"/>
        </w:rPr>
        <w:t xml:space="preserve"> </w:t>
      </w:r>
      <w:r w:rsidRPr="00195C24">
        <w:rPr>
          <w:bCs/>
        </w:rPr>
        <w:t>sophisticated attacks and</w:t>
      </w:r>
      <w:r w:rsidRPr="00195C24">
        <w:t xml:space="preserve"> newly emergent collections of the angry and </w:t>
      </w:r>
      <w:r w:rsidRPr="00195C24">
        <w:lastRenderedPageBreak/>
        <w:t xml:space="preserve">disenfranchised that </w:t>
      </w:r>
      <w:r w:rsidRPr="00AE4CEF">
        <w:rPr>
          <w:rStyle w:val="StyleBoldUnderline"/>
        </w:rPr>
        <w:t>become self-radicalized</w:t>
      </w:r>
      <w:r w:rsidRPr="00195C24">
        <w:rPr>
          <w:bCs/>
        </w:rPr>
        <w:t xml:space="preserve">, particularly in the absence of economic outlets that would become narrower </w:t>
      </w:r>
      <w:r w:rsidRPr="00AE4CEF">
        <w:rPr>
          <w:rStyle w:val="StyleBoldUnderline"/>
        </w:rPr>
        <w:t xml:space="preserve">in an economic downturn. </w:t>
      </w:r>
      <w:r w:rsidRPr="00AE4CEF">
        <w:rPr>
          <w:rStyle w:val="StyleBoldUnderline"/>
          <w:highlight w:val="yellow"/>
        </w:rPr>
        <w:t>The most dangerous casualty of</w:t>
      </w:r>
      <w:r w:rsidRPr="00AE4CEF">
        <w:rPr>
          <w:rStyle w:val="StyleBoldUnderline"/>
        </w:rPr>
        <w:t xml:space="preserve"> a</w:t>
      </w:r>
      <w:r w:rsidRPr="00195C24">
        <w:rPr>
          <w:bCs/>
        </w:rPr>
        <w:t>ny</w:t>
      </w:r>
      <w:r w:rsidRPr="00195C24">
        <w:t xml:space="preserve"> </w:t>
      </w:r>
      <w:r w:rsidRPr="00AE4CEF">
        <w:rPr>
          <w:rStyle w:val="Emphasis"/>
          <w:highlight w:val="yellow"/>
        </w:rPr>
        <w:t>economically-induced drawdown</w:t>
      </w:r>
      <w:r w:rsidRPr="00195C24">
        <w:rPr>
          <w:b/>
          <w:bCs/>
          <w:bdr w:val="single" w:sz="4" w:space="0" w:color="auto" w:frame="1"/>
        </w:rPr>
        <w:t xml:space="preserve"> </w:t>
      </w:r>
      <w:r w:rsidRPr="00195C24">
        <w:t>of U.S. military presence</w:t>
      </w:r>
      <w:r w:rsidRPr="00195C24">
        <w:rPr>
          <w:bCs/>
        </w:rPr>
        <w:t xml:space="preserve"> </w:t>
      </w:r>
      <w:r w:rsidRPr="00AE4CEF">
        <w:rPr>
          <w:rStyle w:val="StyleBoldUnderline"/>
          <w:highlight w:val="yellow"/>
        </w:rPr>
        <w:t>would</w:t>
      </w:r>
      <w:r w:rsidRPr="00195C24">
        <w:t xml:space="preserve"> almost certainly </w:t>
      </w:r>
      <w:r w:rsidRPr="00AE4CEF">
        <w:rPr>
          <w:rStyle w:val="StyleBoldUnderline"/>
          <w:highlight w:val="yellow"/>
        </w:rPr>
        <w:t>be the Middle East</w:t>
      </w:r>
      <w:r w:rsidRPr="00195C24">
        <w:rPr>
          <w:highlight w:val="yellow"/>
        </w:rPr>
        <w:t>.</w:t>
      </w:r>
      <w:r w:rsidRPr="00195C24">
        <w:t xml:space="preserve"> Although Iran’s acquisition of nuclear weapons is not inevitable, </w:t>
      </w:r>
      <w:r w:rsidRPr="00AE4CEF">
        <w:rPr>
          <w:rStyle w:val="StyleBoldUnderline"/>
        </w:rPr>
        <w:t>worries</w:t>
      </w:r>
      <w:r w:rsidRPr="00195C24">
        <w:t xml:space="preserve"> about a nuclear-armed Iran </w:t>
      </w:r>
      <w:r w:rsidRPr="00AE4CEF">
        <w:rPr>
          <w:rStyle w:val="StyleBoldUnderline"/>
        </w:rPr>
        <w:t xml:space="preserve">could lead </w:t>
      </w:r>
      <w:r w:rsidRPr="00AE4CEF">
        <w:rPr>
          <w:rStyle w:val="StyleBoldUnderline"/>
          <w:highlight w:val="yellow"/>
        </w:rPr>
        <w:t>states</w:t>
      </w:r>
      <w:r w:rsidRPr="00195C24">
        <w:rPr>
          <w:bCs/>
        </w:rPr>
        <w:t xml:space="preserve"> in the region </w:t>
      </w:r>
      <w:r w:rsidRPr="00AE4CEF">
        <w:rPr>
          <w:rStyle w:val="StyleBoldUnderline"/>
        </w:rPr>
        <w:t>to develop new security arrangements</w:t>
      </w:r>
      <w:r w:rsidRPr="00195C24">
        <w:rPr>
          <w:bCs/>
        </w:rPr>
        <w:t xml:space="preserve"> with external powers, </w:t>
      </w:r>
      <w:r w:rsidRPr="00AE4CEF">
        <w:rPr>
          <w:rStyle w:val="Emphasis"/>
          <w:highlight w:val="yellow"/>
        </w:rPr>
        <w:t>acquire</w:t>
      </w:r>
      <w:r w:rsidRPr="00AE4CEF">
        <w:rPr>
          <w:rStyle w:val="Emphasis"/>
        </w:rPr>
        <w:t xml:space="preserve"> additional weapons</w:t>
      </w:r>
      <w:r w:rsidRPr="00AE4CEF">
        <w:rPr>
          <w:rStyle w:val="StyleBoldUnderline"/>
        </w:rPr>
        <w:t>, and</w:t>
      </w:r>
      <w:r w:rsidRPr="00195C24">
        <w:rPr>
          <w:bCs/>
        </w:rPr>
        <w:t xml:space="preserve"> consider </w:t>
      </w:r>
      <w:r w:rsidRPr="00AE4CEF">
        <w:rPr>
          <w:rStyle w:val="StyleBoldUnderline"/>
        </w:rPr>
        <w:t>pursuing</w:t>
      </w:r>
      <w:r w:rsidRPr="00195C24">
        <w:rPr>
          <w:bCs/>
        </w:rPr>
        <w:t xml:space="preserve"> their own </w:t>
      </w:r>
      <w:r w:rsidRPr="00AE4CEF">
        <w:rPr>
          <w:rStyle w:val="Emphasis"/>
          <w:highlight w:val="yellow"/>
        </w:rPr>
        <w:t>nuclear ambitions</w:t>
      </w:r>
      <w:r w:rsidRPr="00AE4CEF">
        <w:rPr>
          <w:rStyle w:val="StyleBoldUnderline"/>
          <w:highlight w:val="yellow"/>
        </w:rPr>
        <w:t>. It is not clear that</w:t>
      </w:r>
      <w:r w:rsidRPr="00195C24">
        <w:rPr>
          <w:highlight w:val="yellow"/>
        </w:rPr>
        <w:t xml:space="preserve"> </w:t>
      </w:r>
      <w:r w:rsidRPr="00195C24">
        <w:t xml:space="preserve">the type of </w:t>
      </w:r>
      <w:r w:rsidRPr="00AE4CEF">
        <w:rPr>
          <w:rStyle w:val="StyleBoldUnderline"/>
          <w:highlight w:val="yellow"/>
        </w:rPr>
        <w:t>stable deterrent relationship</w:t>
      </w:r>
      <w:r w:rsidRPr="00195C24">
        <w:t xml:space="preserve"> that existed between the great powers for most of the Cold War </w:t>
      </w:r>
      <w:r w:rsidRPr="00AE4CEF">
        <w:rPr>
          <w:rStyle w:val="StyleBoldUnderline"/>
          <w:highlight w:val="yellow"/>
        </w:rPr>
        <w:t>would emerge</w:t>
      </w:r>
      <w:r w:rsidRPr="00195C24">
        <w:rPr>
          <w:highlight w:val="yellow"/>
        </w:rPr>
        <w:t xml:space="preserve"> </w:t>
      </w:r>
      <w:r w:rsidRPr="00195C24">
        <w:t xml:space="preserve">naturally in the Middle East with a nuclear Iran. Episodes of low intensity </w:t>
      </w:r>
      <w:r w:rsidRPr="00AE4CEF">
        <w:rPr>
          <w:rStyle w:val="StyleBoldUnderline"/>
          <w:highlight w:val="yellow"/>
        </w:rPr>
        <w:t>conflict</w:t>
      </w:r>
      <w:r w:rsidRPr="00195C24">
        <w:rPr>
          <w:bCs/>
          <w:highlight w:val="yellow"/>
        </w:rPr>
        <w:t xml:space="preserve"> a</w:t>
      </w:r>
      <w:r w:rsidRPr="00195C24">
        <w:rPr>
          <w:bCs/>
        </w:rPr>
        <w:t>nd</w:t>
      </w:r>
      <w:r w:rsidRPr="00195C24">
        <w:t xml:space="preserve"> terrorism taking place under a nuclear umbrella </w:t>
      </w:r>
      <w:r w:rsidRPr="00AE4CEF">
        <w:rPr>
          <w:rStyle w:val="StyleBoldUnderline"/>
          <w:highlight w:val="yellow"/>
        </w:rPr>
        <w:t>could lead to</w:t>
      </w:r>
      <w:r w:rsidRPr="00AE4CEF">
        <w:rPr>
          <w:rStyle w:val="StyleBoldUnderline"/>
        </w:rPr>
        <w:t xml:space="preserve"> an</w:t>
      </w:r>
      <w:r w:rsidRPr="00195C24">
        <w:rPr>
          <w:bCs/>
          <w:u w:val="single"/>
        </w:rPr>
        <w:t xml:space="preserve"> </w:t>
      </w:r>
      <w:r w:rsidRPr="00AE4CEF">
        <w:rPr>
          <w:rStyle w:val="Emphasis"/>
          <w:highlight w:val="yellow"/>
        </w:rPr>
        <w:t>unintended escalation</w:t>
      </w:r>
      <w:r w:rsidRPr="00195C24">
        <w:rPr>
          <w:bCs/>
          <w:u w:val="single"/>
        </w:rPr>
        <w:t xml:space="preserve"> and </w:t>
      </w:r>
      <w:r w:rsidRPr="00AE4CEF">
        <w:rPr>
          <w:rStyle w:val="Emphasis"/>
        </w:rPr>
        <w:t>broader conflict</w:t>
      </w:r>
      <w:r w:rsidRPr="00195C24">
        <w:t xml:space="preserve"> if clear red lines between those states involved are not well established. The </w:t>
      </w:r>
      <w:r w:rsidRPr="00195C24">
        <w:rPr>
          <w:bCs/>
          <w:u w:val="single"/>
        </w:rPr>
        <w:t xml:space="preserve">close </w:t>
      </w:r>
      <w:r w:rsidRPr="00AE4CEF">
        <w:rPr>
          <w:rStyle w:val="StyleBoldUnderline"/>
          <w:highlight w:val="yellow"/>
        </w:rPr>
        <w:t>proximity</w:t>
      </w:r>
      <w:r w:rsidRPr="00195C24">
        <w:rPr>
          <w:bCs/>
          <w:highlight w:val="yellow"/>
          <w:u w:val="single"/>
        </w:rPr>
        <w:t xml:space="preserve"> </w:t>
      </w:r>
      <w:r w:rsidRPr="00AE4CEF">
        <w:rPr>
          <w:rStyle w:val="StyleBoldUnderline"/>
          <w:highlight w:val="yellow"/>
        </w:rPr>
        <w:t>of</w:t>
      </w:r>
      <w:r w:rsidRPr="00195C24">
        <w:rPr>
          <w:bCs/>
        </w:rPr>
        <w:t xml:space="preserve"> potential </w:t>
      </w:r>
      <w:r w:rsidRPr="00AE4CEF">
        <w:rPr>
          <w:rStyle w:val="Emphasis"/>
          <w:highlight w:val="yellow"/>
        </w:rPr>
        <w:t>nuclear rivals</w:t>
      </w:r>
      <w:r w:rsidRPr="00195C24">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w:t>
      </w:r>
      <w:r w:rsidRPr="00195C24">
        <w:rPr>
          <w:bCs/>
        </w:rPr>
        <w:t>short warning and missile flight times, and uncertainty</w:t>
      </w:r>
      <w:r w:rsidRPr="00195C24">
        <w:t xml:space="preserve"> of Iranian intentions </w:t>
      </w:r>
      <w:r w:rsidRPr="00AE4CEF">
        <w:rPr>
          <w:rStyle w:val="StyleBoldUnderline"/>
          <w:highlight w:val="yellow"/>
        </w:rPr>
        <w:t>may place</w:t>
      </w:r>
      <w:r w:rsidRPr="00AE4CEF">
        <w:rPr>
          <w:rStyle w:val="StyleBoldUnderline"/>
        </w:rPr>
        <w:t xml:space="preserve"> more </w:t>
      </w:r>
      <w:r w:rsidRPr="00AE4CEF">
        <w:rPr>
          <w:rStyle w:val="StyleBoldUnderline"/>
          <w:highlight w:val="yellow"/>
        </w:rPr>
        <w:t>focus on</w:t>
      </w:r>
      <w:r w:rsidRPr="00195C24">
        <w:rPr>
          <w:bCs/>
          <w:highlight w:val="yellow"/>
          <w:u w:val="single"/>
        </w:rPr>
        <w:t xml:space="preserve"> </w:t>
      </w:r>
      <w:r w:rsidRPr="00AE4CEF">
        <w:rPr>
          <w:rStyle w:val="Emphasis"/>
          <w:highlight w:val="yellow"/>
        </w:rPr>
        <w:t>preemption</w:t>
      </w:r>
      <w:r w:rsidRPr="00195C24">
        <w:rPr>
          <w:bCs/>
        </w:rPr>
        <w:t xml:space="preserve"> </w:t>
      </w:r>
      <w:r w:rsidRPr="00195C24">
        <w:t xml:space="preserve">rather than defense, potentially </w:t>
      </w:r>
      <w:r w:rsidRPr="00AE4CEF">
        <w:rPr>
          <w:rStyle w:val="StyleBoldUnderline"/>
          <w:highlight w:val="yellow"/>
        </w:rPr>
        <w:t>leading to</w:t>
      </w:r>
      <w:r w:rsidRPr="00195C24">
        <w:rPr>
          <w:bCs/>
          <w:highlight w:val="yellow"/>
          <w:u w:val="single"/>
        </w:rPr>
        <w:t xml:space="preserve"> </w:t>
      </w:r>
      <w:r w:rsidRPr="00AE4CEF">
        <w:rPr>
          <w:rStyle w:val="Emphasis"/>
          <w:highlight w:val="yellow"/>
        </w:rPr>
        <w:t>escalating crises</w:t>
      </w:r>
      <w:r w:rsidRPr="00195C24">
        <w:t xml:space="preserve">. 36 Types of </w:t>
      </w:r>
      <w:r w:rsidRPr="00AE4CEF">
        <w:rPr>
          <w:rStyle w:val="StyleBoldUnderline"/>
        </w:rPr>
        <w:t>conflict</w:t>
      </w:r>
      <w:r w:rsidRPr="00195C24">
        <w:rPr>
          <w:bCs/>
        </w:rPr>
        <w:t xml:space="preserve"> </w:t>
      </w:r>
      <w:r w:rsidRPr="00195C24">
        <w:t xml:space="preserve">that the world continues to experience, such as </w:t>
      </w:r>
      <w:r w:rsidRPr="00195C24">
        <w:rPr>
          <w:bCs/>
          <w:u w:val="single"/>
        </w:rPr>
        <w:t xml:space="preserve">over resources, </w:t>
      </w:r>
      <w:r w:rsidRPr="00AE4CEF">
        <w:rPr>
          <w:rStyle w:val="StyleBoldUnderline"/>
        </w:rPr>
        <w:t>could reemerge</w:t>
      </w:r>
      <w:r w:rsidRPr="00195C24">
        <w:t xml:space="preserve">, particularly if </w:t>
      </w:r>
      <w:r w:rsidRPr="00AE4CEF">
        <w:rPr>
          <w:rStyle w:val="StyleBoldUnderline"/>
          <w:highlight w:val="yellow"/>
        </w:rPr>
        <w:t>protectionism</w:t>
      </w:r>
      <w:r w:rsidRPr="00195C24">
        <w:rPr>
          <w:bCs/>
          <w:highlight w:val="yellow"/>
          <w:u w:val="single"/>
        </w:rPr>
        <w:t xml:space="preserve"> </w:t>
      </w:r>
      <w:r w:rsidRPr="00195C24">
        <w:rPr>
          <w:bCs/>
        </w:rPr>
        <w:t xml:space="preserve">grows and there is a resort to neo-mercantilist practices. Perceptions </w:t>
      </w:r>
      <w:r w:rsidRPr="00195C24">
        <w:t xml:space="preserve">of renewed energy scarcity will drive countries to take actions to assure their future access to energy supplies. In the worst case, this </w:t>
      </w:r>
      <w:r w:rsidRPr="00AE4CEF">
        <w:rPr>
          <w:rStyle w:val="StyleBoldUnderline"/>
          <w:highlight w:val="yellow"/>
        </w:rPr>
        <w:t>could result in</w:t>
      </w:r>
      <w:r w:rsidRPr="00195C24">
        <w:rPr>
          <w:bCs/>
          <w:highlight w:val="yellow"/>
          <w:u w:val="single"/>
        </w:rPr>
        <w:t xml:space="preserve"> </w:t>
      </w:r>
      <w:r w:rsidRPr="00AE4CEF">
        <w:rPr>
          <w:rStyle w:val="Emphasis"/>
          <w:highlight w:val="yellow"/>
        </w:rPr>
        <w:t>interstate conflicts</w:t>
      </w:r>
      <w:r w:rsidRPr="00195C24">
        <w:rPr>
          <w:bCs/>
          <w:highlight w:val="yellow"/>
          <w:u w:val="single"/>
        </w:rPr>
        <w:t xml:space="preserve"> </w:t>
      </w:r>
      <w:r w:rsidRPr="00195C24">
        <w:rPr>
          <w:bCs/>
        </w:rPr>
        <w:t>if government leaders deem assured access to energy resources</w:t>
      </w:r>
      <w:r w:rsidRPr="00195C24">
        <w:t xml:space="preserve">, for example, to be </w:t>
      </w:r>
      <w:r w:rsidRPr="00195C24">
        <w:rPr>
          <w:bCs/>
        </w:rPr>
        <w:t xml:space="preserve">essential for </w:t>
      </w:r>
      <w:r w:rsidRPr="00195C24">
        <w:t xml:space="preserve">maintaining domestic stability and the </w:t>
      </w:r>
      <w:r w:rsidRPr="00195C24">
        <w:rPr>
          <w:bCs/>
        </w:rPr>
        <w:t>survival of their regime</w:t>
      </w:r>
      <w:r w:rsidRPr="00195C24">
        <w:t xml:space="preserve">. Even actions short of war, however, will have important geopolitical implications. Maritime security concerns are providing a rationale for naval buildups and modernization efforts, such as </w:t>
      </w:r>
      <w:r w:rsidRPr="00195C24">
        <w:rPr>
          <w:bCs/>
        </w:rPr>
        <w:t>China’s and India</w:t>
      </w:r>
      <w:r w:rsidRPr="00195C24">
        <w:rPr>
          <w:u w:color="0000FF"/>
        </w:rPr>
        <w:t>’</w:t>
      </w:r>
      <w:r w:rsidRPr="00195C24">
        <w:t xml:space="preserve">s development of blue water naval capabilities. </w:t>
      </w:r>
      <w:r w:rsidRPr="00195C24">
        <w:rPr>
          <w:bCs/>
        </w:rPr>
        <w:t>If</w:t>
      </w:r>
      <w:r w:rsidRPr="00195C24">
        <w:t xml:space="preserve"> the </w:t>
      </w:r>
      <w:r w:rsidRPr="00195C24">
        <w:rPr>
          <w:bCs/>
        </w:rPr>
        <w:t xml:space="preserve">fiscal stimulus focus for these countries indeed turns inward, one of the most obvious funding targets may be military. </w:t>
      </w:r>
      <w:r w:rsidRPr="00AE4CEF">
        <w:rPr>
          <w:rStyle w:val="StyleBoldUnderline"/>
        </w:rPr>
        <w:t>Buildup o</w:t>
      </w:r>
      <w:r w:rsidRPr="00195C24">
        <w:rPr>
          <w:bCs/>
          <w:u w:val="single"/>
        </w:rPr>
        <w:t>f</w:t>
      </w:r>
      <w:r w:rsidRPr="00195C24">
        <w:rPr>
          <w:bCs/>
        </w:rPr>
        <w:t xml:space="preserve"> regional</w:t>
      </w:r>
      <w:r w:rsidRPr="00195C24">
        <w:t xml:space="preserve"> naval </w:t>
      </w:r>
      <w:r w:rsidRPr="00AE4CEF">
        <w:rPr>
          <w:rStyle w:val="StyleBoldUnderline"/>
        </w:rPr>
        <w:t>capabilities could lead to increased tensions, rivalries, and counterbalancing</w:t>
      </w:r>
      <w:r w:rsidRPr="00195C24">
        <w:rPr>
          <w:bCs/>
        </w:rPr>
        <w:t xml:space="preserve"> moves</w:t>
      </w:r>
      <w:r w:rsidRPr="00195C24">
        <w:t xml:space="preserve">, but it also will create opportunities for multinational cooperation in protecting critical sea lanes. </w:t>
      </w:r>
      <w:r w:rsidRPr="00195C24">
        <w:rPr>
          <w:bCs/>
        </w:rPr>
        <w:t>With water</w:t>
      </w:r>
      <w:r w:rsidRPr="00195C24">
        <w:t xml:space="preserve"> also </w:t>
      </w:r>
      <w:r w:rsidRPr="00195C24">
        <w:rPr>
          <w:bCs/>
        </w:rPr>
        <w:t xml:space="preserve">becoming scarcer in Asia and the Middle East, </w:t>
      </w:r>
      <w:r w:rsidRPr="00AE4CEF">
        <w:rPr>
          <w:rStyle w:val="StyleBoldUnderline"/>
        </w:rPr>
        <w:t>cooperation to manage changing water resources is likely to be</w:t>
      </w:r>
      <w:r w:rsidRPr="00195C24">
        <w:rPr>
          <w:bCs/>
          <w:u w:val="single"/>
        </w:rPr>
        <w:t xml:space="preserve"> </w:t>
      </w:r>
      <w:r w:rsidRPr="00195C24">
        <w:rPr>
          <w:bCs/>
        </w:rPr>
        <w:t xml:space="preserve">increasingly </w:t>
      </w:r>
      <w:r w:rsidRPr="00AE4CEF">
        <w:rPr>
          <w:rStyle w:val="StyleBoldUnderline"/>
        </w:rPr>
        <w:t>difficult</w:t>
      </w:r>
      <w:r w:rsidRPr="00195C24">
        <w:t xml:space="preserve"> both </w:t>
      </w:r>
      <w:r w:rsidRPr="00195C24">
        <w:rPr>
          <w:bCs/>
        </w:rPr>
        <w:t xml:space="preserve">within and between states in a </w:t>
      </w:r>
      <w:r w:rsidRPr="00195C24">
        <w:t>more dog-eat-dog world</w:t>
      </w:r>
      <w:r w:rsidRPr="00195C24">
        <w:rPr>
          <w:u w:color="0000FF"/>
        </w:rPr>
        <w:t xml:space="preserve">. </w:t>
      </w:r>
    </w:p>
    <w:p w14:paraId="4240D227" w14:textId="77777777" w:rsidR="00CA7078" w:rsidRDefault="00CA7078" w:rsidP="00CA7078">
      <w:pPr>
        <w:pStyle w:val="Heading2"/>
      </w:pPr>
      <w:r>
        <w:lastRenderedPageBreak/>
        <w:t>Uniqueness</w:t>
      </w:r>
    </w:p>
    <w:p w14:paraId="4BCAFDA8" w14:textId="77777777" w:rsidR="00E00EE1" w:rsidRDefault="00E00EE1" w:rsidP="00E00EE1">
      <w:pPr>
        <w:pStyle w:val="Heading3"/>
      </w:pPr>
      <w:r>
        <w:lastRenderedPageBreak/>
        <w:t>Will Pass</w:t>
      </w:r>
    </w:p>
    <w:p w14:paraId="4571E78E" w14:textId="77777777" w:rsidR="001141AB" w:rsidRPr="001141AB" w:rsidRDefault="001141AB" w:rsidP="001141AB">
      <w:pPr>
        <w:pStyle w:val="Heading4"/>
      </w:pPr>
      <w:r>
        <w:t xml:space="preserve">Will pass – bipartisan support and </w:t>
      </w:r>
      <w:proofErr w:type="spellStart"/>
      <w:r>
        <w:t>GoP</w:t>
      </w:r>
      <w:proofErr w:type="spellEnd"/>
      <w:r>
        <w:t xml:space="preserve"> needs to redeem themselves from election</w:t>
      </w:r>
    </w:p>
    <w:p w14:paraId="3DCCFE0A" w14:textId="77777777" w:rsidR="001141AB" w:rsidRDefault="001141AB" w:rsidP="001141AB">
      <w:proofErr w:type="spellStart"/>
      <w:r w:rsidRPr="00012947">
        <w:rPr>
          <w:rStyle w:val="StyleStyleBold12pt"/>
        </w:rPr>
        <w:t>Nazworth</w:t>
      </w:r>
      <w:proofErr w:type="spellEnd"/>
      <w:r w:rsidRPr="00012947">
        <w:rPr>
          <w:rStyle w:val="StyleStyleBold12pt"/>
        </w:rPr>
        <w:t xml:space="preserve"> 7/2</w:t>
      </w:r>
      <w:r>
        <w:t xml:space="preserve"> </w:t>
      </w:r>
      <w:proofErr w:type="spellStart"/>
      <w:r>
        <w:t>Napp</w:t>
      </w:r>
      <w:proofErr w:type="spellEnd"/>
      <w:r>
        <w:t xml:space="preserve"> </w:t>
      </w:r>
      <w:proofErr w:type="spellStart"/>
      <w:proofErr w:type="gramStart"/>
      <w:r>
        <w:t>Nazworth</w:t>
      </w:r>
      <w:proofErr w:type="spellEnd"/>
      <w:r>
        <w:t xml:space="preserve"> ,</w:t>
      </w:r>
      <w:proofErr w:type="gramEnd"/>
      <w:r>
        <w:t xml:space="preserve"> Christian Post Reporter July 2, 2013|6:19 am 3 Reasons Immigration Reform Won't Pass, and 3 Reasons It Will Read more at </w:t>
      </w:r>
      <w:hyperlink r:id="rId11" w:anchor="IqvGzf7QEUfE5edx.99" w:history="1">
        <w:r w:rsidRPr="00FF06BD">
          <w:rPr>
            <w:rStyle w:val="Hyperlink"/>
          </w:rPr>
          <w:t>http://www.christianpost.com/news/3-reasons-immigration-reform-wont-pass-and-3-reasons-it-will-99172/#IqvGzf7QEUfE5edx.99</w:t>
        </w:r>
      </w:hyperlink>
      <w:r>
        <w:t xml:space="preserve"> </w:t>
      </w:r>
    </w:p>
    <w:p w14:paraId="7C3A9C19" w14:textId="77777777" w:rsidR="001141AB" w:rsidRDefault="001141AB" w:rsidP="001141AB">
      <w:r>
        <w:t xml:space="preserve">1. Public Opinion </w:t>
      </w:r>
      <w:r w:rsidRPr="001141AB">
        <w:rPr>
          <w:rStyle w:val="StyleBoldUnderline"/>
        </w:rPr>
        <w:t>Many of the proposals in the bill have strong public support, even among Republicans</w:t>
      </w:r>
      <w:r>
        <w:t xml:space="preserve">. A recent Gallup poll showed that a </w:t>
      </w:r>
      <w:r w:rsidRPr="001141AB">
        <w:rPr>
          <w:rStyle w:val="StyleBoldUnderline"/>
        </w:rPr>
        <w:t>path to citizenship for current unauthorized immigrants, given they meet certain conditions, has the support of 87 percent of Americans. That level of support was about the same for Republicans, Democrats and independents</w:t>
      </w:r>
      <w:r>
        <w:t xml:space="preserve">. The poll also shows strong support for strengthening border security, requiring businesses to check the immigration status of new hires, and providing legal status to those who earn advanced degrees in science or engineering. 2. </w:t>
      </w:r>
      <w:r w:rsidRPr="001141AB">
        <w:rPr>
          <w:rStyle w:val="StyleBoldUnderline"/>
        </w:rPr>
        <w:t>Obama and Democrats Need It</w:t>
      </w:r>
      <w:r>
        <w:t xml:space="preserve"> During his first campaign, President Barack Obama said he would work on passing an immigration reform bill. That promise took a back seat, however, to health care reform and the economy. Obama was also instrumental in killing the previous immigration reform bill as a U.S. senator during the George W. Bush administration. </w:t>
      </w:r>
      <w:r w:rsidRPr="001141AB">
        <w:rPr>
          <w:rStyle w:val="StyleBoldUnderline"/>
        </w:rPr>
        <w:t>The current effort will be an opportunity for Obama to redeem himself and for the Democratic Party to deliver for one of their core constituencies – Latinos.</w:t>
      </w:r>
      <w:r>
        <w:rPr>
          <w:rStyle w:val="StyleBoldUnderline"/>
        </w:rPr>
        <w:t xml:space="preserve"> </w:t>
      </w:r>
      <w:r>
        <w:t xml:space="preserve">3. Republicans Need </w:t>
      </w:r>
      <w:proofErr w:type="gramStart"/>
      <w:r>
        <w:t>It</w:t>
      </w:r>
      <w:proofErr w:type="gramEnd"/>
      <w:r>
        <w:t xml:space="preserve"> </w:t>
      </w:r>
      <w:r w:rsidRPr="001141AB">
        <w:rPr>
          <w:rStyle w:val="StyleBoldUnderline"/>
        </w:rPr>
        <w:t>On the Republican side, immigration reform is an opportunity for party members to put an issue that has harmed their chances with Latino voters behind them</w:t>
      </w:r>
      <w:r>
        <w:t xml:space="preserve">. </w:t>
      </w:r>
      <w:r w:rsidRPr="001141AB">
        <w:rPr>
          <w:rStyle w:val="StyleBoldUnderline"/>
        </w:rPr>
        <w:t xml:space="preserve">During Republican primaries (both presidential and congressional), the Party hurt their chances with Latino voters due to some rhetoric that sounded, not just anti-immigration reform, but anti-Latino. </w:t>
      </w:r>
      <w:r>
        <w:t xml:space="preserve">Mitt Romney's use of the phrase "self-deportation," sounded insensitive to the struggles faced by some Latinos, for instance. </w:t>
      </w:r>
      <w:r w:rsidRPr="001141AB">
        <w:rPr>
          <w:rStyle w:val="StyleBoldUnderline"/>
        </w:rPr>
        <w:t>The Party, therefore, has an incentive to put the issue away so it can focus on the issues where it can garner Latino support</w:t>
      </w:r>
      <w:r>
        <w:t>.</w:t>
      </w:r>
    </w:p>
    <w:p w14:paraId="6F835C72" w14:textId="77777777" w:rsidR="001141AB" w:rsidRDefault="00065AA7" w:rsidP="00065AA7">
      <w:pPr>
        <w:pStyle w:val="Heading4"/>
      </w:pPr>
      <w:r>
        <w:t>Will pass – vote counts and bipartisan majority</w:t>
      </w:r>
    </w:p>
    <w:p w14:paraId="1D7E7AE0" w14:textId="77777777" w:rsidR="00065AA7" w:rsidRDefault="00065AA7" w:rsidP="001141AB">
      <w:r>
        <w:t xml:space="preserve">Greg </w:t>
      </w:r>
      <w:r w:rsidRPr="00065AA7">
        <w:rPr>
          <w:rStyle w:val="StyleStyleBold12pt"/>
        </w:rPr>
        <w:t>Sargent</w:t>
      </w:r>
      <w:r>
        <w:rPr>
          <w:rStyle w:val="StyleStyleBold12pt"/>
        </w:rPr>
        <w:t xml:space="preserve"> 7/8</w:t>
      </w:r>
      <w:r>
        <w:t>, Washington Post, Can immigration reform pass the House? Maybe</w:t>
      </w:r>
      <w:proofErr w:type="gramStart"/>
      <w:r>
        <w:t>.,</w:t>
      </w:r>
      <w:proofErr w:type="gramEnd"/>
      <w:r>
        <w:t xml:space="preserve"> Published: July 8 at 12:09 pm http://www.washingtonpost.com/blogs/plum-line/wp/2013/07/08/can-immigration-reform-pass-the-house-maybe/</w:t>
      </w:r>
    </w:p>
    <w:p w14:paraId="183CA7CA" w14:textId="77777777" w:rsidR="001141AB" w:rsidRDefault="001141AB" w:rsidP="001141AB">
      <w:r w:rsidRPr="001141AB">
        <w:rPr>
          <w:rStyle w:val="StyleBoldUnderline"/>
        </w:rPr>
        <w:t>If there is a vote on comprehensive immigration reform with a path to citizenship in the House, it will pass with a bipartisan majority</w:t>
      </w:r>
      <w:r>
        <w:t xml:space="preserve">. </w:t>
      </w:r>
      <w:r w:rsidRPr="001141AB">
        <w:rPr>
          <w:rStyle w:val="StyleBoldUnderline"/>
        </w:rPr>
        <w:t>If all but a handful of the House Democrats vote yes, and at least 20 Republicans from the list below come along, reform can easily clear the 218 necessary to pass the lower chamber</w:t>
      </w:r>
      <w:r>
        <w:t xml:space="preserve">. Looking at the list of 99 House Republicans below, </w:t>
      </w:r>
      <w:r w:rsidRPr="001141AB">
        <w:rPr>
          <w:rStyle w:val="StyleBoldUnderline"/>
        </w:rPr>
        <w:t>it’s clear that capturing those 20 or so Republican votes is well within reach</w:t>
      </w:r>
      <w:r>
        <w:t xml:space="preserve">. Our target list includes several different groups of Republicans, such as: * </w:t>
      </w:r>
      <w:r w:rsidRPr="001141AB">
        <w:rPr>
          <w:rStyle w:val="StyleBoldUnderline"/>
        </w:rPr>
        <w:t>Republicans with growing numbers of Latino and Asian constituents</w:t>
      </w:r>
      <w:r>
        <w:t xml:space="preserve">. While </w:t>
      </w:r>
      <w:proofErr w:type="spellStart"/>
      <w:r>
        <w:t>redistrictring</w:t>
      </w:r>
      <w:proofErr w:type="spellEnd"/>
      <w:r>
        <w:t xml:space="preserve"> has temporarily insulated many House Republicans from the “demographic cliff” their party faces if it caters only to white voters, </w:t>
      </w:r>
      <w:r w:rsidRPr="001141AB">
        <w:rPr>
          <w:rStyle w:val="StyleBoldUnderline"/>
        </w:rPr>
        <w:t xml:space="preserve">at least 38 Republican members of Congress represent heavily Latino districts — and approximately 25 GOP </w:t>
      </w:r>
      <w:proofErr w:type="spellStart"/>
      <w:r w:rsidRPr="001141AB">
        <w:rPr>
          <w:rStyle w:val="StyleBoldUnderline"/>
        </w:rPr>
        <w:t>memberes</w:t>
      </w:r>
      <w:proofErr w:type="spellEnd"/>
      <w:r w:rsidRPr="001141AB">
        <w:rPr>
          <w:rStyle w:val="StyleBoldUnderline"/>
        </w:rPr>
        <w:t xml:space="preserve"> are in diverse swing districts where the growing Latino, Asian, and immigrant vote is crucial</w:t>
      </w:r>
      <w:r>
        <w:t xml:space="preserve">. </w:t>
      </w:r>
      <w:r w:rsidRPr="001141AB">
        <w:rPr>
          <w:rStyle w:val="StyleBoldUnderline"/>
        </w:rPr>
        <w:t xml:space="preserve">These include California Republicans Jeff Denham, David </w:t>
      </w:r>
      <w:proofErr w:type="spellStart"/>
      <w:r w:rsidRPr="001141AB">
        <w:rPr>
          <w:rStyle w:val="StyleBoldUnderline"/>
        </w:rPr>
        <w:t>Valadao</w:t>
      </w:r>
      <w:proofErr w:type="spellEnd"/>
      <w:r w:rsidRPr="001141AB">
        <w:rPr>
          <w:rStyle w:val="StyleBoldUnderline"/>
        </w:rPr>
        <w:t xml:space="preserve">, Gary Miller, Buck McKeon and Devin </w:t>
      </w:r>
      <w:proofErr w:type="spellStart"/>
      <w:r w:rsidRPr="001141AB">
        <w:rPr>
          <w:rStyle w:val="StyleBoldUnderline"/>
        </w:rPr>
        <w:t>Nunes</w:t>
      </w:r>
      <w:proofErr w:type="spellEnd"/>
      <w:r w:rsidRPr="001141AB">
        <w:rPr>
          <w:rStyle w:val="StyleBoldUnderline"/>
        </w:rPr>
        <w:t xml:space="preserve">; Colorado Republican Mike Coffman; Florida Republicans Mario Diaz-Balart and </w:t>
      </w:r>
      <w:proofErr w:type="spellStart"/>
      <w:r w:rsidRPr="001141AB">
        <w:rPr>
          <w:rStyle w:val="StyleBoldUnderline"/>
        </w:rPr>
        <w:t>Illeana</w:t>
      </w:r>
      <w:proofErr w:type="spellEnd"/>
      <w:r w:rsidRPr="001141AB">
        <w:rPr>
          <w:rStyle w:val="StyleBoldUnderline"/>
        </w:rPr>
        <w:t xml:space="preserve"> Ros-Lehtinen (both of whom are longtime supporters of immigration reform); New York Republicans Peter King and Michael Grimm; and Nevada Republican Joe Heck.</w:t>
      </w:r>
      <w:r>
        <w:rPr>
          <w:rStyle w:val="StyleBoldUnderline"/>
        </w:rPr>
        <w:t xml:space="preserve"> </w:t>
      </w:r>
      <w:r>
        <w:t xml:space="preserve">* </w:t>
      </w:r>
      <w:r w:rsidRPr="001141AB">
        <w:rPr>
          <w:rStyle w:val="StyleBoldUnderline"/>
        </w:rPr>
        <w:t xml:space="preserve">Republicans with agricultural or high-tech interests in their districts. Both the agriculture and high-tech sectors urgently need immigration reform to secure a 21st Century workforce. Republicans who should support reform for the economic well being of their districts include Judiciary Chairman Bob </w:t>
      </w:r>
      <w:proofErr w:type="spellStart"/>
      <w:r w:rsidRPr="001141AB">
        <w:rPr>
          <w:rStyle w:val="StyleBoldUnderline"/>
        </w:rPr>
        <w:t>Goodlatte</w:t>
      </w:r>
      <w:proofErr w:type="spellEnd"/>
      <w:r w:rsidRPr="001141AB">
        <w:rPr>
          <w:rStyle w:val="StyleBoldUnderline"/>
        </w:rPr>
        <w:t xml:space="preserve">, Spencer </w:t>
      </w:r>
      <w:proofErr w:type="spellStart"/>
      <w:r w:rsidRPr="001141AB">
        <w:rPr>
          <w:rStyle w:val="StyleBoldUnderline"/>
        </w:rPr>
        <w:t>Bachus</w:t>
      </w:r>
      <w:proofErr w:type="spellEnd"/>
      <w:r w:rsidRPr="001141AB">
        <w:rPr>
          <w:rStyle w:val="StyleBoldUnderline"/>
        </w:rPr>
        <w:t xml:space="preserve">, </w:t>
      </w:r>
      <w:r w:rsidRPr="001141AB">
        <w:rPr>
          <w:rStyle w:val="StyleBoldUnderline"/>
        </w:rPr>
        <w:lastRenderedPageBreak/>
        <w:t xml:space="preserve">and Sam Johnson, all of whom represent agriculture-heavy districts, and Darrell </w:t>
      </w:r>
      <w:proofErr w:type="spellStart"/>
      <w:r w:rsidRPr="001141AB">
        <w:rPr>
          <w:rStyle w:val="StyleBoldUnderline"/>
        </w:rPr>
        <w:t>Issa</w:t>
      </w:r>
      <w:proofErr w:type="spellEnd"/>
      <w:r w:rsidRPr="001141AB">
        <w:rPr>
          <w:rStyle w:val="StyleBoldUnderline"/>
        </w:rPr>
        <w:t>, whose district includes tech interests</w:t>
      </w:r>
      <w:r>
        <w:t>.</w:t>
      </w:r>
    </w:p>
    <w:p w14:paraId="69FD9DA3" w14:textId="77777777" w:rsidR="00EE08AE" w:rsidRDefault="00EE08AE" w:rsidP="00EE08AE">
      <w:pPr>
        <w:pStyle w:val="Heading4"/>
      </w:pPr>
      <w:r>
        <w:t>Will pass – Napolitano resignation</w:t>
      </w:r>
    </w:p>
    <w:p w14:paraId="41956B54" w14:textId="77777777" w:rsidR="00EE08AE" w:rsidRDefault="00EE08AE" w:rsidP="001141AB">
      <w:r>
        <w:t xml:space="preserve">By Greg </w:t>
      </w:r>
      <w:r w:rsidRPr="00EE08AE">
        <w:rPr>
          <w:rStyle w:val="StyleStyleBold12pt"/>
        </w:rPr>
        <w:t>Sargent</w:t>
      </w:r>
      <w:r>
        <w:rPr>
          <w:rStyle w:val="StyleStyleBold12pt"/>
        </w:rPr>
        <w:t xml:space="preserve"> 7/12</w:t>
      </w:r>
      <w:r>
        <w:t>, Washington Post, How Janet Napolitano’s resignation could help immigration reform</w:t>
      </w:r>
    </w:p>
    <w:p w14:paraId="1C434BB0" w14:textId="77777777" w:rsidR="001141AB" w:rsidRDefault="00EE08AE" w:rsidP="001141AB">
      <w:r>
        <w:t>http://www.washingtonpost.com/blogs/plum-line/wp/2013/07/12/how-janet-napolitanos-resignation-could-help-immigration-reform/</w:t>
      </w:r>
    </w:p>
    <w:p w14:paraId="5CBB4E11" w14:textId="77777777" w:rsidR="00A84C52" w:rsidRDefault="00A84C52" w:rsidP="001141AB">
      <w:r>
        <w:t xml:space="preserve">So Janet </w:t>
      </w:r>
      <w:r w:rsidRPr="00EE08AE">
        <w:rPr>
          <w:rStyle w:val="StyleBoldUnderline"/>
        </w:rPr>
        <w:t>Napolitano is resigning as head of the Department of Homeland Security to go head a system of universities in California</w:t>
      </w:r>
      <w:r>
        <w:t xml:space="preserve">. </w:t>
      </w:r>
      <w:r w:rsidRPr="00EE08AE">
        <w:rPr>
          <w:rStyle w:val="StyleBoldUnderline"/>
        </w:rPr>
        <w:t>Could her resignation actually help immigration reform’s prospects</w:t>
      </w:r>
      <w:r>
        <w:t>? Some leading reform advocates think so.</w:t>
      </w:r>
    </w:p>
    <w:p w14:paraId="18AEC5AF" w14:textId="77777777" w:rsidR="00911CA1" w:rsidRDefault="00A84C52" w:rsidP="00EE08AE">
      <w:r>
        <w:t xml:space="preserve">The emerging line of thought is that, </w:t>
      </w:r>
      <w:r w:rsidRPr="00EE08AE">
        <w:rPr>
          <w:rStyle w:val="StyleBoldUnderline"/>
        </w:rPr>
        <w:t>if Obama nominates an outsider with impeccable law enforcement bona fides — who would obviously be subject to Republican questioning at a confirmation hearing — it could take some of the steam out of GOP arguments that the Obama administration can’t be trusted to enforce border security, one of the catch-all Republican reasons for opposing reform.</w:t>
      </w:r>
      <w:r w:rsidR="00EE08AE">
        <w:t xml:space="preserve"> </w:t>
      </w:r>
      <w:r>
        <w:t>“</w:t>
      </w:r>
      <w:r w:rsidRPr="00EE08AE">
        <w:rPr>
          <w:rStyle w:val="StyleBoldUnderline"/>
        </w:rPr>
        <w:t>The next DHS secretary will be the public face of implementing reform</w:t>
      </w:r>
      <w:r>
        <w:t xml:space="preserve">,” Frank </w:t>
      </w:r>
      <w:proofErr w:type="spellStart"/>
      <w:r>
        <w:t>Sharry</w:t>
      </w:r>
      <w:proofErr w:type="spellEnd"/>
      <w:r>
        <w:t>, the head of the pro-immigration America’s Voice, tells me. “</w:t>
      </w:r>
      <w:r w:rsidRPr="00EE08AE">
        <w:rPr>
          <w:rStyle w:val="StyleBoldUnderline"/>
        </w:rPr>
        <w:t xml:space="preserve">If they pick an outsider with unimpeachable enforcement credentials, it could make a real difference. It would be harder for </w:t>
      </w:r>
      <w:proofErr w:type="spellStart"/>
      <w:r w:rsidRPr="00EE08AE">
        <w:rPr>
          <w:rStyle w:val="StyleBoldUnderline"/>
        </w:rPr>
        <w:t>Repubilcans</w:t>
      </w:r>
      <w:proofErr w:type="spellEnd"/>
      <w:r w:rsidRPr="00EE08AE">
        <w:rPr>
          <w:rStyle w:val="StyleBoldUnderline"/>
        </w:rPr>
        <w:t xml:space="preserve"> to say, `We don’t trust the Obama administration to enforce the law</w:t>
      </w:r>
      <w:r>
        <w:t>.’”</w:t>
      </w:r>
      <w:r w:rsidR="00EE08AE">
        <w:t xml:space="preserve"> </w:t>
      </w:r>
      <w:r>
        <w:t xml:space="preserve">In some ways, of course, this is </w:t>
      </w:r>
      <w:proofErr w:type="spellStart"/>
      <w:proofErr w:type="gramStart"/>
      <w:r>
        <w:t>topsy</w:t>
      </w:r>
      <w:proofErr w:type="spellEnd"/>
      <w:r>
        <w:t xml:space="preserve"> </w:t>
      </w:r>
      <w:proofErr w:type="spellStart"/>
      <w:r>
        <w:t>turvy</w:t>
      </w:r>
      <w:proofErr w:type="spellEnd"/>
      <w:proofErr w:type="gramEnd"/>
      <w:r>
        <w:t xml:space="preserve">. After all, Napolitano has been criticized by immigration advocates for overseeing an overly enforcement-heavy immigration regime, one that presided over a record number of deportations and focused on deporting low-level offenders, breaking up families over minor criminal offenses. But the fact-free Republican attitude towards border security under Obama being what it is, </w:t>
      </w:r>
      <w:r w:rsidRPr="00EE08AE">
        <w:rPr>
          <w:rStyle w:val="StyleBoldUnderline"/>
        </w:rPr>
        <w:t>Napolitano has been transformed into an Obama puppet who can’t be trusted to implement immigration reform’s enforcement provisions. An outsider coming in at this stage could</w:t>
      </w:r>
      <w:r>
        <w:t xml:space="preserve">, theoretically at least, </w:t>
      </w:r>
      <w:r w:rsidRPr="00EE08AE">
        <w:rPr>
          <w:rStyle w:val="StyleBoldUnderline"/>
        </w:rPr>
        <w:t>achieve a bit of separation from the administration and make it marginally harder for House Republicans to make the claim that the newcomer would carry out Obama’s secret agenda to throw open the border completely</w:t>
      </w:r>
      <w:r>
        <w:t>.</w:t>
      </w:r>
      <w:r w:rsidR="00EE08AE">
        <w:t xml:space="preserve"> </w:t>
      </w:r>
      <w:r>
        <w:t>“</w:t>
      </w:r>
      <w:r w:rsidRPr="00EE08AE">
        <w:rPr>
          <w:rStyle w:val="StyleBoldUnderline"/>
        </w:rPr>
        <w:t>Bringing in someone from outside that has independent enforcement credibility could change the dynamic between the administration and the House</w:t>
      </w:r>
      <w:r>
        <w:t>,” Marshall Fitz, an immigration expert at the Center for American Progress, tells me. “If Ray Kelly is up there, will Republicans really say he won’t enforce the law?”</w:t>
      </w:r>
      <w:r w:rsidR="00EE08AE">
        <w:t xml:space="preserve"> </w:t>
      </w:r>
      <w:r w:rsidR="00911CA1">
        <w:t>Senator Chuck Schumer today suggested New York Police Commissioner Kelly for the job, which would theoretically fit the profile outlined above, but he might face some opposition over controversial New York stop-and-frisk policies.</w:t>
      </w:r>
      <w:r w:rsidR="00EE08AE">
        <w:t xml:space="preserve"> </w:t>
      </w:r>
      <w:r w:rsidR="00911CA1">
        <w:t xml:space="preserve">The battle over Napolitano’s replacement could upend the immigration debate, since Republicans will likely use the hearings to question the nominee’s commitment — no matter his or her enforcement credentials — to border security in hopes of further casting doubt on reform. Because of this, </w:t>
      </w:r>
      <w:r w:rsidR="00911CA1" w:rsidRPr="00EE08AE">
        <w:rPr>
          <w:rStyle w:val="StyleBoldUnderline"/>
        </w:rPr>
        <w:t>immigration advocates are hoping that the nominee uses the occasion to turn the debate to reform’s advantage. They hope the nominee will use the high profile hearings as an occasion to mount a robust defense of the administration’s border security record, and to argue that the Senate immigration reform bill would cement it further.</w:t>
      </w:r>
    </w:p>
    <w:p w14:paraId="03E28672" w14:textId="77777777" w:rsidR="00380FF5" w:rsidRPr="006A3BBC" w:rsidRDefault="00380FF5" w:rsidP="00380FF5">
      <w:pPr>
        <w:pStyle w:val="Heading4"/>
      </w:pPr>
      <w:r w:rsidRPr="006A3BBC">
        <w:t>Will pass—insiders agree</w:t>
      </w:r>
    </w:p>
    <w:p w14:paraId="244C7BE9" w14:textId="77777777" w:rsidR="00380FF5" w:rsidRPr="006A3BBC" w:rsidRDefault="00380FF5" w:rsidP="00380FF5">
      <w:pPr>
        <w:rPr>
          <w:rStyle w:val="StyleStyleBold12pt"/>
        </w:rPr>
      </w:pPr>
      <w:r w:rsidRPr="006A3BBC">
        <w:rPr>
          <w:rStyle w:val="StyleStyleBold12pt"/>
        </w:rPr>
        <w:t>The Hill 6/30</w:t>
      </w:r>
    </w:p>
    <w:p w14:paraId="253A71D6" w14:textId="77777777" w:rsidR="00380FF5" w:rsidRPr="006A3BBC" w:rsidRDefault="00380FF5" w:rsidP="00380FF5">
      <w:pPr>
        <w:rPr>
          <w:sz w:val="18"/>
        </w:rPr>
      </w:pPr>
      <w:r w:rsidRPr="006A3BBC">
        <w:t>Alexandra Jaffe, “Pelosi: 'Optimistic' on passage of immigration reform” [http://thehill.com/blogs/blog-briefing-room/news/308629-pelosi-optimistic-on-passage-of-immigration-reform] //</w:t>
      </w:r>
      <w:proofErr w:type="spellStart"/>
      <w:r w:rsidRPr="006A3BBC">
        <w:t>mtc</w:t>
      </w:r>
      <w:proofErr w:type="spellEnd"/>
    </w:p>
    <w:p w14:paraId="4E2DF090" w14:textId="77777777" w:rsidR="00380FF5" w:rsidRPr="006A3BBC" w:rsidRDefault="00380FF5" w:rsidP="00380FF5">
      <w:r w:rsidRPr="006A3BBC">
        <w:t xml:space="preserve">House Minority Leader Nancy </w:t>
      </w:r>
      <w:r w:rsidRPr="006A3BBC">
        <w:rPr>
          <w:rStyle w:val="StyleBoldUnderline"/>
        </w:rPr>
        <w:t>Pelosi</w:t>
      </w:r>
      <w:r w:rsidRPr="006A3BBC">
        <w:t xml:space="preserve"> (D-Calif.) </w:t>
      </w:r>
      <w:r w:rsidRPr="006A3BBC">
        <w:rPr>
          <w:rStyle w:val="StyleBoldUnderline"/>
        </w:rPr>
        <w:t>said she's "</w:t>
      </w:r>
      <w:r w:rsidRPr="006A3BBC">
        <w:rPr>
          <w:rStyle w:val="Emphasis"/>
        </w:rPr>
        <w:t>optimistic</w:t>
      </w:r>
      <w:r w:rsidRPr="006A3BBC">
        <w:rPr>
          <w:rStyle w:val="StyleBoldUnderline"/>
        </w:rPr>
        <w:t>" for passage of immigration reform in the House before the end of the year.</w:t>
      </w:r>
      <w:r w:rsidRPr="006A3BBC">
        <w:rPr>
          <w:rStyle w:val="StyleBoldUnderline"/>
          <w:sz w:val="12"/>
        </w:rPr>
        <w:t xml:space="preserve">¶ </w:t>
      </w:r>
      <w:r w:rsidRPr="006A3BBC">
        <w:t>"I'm very optimistic that we will, before too long and certainly this year, have comprehensive immigration reform," she said on NBC's "Meet the Press."</w:t>
      </w:r>
      <w:r w:rsidRPr="006A3BBC">
        <w:rPr>
          <w:sz w:val="12"/>
        </w:rPr>
        <w:t xml:space="preserve">¶ </w:t>
      </w:r>
      <w:r w:rsidRPr="006A3BBC">
        <w:t xml:space="preserve">The Senate passed an immigration reform package earlier this week on a 68-32 vote, but its future in the House </w:t>
      </w:r>
      <w:r w:rsidRPr="006A3BBC">
        <w:lastRenderedPageBreak/>
        <w:t>remains uncertain. Conservatives refuse to support the bill because they believe it lacks adequate border security provisions, and because they're opposed to a pathway to citizenship for illegal immigrants already in the country.</w:t>
      </w:r>
      <w:r w:rsidRPr="006A3BBC">
        <w:rPr>
          <w:sz w:val="12"/>
        </w:rPr>
        <w:t xml:space="preserve">¶ </w:t>
      </w:r>
      <w:r w:rsidRPr="006A3BBC">
        <w:t xml:space="preserve">But </w:t>
      </w:r>
      <w:r w:rsidRPr="006A3BBC">
        <w:rPr>
          <w:rStyle w:val="StyleBoldUnderline"/>
        </w:rPr>
        <w:t xml:space="preserve">Pelosi said she feels Republicans in the House will </w:t>
      </w:r>
      <w:r w:rsidRPr="006A3BBC">
        <w:rPr>
          <w:rStyle w:val="Emphasis"/>
        </w:rPr>
        <w:t>warm up</w:t>
      </w:r>
      <w:r w:rsidRPr="006A3BBC">
        <w:rPr>
          <w:rStyle w:val="StyleBoldUnderline"/>
        </w:rPr>
        <w:t xml:space="preserve"> to the proposal when they reflect on the electoral implications of its failure, and that the GOP's poor showing with Hispanics in 2012 contributed to reform passing the Senate.</w:t>
      </w:r>
      <w:r w:rsidRPr="006A3BBC">
        <w:rPr>
          <w:rStyle w:val="StyleBoldUnderline"/>
          <w:sz w:val="12"/>
        </w:rPr>
        <w:t>¶</w:t>
      </w:r>
      <w:r w:rsidRPr="006A3BBC">
        <w:rPr>
          <w:sz w:val="12"/>
        </w:rPr>
        <w:t xml:space="preserve"> </w:t>
      </w:r>
      <w:r w:rsidRPr="006A3BBC">
        <w:t>"We wouldn't even be where we are right now had it not been that 70 percent of Hispanics voted for President Obama in the last election," she said, adding that the stark margin "caused an epiphany in the Senate."</w:t>
      </w:r>
      <w:r w:rsidRPr="006A3BBC">
        <w:rPr>
          <w:sz w:val="12"/>
        </w:rPr>
        <w:t xml:space="preserve">¶ </w:t>
      </w:r>
      <w:r w:rsidRPr="006A3BBC">
        <w:t xml:space="preserve">"I believe that the </w:t>
      </w:r>
      <w:r w:rsidRPr="006A3BBC">
        <w:rPr>
          <w:rStyle w:val="StyleBoldUnderline"/>
        </w:rPr>
        <w:t>members of Congress</w:t>
      </w:r>
      <w:r w:rsidRPr="006A3BBC">
        <w:t xml:space="preserve">, many more than </w:t>
      </w:r>
      <w:r w:rsidRPr="006A3BBC">
        <w:rPr>
          <w:rStyle w:val="StyleBoldUnderline"/>
        </w:rPr>
        <w:t>are directly affected themselves by the number of Hispanics in their district</w:t>
      </w:r>
      <w:r w:rsidRPr="006A3BBC">
        <w:t>, will do what is right for our country," she said. "And it's certainly right for the Republicans if they ever want to win a presidential race."</w:t>
      </w:r>
    </w:p>
    <w:p w14:paraId="5372ABA3" w14:textId="77777777" w:rsidR="00E00EE1" w:rsidRDefault="00E00EE1" w:rsidP="00E00EE1">
      <w:pPr>
        <w:pStyle w:val="Heading3"/>
      </w:pPr>
      <w:r>
        <w:lastRenderedPageBreak/>
        <w:t>Top of Agenda</w:t>
      </w:r>
    </w:p>
    <w:p w14:paraId="712F788F" w14:textId="77777777" w:rsidR="006E301D" w:rsidRPr="00BE7F82" w:rsidRDefault="006E301D" w:rsidP="006E301D">
      <w:pPr>
        <w:pStyle w:val="Heading4"/>
        <w:rPr>
          <w:rFonts w:asciiTheme="minorHAnsi" w:hAnsiTheme="minorHAnsi" w:cstheme="minorHAnsi"/>
        </w:rPr>
      </w:pPr>
      <w:r w:rsidRPr="00BE7F82">
        <w:rPr>
          <w:rFonts w:asciiTheme="minorHAnsi" w:hAnsiTheme="minorHAnsi" w:cstheme="minorHAnsi"/>
        </w:rPr>
        <w:t xml:space="preserve">Top of the Docket </w:t>
      </w:r>
    </w:p>
    <w:p w14:paraId="4530F8D0" w14:textId="77777777" w:rsidR="006E301D" w:rsidRPr="006E301D" w:rsidRDefault="006E301D" w:rsidP="006E301D">
      <w:proofErr w:type="spellStart"/>
      <w:r w:rsidRPr="006E301D">
        <w:rPr>
          <w:rStyle w:val="StyleStyleBold12pt"/>
        </w:rPr>
        <w:t>Dann</w:t>
      </w:r>
      <w:proofErr w:type="spellEnd"/>
      <w:r w:rsidRPr="006E301D">
        <w:rPr>
          <w:rStyle w:val="StyleStyleBold12pt"/>
        </w:rPr>
        <w:t xml:space="preserve"> 6-11</w:t>
      </w:r>
      <w:r w:rsidRPr="006E301D">
        <w:t xml:space="preserve"> [Carrie. </w:t>
      </w:r>
      <w:proofErr w:type="gramStart"/>
      <w:r w:rsidRPr="006E301D">
        <w:t>Politics for NBC.</w:t>
      </w:r>
      <w:proofErr w:type="gramEnd"/>
      <w:r w:rsidRPr="006E301D">
        <w:t xml:space="preserve"> “Senate votes to begin historic immigration reform debate” NBC News, 6/11/13 </w:t>
      </w:r>
      <w:proofErr w:type="spellStart"/>
      <w:r w:rsidRPr="006E301D">
        <w:t>ln</w:t>
      </w:r>
      <w:proofErr w:type="spellEnd"/>
      <w:r w:rsidRPr="006E301D">
        <w:t>//GBS-JV]</w:t>
      </w:r>
    </w:p>
    <w:p w14:paraId="02C62EF0" w14:textId="77777777" w:rsidR="006E301D" w:rsidRDefault="006E301D" w:rsidP="006E301D">
      <w:r w:rsidRPr="00BE7F82">
        <w:rPr>
          <w:rStyle w:val="StyleBoldUnderline"/>
          <w:rFonts w:asciiTheme="minorHAnsi" w:hAnsiTheme="minorHAnsi" w:cstheme="minorHAnsi"/>
        </w:rPr>
        <w:t>In a</w:t>
      </w:r>
      <w:r w:rsidRPr="00BE7F82">
        <w:t xml:space="preserve">n initial </w:t>
      </w:r>
      <w:r w:rsidRPr="00BE7F82">
        <w:rPr>
          <w:rStyle w:val="Emphasis"/>
          <w:rFonts w:asciiTheme="minorHAnsi" w:hAnsiTheme="minorHAnsi" w:cstheme="minorHAnsi"/>
        </w:rPr>
        <w:t>victory</w:t>
      </w:r>
      <w:r w:rsidRPr="00BE7F82">
        <w:t xml:space="preserve"> for proponents of comprehensive immigration reform, </w:t>
      </w:r>
      <w:r w:rsidRPr="00BE7F82">
        <w:rPr>
          <w:rStyle w:val="StyleBoldUnderline"/>
          <w:rFonts w:asciiTheme="minorHAnsi" w:hAnsiTheme="minorHAnsi" w:cstheme="minorHAnsi"/>
        </w:rPr>
        <w:t>the Senate</w:t>
      </w:r>
      <w:r w:rsidRPr="00BE7F82">
        <w:t xml:space="preserve"> on Tuesday easily </w:t>
      </w:r>
      <w:r w:rsidRPr="00BE7F82">
        <w:rPr>
          <w:rStyle w:val="StyleBoldUnderline"/>
          <w:rFonts w:asciiTheme="minorHAnsi" w:hAnsiTheme="minorHAnsi" w:cstheme="minorHAnsi"/>
        </w:rPr>
        <w:t xml:space="preserve">passed a procedural vote to begin debate on the broad bipartisan measure, </w:t>
      </w:r>
      <w:r w:rsidRPr="00BE7F82">
        <w:t xml:space="preserve">with just 15 senators -- all Republicans -- objecting. </w:t>
      </w:r>
      <w:r w:rsidRPr="00D87D48">
        <w:rPr>
          <w:rStyle w:val="Emphasis"/>
          <w:rFonts w:asciiTheme="minorHAnsi" w:hAnsiTheme="minorHAnsi" w:cstheme="minorHAnsi"/>
          <w:highlight w:val="yellow"/>
        </w:rPr>
        <w:t>The</w:t>
      </w:r>
      <w:r w:rsidRPr="00BE7F82">
        <w:rPr>
          <w:rStyle w:val="Emphasis"/>
          <w:rFonts w:asciiTheme="minorHAnsi" w:hAnsiTheme="minorHAnsi" w:cstheme="minorHAnsi"/>
        </w:rPr>
        <w:t xml:space="preserve"> preliminary 82-15 </w:t>
      </w:r>
      <w:r w:rsidRPr="00D87D48">
        <w:rPr>
          <w:rStyle w:val="Emphasis"/>
          <w:rFonts w:asciiTheme="minorHAnsi" w:hAnsiTheme="minorHAnsi" w:cstheme="minorHAnsi"/>
          <w:highlight w:val="yellow"/>
        </w:rPr>
        <w:t>vote</w:t>
      </w:r>
      <w:r w:rsidRPr="00BE7F82">
        <w:rPr>
          <w:rStyle w:val="Emphasis"/>
          <w:rFonts w:asciiTheme="minorHAnsi" w:hAnsiTheme="minorHAnsi" w:cstheme="minorHAnsi"/>
        </w:rPr>
        <w:t xml:space="preserve"> </w:t>
      </w:r>
      <w:r w:rsidRPr="00BE7F82">
        <w:t xml:space="preserve">-- which required 60 votes for passage -- </w:t>
      </w:r>
      <w:r w:rsidRPr="00D87D48">
        <w:rPr>
          <w:rStyle w:val="Emphasis"/>
          <w:rFonts w:asciiTheme="minorHAnsi" w:hAnsiTheme="minorHAnsi" w:cstheme="minorHAnsi"/>
          <w:highlight w:val="yellow"/>
        </w:rPr>
        <w:t>offers an initial show of strength</w:t>
      </w:r>
      <w:r w:rsidRPr="00BE7F82">
        <w:rPr>
          <w:rStyle w:val="Emphasis"/>
          <w:rFonts w:asciiTheme="minorHAnsi" w:hAnsiTheme="minorHAnsi" w:cstheme="minorHAnsi"/>
        </w:rPr>
        <w:t xml:space="preserve"> for supporters of the legislation,</w:t>
      </w:r>
      <w:r w:rsidRPr="00BE7F82">
        <w:t xml:space="preserve"> although some Republicans who voted for the initial procedural measure say they will not support the final product unless amendments are added to strengthen the legislation’s requirements to secure the nation’s southern border.</w:t>
      </w:r>
      <w:r w:rsidRPr="003F00EE">
        <w:rPr>
          <w:szCs w:val="16"/>
        </w:rPr>
        <w:t>¶</w:t>
      </w:r>
      <w:r w:rsidRPr="00BE7F82">
        <w:t xml:space="preserve"> A short while later, </w:t>
      </w:r>
      <w:r w:rsidRPr="00BE7F82">
        <w:rPr>
          <w:rStyle w:val="StyleBoldUnderline"/>
          <w:rFonts w:asciiTheme="minorHAnsi" w:hAnsiTheme="minorHAnsi" w:cstheme="minorHAnsi"/>
        </w:rPr>
        <w:t>a vote on the motion to proceed</w:t>
      </w:r>
      <w:r w:rsidRPr="00BE7F82">
        <w:t xml:space="preserve"> -- which needed just a simple majority -- </w:t>
      </w:r>
      <w:r w:rsidRPr="00BE7F82">
        <w:rPr>
          <w:rStyle w:val="Emphasis"/>
          <w:rFonts w:asciiTheme="minorHAnsi" w:hAnsiTheme="minorHAnsi" w:cstheme="minorHAnsi"/>
        </w:rPr>
        <w:t>passed by a similar 84-15 margin</w:t>
      </w:r>
      <w:r w:rsidRPr="00BE7F82">
        <w:t>.</w:t>
      </w:r>
      <w:r w:rsidRPr="003F00EE">
        <w:rPr>
          <w:szCs w:val="16"/>
        </w:rPr>
        <w:t>¶</w:t>
      </w:r>
      <w:r w:rsidRPr="00BE7F82">
        <w:t xml:space="preserve"> </w:t>
      </w:r>
      <w:r w:rsidRPr="00BE7F82">
        <w:rPr>
          <w:rStyle w:val="StyleBoldUnderline"/>
          <w:rFonts w:asciiTheme="minorHAnsi" w:hAnsiTheme="minorHAnsi" w:cstheme="minorHAnsi"/>
        </w:rPr>
        <w:t>The votes came</w:t>
      </w:r>
      <w:r w:rsidRPr="00BE7F82">
        <w:t xml:space="preserve"> hours </w:t>
      </w:r>
      <w:r w:rsidRPr="00BE7F82">
        <w:rPr>
          <w:rStyle w:val="StyleBoldUnderline"/>
          <w:rFonts w:asciiTheme="minorHAnsi" w:hAnsiTheme="minorHAnsi" w:cstheme="minorHAnsi"/>
        </w:rPr>
        <w:t>after</w:t>
      </w:r>
      <w:r w:rsidRPr="00BE7F82">
        <w:t xml:space="preserve"> President Barack </w:t>
      </w:r>
      <w:r w:rsidRPr="00D87D48">
        <w:rPr>
          <w:rStyle w:val="StyleBoldUnderline"/>
          <w:rFonts w:asciiTheme="minorHAnsi" w:hAnsiTheme="minorHAnsi" w:cstheme="minorHAnsi"/>
          <w:highlight w:val="yellow"/>
        </w:rPr>
        <w:t>Obama</w:t>
      </w:r>
      <w:r w:rsidRPr="00BE7F82">
        <w:t>, flanked by a broad array of supporters in remarks at the White House</w:t>
      </w:r>
      <w:r w:rsidRPr="00D87D48">
        <w:rPr>
          <w:rStyle w:val="Emphasis"/>
          <w:rFonts w:asciiTheme="minorHAnsi" w:hAnsiTheme="minorHAnsi" w:cstheme="minorHAnsi"/>
          <w:highlight w:val="yellow"/>
        </w:rPr>
        <w:t>, urged Congress to act on the legislation</w:t>
      </w:r>
      <w:r w:rsidRPr="00BE7F82">
        <w:t xml:space="preserve"> and warned opponents that there is “no good reason to play procedural games or engage in obstruction.”</w:t>
      </w:r>
      <w:r w:rsidRPr="003F00EE">
        <w:rPr>
          <w:szCs w:val="16"/>
        </w:rPr>
        <w:t>¶</w:t>
      </w:r>
      <w:r w:rsidRPr="00BE7F82">
        <w:t xml:space="preserve"> “If you’re serious about actually fixing the system, then this is the vehicle to do it,” Obama said</w:t>
      </w:r>
      <w:proofErr w:type="gramStart"/>
      <w:r w:rsidRPr="00BE7F82">
        <w:t>.</w:t>
      </w:r>
      <w:r w:rsidRPr="003F00EE">
        <w:rPr>
          <w:szCs w:val="16"/>
        </w:rPr>
        <w:t>¶</w:t>
      </w:r>
      <w:proofErr w:type="gramEnd"/>
      <w:r w:rsidRPr="00BE7F82">
        <w:t xml:space="preserve"> </w:t>
      </w:r>
      <w:r w:rsidRPr="00D87D48">
        <w:rPr>
          <w:rStyle w:val="StyleBoldUnderline"/>
          <w:rFonts w:asciiTheme="minorHAnsi" w:hAnsiTheme="minorHAnsi" w:cstheme="minorHAnsi"/>
          <w:highlight w:val="yellow"/>
        </w:rPr>
        <w:t>A final vote</w:t>
      </w:r>
      <w:r w:rsidRPr="00BE7F82">
        <w:rPr>
          <w:rStyle w:val="StyleBoldUnderline"/>
          <w:rFonts w:asciiTheme="minorHAnsi" w:hAnsiTheme="minorHAnsi" w:cstheme="minorHAnsi"/>
        </w:rPr>
        <w:t xml:space="preserve"> on the legislation </w:t>
      </w:r>
      <w:r w:rsidRPr="00D87D48">
        <w:rPr>
          <w:rStyle w:val="StyleBoldUnderline"/>
          <w:rFonts w:asciiTheme="minorHAnsi" w:hAnsiTheme="minorHAnsi" w:cstheme="minorHAnsi"/>
          <w:highlight w:val="yellow"/>
        </w:rPr>
        <w:t>is</w:t>
      </w:r>
      <w:r w:rsidRPr="00BE7F82">
        <w:t xml:space="preserve"> not </w:t>
      </w:r>
      <w:r w:rsidRPr="00D87D48">
        <w:rPr>
          <w:rStyle w:val="StyleBoldUnderline"/>
          <w:rFonts w:asciiTheme="minorHAnsi" w:hAnsiTheme="minorHAnsi" w:cstheme="minorHAnsi"/>
          <w:highlight w:val="yellow"/>
        </w:rPr>
        <w:t>expected</w:t>
      </w:r>
      <w:r w:rsidRPr="00BE7F82">
        <w:t xml:space="preserve"> until </w:t>
      </w:r>
      <w:r w:rsidRPr="00D87D48">
        <w:rPr>
          <w:rStyle w:val="StyleBoldUnderline"/>
          <w:rFonts w:asciiTheme="minorHAnsi" w:hAnsiTheme="minorHAnsi" w:cstheme="minorHAnsi"/>
          <w:highlight w:val="yellow"/>
        </w:rPr>
        <w:t>before</w:t>
      </w:r>
      <w:r w:rsidRPr="00BE7F82">
        <w:t xml:space="preserve"> the chamber’s </w:t>
      </w:r>
      <w:r w:rsidRPr="00D87D48">
        <w:rPr>
          <w:rStyle w:val="Emphasis"/>
          <w:rFonts w:asciiTheme="minorHAnsi" w:hAnsiTheme="minorHAnsi" w:cstheme="minorHAnsi"/>
          <w:highlight w:val="yellow"/>
        </w:rPr>
        <w:t>July 4</w:t>
      </w:r>
      <w:r w:rsidRPr="00BE7F82">
        <w:t xml:space="preserve"> recess. Obama said Tuesday that he wants the bill to his desk by the end of the summer.</w:t>
      </w:r>
    </w:p>
    <w:p w14:paraId="08036BD5" w14:textId="77777777" w:rsidR="00E00EE1" w:rsidRDefault="00E00EE1" w:rsidP="00E00EE1">
      <w:pPr>
        <w:pStyle w:val="Heading3"/>
      </w:pPr>
      <w:r>
        <w:lastRenderedPageBreak/>
        <w:t>A2 CIR Inevitable</w:t>
      </w:r>
    </w:p>
    <w:p w14:paraId="064C782B" w14:textId="77777777" w:rsidR="00EE08AE" w:rsidRDefault="00D33AA6" w:rsidP="00D33AA6">
      <w:pPr>
        <w:pStyle w:val="Heading4"/>
      </w:pPr>
      <w:r>
        <w:t>Will pass but it’s not guaranteed</w:t>
      </w:r>
    </w:p>
    <w:p w14:paraId="3EAAAD0E" w14:textId="77777777" w:rsidR="00D33AA6" w:rsidRDefault="00D33AA6" w:rsidP="00EE08AE">
      <w:r w:rsidRPr="00D33AA6">
        <w:rPr>
          <w:rStyle w:val="StyleStyleBold12pt"/>
        </w:rPr>
        <w:t>McKnight 6/20</w:t>
      </w:r>
      <w:r>
        <w:t xml:space="preserve"> POSTED BY MATTHEW MCKNIGHT, The New Yorker, </w:t>
      </w:r>
      <w:proofErr w:type="gramStart"/>
      <w:r>
        <w:t>POLITICAL</w:t>
      </w:r>
      <w:proofErr w:type="gramEnd"/>
      <w:r>
        <w:t xml:space="preserve"> SCENE: WILL IMMIGRATION REFORM PASS? JUNE 20, 2013 http://www.newyorker.com/online/blogs/newsdesk/2013/06/political-scene-will-immigration-reform-pass.html</w:t>
      </w:r>
    </w:p>
    <w:p w14:paraId="34BDB972" w14:textId="77777777" w:rsidR="00EE08AE" w:rsidRPr="00D33AA6" w:rsidRDefault="00EE08AE" w:rsidP="00EE08AE">
      <w:pPr>
        <w:rPr>
          <w:rStyle w:val="StyleBoldUnderline"/>
        </w:rPr>
      </w:pPr>
      <w:r w:rsidRPr="00D33AA6">
        <w:rPr>
          <w:rStyle w:val="StyleBoldUnderline"/>
        </w:rPr>
        <w:t>“What’s amazing,”</w:t>
      </w:r>
      <w:r>
        <w:t xml:space="preserve"> John Cassidy says of </w:t>
      </w:r>
      <w:r w:rsidRPr="00D33AA6">
        <w:rPr>
          <w:rStyle w:val="StyleBoldUnderline"/>
        </w:rPr>
        <w:t>the immigration-reform bill making its way through the Senate, “is that given the sheer compelling logic… it’s still very difficult to get a deal</w:t>
      </w:r>
      <w:r>
        <w:t xml:space="preserve">. And </w:t>
      </w:r>
      <w:r w:rsidRPr="00D33AA6">
        <w:rPr>
          <w:rStyle w:val="StyleBoldUnderline"/>
        </w:rPr>
        <w:t>we still don’t know if this thing will go through.”</w:t>
      </w:r>
      <w:r>
        <w:t xml:space="preserve"> He’s right: </w:t>
      </w:r>
      <w:r w:rsidRPr="00D33AA6">
        <w:rPr>
          <w:rStyle w:val="StyleBoldUnderline"/>
        </w:rPr>
        <w:t>the electoral imperative for both parties is clear. Republicans desperately want to grab a larger share of the growing Hispanic segment of the electorate</w:t>
      </w:r>
      <w:r>
        <w:t>—Mitt Romney won just twenty-seven per cent of the Hispanic vote last year—</w:t>
      </w:r>
      <w:r w:rsidRPr="00D33AA6">
        <w:rPr>
          <w:rStyle w:val="StyleBoldUnderline"/>
        </w:rPr>
        <w:t>and Democrats don’t want to relinquish any ground</w:t>
      </w:r>
      <w:r>
        <w:t xml:space="preserve">. Ryan </w:t>
      </w:r>
      <w:proofErr w:type="spellStart"/>
      <w:r>
        <w:t>Lizza</w:t>
      </w:r>
      <w:proofErr w:type="spellEnd"/>
      <w:r>
        <w:t xml:space="preserve">, who writes about the Gang of Eight’s role in shepherding the reform bill in this week’s issue of the magazine, points out that there’s another factor working in favor of passage: “From Schumer and McCain’s perspective,” he says of two Senators who are working on an immigration deal, “it’s about proving that the Senate is not broken.” Cassidy and </w:t>
      </w:r>
      <w:proofErr w:type="spellStart"/>
      <w:r>
        <w:t>Lizza</w:t>
      </w:r>
      <w:proofErr w:type="spellEnd"/>
      <w:r>
        <w:t xml:space="preserve"> join Dorothy </w:t>
      </w:r>
      <w:proofErr w:type="spellStart"/>
      <w:r>
        <w:t>Wickenden</w:t>
      </w:r>
      <w:proofErr w:type="spellEnd"/>
      <w:r>
        <w:t xml:space="preserve"> on the podcast to discuss the chances that the bill will pass, and what the political ramifications will be either way. </w:t>
      </w:r>
      <w:r w:rsidRPr="00D33AA6">
        <w:rPr>
          <w:rStyle w:val="StyleBoldUnderline"/>
        </w:rPr>
        <w:t>For supporters of reform, Cassidy says, there is still one reason to hope: “They’re not completely stupid, the Republicans.”</w:t>
      </w:r>
    </w:p>
    <w:p w14:paraId="6D8028AC" w14:textId="77777777" w:rsidR="00616376" w:rsidRPr="00BE7F82" w:rsidRDefault="00616376" w:rsidP="00616376">
      <w:pPr>
        <w:pStyle w:val="Heading4"/>
        <w:rPr>
          <w:rFonts w:asciiTheme="minorHAnsi" w:hAnsiTheme="minorHAnsi" w:cstheme="minorHAnsi"/>
        </w:rPr>
      </w:pPr>
      <w:r w:rsidRPr="00BE7F82">
        <w:rPr>
          <w:rFonts w:asciiTheme="minorHAnsi" w:hAnsiTheme="minorHAnsi" w:cstheme="minorHAnsi"/>
        </w:rPr>
        <w:t xml:space="preserve">Will pass – but new fights derail it </w:t>
      </w:r>
    </w:p>
    <w:p w14:paraId="68A53BA7" w14:textId="77777777" w:rsidR="00616376" w:rsidRPr="00BE7F82" w:rsidRDefault="00616376" w:rsidP="00616376">
      <w:pPr>
        <w:rPr>
          <w:rFonts w:asciiTheme="minorHAnsi" w:hAnsiTheme="minorHAnsi" w:cstheme="minorHAnsi"/>
          <w:b/>
        </w:rPr>
      </w:pPr>
      <w:proofErr w:type="spellStart"/>
      <w:r w:rsidRPr="00BE7F82">
        <w:rPr>
          <w:rFonts w:asciiTheme="minorHAnsi" w:hAnsiTheme="minorHAnsi" w:cstheme="minorHAnsi"/>
          <w:b/>
        </w:rPr>
        <w:t>Zelizer</w:t>
      </w:r>
      <w:proofErr w:type="spellEnd"/>
      <w:r w:rsidRPr="00BE7F82">
        <w:rPr>
          <w:rFonts w:asciiTheme="minorHAnsi" w:hAnsiTheme="minorHAnsi" w:cstheme="minorHAnsi"/>
          <w:b/>
        </w:rPr>
        <w:t xml:space="preserve"> 3-25</w:t>
      </w:r>
    </w:p>
    <w:p w14:paraId="25EE6889" w14:textId="77777777" w:rsidR="00616376" w:rsidRPr="00BE7F82" w:rsidRDefault="00616376" w:rsidP="00616376">
      <w:pPr>
        <w:rPr>
          <w:rStyle w:val="StyleStyleBold12pt"/>
          <w:rFonts w:asciiTheme="minorHAnsi" w:hAnsiTheme="minorHAnsi" w:cstheme="minorHAnsi"/>
        </w:rPr>
      </w:pPr>
      <w:r w:rsidRPr="00BE7F82">
        <w:rPr>
          <w:rStyle w:val="StyleStyleBold12pt"/>
          <w:rFonts w:asciiTheme="minorHAnsi" w:hAnsiTheme="minorHAnsi" w:cstheme="minorHAnsi"/>
        </w:rPr>
        <w:t xml:space="preserve">Julian </w:t>
      </w:r>
      <w:proofErr w:type="spellStart"/>
      <w:r w:rsidRPr="00BE7F82">
        <w:rPr>
          <w:rStyle w:val="StyleStyleBold12pt"/>
          <w:rFonts w:asciiTheme="minorHAnsi" w:hAnsiTheme="minorHAnsi" w:cstheme="minorHAnsi"/>
        </w:rPr>
        <w:t>Zelizer</w:t>
      </w:r>
      <w:proofErr w:type="spellEnd"/>
      <w:r w:rsidRPr="00BE7F82">
        <w:rPr>
          <w:rStyle w:val="StyleStyleBold12pt"/>
          <w:rFonts w:asciiTheme="minorHAnsi" w:hAnsiTheme="minorHAnsi" w:cstheme="minorHAnsi"/>
        </w:rPr>
        <w:t xml:space="preserve">, CNN Contributor, </w:t>
      </w:r>
      <w:proofErr w:type="spellStart"/>
      <w:r w:rsidRPr="00BE7F82">
        <w:rPr>
          <w:rStyle w:val="StyleStyleBold12pt"/>
          <w:rFonts w:asciiTheme="minorHAnsi" w:hAnsiTheme="minorHAnsi" w:cstheme="minorHAnsi"/>
        </w:rPr>
        <w:t>Ph.D</w:t>
      </w:r>
      <w:proofErr w:type="spellEnd"/>
      <w:r w:rsidRPr="00BE7F82">
        <w:rPr>
          <w:rStyle w:val="StyleStyleBold12pt"/>
          <w:rFonts w:asciiTheme="minorHAnsi" w:hAnsiTheme="minorHAnsi" w:cstheme="minorHAnsi"/>
        </w:rPr>
        <w:t xml:space="preserve">, Princeton University History and Public Affairs Professor, 3/25/13, </w:t>
      </w:r>
      <w:proofErr w:type="gramStart"/>
      <w:r w:rsidRPr="00BE7F82">
        <w:rPr>
          <w:rStyle w:val="StyleStyleBold12pt"/>
          <w:rFonts w:asciiTheme="minorHAnsi" w:hAnsiTheme="minorHAnsi" w:cstheme="minorHAnsi"/>
        </w:rPr>
        <w:t>Seize</w:t>
      </w:r>
      <w:proofErr w:type="gramEnd"/>
      <w:r w:rsidRPr="00BE7F82">
        <w:rPr>
          <w:rStyle w:val="StyleStyleBold12pt"/>
          <w:rFonts w:asciiTheme="minorHAnsi" w:hAnsiTheme="minorHAnsi" w:cstheme="minorHAnsi"/>
        </w:rPr>
        <w:t xml:space="preserve"> the immigration deal, www.cnn.com/2013/03/25/opinion/zelizer-immigration-reform/index.html]</w:t>
      </w:r>
    </w:p>
    <w:p w14:paraId="462D14B4" w14:textId="77777777" w:rsidR="00616376" w:rsidRDefault="00616376" w:rsidP="00616376">
      <w:pPr>
        <w:rPr>
          <w:sz w:val="16"/>
        </w:rPr>
      </w:pPr>
      <w:r w:rsidRPr="00BE7F82">
        <w:rPr>
          <w:rStyle w:val="Emphasis"/>
          <w:rFonts w:asciiTheme="minorHAnsi" w:hAnsiTheme="minorHAnsi" w:cstheme="minorHAnsi"/>
        </w:rPr>
        <w:t xml:space="preserve">The </w:t>
      </w:r>
      <w:r w:rsidRPr="00BE7F82">
        <w:rPr>
          <w:rStyle w:val="Emphasis"/>
          <w:rFonts w:asciiTheme="minorHAnsi" w:hAnsiTheme="minorHAnsi" w:cstheme="minorHAnsi"/>
          <w:highlight w:val="yellow"/>
        </w:rPr>
        <w:t>stars seem to be aligning</w:t>
      </w:r>
      <w:r w:rsidRPr="00616376">
        <w:rPr>
          <w:sz w:val="16"/>
        </w:rPr>
        <w:t xml:space="preserve"> </w:t>
      </w:r>
      <w:r w:rsidRPr="00BE7F82">
        <w:rPr>
          <w:rStyle w:val="StyleBoldUnderline"/>
          <w:rFonts w:asciiTheme="minorHAnsi" w:hAnsiTheme="minorHAnsi" w:cstheme="minorHAnsi"/>
        </w:rPr>
        <w:t>for immigration</w:t>
      </w:r>
      <w:r w:rsidRPr="00616376">
        <w:rPr>
          <w:sz w:val="16"/>
        </w:rPr>
        <w:t xml:space="preserve"> reform. The election of </w:t>
      </w:r>
      <w:r w:rsidRPr="00BE7F82">
        <w:rPr>
          <w:rStyle w:val="StyleBoldUnderline"/>
          <w:rFonts w:asciiTheme="minorHAnsi" w:hAnsiTheme="minorHAnsi" w:cstheme="minorHAnsi"/>
        </w:rPr>
        <w:t>2012 scared</w:t>
      </w:r>
      <w:r w:rsidRPr="00616376">
        <w:rPr>
          <w:sz w:val="16"/>
        </w:rPr>
        <w:t xml:space="preserve"> many </w:t>
      </w:r>
      <w:r w:rsidRPr="00BE7F82">
        <w:rPr>
          <w:rStyle w:val="StyleBoldUnderline"/>
          <w:rFonts w:asciiTheme="minorHAnsi" w:hAnsiTheme="minorHAnsi" w:cstheme="minorHAnsi"/>
        </w:rPr>
        <w:t>Republicans</w:t>
      </w:r>
      <w:r w:rsidRPr="00616376">
        <w:rPr>
          <w:sz w:val="16"/>
        </w:rPr>
        <w:t xml:space="preserve"> into thinking that their increasingly hardline stance on immigration is cutting against big demographic changes. These Republicans fear that they might risk writing themselves off for decades to come, if the GOP loses a vital part of the electorate to Democrats. A growing number of </w:t>
      </w:r>
      <w:r w:rsidRPr="00BE7F82">
        <w:rPr>
          <w:rStyle w:val="StyleBoldUnderline"/>
          <w:rFonts w:asciiTheme="minorHAnsi" w:hAnsiTheme="minorHAnsi" w:cstheme="minorHAnsi"/>
          <w:highlight w:val="yellow"/>
        </w:rPr>
        <w:t>prominent Republicans are coming out</w:t>
      </w:r>
      <w:r w:rsidRPr="00BE7F82">
        <w:rPr>
          <w:rStyle w:val="StyleBoldUnderline"/>
          <w:rFonts w:asciiTheme="minorHAnsi" w:hAnsiTheme="minorHAnsi" w:cstheme="minorHAnsi"/>
        </w:rPr>
        <w:t xml:space="preserve"> in favor of</w:t>
      </w:r>
      <w:r w:rsidRPr="00616376">
        <w:rPr>
          <w:sz w:val="16"/>
        </w:rPr>
        <w:t xml:space="preserve"> a</w:t>
      </w:r>
      <w:r w:rsidRPr="00BE7F82">
        <w:rPr>
          <w:rStyle w:val="StyleBoldUnderline"/>
          <w:rFonts w:asciiTheme="minorHAnsi" w:hAnsiTheme="minorHAnsi" w:cstheme="minorHAnsi"/>
        </w:rPr>
        <w:t xml:space="preserve"> liberalized immigration</w:t>
      </w:r>
      <w:r w:rsidRPr="00616376">
        <w:rPr>
          <w:sz w:val="16"/>
        </w:rPr>
        <w:t xml:space="preserve"> policy, </w:t>
      </w:r>
      <w:r w:rsidRPr="00BE7F82">
        <w:rPr>
          <w:rStyle w:val="StyleBoldUnderline"/>
          <w:rFonts w:asciiTheme="minorHAnsi" w:hAnsiTheme="minorHAnsi" w:cstheme="minorHAnsi"/>
          <w:highlight w:val="yellow"/>
        </w:rPr>
        <w:t>including</w:t>
      </w:r>
      <w:r w:rsidRPr="00616376">
        <w:rPr>
          <w:sz w:val="16"/>
        </w:rPr>
        <w:t xml:space="preserve"> the </w:t>
      </w:r>
      <w:r w:rsidRPr="00BE7F82">
        <w:rPr>
          <w:rStyle w:val="StyleBoldUnderline"/>
          <w:rFonts w:asciiTheme="minorHAnsi" w:hAnsiTheme="minorHAnsi" w:cstheme="minorHAnsi"/>
          <w:highlight w:val="yellow"/>
        </w:rPr>
        <w:t>tea party darlings</w:t>
      </w:r>
      <w:r w:rsidRPr="00616376">
        <w:rPr>
          <w:sz w:val="16"/>
        </w:rPr>
        <w:t xml:space="preserve"> Sens. Rand </w:t>
      </w:r>
      <w:r w:rsidRPr="00BE7F82">
        <w:rPr>
          <w:rStyle w:val="StyleBoldUnderline"/>
          <w:rFonts w:asciiTheme="minorHAnsi" w:hAnsiTheme="minorHAnsi" w:cstheme="minorHAnsi"/>
        </w:rPr>
        <w:t>Paul and</w:t>
      </w:r>
      <w:r w:rsidRPr="00616376">
        <w:rPr>
          <w:sz w:val="16"/>
        </w:rPr>
        <w:t xml:space="preserve"> Marco </w:t>
      </w:r>
      <w:r w:rsidRPr="00BE7F82">
        <w:rPr>
          <w:rStyle w:val="StyleBoldUnderline"/>
          <w:rFonts w:asciiTheme="minorHAnsi" w:hAnsiTheme="minorHAnsi" w:cstheme="minorHAnsi"/>
        </w:rPr>
        <w:t>Rubio</w:t>
      </w:r>
      <w:r w:rsidRPr="00616376">
        <w:rPr>
          <w:sz w:val="16"/>
        </w:rPr>
        <w:t xml:space="preserve">. During a recent speech to the U.S. Hispanic Chamber of Commerce, Paul </w:t>
      </w:r>
      <w:proofErr w:type="gramStart"/>
      <w:r w:rsidRPr="00616376">
        <w:rPr>
          <w:sz w:val="16"/>
        </w:rPr>
        <w:t>said that</w:t>
      </w:r>
      <w:proofErr w:type="gramEnd"/>
      <w:r w:rsidRPr="00616376">
        <w:rPr>
          <w:sz w:val="16"/>
        </w:rPr>
        <w:t xml:space="preserve"> "immigration reform will not occur until conservative Republicans, like myself, become part of the solution." Democratic Sen. Chuck Schumer of New York announced that </w:t>
      </w:r>
      <w:r w:rsidRPr="00BE7F82">
        <w:rPr>
          <w:rStyle w:val="StyleBoldUnderline"/>
          <w:rFonts w:asciiTheme="minorHAnsi" w:hAnsiTheme="minorHAnsi" w:cstheme="minorHAnsi"/>
        </w:rPr>
        <w:t xml:space="preserve">an eight-person </w:t>
      </w:r>
      <w:r w:rsidRPr="00BE7F82">
        <w:rPr>
          <w:rStyle w:val="StyleBoldUnderline"/>
          <w:rFonts w:asciiTheme="minorHAnsi" w:hAnsiTheme="minorHAnsi" w:cstheme="minorHAnsi"/>
          <w:highlight w:val="yellow"/>
        </w:rPr>
        <w:t>bipartisan group will soon reach a deal</w:t>
      </w:r>
      <w:r w:rsidRPr="00BE7F82">
        <w:rPr>
          <w:rStyle w:val="StyleBoldUnderline"/>
          <w:rFonts w:asciiTheme="minorHAnsi" w:hAnsiTheme="minorHAnsi" w:cstheme="minorHAnsi"/>
        </w:rPr>
        <w:t xml:space="preserve"> to move forward in the Senate</w:t>
      </w:r>
      <w:r w:rsidRPr="00616376">
        <w:rPr>
          <w:sz w:val="16"/>
        </w:rPr>
        <w:t xml:space="preserve">. So it appears that </w:t>
      </w:r>
      <w:r w:rsidRPr="00BE7F82">
        <w:rPr>
          <w:rStyle w:val="StyleBoldUnderline"/>
          <w:rFonts w:asciiTheme="minorHAnsi" w:hAnsiTheme="minorHAnsi" w:cstheme="minorHAnsi"/>
        </w:rPr>
        <w:t>the opportunity for bold immigration reform has finally arrived</w:t>
      </w:r>
      <w:r w:rsidRPr="00616376">
        <w:rPr>
          <w:sz w:val="16"/>
        </w:rPr>
        <w:t xml:space="preserve">. </w:t>
      </w:r>
      <w:r w:rsidRPr="00BE7F82">
        <w:rPr>
          <w:rStyle w:val="StyleBoldUnderline"/>
          <w:rFonts w:asciiTheme="minorHAnsi" w:hAnsiTheme="minorHAnsi" w:cstheme="minorHAnsi"/>
          <w:highlight w:val="yellow"/>
        </w:rPr>
        <w:t>But</w:t>
      </w:r>
      <w:r w:rsidRPr="00BE7F82">
        <w:rPr>
          <w:rStyle w:val="StyleBoldUnderline"/>
          <w:rFonts w:asciiTheme="minorHAnsi" w:hAnsiTheme="minorHAnsi" w:cstheme="minorHAnsi"/>
        </w:rPr>
        <w:t xml:space="preserve"> as any observer of congressional history knows, </w:t>
      </w:r>
      <w:r w:rsidRPr="00BE7F82">
        <w:rPr>
          <w:rStyle w:val="Emphasis"/>
          <w:rFonts w:asciiTheme="minorHAnsi" w:hAnsiTheme="minorHAnsi" w:cstheme="minorHAnsi"/>
          <w:highlight w:val="yellow"/>
        </w:rPr>
        <w:t>nothing is inevitable</w:t>
      </w:r>
      <w:r w:rsidRPr="00616376">
        <w:rPr>
          <w:sz w:val="16"/>
        </w:rPr>
        <w:t xml:space="preserve"> on Capitol Hill, </w:t>
      </w:r>
      <w:r w:rsidRPr="00BE7F82">
        <w:rPr>
          <w:rStyle w:val="StyleBoldUnderline"/>
          <w:rFonts w:asciiTheme="minorHAnsi" w:hAnsiTheme="minorHAnsi" w:cstheme="minorHAnsi"/>
          <w:highlight w:val="yellow"/>
        </w:rPr>
        <w:t>particularly in the current Congress, where</w:t>
      </w:r>
      <w:r w:rsidRPr="00BE7F82">
        <w:rPr>
          <w:rStyle w:val="StyleBoldUnderline"/>
          <w:rFonts w:asciiTheme="minorHAnsi" w:hAnsiTheme="minorHAnsi" w:cstheme="minorHAnsi"/>
        </w:rPr>
        <w:t xml:space="preserve"> both </w:t>
      </w:r>
      <w:r w:rsidRPr="00BE7F82">
        <w:rPr>
          <w:rStyle w:val="StyleBoldUnderline"/>
          <w:rFonts w:asciiTheme="minorHAnsi" w:hAnsiTheme="minorHAnsi" w:cstheme="minorHAnsi"/>
          <w:highlight w:val="yellow"/>
        </w:rPr>
        <w:t>parties remain</w:t>
      </w:r>
      <w:r w:rsidRPr="00BE7F82">
        <w:rPr>
          <w:rStyle w:val="StyleBoldUnderline"/>
          <w:rFonts w:asciiTheme="minorHAnsi" w:hAnsiTheme="minorHAnsi" w:cstheme="minorHAnsi"/>
        </w:rPr>
        <w:t xml:space="preserve"> extremely </w:t>
      </w:r>
      <w:r w:rsidRPr="00BE7F82">
        <w:rPr>
          <w:rStyle w:val="StyleBoldUnderline"/>
          <w:rFonts w:asciiTheme="minorHAnsi" w:hAnsiTheme="minorHAnsi" w:cstheme="minorHAnsi"/>
          <w:highlight w:val="yellow"/>
        </w:rPr>
        <w:t>polarized and there are</w:t>
      </w:r>
      <w:r w:rsidRPr="00616376">
        <w:rPr>
          <w:sz w:val="16"/>
        </w:rPr>
        <w:t xml:space="preserve"> high </w:t>
      </w:r>
      <w:r w:rsidRPr="00BE7F82">
        <w:rPr>
          <w:rStyle w:val="StyleBoldUnderline"/>
          <w:rFonts w:asciiTheme="minorHAnsi" w:hAnsiTheme="minorHAnsi" w:cstheme="minorHAnsi"/>
          <w:highlight w:val="yellow"/>
        </w:rPr>
        <w:t>costs for</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yellow"/>
        </w:rPr>
        <w:t>bucking</w:t>
      </w:r>
      <w:r w:rsidRPr="00BE7F82">
        <w:rPr>
          <w:rStyle w:val="StyleBoldUnderline"/>
          <w:rFonts w:asciiTheme="minorHAnsi" w:hAnsiTheme="minorHAnsi" w:cstheme="minorHAnsi"/>
        </w:rPr>
        <w:t xml:space="preserve"> the party </w:t>
      </w:r>
      <w:r w:rsidRPr="00BE7F82">
        <w:rPr>
          <w:rStyle w:val="StyleBoldUnderline"/>
          <w:rFonts w:asciiTheme="minorHAnsi" w:hAnsiTheme="minorHAnsi" w:cstheme="minorHAnsi"/>
          <w:highlight w:val="yellow"/>
        </w:rPr>
        <w:t>orthodoxy</w:t>
      </w:r>
      <w:r w:rsidRPr="00BE7F82">
        <w:rPr>
          <w:rStyle w:val="StyleBoldUnderline"/>
          <w:rFonts w:asciiTheme="minorHAnsi" w:hAnsiTheme="minorHAnsi" w:cstheme="minorHAnsi"/>
        </w:rPr>
        <w:t xml:space="preserve">. </w:t>
      </w:r>
      <w:r w:rsidRPr="00616376">
        <w:rPr>
          <w:sz w:val="16"/>
        </w:rPr>
        <w:t xml:space="preserve">What needs to happen to close a deal? It is instructive to look back at history when Congress passed two landmark civil rights measures: the Civil Rights Act of 1964 and the Voting Rights Act of 1965. Both were highly controversial; but ultimately, they went through as a result of bipartisan deals. Even though Congress is different in this era -- with both parties deeply divided internally and a closed committee system that dampens the power of party leaders to control members -- those historical struggles offer some instructive lessons for today as to how to seize a great opportunity that emerges. The news media have always been a powerful force in our society. At times, they have helped push our political system toward reform. Right now, a new generation of reporters can shine by taking on the biggest stories of the day that would have long-term impact on the direction of our country. This is what happened during the early 1960s, when a young generation of print and television reporters brought the nation vivid reports from the front lines of the civil rights struggle. In those years, reporters covered the brutal clashes that were taking place in southern cities like Birmingham and Selma, Alabama, showing the nation the reality of race relations. When presidential speechwriter Richard Goodwin watched the clashes on his television screen, he instantly understood how the media were transforming the national conversation. He noted, "For a century the violence of oppression had been hidden from the sight of white America. ... But now the simple invention of a cathode ray tube, transforming light into electrons, registering their impact on the magnetic tape, had torn the curtain away. And America didn't like what it saw." Similarly, in the new Internet age that we live in, the media can offer the nation a better understanding of the plight of immigrants who are living in this country and the kinds of problems that legislation can redress. Too often, discussions about immigration have revolved around vague and caricatured images. In the next few months, young and enterprising reporters can help politicians and voters see why the government needs to resolve this issue and how it can best do so. Another important lesson from history is the need to reach out to the other side when a rare opportunity comes along. In the civil rights debate, President Lyndon Johnson depended on the Senate minority </w:t>
      </w:r>
      <w:r w:rsidRPr="00616376">
        <w:rPr>
          <w:sz w:val="16"/>
        </w:rPr>
        <w:lastRenderedPageBreak/>
        <w:t xml:space="preserve">leader, Republican Everett Dirksen of Illinois, to deliver the votes needed to end a filibuster in 1964. In order to get Dirksen on his side, Johnson told his administration team and congressional leadership to play to Dirksen's ego and sense of history. The key was to allow Dirksen to shape the bill, within certain parameters, so that he could leave his imprint on the measure. "You get in there to see Dirksen!" Johnson told Sen. Hubert Humphrey, the Democratic whip who was shepherding the bill through the Senate. "You drink with Dirksen! You talk to Dirksen! You listen to Dirksen!" Dirksen made some important changes to the bill during the negotiations but in the end, he delivered over 20 Republican votes, which killed the filibuster. Johnson got what he wanted. President Obama will need to make the same kind of moves, giving Senate Minority Leader Mitch McConnell some kind of a role so that he can buy into the legislation and win some amount of credit for producing a bill. The president will need to do the same in the House, where Speaker John Boehner will play a vital role as he tries to tame the radicals in his caucus. While giving either Republican such a role might frustrate Democrats who feel that their party is in command, the results could be powerful. Immigration rights activists can sit tight as the final months of the debate unfold. For all the talk about bipartisanship in the 1960s, the reality was that bipartisanship was often produced when legislators felt immense pressure from the grass roots. When the Senate debated the civil rights bill in a lengthy filibuster that lasted 60 days in the spring and summer of 1964, civil rights activists -- who had already forced Congress to deal with the issue through a mass march on Washington -- conducted protests in states and districts and gathered in Washington to lobby members. The immigration rights movement has been extremely effective in recent years, and now it must show its chops once again. It must also form alliances with other organizations, such as civil rights and gay rights groups, that have indicated they are willing to enter into a broader coalition to support this cause. The movement needs to work on legislators who are currently on the fence, especially Republicans who are thinking of joining Rubio, Paul and others. The key is to do this without stimulating some kind of backlash in their constituencies. </w:t>
      </w:r>
      <w:r w:rsidRPr="00BE7F82">
        <w:rPr>
          <w:rStyle w:val="StyleBoldUnderline"/>
          <w:rFonts w:asciiTheme="minorHAnsi" w:hAnsiTheme="minorHAnsi" w:cstheme="minorHAnsi"/>
          <w:highlight w:val="yellow"/>
        </w:rPr>
        <w:t>The moment for</w:t>
      </w:r>
      <w:r w:rsidRPr="00BE7F82">
        <w:rPr>
          <w:rStyle w:val="StyleBoldUnderline"/>
          <w:rFonts w:asciiTheme="minorHAnsi" w:hAnsiTheme="minorHAnsi" w:cstheme="minorHAnsi"/>
        </w:rPr>
        <w:t xml:space="preserve"> an </w:t>
      </w:r>
      <w:r w:rsidRPr="00BE7F82">
        <w:rPr>
          <w:rStyle w:val="StyleBoldUnderline"/>
          <w:rFonts w:asciiTheme="minorHAnsi" w:hAnsiTheme="minorHAnsi" w:cstheme="minorHAnsi"/>
          <w:highlight w:val="yellow"/>
        </w:rPr>
        <w:t>immigration</w:t>
      </w:r>
      <w:r w:rsidRPr="00BE7F82">
        <w:rPr>
          <w:rStyle w:val="StyleBoldUnderline"/>
          <w:rFonts w:asciiTheme="minorHAnsi" w:hAnsiTheme="minorHAnsi" w:cstheme="minorHAnsi"/>
        </w:rPr>
        <w:t xml:space="preserve"> deal </w:t>
      </w:r>
      <w:r w:rsidRPr="00BE7F82">
        <w:rPr>
          <w:rStyle w:val="StyleBoldUnderline"/>
          <w:rFonts w:asciiTheme="minorHAnsi" w:hAnsiTheme="minorHAnsi" w:cstheme="minorHAnsi"/>
          <w:highlight w:val="yellow"/>
        </w:rPr>
        <w:t>has arrived</w:t>
      </w:r>
      <w:r w:rsidRPr="00BE7F82">
        <w:rPr>
          <w:rStyle w:val="StyleBoldUnderline"/>
          <w:rFonts w:asciiTheme="minorHAnsi" w:hAnsiTheme="minorHAnsi" w:cstheme="minorHAnsi"/>
        </w:rPr>
        <w:t xml:space="preserve">. The </w:t>
      </w:r>
      <w:r w:rsidRPr="00BE7F82">
        <w:rPr>
          <w:rStyle w:val="StyleBoldUnderline"/>
          <w:rFonts w:asciiTheme="minorHAnsi" w:hAnsiTheme="minorHAnsi" w:cstheme="minorHAnsi"/>
          <w:highlight w:val="yellow"/>
        </w:rPr>
        <w:t>political incentives</w:t>
      </w:r>
      <w:r w:rsidRPr="00BE7F82">
        <w:rPr>
          <w:rStyle w:val="StyleBoldUnderline"/>
          <w:rFonts w:asciiTheme="minorHAnsi" w:hAnsiTheme="minorHAnsi" w:cstheme="minorHAnsi"/>
        </w:rPr>
        <w:t xml:space="preserve"> for saying yes </w:t>
      </w:r>
      <w:r w:rsidRPr="00BE7F82">
        <w:rPr>
          <w:rStyle w:val="StyleBoldUnderline"/>
          <w:rFonts w:asciiTheme="minorHAnsi" w:hAnsiTheme="minorHAnsi" w:cstheme="minorHAnsi"/>
          <w:highlight w:val="yellow"/>
        </w:rPr>
        <w:t>are strong in both parties</w:t>
      </w:r>
      <w:r w:rsidRPr="00616376">
        <w:rPr>
          <w:sz w:val="16"/>
        </w:rPr>
        <w:t xml:space="preserve">, and this is an issue that needs a </w:t>
      </w:r>
      <w:r w:rsidRPr="00BE7F82">
        <w:rPr>
          <w:rStyle w:val="StyleBoldUnderline"/>
          <w:rFonts w:asciiTheme="minorHAnsi" w:hAnsiTheme="minorHAnsi" w:cstheme="minorHAnsi"/>
        </w:rPr>
        <w:t xml:space="preserve">resolution. </w:t>
      </w:r>
      <w:r w:rsidRPr="00BE7F82">
        <w:rPr>
          <w:rStyle w:val="StyleBoldUnderline"/>
          <w:rFonts w:asciiTheme="minorHAnsi" w:hAnsiTheme="minorHAnsi" w:cstheme="minorHAnsi"/>
          <w:highlight w:val="yellow"/>
        </w:rPr>
        <w:t>The key question will be whether Congress seizes this opportunity or</w:t>
      </w:r>
      <w:r w:rsidRPr="00BE7F82">
        <w:rPr>
          <w:rStyle w:val="StyleBoldUnderline"/>
          <w:rFonts w:asciiTheme="minorHAnsi" w:hAnsiTheme="minorHAnsi" w:cstheme="minorHAnsi"/>
        </w:rPr>
        <w:t xml:space="preserve"> whether </w:t>
      </w:r>
      <w:r w:rsidRPr="00BE7F82">
        <w:rPr>
          <w:rStyle w:val="StyleBoldUnderline"/>
          <w:rFonts w:asciiTheme="minorHAnsi" w:hAnsiTheme="minorHAnsi" w:cstheme="minorHAnsi"/>
          <w:highlight w:val="yellow"/>
        </w:rPr>
        <w:t>partisanship paralyzes</w:t>
      </w:r>
      <w:r w:rsidRPr="00BE7F82">
        <w:rPr>
          <w:rStyle w:val="StyleBoldUnderline"/>
          <w:rFonts w:asciiTheme="minorHAnsi" w:hAnsiTheme="minorHAnsi" w:cstheme="minorHAnsi"/>
        </w:rPr>
        <w:t xml:space="preserve"> the institution once </w:t>
      </w:r>
      <w:r w:rsidRPr="00BE7F82">
        <w:rPr>
          <w:rStyle w:val="StyleBoldUnderline"/>
          <w:rFonts w:asciiTheme="minorHAnsi" w:hAnsiTheme="minorHAnsi" w:cstheme="minorHAnsi"/>
          <w:highlight w:val="yellow"/>
        </w:rPr>
        <w:t>again</w:t>
      </w:r>
      <w:r w:rsidRPr="00BE7F82">
        <w:rPr>
          <w:rStyle w:val="StyleBoldUnderline"/>
          <w:rFonts w:asciiTheme="minorHAnsi" w:hAnsiTheme="minorHAnsi" w:cstheme="minorHAnsi"/>
        </w:rPr>
        <w:t>, as it has done so many times before</w:t>
      </w:r>
      <w:r w:rsidRPr="00616376">
        <w:rPr>
          <w:sz w:val="16"/>
        </w:rPr>
        <w:t>.</w:t>
      </w:r>
    </w:p>
    <w:p w14:paraId="4A801B6D" w14:textId="77777777" w:rsidR="00616376" w:rsidRPr="00BE7F82" w:rsidRDefault="00616376" w:rsidP="00616376">
      <w:pPr>
        <w:pStyle w:val="Heading3"/>
        <w:rPr>
          <w:rFonts w:asciiTheme="minorHAnsi" w:hAnsiTheme="minorHAnsi" w:cstheme="minorHAnsi"/>
        </w:rPr>
      </w:pPr>
      <w:r>
        <w:rPr>
          <w:rFonts w:asciiTheme="minorHAnsi" w:hAnsiTheme="minorHAnsi" w:cstheme="minorHAnsi"/>
        </w:rPr>
        <w:lastRenderedPageBreak/>
        <w:t xml:space="preserve">A2 </w:t>
      </w:r>
      <w:r w:rsidRPr="00BE7F82">
        <w:rPr>
          <w:rFonts w:asciiTheme="minorHAnsi" w:hAnsiTheme="minorHAnsi" w:cstheme="minorHAnsi"/>
        </w:rPr>
        <w:t xml:space="preserve">Won’t Pass </w:t>
      </w:r>
      <w:r>
        <w:rPr>
          <w:rFonts w:asciiTheme="minorHAnsi" w:hAnsiTheme="minorHAnsi" w:cstheme="minorHAnsi"/>
        </w:rPr>
        <w:t xml:space="preserve">– </w:t>
      </w:r>
      <w:r w:rsidRPr="00BE7F82">
        <w:rPr>
          <w:rFonts w:asciiTheme="minorHAnsi" w:hAnsiTheme="minorHAnsi" w:cstheme="minorHAnsi"/>
        </w:rPr>
        <w:t>House</w:t>
      </w:r>
    </w:p>
    <w:p w14:paraId="2FA8FCDD" w14:textId="77777777" w:rsidR="00616376" w:rsidRPr="00BE7F82" w:rsidRDefault="00616376" w:rsidP="00616376">
      <w:pPr>
        <w:pStyle w:val="Heading4"/>
        <w:rPr>
          <w:rFonts w:asciiTheme="minorHAnsi" w:hAnsiTheme="minorHAnsi" w:cstheme="minorHAnsi"/>
        </w:rPr>
      </w:pPr>
      <w:r>
        <w:rPr>
          <w:rFonts w:asciiTheme="minorHAnsi" w:hAnsiTheme="minorHAnsi" w:cstheme="minorHAnsi"/>
        </w:rPr>
        <w:t xml:space="preserve">A senate deal would make it through the house </w:t>
      </w:r>
      <w:r w:rsidRPr="00BE7F82">
        <w:rPr>
          <w:rFonts w:asciiTheme="minorHAnsi" w:hAnsiTheme="minorHAnsi" w:cstheme="minorHAnsi"/>
        </w:rPr>
        <w:t xml:space="preserve">– new deal, </w:t>
      </w:r>
      <w:proofErr w:type="spellStart"/>
      <w:r w:rsidRPr="00BE7F82">
        <w:rPr>
          <w:rFonts w:asciiTheme="minorHAnsi" w:hAnsiTheme="minorHAnsi" w:cstheme="minorHAnsi"/>
        </w:rPr>
        <w:t>bipart</w:t>
      </w:r>
      <w:proofErr w:type="spellEnd"/>
      <w:r w:rsidRPr="00BE7F82">
        <w:rPr>
          <w:rFonts w:asciiTheme="minorHAnsi" w:hAnsiTheme="minorHAnsi" w:cstheme="minorHAnsi"/>
        </w:rPr>
        <w:t xml:space="preserve">, momentum </w:t>
      </w:r>
    </w:p>
    <w:p w14:paraId="00F98314" w14:textId="77777777" w:rsidR="00616376" w:rsidRPr="00616376" w:rsidRDefault="00616376" w:rsidP="00616376">
      <w:pPr>
        <w:rPr>
          <w:rStyle w:val="StyleStyleBold12pt"/>
        </w:rPr>
      </w:pPr>
      <w:r w:rsidRPr="00616376">
        <w:rPr>
          <w:rStyle w:val="StyleStyleBold12pt"/>
        </w:rPr>
        <w:t>Barrett and Walsh 6-18</w:t>
      </w:r>
    </w:p>
    <w:p w14:paraId="7F26531B" w14:textId="77777777" w:rsidR="00616376" w:rsidRPr="00BE7F82" w:rsidRDefault="00616376" w:rsidP="00616376">
      <w:pPr>
        <w:rPr>
          <w:rStyle w:val="StyleStyleBold12pt"/>
          <w:rFonts w:asciiTheme="minorHAnsi" w:hAnsiTheme="minorHAnsi" w:cstheme="minorHAnsi"/>
        </w:rPr>
      </w:pPr>
      <w:r w:rsidRPr="00616376">
        <w:t>[Politics for CNN. “</w:t>
      </w:r>
      <w:r w:rsidRPr="00BE7F82">
        <w:rPr>
          <w:rStyle w:val="Emphasis"/>
          <w:rFonts w:asciiTheme="minorHAnsi" w:hAnsiTheme="minorHAnsi" w:cstheme="minorHAnsi"/>
        </w:rPr>
        <w:t>Senate negotiators seek new compromise on immigration</w:t>
      </w:r>
      <w:r w:rsidRPr="00616376">
        <w:t xml:space="preserve">” CNN News, 6/18/13 </w:t>
      </w:r>
      <w:proofErr w:type="spellStart"/>
      <w:r w:rsidRPr="00616376">
        <w:t>ln</w:t>
      </w:r>
      <w:proofErr w:type="spellEnd"/>
      <w:r w:rsidRPr="00616376">
        <w:t>//GBS-JV]</w:t>
      </w:r>
    </w:p>
    <w:p w14:paraId="7C4F1F87" w14:textId="77777777" w:rsidR="00616376" w:rsidRPr="00BE7F82" w:rsidRDefault="00616376" w:rsidP="00616376">
      <w:pPr>
        <w:rPr>
          <w:rFonts w:asciiTheme="minorHAnsi" w:hAnsiTheme="minorHAnsi" w:cstheme="minorHAnsi"/>
          <w:sz w:val="16"/>
        </w:rPr>
      </w:pPr>
      <w:r w:rsidRPr="00BE7F82">
        <w:rPr>
          <w:rStyle w:val="StyleBoldUnderline"/>
          <w:rFonts w:asciiTheme="minorHAnsi" w:hAnsiTheme="minorHAnsi" w:cstheme="minorHAnsi"/>
        </w:rPr>
        <w:t>A bipartisan group of senators is scrambling to reach a fresh compromise</w:t>
      </w:r>
      <w:r w:rsidRPr="00BE7F82">
        <w:rPr>
          <w:rFonts w:asciiTheme="minorHAnsi" w:hAnsiTheme="minorHAnsi" w:cstheme="minorHAnsi"/>
          <w:sz w:val="16"/>
        </w:rPr>
        <w:t xml:space="preserve"> they hope can </w:t>
      </w:r>
      <w:r w:rsidRPr="00BE7F82">
        <w:rPr>
          <w:rStyle w:val="Emphasis"/>
          <w:rFonts w:asciiTheme="minorHAnsi" w:hAnsiTheme="minorHAnsi" w:cstheme="minorHAnsi"/>
        </w:rPr>
        <w:t>propel a proposal to overhaul U.S. immigration policy toward passage in that chamber and provide momentum heading into the Republican-controlled House</w:t>
      </w:r>
      <w:r w:rsidRPr="00BE7F82">
        <w:rPr>
          <w:rFonts w:asciiTheme="minorHAnsi" w:hAnsiTheme="minorHAnsi" w:cstheme="minorHAnsi"/>
          <w:sz w:val="16"/>
        </w:rPr>
        <w:t>.</w:t>
      </w:r>
    </w:p>
    <w:p w14:paraId="02797901" w14:textId="77777777" w:rsidR="00616376" w:rsidRPr="00BE7F82" w:rsidRDefault="00616376" w:rsidP="00616376">
      <w:pPr>
        <w:pStyle w:val="Heading4"/>
        <w:rPr>
          <w:rFonts w:asciiTheme="minorHAnsi" w:hAnsiTheme="minorHAnsi" w:cstheme="minorHAnsi"/>
        </w:rPr>
      </w:pPr>
      <w:r w:rsidRPr="00BE7F82">
        <w:rPr>
          <w:rFonts w:asciiTheme="minorHAnsi" w:hAnsiTheme="minorHAnsi" w:cstheme="minorHAnsi"/>
        </w:rPr>
        <w:t>New Obama strategy generates momentum for House passage</w:t>
      </w:r>
    </w:p>
    <w:p w14:paraId="0923D1B1" w14:textId="77777777" w:rsidR="00616376" w:rsidRPr="00616376" w:rsidRDefault="00616376" w:rsidP="00616376">
      <w:pPr>
        <w:rPr>
          <w:rStyle w:val="StyleStyleBold12pt"/>
        </w:rPr>
      </w:pPr>
      <w:r w:rsidRPr="00616376">
        <w:rPr>
          <w:rStyle w:val="StyleStyleBold12pt"/>
        </w:rPr>
        <w:t>Sherman and Palmer 6-13</w:t>
      </w:r>
    </w:p>
    <w:p w14:paraId="3E301ADE" w14:textId="77777777" w:rsidR="00616376" w:rsidRPr="00616376" w:rsidRDefault="00616376" w:rsidP="00616376">
      <w:r w:rsidRPr="00616376">
        <w:t xml:space="preserve">[Jake and Anna. </w:t>
      </w:r>
      <w:proofErr w:type="gramStart"/>
      <w:r w:rsidRPr="00616376">
        <w:t>Politics for Politico.</w:t>
      </w:r>
      <w:proofErr w:type="gramEnd"/>
      <w:r w:rsidRPr="00616376">
        <w:t xml:space="preserve"> “White House dials up efforts with House Republicans” Politico, 6/13/13 </w:t>
      </w:r>
      <w:proofErr w:type="spellStart"/>
      <w:r w:rsidRPr="00616376">
        <w:t>ln</w:t>
      </w:r>
      <w:proofErr w:type="spellEnd"/>
      <w:r w:rsidRPr="00616376">
        <w:t>//GBS-JV]</w:t>
      </w:r>
    </w:p>
    <w:p w14:paraId="56837D85" w14:textId="77777777" w:rsidR="00616376" w:rsidRPr="00BE7F82" w:rsidRDefault="00616376" w:rsidP="00616376">
      <w:pPr>
        <w:rPr>
          <w:rFonts w:asciiTheme="minorHAnsi" w:hAnsiTheme="minorHAnsi" w:cstheme="minorHAnsi"/>
          <w:sz w:val="16"/>
        </w:rPr>
      </w:pPr>
      <w:r w:rsidRPr="00BE7F82">
        <w:rPr>
          <w:rStyle w:val="StyleBoldUnderline"/>
          <w:rFonts w:asciiTheme="minorHAnsi" w:hAnsiTheme="minorHAnsi" w:cstheme="minorHAnsi"/>
        </w:rPr>
        <w:t xml:space="preserve">This push is strategic, </w:t>
      </w:r>
      <w:r w:rsidRPr="00BE7F82">
        <w:rPr>
          <w:rFonts w:asciiTheme="minorHAnsi" w:hAnsiTheme="minorHAnsi" w:cstheme="minorHAnsi"/>
          <w:sz w:val="16"/>
        </w:rPr>
        <w:t xml:space="preserve">of course. </w:t>
      </w:r>
      <w:r w:rsidRPr="00BE7F82">
        <w:rPr>
          <w:rStyle w:val="StyleBoldUnderline"/>
          <w:rFonts w:asciiTheme="minorHAnsi" w:hAnsiTheme="minorHAnsi" w:cstheme="minorHAnsi"/>
        </w:rPr>
        <w:t>Obama wants to pass immigration reform, and</w:t>
      </w:r>
      <w:r w:rsidRPr="00BE7F82">
        <w:rPr>
          <w:rFonts w:asciiTheme="minorHAnsi" w:hAnsiTheme="minorHAnsi" w:cstheme="minorHAnsi"/>
          <w:sz w:val="16"/>
        </w:rPr>
        <w:t xml:space="preserve"> — for the moment — </w:t>
      </w:r>
      <w:r w:rsidRPr="00BE7F82">
        <w:rPr>
          <w:rStyle w:val="StyleBoldUnderline"/>
          <w:rFonts w:asciiTheme="minorHAnsi" w:hAnsiTheme="minorHAnsi" w:cstheme="minorHAnsi"/>
        </w:rPr>
        <w:t xml:space="preserve">the House is the biggest stumbling block </w:t>
      </w:r>
      <w:r w:rsidRPr="00BE7F82">
        <w:rPr>
          <w:rFonts w:asciiTheme="minorHAnsi" w:hAnsiTheme="minorHAnsi" w:cstheme="minorHAnsi"/>
          <w:sz w:val="16"/>
        </w:rPr>
        <w:t>between Capitol Hill and a bill being signed into law</w:t>
      </w:r>
      <w:r w:rsidRPr="00BE7F82">
        <w:rPr>
          <w:rStyle w:val="Emphasis"/>
          <w:rFonts w:asciiTheme="minorHAnsi" w:hAnsiTheme="minorHAnsi" w:cstheme="minorHAnsi"/>
        </w:rPr>
        <w:t>. The White House wants to gather a gaggle of Republicans</w:t>
      </w:r>
      <w:r w:rsidRPr="00BE7F82">
        <w:rPr>
          <w:rFonts w:asciiTheme="minorHAnsi" w:hAnsiTheme="minorHAnsi" w:cstheme="minorHAnsi"/>
          <w:sz w:val="16"/>
        </w:rPr>
        <w:t xml:space="preserve"> who just might support Obama’s initiatives.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president and senior staff at the White House have routinely </w:t>
      </w:r>
      <w:r w:rsidRPr="00BE7F82">
        <w:rPr>
          <w:rStyle w:val="Emphasis"/>
          <w:rFonts w:asciiTheme="minorHAnsi" w:hAnsiTheme="minorHAnsi" w:cstheme="minorHAnsi"/>
        </w:rPr>
        <w:t>engaged House Republican</w:t>
      </w:r>
      <w:r w:rsidRPr="00BE7F82">
        <w:rPr>
          <w:rStyle w:val="StyleBoldUnderline"/>
          <w:rFonts w:asciiTheme="minorHAnsi" w:hAnsiTheme="minorHAnsi" w:cstheme="minorHAnsi"/>
        </w:rPr>
        <w:t>s</w:t>
      </w:r>
      <w:r w:rsidRPr="00BE7F82">
        <w:rPr>
          <w:rFonts w:asciiTheme="minorHAnsi" w:hAnsiTheme="minorHAnsi" w:cstheme="minorHAnsi"/>
          <w:sz w:val="16"/>
        </w:rPr>
        <w:t xml:space="preserve"> on a variety of issues in an effort </w:t>
      </w:r>
      <w:r w:rsidRPr="00BE7F82">
        <w:rPr>
          <w:rStyle w:val="StyleBoldUnderline"/>
          <w:rFonts w:asciiTheme="minorHAnsi" w:hAnsiTheme="minorHAnsi" w:cstheme="minorHAnsi"/>
        </w:rPr>
        <w:t>to build</w:t>
      </w:r>
      <w:r w:rsidRPr="00BE7F82">
        <w:rPr>
          <w:rFonts w:asciiTheme="minorHAnsi" w:hAnsiTheme="minorHAnsi" w:cstheme="minorHAnsi"/>
          <w:sz w:val="16"/>
        </w:rPr>
        <w:t xml:space="preserve"> what the President has called</w:t>
      </w:r>
      <w:r w:rsidRPr="00BE7F82">
        <w:rPr>
          <w:rStyle w:val="StyleBoldUnderline"/>
          <w:rFonts w:asciiTheme="minorHAnsi" w:hAnsiTheme="minorHAnsi" w:cstheme="minorHAnsi"/>
        </w:rPr>
        <w:t xml:space="preserve"> a</w:t>
      </w:r>
      <w:r w:rsidRPr="00BE7F82">
        <w:rPr>
          <w:rFonts w:asciiTheme="minorHAnsi" w:hAnsiTheme="minorHAnsi" w:cstheme="minorHAnsi"/>
          <w:sz w:val="16"/>
        </w:rPr>
        <w:t xml:space="preserve"> </w:t>
      </w:r>
      <w:r w:rsidRPr="00BE7F82">
        <w:rPr>
          <w:rStyle w:val="Emphasis"/>
          <w:rFonts w:asciiTheme="minorHAnsi" w:hAnsiTheme="minorHAnsi" w:cstheme="minorHAnsi"/>
        </w:rPr>
        <w:t>common sense caucus</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 works to</w:t>
      </w:r>
      <w:r w:rsidRPr="00BE7F82">
        <w:rPr>
          <w:rFonts w:asciiTheme="minorHAnsi" w:hAnsiTheme="minorHAnsi" w:cstheme="minorHAnsi"/>
          <w:sz w:val="16"/>
        </w:rPr>
        <w:t xml:space="preserve"> find common ground on priorities like strengthening the economy, reducing the deficit in a responsible way and </w:t>
      </w:r>
      <w:r w:rsidRPr="00BE7F82">
        <w:rPr>
          <w:rStyle w:val="StyleBoldUnderline"/>
          <w:rFonts w:asciiTheme="minorHAnsi" w:hAnsiTheme="minorHAnsi" w:cstheme="minorHAnsi"/>
        </w:rPr>
        <w:t>reform</w:t>
      </w:r>
      <w:r w:rsidRPr="00BE7F82">
        <w:rPr>
          <w:rFonts w:asciiTheme="minorHAnsi" w:hAnsiTheme="minorHAnsi" w:cstheme="minorHAnsi"/>
          <w:sz w:val="16"/>
        </w:rPr>
        <w:t xml:space="preserve">ing </w:t>
      </w:r>
      <w:r w:rsidRPr="00BE7F82">
        <w:rPr>
          <w:rStyle w:val="StyleBoldUnderline"/>
          <w:rFonts w:asciiTheme="minorHAnsi" w:hAnsiTheme="minorHAnsi" w:cstheme="minorHAnsi"/>
        </w:rPr>
        <w:t>our broken immigration system</w:t>
      </w:r>
      <w:r w:rsidRPr="00BE7F82">
        <w:rPr>
          <w:rFonts w:asciiTheme="minorHAnsi" w:hAnsiTheme="minorHAnsi" w:cstheme="minorHAnsi"/>
          <w:sz w:val="16"/>
        </w:rPr>
        <w:t>,” White House spokesman Josh Earnest wrote in an email to POLITICO.</w:t>
      </w:r>
      <w:r w:rsidRPr="003F00EE">
        <w:rPr>
          <w:rFonts w:asciiTheme="minorHAnsi" w:hAnsiTheme="minorHAnsi" w:cstheme="minorHAnsi"/>
          <w:sz w:val="16"/>
          <w:szCs w:val="16"/>
        </w:rPr>
        <w:t>¶</w:t>
      </w:r>
      <w:r w:rsidRPr="00BE7F82">
        <w:rPr>
          <w:rFonts w:asciiTheme="minorHAnsi" w:hAnsiTheme="minorHAnsi" w:cstheme="minorHAnsi"/>
          <w:sz w:val="16"/>
        </w:rPr>
        <w:t xml:space="preserve"> Of course, this hasn’t yet brought the president and Republicans closer on policy. </w:t>
      </w:r>
      <w:r w:rsidRPr="00BE7F82">
        <w:rPr>
          <w:rStyle w:val="StyleBoldUnderline"/>
          <w:rFonts w:asciiTheme="minorHAnsi" w:hAnsiTheme="minorHAnsi" w:cstheme="minorHAnsi"/>
        </w:rPr>
        <w:t>These meetings</w:t>
      </w:r>
      <w:r w:rsidRPr="00BE7F82">
        <w:rPr>
          <w:rFonts w:asciiTheme="minorHAnsi" w:hAnsiTheme="minorHAnsi" w:cstheme="minorHAnsi"/>
          <w:sz w:val="16"/>
        </w:rPr>
        <w:t xml:space="preserve"> and phone calls haven’t resulted in legislative agreements on gun control, deficit reduction, tax reform or an overhaul of the nation’s immigration laws. </w:t>
      </w:r>
      <w:r w:rsidRPr="00BE7F82">
        <w:rPr>
          <w:rStyle w:val="Emphasis"/>
          <w:rFonts w:asciiTheme="minorHAnsi" w:hAnsiTheme="minorHAnsi" w:cstheme="minorHAnsi"/>
        </w:rPr>
        <w:t>But it’s a noticeable shift</w:t>
      </w:r>
      <w:proofErr w:type="gramStart"/>
      <w:r w:rsidRPr="00BE7F82">
        <w:rPr>
          <w:rStyle w:val="Emphasis"/>
          <w:rFonts w:asciiTheme="minorHAnsi" w:hAnsiTheme="minorHAnsi" w:cstheme="minorHAnsi"/>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When Obama wanted to blunt the sequester or enact new gun laws, he fanned out across the country, looking to build pressure on lawmakers by rallying their constituents. It was widely perceived as a failure. Now, </w:t>
      </w:r>
      <w:r w:rsidRPr="00BE7F82">
        <w:rPr>
          <w:rStyle w:val="StyleBoldUnderline"/>
          <w:rFonts w:asciiTheme="minorHAnsi" w:hAnsiTheme="minorHAnsi" w:cstheme="minorHAnsi"/>
        </w:rPr>
        <w:t>the White House</w:t>
      </w:r>
      <w:r w:rsidRPr="00BE7F82">
        <w:rPr>
          <w:rFonts w:asciiTheme="minorHAnsi" w:hAnsiTheme="minorHAnsi" w:cstheme="minorHAnsi"/>
          <w:sz w:val="16"/>
        </w:rPr>
        <w:t xml:space="preserve"> recognizes that it </w:t>
      </w:r>
      <w:r w:rsidRPr="00BE7F82">
        <w:rPr>
          <w:rStyle w:val="Emphasis"/>
          <w:rFonts w:asciiTheme="minorHAnsi" w:hAnsiTheme="minorHAnsi" w:cstheme="minorHAnsi"/>
        </w:rPr>
        <w:t xml:space="preserve">must have a real relationship with lawmakers before asking them to support something, </w:t>
      </w:r>
      <w:r w:rsidRPr="00BE7F82">
        <w:rPr>
          <w:rFonts w:asciiTheme="minorHAnsi" w:hAnsiTheme="minorHAnsi" w:cstheme="minorHAnsi"/>
          <w:sz w:val="16"/>
        </w:rPr>
        <w:t>according to sources involved</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BE7F82">
        <w:rPr>
          <w:rStyle w:val="StyleBoldUnderline"/>
          <w:rFonts w:asciiTheme="minorHAnsi" w:hAnsiTheme="minorHAnsi" w:cstheme="minorHAnsi"/>
        </w:rPr>
        <w:t>This quiet outreach isn’t Obama’s only action</w:t>
      </w:r>
      <w:r w:rsidRPr="00BE7F82">
        <w:rPr>
          <w:rFonts w:asciiTheme="minorHAnsi" w:hAnsiTheme="minorHAnsi" w:cstheme="minorHAnsi"/>
          <w:sz w:val="16"/>
        </w:rPr>
        <w:t xml:space="preserve"> on the Hill. </w:t>
      </w:r>
      <w:r w:rsidRPr="00BE7F82">
        <w:rPr>
          <w:rStyle w:val="StyleBoldUnderline"/>
          <w:rFonts w:asciiTheme="minorHAnsi" w:hAnsiTheme="minorHAnsi" w:cstheme="minorHAnsi"/>
        </w:rPr>
        <w:t>The administration has put a full-court press on Senate Republicans</w:t>
      </w:r>
      <w:r w:rsidRPr="00BE7F82">
        <w:rPr>
          <w:rFonts w:asciiTheme="minorHAnsi" w:hAnsiTheme="minorHAnsi" w:cstheme="minorHAnsi"/>
          <w:sz w:val="16"/>
        </w:rPr>
        <w:t xml:space="preserve">, dining with them and bringing them onto the golf course. </w:t>
      </w:r>
      <w:r w:rsidRPr="00BE7F82">
        <w:rPr>
          <w:rStyle w:val="Emphasis"/>
          <w:rFonts w:asciiTheme="minorHAnsi" w:hAnsiTheme="minorHAnsi" w:cstheme="minorHAnsi"/>
        </w:rPr>
        <w:t>The White House also recently reached out to top Republican senators</w:t>
      </w:r>
      <w:r w:rsidRPr="00BE7F82">
        <w:rPr>
          <w:rFonts w:asciiTheme="minorHAnsi" w:hAnsiTheme="minorHAnsi" w:cstheme="minorHAnsi"/>
          <w:sz w:val="16"/>
        </w:rPr>
        <w:t xml:space="preserve"> about a deficit deal.</w:t>
      </w:r>
    </w:p>
    <w:p w14:paraId="0D7341CB" w14:textId="77777777" w:rsidR="00616376" w:rsidRPr="00BE7F82" w:rsidRDefault="00616376" w:rsidP="00616376">
      <w:pPr>
        <w:pStyle w:val="Heading4"/>
        <w:rPr>
          <w:rFonts w:asciiTheme="minorHAnsi" w:hAnsiTheme="minorHAnsi" w:cstheme="minorHAnsi"/>
        </w:rPr>
      </w:pPr>
      <w:r w:rsidRPr="00BE7F82">
        <w:rPr>
          <w:rFonts w:asciiTheme="minorHAnsi" w:hAnsiTheme="minorHAnsi" w:cstheme="minorHAnsi"/>
        </w:rPr>
        <w:t xml:space="preserve">It’ll pass the House </w:t>
      </w:r>
    </w:p>
    <w:p w14:paraId="19AFC07F" w14:textId="77777777" w:rsidR="00616376" w:rsidRPr="00616376" w:rsidRDefault="00616376" w:rsidP="00616376">
      <w:pPr>
        <w:rPr>
          <w:rStyle w:val="StyleStyleBold12pt"/>
        </w:rPr>
      </w:pPr>
      <w:r w:rsidRPr="00616376">
        <w:rPr>
          <w:rStyle w:val="StyleStyleBold12pt"/>
        </w:rPr>
        <w:t>Weil 6-18</w:t>
      </w:r>
    </w:p>
    <w:p w14:paraId="06788103" w14:textId="77777777" w:rsidR="00616376" w:rsidRPr="00616376" w:rsidRDefault="00616376" w:rsidP="00616376">
      <w:r w:rsidRPr="00616376">
        <w:t xml:space="preserve">[Dan. </w:t>
      </w:r>
      <w:proofErr w:type="gramStart"/>
      <w:r w:rsidRPr="00616376">
        <w:t>Politics for Reuters.</w:t>
      </w:r>
      <w:proofErr w:type="gramEnd"/>
      <w:r w:rsidRPr="00616376">
        <w:t xml:space="preserve"> “ House Begins to Move on Immigration Reform” The AP, 6/18/13 </w:t>
      </w:r>
      <w:proofErr w:type="spellStart"/>
      <w:r w:rsidRPr="00616376">
        <w:t>ln</w:t>
      </w:r>
      <w:proofErr w:type="spellEnd"/>
      <w:r w:rsidRPr="00616376">
        <w:t>//GBS-JV]</w:t>
      </w:r>
    </w:p>
    <w:p w14:paraId="57F9FE65" w14:textId="77777777" w:rsidR="00616376" w:rsidRPr="00BE7F82" w:rsidRDefault="00616376" w:rsidP="00616376">
      <w:pPr>
        <w:rPr>
          <w:rFonts w:asciiTheme="minorHAnsi" w:hAnsiTheme="minorHAnsi" w:cstheme="minorHAnsi"/>
          <w:sz w:val="16"/>
        </w:rPr>
      </w:pPr>
      <w:r w:rsidRPr="00BE7F82">
        <w:rPr>
          <w:rStyle w:val="StyleBoldUnderline"/>
          <w:rFonts w:asciiTheme="minorHAnsi" w:hAnsiTheme="minorHAnsi" w:cstheme="minorHAnsi"/>
        </w:rPr>
        <w:t>A House bipartisan group plans to unveil its own long-awaited comprehensive version of an immigration reform bill this week</w:t>
      </w:r>
      <w:r w:rsidRPr="00BE7F82">
        <w:rPr>
          <w:rFonts w:asciiTheme="minorHAnsi" w:hAnsiTheme="minorHAnsi" w:cstheme="minorHAnsi"/>
          <w:sz w:val="16"/>
        </w:rPr>
        <w:t>, as the Senate continues debate on its controversial plan that establishes a pathway to citizenship for 11 million illegal immigrants.</w:t>
      </w:r>
      <w:r w:rsidRPr="003F00EE">
        <w:rPr>
          <w:rFonts w:asciiTheme="minorHAnsi" w:hAnsiTheme="minorHAnsi" w:cstheme="minorHAnsi"/>
          <w:sz w:val="16"/>
          <w:szCs w:val="16"/>
        </w:rPr>
        <w:t>¶</w:t>
      </w:r>
      <w:r w:rsidRPr="00BE7F82">
        <w:rPr>
          <w:rFonts w:asciiTheme="minorHAnsi" w:hAnsiTheme="minorHAnsi" w:cstheme="minorHAnsi"/>
          <w:sz w:val="16"/>
        </w:rPr>
        <w:t xml:space="preserve"> At the same time, however, Politico reports that Judiciary Chairman Bob </w:t>
      </w:r>
      <w:proofErr w:type="spellStart"/>
      <w:r w:rsidRPr="00BE7F82">
        <w:rPr>
          <w:rFonts w:asciiTheme="minorHAnsi" w:hAnsiTheme="minorHAnsi" w:cstheme="minorHAnsi"/>
          <w:sz w:val="16"/>
        </w:rPr>
        <w:t>Goodlatte</w:t>
      </w:r>
      <w:proofErr w:type="spellEnd"/>
      <w:r w:rsidRPr="00BE7F82">
        <w:rPr>
          <w:rFonts w:asciiTheme="minorHAnsi" w:hAnsiTheme="minorHAnsi" w:cstheme="minorHAnsi"/>
          <w:sz w:val="16"/>
        </w:rPr>
        <w:t xml:space="preserve"> moved ahead Tuesday with a markup of a measure calling for tougher enforcement of immigration laws.</w:t>
      </w:r>
      <w:r w:rsidRPr="003F00EE">
        <w:rPr>
          <w:rFonts w:asciiTheme="minorHAnsi" w:hAnsiTheme="minorHAnsi" w:cstheme="minorHAnsi"/>
          <w:sz w:val="16"/>
          <w:szCs w:val="16"/>
        </w:rPr>
        <w:t>¶</w:t>
      </w:r>
      <w:r w:rsidRPr="00BE7F82">
        <w:rPr>
          <w:rFonts w:asciiTheme="minorHAnsi" w:hAnsiTheme="minorHAnsi" w:cstheme="minorHAnsi"/>
          <w:sz w:val="16"/>
        </w:rPr>
        <w:t xml:space="preserve"> House Speaker John </w:t>
      </w:r>
      <w:r w:rsidRPr="00BE7F82">
        <w:rPr>
          <w:rStyle w:val="StyleBoldUnderline"/>
          <w:rFonts w:asciiTheme="minorHAnsi" w:hAnsiTheme="minorHAnsi" w:cstheme="minorHAnsi"/>
        </w:rPr>
        <w:t>Boehner</w:t>
      </w:r>
      <w:r w:rsidRPr="00BE7F82">
        <w:rPr>
          <w:rFonts w:asciiTheme="minorHAnsi" w:hAnsiTheme="minorHAnsi" w:cstheme="minorHAnsi"/>
          <w:sz w:val="16"/>
        </w:rPr>
        <w:t xml:space="preserve"> also </w:t>
      </w:r>
      <w:r w:rsidRPr="00BE7F82">
        <w:rPr>
          <w:rStyle w:val="StyleBoldUnderline"/>
          <w:rFonts w:asciiTheme="minorHAnsi" w:hAnsiTheme="minorHAnsi" w:cstheme="minorHAnsi"/>
        </w:rPr>
        <w:t>planned to meet</w:t>
      </w:r>
      <w:r w:rsidRPr="00BE7F82">
        <w:rPr>
          <w:rFonts w:asciiTheme="minorHAnsi" w:hAnsiTheme="minorHAnsi" w:cstheme="minorHAnsi"/>
          <w:sz w:val="16"/>
        </w:rPr>
        <w:t xml:space="preserve"> Wednesday </w:t>
      </w:r>
      <w:r w:rsidRPr="00BE7F82">
        <w:rPr>
          <w:rStyle w:val="StyleBoldUnderline"/>
          <w:rFonts w:asciiTheme="minorHAnsi" w:hAnsiTheme="minorHAnsi" w:cstheme="minorHAnsi"/>
        </w:rPr>
        <w:t>with the all-Democratic Congressional Hispanic Caucus to discuss immigration</w:t>
      </w:r>
      <w:r w:rsidRPr="00BE7F82">
        <w:rPr>
          <w:rFonts w:asciiTheme="minorHAnsi" w:hAnsiTheme="minorHAnsi" w:cstheme="minorHAnsi"/>
          <w:sz w:val="16"/>
        </w:rPr>
        <w:t xml:space="preserve"> and other issues of particular concern to Hispanic members, </w:t>
      </w:r>
      <w:r w:rsidRPr="00BE7F82">
        <w:rPr>
          <w:rStyle w:val="Emphasis"/>
          <w:rFonts w:asciiTheme="minorHAnsi" w:hAnsiTheme="minorHAnsi" w:cstheme="minorHAnsi"/>
        </w:rPr>
        <w:t>signaling even more movement toward what could be a bipartisan effort to get immigration reform though Congress</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p>
    <w:p w14:paraId="2CA14C46" w14:textId="77777777" w:rsidR="0010528E" w:rsidRDefault="0010528E" w:rsidP="0010528E">
      <w:pPr>
        <w:pStyle w:val="Heading3"/>
      </w:pPr>
      <w:r>
        <w:lastRenderedPageBreak/>
        <w:t>A2 Thumpers</w:t>
      </w:r>
    </w:p>
    <w:p w14:paraId="42F7DC44" w14:textId="77777777" w:rsidR="0010528E" w:rsidRPr="00BE7F82" w:rsidRDefault="0010528E" w:rsidP="0010528E">
      <w:pPr>
        <w:pStyle w:val="Heading4"/>
        <w:rPr>
          <w:rFonts w:asciiTheme="minorHAnsi" w:hAnsiTheme="minorHAnsi" w:cstheme="minorHAnsi"/>
        </w:rPr>
      </w:pPr>
      <w:r w:rsidRPr="00BE7F82">
        <w:rPr>
          <w:rFonts w:asciiTheme="minorHAnsi" w:hAnsiTheme="minorHAnsi" w:cstheme="minorHAnsi"/>
        </w:rPr>
        <w:t>Only CIR gets through</w:t>
      </w:r>
    </w:p>
    <w:p w14:paraId="39C9F771" w14:textId="77777777" w:rsidR="0010528E" w:rsidRPr="0010528E" w:rsidRDefault="0010528E" w:rsidP="0010528E">
      <w:pPr>
        <w:rPr>
          <w:rStyle w:val="StyleStyleBold12pt"/>
        </w:rPr>
      </w:pPr>
      <w:proofErr w:type="spellStart"/>
      <w:r w:rsidRPr="0010528E">
        <w:rPr>
          <w:rStyle w:val="StyleStyleBold12pt"/>
        </w:rPr>
        <w:t>Calmes</w:t>
      </w:r>
      <w:proofErr w:type="spellEnd"/>
      <w:r w:rsidRPr="0010528E">
        <w:rPr>
          <w:rStyle w:val="StyleStyleBold12pt"/>
        </w:rPr>
        <w:t xml:space="preserve"> 4-7</w:t>
      </w:r>
    </w:p>
    <w:p w14:paraId="1426829E" w14:textId="77777777" w:rsidR="0010528E" w:rsidRPr="0010528E" w:rsidRDefault="0010528E" w:rsidP="0010528E">
      <w:r w:rsidRPr="0010528E">
        <w:t xml:space="preserve">[Jackie. </w:t>
      </w:r>
      <w:proofErr w:type="gramStart"/>
      <w:r w:rsidRPr="0010528E">
        <w:t>Politics for NYT.</w:t>
      </w:r>
      <w:proofErr w:type="gramEnd"/>
      <w:r w:rsidRPr="0010528E">
        <w:t xml:space="preserve"> “Obama Must Walk Fine Line as Congress Takes Up Agenda” The New York Times, 4/7/13 </w:t>
      </w:r>
      <w:proofErr w:type="spellStart"/>
      <w:r w:rsidRPr="0010528E">
        <w:t>ln</w:t>
      </w:r>
      <w:proofErr w:type="spellEnd"/>
      <w:r w:rsidRPr="0010528E">
        <w:t>//GBS-JV]</w:t>
      </w:r>
    </w:p>
    <w:p w14:paraId="246DB5B3" w14:textId="77777777" w:rsidR="0010528E" w:rsidRDefault="0010528E" w:rsidP="0010528E">
      <w:pPr>
        <w:rPr>
          <w:rFonts w:asciiTheme="minorHAnsi" w:hAnsiTheme="minorHAnsi" w:cstheme="minorHAnsi"/>
          <w:sz w:val="16"/>
        </w:rPr>
      </w:pPr>
      <w:r w:rsidRPr="00BE7F82">
        <w:rPr>
          <w:rStyle w:val="StyleBoldUnderline"/>
          <w:rFonts w:asciiTheme="minorHAnsi" w:hAnsiTheme="minorHAnsi" w:cstheme="minorHAnsi"/>
        </w:rPr>
        <w:t>Each measure</w:t>
      </w:r>
      <w:r w:rsidRPr="00BE7F82">
        <w:rPr>
          <w:rFonts w:asciiTheme="minorHAnsi" w:hAnsiTheme="minorHAnsi" w:cstheme="minorHAnsi"/>
          <w:sz w:val="16"/>
        </w:rPr>
        <w:t xml:space="preserve"> — on the budget, guns and immigration — in its own way </w:t>
      </w:r>
      <w:r w:rsidRPr="00BE7F82">
        <w:rPr>
          <w:rStyle w:val="StyleBoldUnderline"/>
          <w:rFonts w:asciiTheme="minorHAnsi" w:hAnsiTheme="minorHAnsi" w:cstheme="minorHAnsi"/>
        </w:rPr>
        <w:t xml:space="preserve">illustrates the fine line that </w:t>
      </w:r>
      <w:r w:rsidRPr="00BE7F82">
        <w:rPr>
          <w:rFonts w:asciiTheme="minorHAnsi" w:hAnsiTheme="minorHAnsi" w:cstheme="minorHAnsi"/>
          <w:sz w:val="16"/>
        </w:rPr>
        <w:t xml:space="preserve">Mr. </w:t>
      </w:r>
      <w:r w:rsidRPr="00BE7F82">
        <w:rPr>
          <w:rStyle w:val="StyleBoldUnderline"/>
          <w:rFonts w:asciiTheme="minorHAnsi" w:hAnsiTheme="minorHAnsi" w:cstheme="minorHAnsi"/>
        </w:rPr>
        <w:t>Obama must walk</w:t>
      </w:r>
      <w:r w:rsidRPr="00BE7F82">
        <w:rPr>
          <w:rFonts w:asciiTheme="minorHAnsi" w:hAnsiTheme="minorHAnsi" w:cstheme="minorHAnsi"/>
          <w:sz w:val="16"/>
        </w:rPr>
        <w:t xml:space="preserve"> to succeed even with national opinion on his side. Privately</w:t>
      </w:r>
      <w:r w:rsidRPr="00BE7F82">
        <w:rPr>
          <w:rStyle w:val="Emphasis"/>
          <w:rFonts w:asciiTheme="minorHAnsi" w:hAnsiTheme="minorHAnsi" w:cstheme="minorHAnsi"/>
        </w:rPr>
        <w:t>, the White House is optimistic only about the prospects for an immigration bill,</w:t>
      </w:r>
      <w:r w:rsidRPr="00BE7F82">
        <w:rPr>
          <w:rFonts w:asciiTheme="minorHAnsi" w:hAnsiTheme="minorHAnsi" w:cstheme="minorHAnsi"/>
          <w:sz w:val="16"/>
        </w:rPr>
        <w:t xml:space="preserve"> which would create a path to citizenship for about 11 million people in the country illegally</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BE7F82">
        <w:rPr>
          <w:rStyle w:val="StyleBoldUnderline"/>
          <w:rFonts w:asciiTheme="minorHAnsi" w:hAnsiTheme="minorHAnsi" w:cstheme="minorHAnsi"/>
        </w:rPr>
        <w:t>That is because an immigration compromise is the only one that Republicans see as being in their own interests</w:t>
      </w:r>
      <w:r w:rsidRPr="00BE7F82">
        <w:rPr>
          <w:rFonts w:asciiTheme="minorHAnsi" w:hAnsiTheme="minorHAnsi" w:cstheme="minorHAnsi"/>
          <w:sz w:val="16"/>
        </w:rPr>
        <w:t xml:space="preserve">, given their party’s unpopularity with the fast-growing Latino electorate. In contrast, most </w:t>
      </w:r>
      <w:r w:rsidRPr="00BE7F82">
        <w:rPr>
          <w:rStyle w:val="StyleBoldUnderline"/>
          <w:rFonts w:asciiTheme="minorHAnsi" w:hAnsiTheme="minorHAnsi" w:cstheme="minorHAnsi"/>
        </w:rPr>
        <w:t>Republicans see little advantage in backing gun legislation, given hostility toward it</w:t>
      </w:r>
      <w:r w:rsidRPr="00BE7F82">
        <w:rPr>
          <w:rFonts w:asciiTheme="minorHAnsi" w:hAnsiTheme="minorHAnsi" w:cstheme="minorHAnsi"/>
          <w:sz w:val="16"/>
        </w:rPr>
        <w:t xml:space="preserve"> in their states or in districts throughout the South and the West and in rural areas. </w:t>
      </w:r>
      <w:r w:rsidRPr="00BE7F82">
        <w:rPr>
          <w:rStyle w:val="StyleBoldUnderline"/>
          <w:rFonts w:asciiTheme="minorHAnsi" w:hAnsiTheme="minorHAnsi" w:cstheme="minorHAnsi"/>
        </w:rPr>
        <w:t>A budget compromise would require agreeing to higher taxes, which are anathema to conservative voters</w:t>
      </w:r>
      <w:r w:rsidRPr="00BE7F82">
        <w:rPr>
          <w:rFonts w:asciiTheme="minorHAnsi" w:hAnsiTheme="minorHAnsi" w:cstheme="minorHAnsi"/>
          <w:sz w:val="16"/>
        </w:rPr>
        <w:t xml:space="preserve">, in exchange for Mr. Obama’s support for the reductions in Medicare and Social Security that they want. </w:t>
      </w:r>
    </w:p>
    <w:p w14:paraId="1FE066C0" w14:textId="77777777" w:rsidR="0080553F" w:rsidRDefault="0080553F" w:rsidP="0080553F">
      <w:pPr>
        <w:pStyle w:val="Heading3"/>
      </w:pPr>
      <w:r>
        <w:lastRenderedPageBreak/>
        <w:t>A2 Thumpers – Gun Control</w:t>
      </w:r>
    </w:p>
    <w:p w14:paraId="7ED29B9A" w14:textId="77777777" w:rsidR="0080553F" w:rsidRDefault="0080553F" w:rsidP="0080553F">
      <w:pPr>
        <w:pStyle w:val="Heading4"/>
      </w:pPr>
      <w:r>
        <w:t>Obama will use an XO</w:t>
      </w:r>
    </w:p>
    <w:p w14:paraId="70A86A90" w14:textId="77777777" w:rsidR="0080553F" w:rsidRDefault="0080553F" w:rsidP="0080553F">
      <w:proofErr w:type="spellStart"/>
      <w:r w:rsidRPr="007B7B4D">
        <w:rPr>
          <w:rStyle w:val="StyleStyleBold12pt"/>
        </w:rPr>
        <w:t>Yager</w:t>
      </w:r>
      <w:proofErr w:type="spellEnd"/>
      <w:r w:rsidRPr="007B7B4D">
        <w:rPr>
          <w:rStyle w:val="StyleStyleBold12pt"/>
        </w:rPr>
        <w:t>, 3-29</w:t>
      </w:r>
      <w:r>
        <w:t>-’13 (</w:t>
      </w:r>
      <w:proofErr w:type="spellStart"/>
      <w:r>
        <w:t>Jordy</w:t>
      </w:r>
      <w:proofErr w:type="spellEnd"/>
      <w:r>
        <w:t>, “Obama uses executive power to move gun control agenda forward” The Hill, http://thehill.com/homenews/administration/290885-obama-uses-executive-power-to-move-gun-control-forward)</w:t>
      </w:r>
    </w:p>
    <w:p w14:paraId="080D0DD4" w14:textId="77777777" w:rsidR="0080553F" w:rsidRPr="0053546A" w:rsidRDefault="0080553F" w:rsidP="0080553F">
      <w:pPr>
        <w:rPr>
          <w:sz w:val="12"/>
        </w:rPr>
      </w:pPr>
      <w:r w:rsidRPr="0053546A">
        <w:rPr>
          <w:sz w:val="12"/>
        </w:rPr>
        <w:t xml:space="preserve">President </w:t>
      </w:r>
      <w:r w:rsidRPr="0053546A">
        <w:rPr>
          <w:rStyle w:val="StyleBoldUnderline"/>
        </w:rPr>
        <w:t>Obama is quietly moving forward on gun control</w:t>
      </w:r>
      <w:r w:rsidRPr="0053546A">
        <w:rPr>
          <w:sz w:val="12"/>
        </w:rPr>
        <w:t xml:space="preserve">. </w:t>
      </w:r>
      <w:r w:rsidRPr="0053546A">
        <w:rPr>
          <w:rStyle w:val="StyleBoldUnderline"/>
        </w:rPr>
        <w:t>The president has used his executive powers to bolster the national background check system, jumpstart government research on the causes of gun violence and create a million-dollar ad campaign</w:t>
      </w:r>
      <w:r w:rsidRPr="0053546A">
        <w:rPr>
          <w:sz w:val="12"/>
        </w:rPr>
        <w:t xml:space="preserve"> aimed at safe gun ownership. </w:t>
      </w:r>
      <w:r w:rsidRPr="0053546A">
        <w:rPr>
          <w:rStyle w:val="StyleBoldUnderline"/>
        </w:rPr>
        <w:t>The executive steps will</w:t>
      </w:r>
      <w:r w:rsidRPr="0053546A">
        <w:rPr>
          <w:sz w:val="12"/>
        </w:rPr>
        <w:t xml:space="preserve"> give federal law enforcement officials access to more data about guns and their owners, help keep guns out of the hands of criminals and the mentally ill, and </w:t>
      </w:r>
      <w:r w:rsidRPr="0053546A">
        <w:rPr>
          <w:rStyle w:val="StyleBoldUnderline"/>
        </w:rPr>
        <w:t>lay the groundwork for future legislative efforts</w:t>
      </w:r>
      <w:r w:rsidRPr="0053546A">
        <w:rPr>
          <w:sz w:val="12"/>
        </w:rPr>
        <w:t xml:space="preserve">. It is unclear whether the National Rifle Association will challenge any of the executive actions in court. A spokesman for the NRA did not return a request for comment. </w:t>
      </w:r>
      <w:r w:rsidRPr="0053546A">
        <w:rPr>
          <w:rStyle w:val="StyleBoldUnderline"/>
        </w:rPr>
        <w:t>The moves</w:t>
      </w:r>
      <w:r w:rsidRPr="0053546A">
        <w:rPr>
          <w:sz w:val="12"/>
        </w:rPr>
        <w:t xml:space="preserve">, which </w:t>
      </w:r>
      <w:r w:rsidRPr="0053546A">
        <w:rPr>
          <w:rStyle w:val="StyleBoldUnderline"/>
        </w:rPr>
        <w:t>have not been widely touted by the administration</w:t>
      </w:r>
      <w:r w:rsidRPr="0053546A">
        <w:rPr>
          <w:sz w:val="12"/>
        </w:rPr>
        <w:t xml:space="preserve">, come as Obama ups his pressure on Congress to take action on gun control in the wake of the Sandy Hook Elementary School shootings. The Senate is expected to begin floor consideration of legislation when it returns in April. Efforts to renew a ban in semi-automatic weapons with military-style features and high-capacity magazines have stalled in Congress. Democratic senators still hope to move gun control legislation that includes tougher background checks, but conservative Republican senators have threatened to filibuster it. If approved by the Senate, any bill would then face tough sledding in the GOP-controlled House. Gun control groups say </w:t>
      </w:r>
      <w:r w:rsidRPr="0053546A">
        <w:rPr>
          <w:rStyle w:val="StyleBoldUnderline"/>
        </w:rPr>
        <w:t>Obama’s piecemeal approach</w:t>
      </w:r>
      <w:r w:rsidRPr="0053546A">
        <w:rPr>
          <w:sz w:val="12"/>
        </w:rPr>
        <w:t xml:space="preserve"> falls short of what could be accomplished by legislation overhauling the nation’s gun laws. Still, they argue the actions remain important and will reduce gun violence. “They’ve taken direct aim at some of the bigger problems in the regulatory part of the issue and they’re doing it in the right way and that’s going to be very helpful,” said Mark Glaze, the director of Michael Bloomberg’s Mayors Against Illegal Guns group. “Ultimately you need to close the loopholes in the law that will continue to undermine enforcement, but what they’re doing is precisely right.” They also </w:t>
      </w:r>
      <w:r w:rsidRPr="0053546A">
        <w:rPr>
          <w:rStyle w:val="StyleBoldUnderline"/>
        </w:rPr>
        <w:t>illustrate the administration’s power to change gun laws despite inaction on Capitol Hill</w:t>
      </w:r>
      <w:r w:rsidRPr="0053546A">
        <w:rPr>
          <w:sz w:val="12"/>
        </w:rPr>
        <w:t>, a practice the president may need to duplicate in other policy areas amid congressional gridlock.</w:t>
      </w:r>
    </w:p>
    <w:p w14:paraId="77D826B3" w14:textId="77777777" w:rsidR="00E00EE1" w:rsidRDefault="00E00EE1" w:rsidP="00E00EE1">
      <w:pPr>
        <w:pStyle w:val="Heading3"/>
      </w:pPr>
      <w:r>
        <w:lastRenderedPageBreak/>
        <w:t>A2 XO Solves</w:t>
      </w:r>
    </w:p>
    <w:p w14:paraId="3A519312" w14:textId="77777777" w:rsidR="00C469E0" w:rsidRDefault="00C469E0" w:rsidP="00C469E0">
      <w:pPr>
        <w:pStyle w:val="Heading4"/>
      </w:pPr>
      <w:r>
        <w:t>Obama won’t issue XOs and they’ll be rolled back</w:t>
      </w:r>
    </w:p>
    <w:p w14:paraId="6683DEB2" w14:textId="77777777" w:rsidR="00C469E0" w:rsidRDefault="00C469E0" w:rsidP="00C469E0">
      <w:r w:rsidRPr="009718CB">
        <w:rPr>
          <w:rStyle w:val="StyleStyleBold12pt"/>
        </w:rPr>
        <w:t>Goad, 3-28</w:t>
      </w:r>
      <w:r>
        <w:t>-’13 (Ben, “Obama finding ways to wield power without executive orders” http://thehill.com/blogs/regwatch/administration/290697-obama-shying-away-from-executive-orders)</w:t>
      </w:r>
    </w:p>
    <w:p w14:paraId="6C03459A" w14:textId="77777777" w:rsidR="00C469E0" w:rsidRDefault="00C469E0" w:rsidP="00C469E0">
      <w:pPr>
        <w:rPr>
          <w:sz w:val="12"/>
        </w:rPr>
      </w:pPr>
      <w:r w:rsidRPr="006A64FB">
        <w:rPr>
          <w:sz w:val="12"/>
        </w:rPr>
        <w:t xml:space="preserve">President </w:t>
      </w:r>
      <w:r w:rsidRPr="009718CB">
        <w:rPr>
          <w:rStyle w:val="StyleBoldUnderline"/>
        </w:rPr>
        <w:t>Obama could wind up issuing fewer executive orders than any two-term president in a century</w:t>
      </w:r>
      <w:r w:rsidRPr="006A64FB">
        <w:rPr>
          <w:sz w:val="12"/>
        </w:rPr>
        <w:t xml:space="preserve">, records show. Obama has often exerted the power of his office in pursuit of his agenda, drawing charges from Republicans that he is acting like a “monarch” intent on destroying the Constitution’s balance of powers. But a review of the historical record shows Obama is on track to issue roughly the same number of executive orders as President George W. Bush, and fewer than President Clinton. Comparing Obama’s use of executive power to his predecessors is tricky, however, since presidents can wield their authority in a number of ways. His executive orders tell only part of the story, experts say. “They’re not the only measure of presidential assertion of authority,” said Kenneth Mayer, a University of Wisconsin political science professor who has studied the presidency extensively. “He’s actually been pretty aggressive on a number of fronts.” Instead of executive orders, Obama has enacted policy shifts through informal “executive actions” on issues like gun control, immigration and drone strikes overseas. His 2011 decision to halt the deportations of hundreds of thousands of undocumented immigrants, for example, was communicated via a memo from Homeland Security Secretary Janet Napolitano. “Clearly, she was acting as an instrument of the president,” said Mayer, who penned a book on executive power entitled, “With the Stroke of a Pen.” That fact was not lost on Sen. Chuck Grassley (R-Iowa), who described the move as “an affront to the process of representative government.” “He’s circumventing Congress with a directive he may not have the authority to execute,” Grassley said at the time. The administration argued that it had the power to enforce the new policy through prosecutorial discretion. Obama is not the first president who has been accused of overstepping, especially when it comes to national security. Bush faced his own criticism after ordering warrantless wiretapping in the aftermath of the Sept. 11 attacks. Historically, executive orders vary widely on scope and importance. Obama’s orders, for instance, have ranged from the mundane (his order to shut the federal government last Christmas Eve) to the substantive (his 2009 order to shut Guantanamo Bay). As of Wednesday, </w:t>
      </w:r>
      <w:r w:rsidRPr="009718CB">
        <w:rPr>
          <w:rStyle w:val="StyleBoldUnderline"/>
        </w:rPr>
        <w:t>Obama has issued 149 legally binding executive orders</w:t>
      </w:r>
      <w:r w:rsidRPr="006A64FB">
        <w:rPr>
          <w:sz w:val="12"/>
        </w:rPr>
        <w:t xml:space="preserve"> during his presidency, according to records kept by the National Archives and published in the Federal Register. The total includes 147 from his first term, and two this year. </w:t>
      </w:r>
      <w:r w:rsidRPr="009718CB">
        <w:rPr>
          <w:rStyle w:val="StyleBoldUnderline"/>
        </w:rPr>
        <w:t>The actual number is far smaller than the figure of 923 that was widely circulated — and quickly debunked</w:t>
      </w:r>
      <w:r w:rsidRPr="006A64FB">
        <w:rPr>
          <w:sz w:val="12"/>
        </w:rPr>
        <w:t xml:space="preserve"> by an assortment of fact-checking websites — in the run-up to Obama’s reelection last November. By comparison, Bush had issued 173 executive orders through the end of his first term, according to The American Presidency Project, an undertaking by the University of California, Santa Barbara. Clinton had issued 200 executive orders through his first term. Franklin D. Roosevelt issued by far the most executive orders — 3,522 — and the practice dates back to President George Washington, who issued eight of them. Obama has at times used the power of legally binding executive orders to enact measures that Congress would not. Such was the case last month, when he issued an order meant to bolster the country’s defenses against the increasing threat of </w:t>
      </w:r>
      <w:proofErr w:type="spellStart"/>
      <w:r w:rsidRPr="006A64FB">
        <w:rPr>
          <w:sz w:val="12"/>
        </w:rPr>
        <w:t>cyberattacks</w:t>
      </w:r>
      <w:proofErr w:type="spellEnd"/>
      <w:r w:rsidRPr="006A64FB">
        <w:rPr>
          <w:sz w:val="12"/>
        </w:rPr>
        <w:t xml:space="preserve">. That executive order came in lieu of </w:t>
      </w:r>
      <w:proofErr w:type="spellStart"/>
      <w:r w:rsidRPr="006A64FB">
        <w:rPr>
          <w:sz w:val="12"/>
        </w:rPr>
        <w:t>cybersecurity</w:t>
      </w:r>
      <w:proofErr w:type="spellEnd"/>
      <w:r w:rsidRPr="006A64FB">
        <w:rPr>
          <w:sz w:val="12"/>
        </w:rPr>
        <w:t xml:space="preserve"> legislation, which failed to pass Congress last year. Business groups and some Republican senators — including John McCain (R-Ariz.), John Thune (R-S.D.) and Saxby Chambliss (R-Ga.) — panned Obama’s unilateral move, saying the order could not “achieve the balanced approach that must be accomplished collaboratively through legislation.” But many of Obama’s boldest executive moves have come without a formal executive order. Earlier this year, the president unveiled 23 separate executive “actions” meant to curb gun violence in the wake of the shooting spree that left 26 people dead at Sandy Hook Elementary in Connecticut. Three of them — including a measure ordering the Centers for Disease Control and Prevention (CDC) to study the causes of gun violence — were communicated via formal memoranda. The remaining 20 were directives that did not require the president’s signature at all, according to White House officials. The gun measures, which are still in the process of being enacted, sparked outrage from some congressional Republicans, including Sen. Rand Paul (R-Ky.), who complained that Obama was acting “like a king or a monarch.” The centerpiece of Obama’s executive power push has been the “We Can’t Wait” campaign he rolled out in the fall of 2011. The slogan was a direct shot at the gridlocked Congress. “We can’t wait for an increasingly dysfunctional Congress to do its job,” Obama said. “Where they won’t act, I will." The campaign included dozens of actions meant to address an array of issues, ranging from steps to help borrowers refinance the terms of home loans and create a new manufacturing hub in Ohio, to contentious recess appointments. The measures — some controversial, some not — were accomplished through a combination of new regulations promulgated by agencies, executive orders and other directives. Reached Wednesday for comment, one White House official acknowledged the president uses a wide variety of tools available to him as he looks for the best ways to implement his agenda. At times, that has meant wading into murky legal territory. The administration, for example, came under fire from lawmakers and groups across the political spectrum following last month’s release of a Justice Department white paper outlining specific circumstances under which the United States can conduct a drone strike against an American overseas. The president has signaled his intention to move forward unilaterally on other issues, including steps to counter climate change. But </w:t>
      </w:r>
      <w:r w:rsidRPr="006A64FB">
        <w:rPr>
          <w:rStyle w:val="StyleBoldUnderline"/>
        </w:rPr>
        <w:t>Obama’s powers are far from absolute. His orders could be undone by judicial action, new laws passed by congress or future presidents</w:t>
      </w:r>
      <w:r w:rsidRPr="006A64FB">
        <w:rPr>
          <w:sz w:val="12"/>
        </w:rPr>
        <w:t xml:space="preserve">. </w:t>
      </w:r>
    </w:p>
    <w:p w14:paraId="54921736" w14:textId="77777777" w:rsidR="006504DA" w:rsidRPr="00BE7F82" w:rsidRDefault="006504DA" w:rsidP="006504DA">
      <w:pPr>
        <w:pStyle w:val="Heading4"/>
        <w:rPr>
          <w:rFonts w:asciiTheme="minorHAnsi" w:hAnsiTheme="minorHAnsi" w:cstheme="minorHAnsi"/>
        </w:rPr>
      </w:pPr>
      <w:r w:rsidRPr="00BE7F82">
        <w:rPr>
          <w:rFonts w:asciiTheme="minorHAnsi" w:hAnsiTheme="minorHAnsi" w:cstheme="minorHAnsi"/>
        </w:rPr>
        <w:t>Doesn’t solve the DA – executive action causes a fight and gets rolled back</w:t>
      </w:r>
    </w:p>
    <w:p w14:paraId="03914C9C" w14:textId="77777777" w:rsidR="006504DA" w:rsidRPr="006504DA" w:rsidRDefault="006504DA" w:rsidP="006504DA">
      <w:pPr>
        <w:rPr>
          <w:rStyle w:val="StyleStyleBold12pt"/>
        </w:rPr>
      </w:pPr>
      <w:r w:rsidRPr="006504DA">
        <w:rPr>
          <w:rStyle w:val="StyleStyleBold12pt"/>
        </w:rPr>
        <w:t xml:space="preserve">Rodriguez, 10 </w:t>
      </w:r>
    </w:p>
    <w:p w14:paraId="7834B5EA" w14:textId="77777777" w:rsidR="006504DA" w:rsidRPr="006504DA" w:rsidRDefault="006504DA" w:rsidP="006504DA">
      <w:r w:rsidRPr="006504DA">
        <w:t>(Law—NYU, 59 Duke L.J. 1787)</w:t>
      </w:r>
    </w:p>
    <w:p w14:paraId="1933C985" w14:textId="77777777" w:rsidR="006504DA" w:rsidRPr="00BE7F82" w:rsidRDefault="006504DA" w:rsidP="006504DA">
      <w:pPr>
        <w:rPr>
          <w:rFonts w:asciiTheme="minorHAnsi" w:hAnsiTheme="minorHAnsi" w:cstheme="minorHAnsi"/>
          <w:sz w:val="16"/>
        </w:rPr>
      </w:pPr>
      <w:r w:rsidRPr="00BE7F82">
        <w:rPr>
          <w:rFonts w:asciiTheme="minorHAnsi" w:hAnsiTheme="minorHAnsi" w:cstheme="minorHAnsi"/>
          <w:sz w:val="16"/>
        </w:rPr>
        <w:t xml:space="preserve">On the first question of political feasibility, I leave aside whether the current mix of Democrats and Republicans in Congress, the legislative priorities of the current president, and the legislative agenda as it is now unfolding would be conducive to the creation of an agency, largely because such details are ephemeral. Instead, </w:t>
      </w:r>
      <w:r w:rsidRPr="00BE7F82">
        <w:rPr>
          <w:rStyle w:val="StyleBoldUnderline"/>
          <w:rFonts w:asciiTheme="minorHAnsi" w:hAnsiTheme="minorHAnsi" w:cstheme="minorHAnsi"/>
        </w:rPr>
        <w:t>the important question is whether Congress, as a general structural matter, will be willing to delegate its power. Historically, Congress has been resistant to executive meddling in the allocation of visas. During the 1965 immigration reforms, for example, a proposal to create a commission charged with allocating visas proved to be a sticking point.</w:t>
      </w:r>
      <w:r w:rsidRPr="00BE7F82">
        <w:rPr>
          <w:rFonts w:asciiTheme="minorHAnsi" w:hAnsiTheme="minorHAnsi" w:cstheme="minorHAnsi"/>
          <w:sz w:val="16"/>
        </w:rPr>
        <w:t xml:space="preserve"> The 1965 Hart-</w:t>
      </w:r>
      <w:proofErr w:type="spellStart"/>
      <w:r w:rsidRPr="00BE7F82">
        <w:rPr>
          <w:rFonts w:asciiTheme="minorHAnsi" w:hAnsiTheme="minorHAnsi" w:cstheme="minorHAnsi"/>
          <w:sz w:val="16"/>
        </w:rPr>
        <w:t>Celler</w:t>
      </w:r>
      <w:proofErr w:type="spellEnd"/>
      <w:r w:rsidRPr="00BE7F82">
        <w:rPr>
          <w:rFonts w:asciiTheme="minorHAnsi" w:hAnsiTheme="minorHAnsi" w:cstheme="minorHAnsi"/>
          <w:sz w:val="16"/>
        </w:rPr>
        <w:t xml:space="preserve"> Act </w:t>
      </w:r>
      <w:hyperlink r:id="rId12" w:anchor="n152" w:history="1">
        <w:r w:rsidRPr="00BE7F82">
          <w:rPr>
            <w:rStyle w:val="Hyperlink"/>
            <w:rFonts w:asciiTheme="minorHAnsi" w:hAnsiTheme="minorHAnsi" w:cstheme="minorHAnsi"/>
            <w:sz w:val="16"/>
          </w:rPr>
          <w:t>n152</w:t>
        </w:r>
      </w:hyperlink>
      <w:r w:rsidRPr="00BE7F82">
        <w:rPr>
          <w:rFonts w:asciiTheme="minorHAnsi" w:hAnsiTheme="minorHAnsi" w:cstheme="minorHAnsi"/>
          <w:sz w:val="16"/>
        </w:rPr>
        <w:t xml:space="preserve"> eliminated the national-origins quotas but phased in the new regime over a period of years. Members of the Johnson State Department were nonetheless concerned about the foreign policy implications of reducing the number of visas available to Northern European immigrants, even though the visas were underutilized. </w:t>
      </w:r>
      <w:hyperlink r:id="rId13" w:anchor="n153" w:history="1">
        <w:r w:rsidRPr="00BE7F82">
          <w:rPr>
            <w:rStyle w:val="Hyperlink"/>
            <w:rFonts w:asciiTheme="minorHAnsi" w:hAnsiTheme="minorHAnsi" w:cstheme="minorHAnsi"/>
            <w:sz w:val="16"/>
          </w:rPr>
          <w:t>n153</w:t>
        </w:r>
      </w:hyperlink>
      <w:r w:rsidRPr="00BE7F82">
        <w:rPr>
          <w:rFonts w:asciiTheme="minorHAnsi" w:hAnsiTheme="minorHAnsi" w:cstheme="minorHAnsi"/>
          <w:sz w:val="16"/>
        </w:rPr>
        <w:t xml:space="preserve"> The bill would have put into place a procedure for executive reallocation of visas to provide "the flexibility needed to deal with unforeseeable problems of fairness and  [*1839]  foreign policy." </w:t>
      </w:r>
      <w:hyperlink r:id="rId14" w:anchor="n154" w:history="1">
        <w:r w:rsidRPr="00BE7F82">
          <w:rPr>
            <w:rStyle w:val="Hyperlink"/>
            <w:rFonts w:asciiTheme="minorHAnsi" w:hAnsiTheme="minorHAnsi" w:cstheme="minorHAnsi"/>
            <w:sz w:val="16"/>
          </w:rPr>
          <w:t>n154</w:t>
        </w:r>
      </w:hyperlink>
      <w:r w:rsidRPr="00BE7F82">
        <w:rPr>
          <w:rFonts w:asciiTheme="minorHAnsi" w:hAnsiTheme="minorHAnsi" w:cstheme="minorHAnsi"/>
          <w:sz w:val="16"/>
        </w:rPr>
        <w:t xml:space="preserve"> It would have required the president to consult with a new Immigration Board, whose task would have been conducting continuous study of migration conditions and advising the president on criteria for admission. </w:t>
      </w:r>
      <w:hyperlink r:id="rId15" w:anchor="n155" w:history="1">
        <w:proofErr w:type="gramStart"/>
        <w:r w:rsidRPr="00BE7F82">
          <w:rPr>
            <w:rStyle w:val="Hyperlink"/>
            <w:rFonts w:asciiTheme="minorHAnsi" w:hAnsiTheme="minorHAnsi" w:cstheme="minorHAnsi"/>
            <w:sz w:val="16"/>
          </w:rPr>
          <w:t>n155</w:t>
        </w:r>
        <w:proofErr w:type="gramEnd"/>
      </w:hyperlink>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Key players in the House - primarily Representative Michael </w:t>
      </w:r>
      <w:proofErr w:type="spellStart"/>
      <w:r w:rsidRPr="00BE7F82">
        <w:rPr>
          <w:rStyle w:val="StyleBoldUnderline"/>
          <w:rFonts w:asciiTheme="minorHAnsi" w:hAnsiTheme="minorHAnsi" w:cstheme="minorHAnsi"/>
        </w:rPr>
        <w:t>Feighan</w:t>
      </w:r>
      <w:proofErr w:type="spellEnd"/>
      <w:r w:rsidRPr="00BE7F82">
        <w:rPr>
          <w:rStyle w:val="StyleBoldUnderline"/>
          <w:rFonts w:asciiTheme="minorHAnsi" w:hAnsiTheme="minorHAnsi" w:cstheme="minorHAnsi"/>
        </w:rPr>
        <w:t xml:space="preserve">, Chairman of the Immigration Subcommittee of the House Committee on the Judiciary - resisted. </w:t>
      </w:r>
      <w:hyperlink r:id="rId16" w:anchor="n156" w:history="1">
        <w:r w:rsidRPr="00BE7F82">
          <w:rPr>
            <w:rStyle w:val="StyleBoldUnderline"/>
            <w:rFonts w:asciiTheme="minorHAnsi" w:hAnsiTheme="minorHAnsi" w:cstheme="minorHAnsi"/>
          </w:rPr>
          <w:t>n156</w:t>
        </w:r>
      </w:hyperlink>
      <w:r w:rsidRPr="00BE7F82">
        <w:rPr>
          <w:rStyle w:val="StyleBoldUnderline"/>
          <w:rFonts w:asciiTheme="minorHAnsi" w:hAnsiTheme="minorHAnsi" w:cstheme="minorHAnsi"/>
        </w:rPr>
        <w:t xml:space="preserve"> </w:t>
      </w:r>
      <w:proofErr w:type="spellStart"/>
      <w:r w:rsidRPr="00BE7F82">
        <w:rPr>
          <w:rStyle w:val="StyleBoldUnderline"/>
          <w:rFonts w:asciiTheme="minorHAnsi" w:hAnsiTheme="minorHAnsi" w:cstheme="minorHAnsi"/>
        </w:rPr>
        <w:t>Feighan</w:t>
      </w:r>
      <w:proofErr w:type="spellEnd"/>
      <w:r w:rsidRPr="00BE7F82">
        <w:rPr>
          <w:rStyle w:val="StyleBoldUnderline"/>
          <w:rFonts w:asciiTheme="minorHAnsi" w:hAnsiTheme="minorHAnsi" w:cstheme="minorHAnsi"/>
        </w:rPr>
        <w:t xml:space="preserve"> argued that the Board would "usurp [Congress's] statutory duty and functions" of regulating immigration, </w:t>
      </w:r>
      <w:hyperlink r:id="rId17" w:anchor="n157" w:history="1">
        <w:r w:rsidRPr="00BE7F82">
          <w:rPr>
            <w:rStyle w:val="StyleBoldUnderline"/>
            <w:rFonts w:asciiTheme="minorHAnsi" w:hAnsiTheme="minorHAnsi" w:cstheme="minorHAnsi"/>
          </w:rPr>
          <w:t>n157</w:t>
        </w:r>
      </w:hyperlink>
      <w:r w:rsidRPr="00BE7F82">
        <w:rPr>
          <w:rStyle w:val="StyleBoldUnderline"/>
          <w:rFonts w:asciiTheme="minorHAnsi" w:hAnsiTheme="minorHAnsi" w:cstheme="minorHAnsi"/>
        </w:rPr>
        <w:t xml:space="preserve"> transforming the president's limited power to keep immigrants out in emergencies into a power to let them in. </w:t>
      </w:r>
      <w:hyperlink r:id="rId18" w:anchor="n158" w:history="1">
        <w:r w:rsidRPr="00BE7F82">
          <w:rPr>
            <w:rStyle w:val="StyleBoldUnderline"/>
            <w:rFonts w:asciiTheme="minorHAnsi" w:hAnsiTheme="minorHAnsi" w:cstheme="minorHAnsi"/>
          </w:rPr>
          <w:t>n158</w:t>
        </w:r>
      </w:hyperlink>
      <w:r w:rsidRPr="00BE7F82">
        <w:rPr>
          <w:rStyle w:val="StyleBoldUnderline"/>
          <w:rFonts w:asciiTheme="minorHAnsi" w:hAnsiTheme="minorHAnsi" w:cstheme="minorHAnsi"/>
        </w:rPr>
        <w:t xml:space="preserve"> The administration ultimately bowed to the pressure engendered by the specter of executive micromanagement and dropped the Commission from the bill</w:t>
      </w:r>
      <w:r w:rsidRPr="00BE7F82">
        <w:rPr>
          <w:rStyle w:val="underline"/>
          <w:rFonts w:asciiTheme="minorHAnsi" w:hAnsiTheme="minorHAnsi" w:cstheme="minorHAnsi"/>
        </w:rPr>
        <w:t>.</w:t>
      </w:r>
      <w:r w:rsidRPr="00BE7F82">
        <w:rPr>
          <w:rFonts w:asciiTheme="minorHAnsi" w:hAnsiTheme="minorHAnsi" w:cstheme="minorHAnsi"/>
          <w:sz w:val="16"/>
        </w:rPr>
        <w:t xml:space="preserve"> </w:t>
      </w:r>
      <w:hyperlink r:id="rId19" w:anchor="n159" w:history="1">
        <w:proofErr w:type="gramStart"/>
        <w:r w:rsidRPr="00BE7F82">
          <w:rPr>
            <w:rStyle w:val="Hyperlink"/>
            <w:rFonts w:asciiTheme="minorHAnsi" w:hAnsiTheme="minorHAnsi" w:cstheme="minorHAnsi"/>
            <w:sz w:val="16"/>
          </w:rPr>
          <w:t>n159</w:t>
        </w:r>
        <w:proofErr w:type="gramEnd"/>
      </w:hyperlink>
      <w:r w:rsidRPr="00BE7F82">
        <w:rPr>
          <w:rFonts w:asciiTheme="minorHAnsi" w:hAnsiTheme="minorHAnsi" w:cstheme="minorHAnsi"/>
          <w:sz w:val="16"/>
        </w:rPr>
        <w:t xml:space="preserve"> [*1840]  The Hart-</w:t>
      </w:r>
      <w:proofErr w:type="spellStart"/>
      <w:r w:rsidRPr="00BE7F82">
        <w:rPr>
          <w:rFonts w:asciiTheme="minorHAnsi" w:hAnsiTheme="minorHAnsi" w:cstheme="minorHAnsi"/>
          <w:sz w:val="16"/>
        </w:rPr>
        <w:t>Celler</w:t>
      </w:r>
      <w:proofErr w:type="spellEnd"/>
      <w:r w:rsidRPr="00BE7F82">
        <w:rPr>
          <w:rFonts w:asciiTheme="minorHAnsi" w:hAnsiTheme="minorHAnsi" w:cstheme="minorHAnsi"/>
          <w:sz w:val="16"/>
        </w:rPr>
        <w:t xml:space="preserve"> experience raises the classic administrative law question of why Congress does or does not delegate. </w:t>
      </w:r>
      <w:hyperlink r:id="rId20" w:anchor="n160" w:history="1">
        <w:proofErr w:type="gramStart"/>
        <w:r w:rsidRPr="00BE7F82">
          <w:rPr>
            <w:rStyle w:val="Hyperlink"/>
            <w:rFonts w:asciiTheme="minorHAnsi" w:hAnsiTheme="minorHAnsi" w:cstheme="minorHAnsi"/>
            <w:sz w:val="16"/>
          </w:rPr>
          <w:t>n160</w:t>
        </w:r>
        <w:proofErr w:type="gramEnd"/>
      </w:hyperlink>
      <w:r w:rsidRPr="00BE7F82">
        <w:rPr>
          <w:rFonts w:asciiTheme="minorHAnsi" w:hAnsiTheme="minorHAnsi" w:cstheme="minorHAnsi"/>
          <w:sz w:val="16"/>
        </w:rPr>
        <w:t xml:space="preserve"> As noted above, in the </w:t>
      </w:r>
      <w:r w:rsidRPr="00BE7F82">
        <w:rPr>
          <w:rFonts w:asciiTheme="minorHAnsi" w:hAnsiTheme="minorHAnsi" w:cstheme="minorHAnsi"/>
          <w:sz w:val="16"/>
        </w:rPr>
        <w:lastRenderedPageBreak/>
        <w:t xml:space="preserve">case of immigration, </w:t>
      </w:r>
      <w:r w:rsidRPr="00BE7F82">
        <w:rPr>
          <w:rStyle w:val="StyleBoldUnderline"/>
          <w:rFonts w:asciiTheme="minorHAnsi" w:hAnsiTheme="minorHAnsi" w:cstheme="minorHAnsi"/>
        </w:rPr>
        <w:t>Congress may be reluctant to delegate because of a general desire to protect its territory, as core immigration policy over time has become entrenched in Congress's bailiwick. Perhaps Congress regards immigrant admissions decisions as value judgments that do not require the expertise of agencies or bureaucrats - a key factor in the decision to delegate</w:t>
      </w:r>
      <w:r w:rsidRPr="00BE7F82">
        <w:rPr>
          <w:rFonts w:asciiTheme="minorHAnsi" w:hAnsiTheme="minorHAnsi" w:cstheme="minorHAnsi"/>
          <w:sz w:val="16"/>
        </w:rPr>
        <w:t>. To put the proposition in lofty terms, immigrant admissions constitute membership decisions, which belong to the legislative body standing in for the people.</w:t>
      </w:r>
    </w:p>
    <w:p w14:paraId="72C6C25D" w14:textId="77777777" w:rsidR="00CA7078" w:rsidRDefault="00CA7078" w:rsidP="00CA7078">
      <w:pPr>
        <w:pStyle w:val="Heading2"/>
      </w:pPr>
      <w:r>
        <w:lastRenderedPageBreak/>
        <w:t>Internal Link</w:t>
      </w:r>
    </w:p>
    <w:p w14:paraId="4E1B5BD3" w14:textId="77777777" w:rsidR="00E00EE1" w:rsidRDefault="00E00EE1" w:rsidP="00E00EE1">
      <w:pPr>
        <w:pStyle w:val="Heading3"/>
      </w:pPr>
      <w:r>
        <w:lastRenderedPageBreak/>
        <w:t>PC Key</w:t>
      </w:r>
    </w:p>
    <w:p w14:paraId="0A9E992E" w14:textId="77777777" w:rsidR="00E00EE1" w:rsidRPr="004D286A" w:rsidRDefault="00E00EE1" w:rsidP="00E00EE1">
      <w:pPr>
        <w:pStyle w:val="Heading4"/>
      </w:pPr>
      <w:r>
        <w:t>Political capital is</w:t>
      </w:r>
      <w:r w:rsidRPr="004D286A">
        <w:t xml:space="preserve"> key to comprehensive legislation – breaking it up kills the bill</w:t>
      </w:r>
    </w:p>
    <w:p w14:paraId="01671FEE" w14:textId="77777777" w:rsidR="00E00EE1" w:rsidRDefault="00E00EE1" w:rsidP="00E00EE1">
      <w:pPr>
        <w:rPr>
          <w:szCs w:val="16"/>
        </w:rPr>
      </w:pPr>
      <w:proofErr w:type="spellStart"/>
      <w:r w:rsidRPr="00A46EF8">
        <w:rPr>
          <w:rStyle w:val="StyleStyleBold12pt"/>
        </w:rPr>
        <w:t>Helderman</w:t>
      </w:r>
      <w:proofErr w:type="spellEnd"/>
      <w:r w:rsidRPr="00A46EF8">
        <w:rPr>
          <w:rStyle w:val="StyleStyleBold12pt"/>
        </w:rPr>
        <w:t xml:space="preserve"> and Nakamura </w:t>
      </w:r>
      <w:r>
        <w:rPr>
          <w:rStyle w:val="StyleStyleBold12pt"/>
        </w:rPr>
        <w:t>‘</w:t>
      </w:r>
      <w:r w:rsidRPr="00A46EF8">
        <w:rPr>
          <w:rStyle w:val="StyleStyleBold12pt"/>
        </w:rPr>
        <w:t>1</w:t>
      </w:r>
      <w:r>
        <w:rPr>
          <w:rStyle w:val="StyleStyleBold12pt"/>
        </w:rPr>
        <w:t>3</w:t>
      </w:r>
      <w:r>
        <w:t xml:space="preserve">, </w:t>
      </w:r>
      <w:r w:rsidRPr="003320ED">
        <w:rPr>
          <w:szCs w:val="16"/>
        </w:rPr>
        <w:t xml:space="preserve">Rosalind S. </w:t>
      </w:r>
      <w:proofErr w:type="spellStart"/>
      <w:r w:rsidRPr="003320ED">
        <w:rPr>
          <w:szCs w:val="16"/>
        </w:rPr>
        <w:t>Helderman</w:t>
      </w:r>
      <w:proofErr w:type="spellEnd"/>
      <w:r w:rsidRPr="003320ED">
        <w:rPr>
          <w:szCs w:val="16"/>
        </w:rPr>
        <w:t xml:space="preserve"> covers Congress and politics for the Washington Post, staff writer for The Washington Post “Senators nearing agreement on broad immigration reform proposal,” 1/25, </w:t>
      </w:r>
      <w:hyperlink r:id="rId21" w:history="1">
        <w:r w:rsidRPr="00267D8A">
          <w:rPr>
            <w:rStyle w:val="Hyperlink"/>
            <w:szCs w:val="16"/>
          </w:rPr>
          <w:t>http://www.washingtonpost.com/politics/senators-nearing-agreement-on-broad-immigration-reform-proposal/2013/01/25/950fb78a-6642-11e2-9e1b-07db1d2ccd5b_story.html</w:t>
        </w:r>
      </w:hyperlink>
    </w:p>
    <w:p w14:paraId="6C4092FF" w14:textId="77777777" w:rsidR="00E00EE1" w:rsidRDefault="00E00EE1" w:rsidP="00E00EE1">
      <w:r w:rsidRPr="003320ED">
        <w:t xml:space="preserve">But </w:t>
      </w:r>
      <w:r w:rsidRPr="004A6A96">
        <w:rPr>
          <w:rStyle w:val="StyleBoldUnderline"/>
        </w:rPr>
        <w:t>obstacles abound</w:t>
      </w:r>
      <w:r w:rsidRPr="003320ED">
        <w:t xml:space="preserve">. For instance, </w:t>
      </w:r>
      <w:r w:rsidRPr="00E00EE1">
        <w:rPr>
          <w:rStyle w:val="StyleBoldUnderline"/>
          <w:highlight w:val="green"/>
        </w:rPr>
        <w:t>Rubio</w:t>
      </w:r>
      <w:r w:rsidRPr="003320ED">
        <w:t xml:space="preserve"> has said he </w:t>
      </w:r>
      <w:r w:rsidRPr="00E00EE1">
        <w:rPr>
          <w:rStyle w:val="StyleBoldUnderline"/>
          <w:highlight w:val="green"/>
        </w:rPr>
        <w:t>thinks immigrants</w:t>
      </w:r>
      <w:r w:rsidRPr="003320ED">
        <w:t xml:space="preserve"> who came to the country illegally should be able to earn a work permit but </w:t>
      </w:r>
      <w:r w:rsidRPr="00E00EE1">
        <w:rPr>
          <w:rStyle w:val="StyleBoldUnderline"/>
          <w:highlight w:val="green"/>
        </w:rPr>
        <w:t>should</w:t>
      </w:r>
      <w:r w:rsidRPr="00E00EE1">
        <w:rPr>
          <w:rStyle w:val="StyleBoldUnderline"/>
        </w:rPr>
        <w:t xml:space="preserve"> be required to </w:t>
      </w:r>
      <w:r w:rsidRPr="00E00EE1">
        <w:rPr>
          <w:rStyle w:val="StyleBoldUnderline"/>
          <w:highlight w:val="green"/>
        </w:rPr>
        <w:t>seek citizenship through existing avenues</w:t>
      </w:r>
      <w:r w:rsidRPr="003320ED">
        <w:t xml:space="preserve"> after those who have come here legally. Many Democrats and immigration advocates fear </w:t>
      </w:r>
      <w:r w:rsidRPr="00E00EE1">
        <w:rPr>
          <w:rStyle w:val="StyleBoldUnderline"/>
        </w:rPr>
        <w:t>Rubio’s approach would result in wait-times stretching for decades</w:t>
      </w:r>
      <w:r w:rsidRPr="003320ED">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E00EE1">
        <w:rPr>
          <w:rStyle w:val="StyleBoldUnderline"/>
          <w:highlight w:val="green"/>
        </w:rPr>
        <w:t>Republicans</w:t>
      </w:r>
      <w:r w:rsidRPr="00E00EE1">
        <w:rPr>
          <w:rStyle w:val="StyleBoldUnderline"/>
        </w:rPr>
        <w:t xml:space="preserve"> have said they would </w:t>
      </w:r>
      <w:r w:rsidRPr="00E00EE1">
        <w:rPr>
          <w:rStyle w:val="StyleBoldUnderline"/>
          <w:highlight w:val="green"/>
        </w:rPr>
        <w:t>prefer to split up a</w:t>
      </w:r>
      <w:r w:rsidRPr="00E00EE1">
        <w:rPr>
          <w:rStyle w:val="StyleBoldUnderline"/>
        </w:rPr>
        <w:t xml:space="preserve"> comprehensive immigration </w:t>
      </w:r>
      <w:r w:rsidRPr="00E00EE1">
        <w:rPr>
          <w:rStyle w:val="StyleBoldUnderline"/>
          <w:highlight w:val="green"/>
        </w:rPr>
        <w:t>proposal into smaller bills</w:t>
      </w:r>
      <w:r w:rsidRPr="00E00EE1">
        <w:rPr>
          <w:rStyle w:val="StyleBoldUnderline"/>
        </w:rPr>
        <w:t xml:space="preserve"> that would be </w:t>
      </w:r>
      <w:r w:rsidRPr="00E00EE1">
        <w:rPr>
          <w:rStyle w:val="StyleBoldUnderline"/>
          <w:highlight w:val="green"/>
        </w:rPr>
        <w:t>voted on separately</w:t>
      </w:r>
      <w:r w:rsidRPr="00E00EE1">
        <w:rPr>
          <w:rStyle w:val="StyleBoldUnderline"/>
        </w:rPr>
        <w:t xml:space="preserve">, but </w:t>
      </w:r>
      <w:r w:rsidRPr="00E00EE1">
        <w:rPr>
          <w:rStyle w:val="StyleBoldUnderline"/>
          <w:highlight w:val="green"/>
        </w:rPr>
        <w:t>the White House will pursue</w:t>
      </w:r>
      <w:r w:rsidRPr="00E00EE1">
        <w:rPr>
          <w:rStyle w:val="StyleBoldUnderline"/>
        </w:rPr>
        <w:t xml:space="preserve"> </w:t>
      </w:r>
      <w:r w:rsidRPr="00E00EE1">
        <w:rPr>
          <w:rStyle w:val="StyleBoldUnderline"/>
          <w:highlight w:val="green"/>
        </w:rPr>
        <w:t>comprehensive legislation</w:t>
      </w:r>
      <w:r w:rsidRPr="003320ED">
        <w:t xml:space="preserve"> that seeks to reform the process in a single bill. “I doubt if there will be a macro, comprehensive bill,” said Sen. Johnny Isakson (R-Ga.), who supported the 2007 effort. “</w:t>
      </w:r>
      <w:r w:rsidRPr="004A6A96">
        <w:rPr>
          <w:szCs w:val="16"/>
        </w:rPr>
        <w:t>Anytime a bill’s more than 500 pages, people start getting suspicious. If it’s 2,000 pages, they go berserk</w:t>
      </w:r>
      <w:r w:rsidRPr="003320ED">
        <w:t xml:space="preserve">.” But Schumer said Friday that </w:t>
      </w:r>
      <w:r w:rsidRPr="00BD0B55">
        <w:rPr>
          <w:rStyle w:val="Emphasis"/>
          <w:highlight w:val="green"/>
        </w:rPr>
        <w:t xml:space="preserve">a single package </w:t>
      </w:r>
      <w:proofErr w:type="gramStart"/>
      <w:r w:rsidRPr="00BD0B55">
        <w:rPr>
          <w:rStyle w:val="Emphasis"/>
          <w:highlight w:val="green"/>
        </w:rPr>
        <w:t>will</w:t>
      </w:r>
      <w:proofErr w:type="gramEnd"/>
      <w:r w:rsidRPr="00BD0B55">
        <w:rPr>
          <w:rStyle w:val="Emphasis"/>
          <w:highlight w:val="green"/>
        </w:rPr>
        <w:t xml:space="preserve"> be key for passage</w:t>
      </w:r>
      <w:r w:rsidRPr="003320ED">
        <w:t>. “</w:t>
      </w:r>
      <w:r w:rsidRPr="00E00EE1">
        <w:rPr>
          <w:rStyle w:val="StyleBoldUnderline"/>
          <w:highlight w:val="green"/>
        </w:rPr>
        <w:t>We’ll not get it done in pieces</w:t>
      </w:r>
      <w:r w:rsidRPr="003320ED">
        <w:t>,” he said. “</w:t>
      </w:r>
      <w:r w:rsidRPr="00E00EE1">
        <w:rPr>
          <w:rStyle w:val="StyleBoldUnderline"/>
          <w:highlight w:val="green"/>
        </w:rPr>
        <w:t>Every time you do a piece, everyone says what about my piece, and you get more people opposing it.”</w:t>
      </w:r>
      <w:r w:rsidRPr="004A6A96">
        <w:rPr>
          <w:rStyle w:val="StyleBoldUnderline"/>
        </w:rPr>
        <w:t xml:space="preserve"> </w:t>
      </w:r>
      <w:proofErr w:type="spellStart"/>
      <w:r w:rsidRPr="003320ED">
        <w:t>Eliseo</w:t>
      </w:r>
      <w:proofErr w:type="spellEnd"/>
      <w:r w:rsidRPr="003320ED">
        <w:t xml:space="preserve"> Medina, secretary treasurer of the Service Employees International Union, which spent millions recruiting Hispanic voters last year, said immigration advocates </w:t>
      </w:r>
      <w:r w:rsidRPr="00BD0B55">
        <w:rPr>
          <w:rStyle w:val="StyleBoldUnderline"/>
          <w:highlight w:val="green"/>
        </w:rPr>
        <w:t xml:space="preserve">expect Obama to </w:t>
      </w:r>
      <w:r w:rsidRPr="00BD0B55">
        <w:rPr>
          <w:rStyle w:val="Emphasis"/>
          <w:highlight w:val="green"/>
        </w:rPr>
        <w:t>be out front on the issue</w:t>
      </w:r>
      <w:r w:rsidRPr="003320ED">
        <w:rPr>
          <w:rStyle w:val="StyleBoldUnderline"/>
        </w:rPr>
        <w:t>.</w:t>
      </w:r>
      <w:r>
        <w:rPr>
          <w:rStyle w:val="StyleBoldUnderline"/>
        </w:rPr>
        <w:t xml:space="preserve"> </w:t>
      </w:r>
      <w:r w:rsidRPr="003320ED">
        <w:t>“</w:t>
      </w:r>
      <w:r w:rsidRPr="00BD0B55">
        <w:rPr>
          <w:rStyle w:val="Emphasis"/>
          <w:highlight w:val="green"/>
        </w:rPr>
        <w:t>The president needs to lead</w:t>
      </w:r>
      <w:r w:rsidRPr="003320ED">
        <w:t xml:space="preserve"> and then the Republicans have a choice,” Medina said. “The best way to share the credit is for them to step up and engage and act together with the president.”</w:t>
      </w:r>
    </w:p>
    <w:p w14:paraId="045440EB" w14:textId="77777777" w:rsidR="00E00EE1" w:rsidRDefault="00E00EE1" w:rsidP="00E00EE1">
      <w:pPr>
        <w:pStyle w:val="Heading4"/>
      </w:pPr>
      <w:r>
        <w:t>Empirics prove – capital is key to CIR</w:t>
      </w:r>
    </w:p>
    <w:p w14:paraId="2F4B3530" w14:textId="77777777" w:rsidR="00E00EE1" w:rsidRPr="00661DE3" w:rsidRDefault="00E00EE1" w:rsidP="00E00EE1">
      <w:pPr>
        <w:rPr>
          <w:szCs w:val="16"/>
        </w:rPr>
      </w:pPr>
      <w:r w:rsidRPr="00661DE3">
        <w:rPr>
          <w:rStyle w:val="StyleStyleBold12pt"/>
        </w:rPr>
        <w:t xml:space="preserve">Brownstein </w:t>
      </w:r>
      <w:r>
        <w:rPr>
          <w:rStyle w:val="StyleStyleBold12pt"/>
        </w:rPr>
        <w:t>13</w:t>
      </w:r>
      <w:r w:rsidRPr="00661DE3">
        <w:rPr>
          <w:szCs w:val="16"/>
        </w:rPr>
        <w:t xml:space="preserve"> [Ronald, Editorial Director, </w:t>
      </w:r>
      <w:r>
        <w:rPr>
          <w:szCs w:val="16"/>
        </w:rPr>
        <w:t xml:space="preserve">02/04, </w:t>
      </w:r>
      <w:r w:rsidRPr="00661DE3">
        <w:rPr>
          <w:szCs w:val="16"/>
        </w:rPr>
        <w:t>"Bush's immigration failure offers Obama a lesson" National Journal -- www.nationaljournal.com/thenextamerica/immigration/bush-s-immigration-failure-offers-obama-a-lesson-20130204]</w:t>
      </w:r>
    </w:p>
    <w:p w14:paraId="734446A7" w14:textId="77777777" w:rsidR="00E00EE1" w:rsidRDefault="00E00EE1" w:rsidP="00E00EE1">
      <w:r w:rsidRPr="00661DE3">
        <w:t xml:space="preserve">Already many of the same dynamics are developing, with President </w:t>
      </w:r>
      <w:r w:rsidRPr="00057F12">
        <w:rPr>
          <w:rStyle w:val="StyleBoldUnderline"/>
        </w:rPr>
        <w:t>Obama stamping immigration reform as a</w:t>
      </w:r>
      <w:r w:rsidRPr="00661DE3">
        <w:t xml:space="preserve"> </w:t>
      </w:r>
      <w:r w:rsidRPr="00057F12">
        <w:rPr>
          <w:rStyle w:val="Emphasis"/>
        </w:rPr>
        <w:t>top priority</w:t>
      </w:r>
      <w:r w:rsidRPr="00661DE3">
        <w:t xml:space="preserve">, </w:t>
      </w:r>
      <w:r w:rsidRPr="00057F12">
        <w:rPr>
          <w:rStyle w:val="StyleBoldUnderline"/>
        </w:rPr>
        <w:t xml:space="preserve">a bipartisan Senate coalition reassembling, </w:t>
      </w:r>
      <w:r w:rsidRPr="00BD0B55">
        <w:rPr>
          <w:rStyle w:val="StyleBoldUnderline"/>
          <w:highlight w:val="green"/>
        </w:rPr>
        <w:t>a broad outside alliance of support groups coalescing</w:t>
      </w:r>
      <w:r w:rsidRPr="00661DE3">
        <w:t xml:space="preserve">—and most House Republicans rejecting anything that hints at “amnesty” for illegal immigrants. Yet </w:t>
      </w:r>
      <w:r w:rsidRPr="00057F12">
        <w:rPr>
          <w:rStyle w:val="StyleBoldUnderline"/>
        </w:rPr>
        <w:t>the contrasts between now and 2006, particularly in the political climate</w:t>
      </w:r>
      <w:r w:rsidRPr="00661DE3">
        <w:t xml:space="preserve">, </w:t>
      </w:r>
      <w:r w:rsidRPr="00057F12">
        <w:rPr>
          <w:rStyle w:val="StyleBoldUnderline"/>
        </w:rPr>
        <w:t>are</w:t>
      </w:r>
      <w:r w:rsidRPr="00661DE3">
        <w:t xml:space="preserve"> also </w:t>
      </w:r>
      <w:r w:rsidRPr="00057F12">
        <w:rPr>
          <w:rStyle w:val="StyleBoldUnderline"/>
        </w:rPr>
        <w:t>significant</w:t>
      </w:r>
      <w:r w:rsidRPr="00661DE3">
        <w:t xml:space="preserve">. </w:t>
      </w:r>
      <w:r w:rsidRPr="00057F12">
        <w:rPr>
          <w:rStyle w:val="StyleBoldUnderline"/>
        </w:rPr>
        <w:t>Understanding both the similarities and the differences will be critical for reform advocates if they are to avoid replicating the disappointment they suffered under Bush.</w:t>
      </w:r>
      <w:r w:rsidRPr="00661DE3">
        <w:rPr>
          <w:rStyle w:val="StyleBoldUnderline"/>
          <w:sz w:val="12"/>
        </w:rPr>
        <w:t xml:space="preserve">¶ </w:t>
      </w:r>
      <w:r w:rsidRPr="00BD0B55">
        <w:rPr>
          <w:rStyle w:val="Emphasis"/>
          <w:highlight w:val="green"/>
        </w:rPr>
        <w:t>Presidential interest</w:t>
      </w:r>
      <w:r w:rsidRPr="00661DE3">
        <w:t xml:space="preserve"> was then, as it </w:t>
      </w:r>
      <w:r w:rsidRPr="00057F12">
        <w:rPr>
          <w:rStyle w:val="StyleBoldUnderline"/>
        </w:rPr>
        <w:t>is</w:t>
      </w:r>
      <w:r w:rsidRPr="00661DE3">
        <w:t xml:space="preserve"> now, </w:t>
      </w:r>
      <w:r w:rsidRPr="00BD0B55">
        <w:rPr>
          <w:rStyle w:val="Emphasis"/>
          <w:highlight w:val="green"/>
        </w:rPr>
        <w:t>critical in elevating immigration reform</w:t>
      </w:r>
      <w:r w:rsidRPr="00661DE3">
        <w:t xml:space="preserve">. Since his days as Texas governor, </w:t>
      </w:r>
      <w:r w:rsidRPr="00661DE3">
        <w:rPr>
          <w:rStyle w:val="StyleBoldUnderline"/>
        </w:rPr>
        <w:t>Bush had courted Hispanics</w:t>
      </w:r>
      <w:r w:rsidRPr="00661DE3">
        <w:t xml:space="preserve">, </w:t>
      </w:r>
      <w:r w:rsidRPr="00661DE3">
        <w:rPr>
          <w:rStyle w:val="StyleBoldUnderline"/>
        </w:rPr>
        <w:t>and</w:t>
      </w:r>
      <w:r w:rsidRPr="00661DE3">
        <w:t xml:space="preserve">—even during the 2000 GOP presidential primary campaign—he strikingly defended illegal immigrants as “moms and dads” trying to make a better life for their children. Together with his political “architect,” Karl Rove, Bush </w:t>
      </w:r>
      <w:r w:rsidRPr="00661DE3">
        <w:rPr>
          <w:rStyle w:val="StyleBoldUnderline"/>
        </w:rPr>
        <w:t>saw comprehensive reform</w:t>
      </w:r>
      <w:r w:rsidRPr="00661DE3">
        <w:t xml:space="preserve"> that coupled a path to </w:t>
      </w:r>
      <w:r w:rsidRPr="00661DE3">
        <w:lastRenderedPageBreak/>
        <w:t xml:space="preserve">citizenship with tougher enforcement as </w:t>
      </w:r>
      <w:r w:rsidRPr="00661DE3">
        <w:rPr>
          <w:rStyle w:val="StyleBoldUnderline"/>
        </w:rPr>
        <w:t>an opportunity to consolidate the beachhead</w:t>
      </w:r>
      <w:r w:rsidRPr="00661DE3">
        <w:t xml:space="preserve"> that allowed him to capture more than 40 percent of Hispanic voters in his 2004 reelection.</w:t>
      </w:r>
      <w:r w:rsidRPr="00661DE3">
        <w:rPr>
          <w:sz w:val="12"/>
        </w:rPr>
        <w:t>¶</w:t>
      </w:r>
      <w:r w:rsidRPr="00661DE3">
        <w:t xml:space="preserve"> </w:t>
      </w:r>
      <w:r w:rsidRPr="00661DE3">
        <w:rPr>
          <w:rStyle w:val="StyleBoldUnderline"/>
        </w:rPr>
        <w:t xml:space="preserve">But </w:t>
      </w:r>
      <w:r w:rsidRPr="00BD0B55">
        <w:rPr>
          <w:rStyle w:val="StyleBoldUnderline"/>
          <w:highlight w:val="green"/>
        </w:rPr>
        <w:t>Bush largely looked away when Republicans</w:t>
      </w:r>
      <w:r w:rsidRPr="00661DE3">
        <w:rPr>
          <w:rStyle w:val="StyleBoldUnderline"/>
        </w:rPr>
        <w:t xml:space="preserve"> who controlled the House </w:t>
      </w:r>
      <w:r w:rsidRPr="00BD0B55">
        <w:rPr>
          <w:rStyle w:val="StyleBoldUnderline"/>
          <w:highlight w:val="green"/>
        </w:rPr>
        <w:t>channeled that impulse in a</w:t>
      </w:r>
      <w:r w:rsidRPr="00661DE3">
        <w:rPr>
          <w:rStyle w:val="StyleBoldUnderline"/>
        </w:rPr>
        <w:t xml:space="preserve"> very </w:t>
      </w:r>
      <w:r w:rsidRPr="00BD0B55">
        <w:rPr>
          <w:rStyle w:val="StyleBoldUnderline"/>
          <w:highlight w:val="green"/>
        </w:rPr>
        <w:t>different direction</w:t>
      </w:r>
      <w:r w:rsidRPr="00661DE3">
        <w:t xml:space="preserve">. In December 2005, they passed an enforcement-only bill drafted by Judiciary Committee Chairman Jim Sensenbrenner of </w:t>
      </w:r>
      <w:proofErr w:type="gramStart"/>
      <w:r w:rsidRPr="00661DE3">
        <w:t>Wisconsin, that,</w:t>
      </w:r>
      <w:proofErr w:type="gramEnd"/>
      <w:r w:rsidRPr="00661DE3">
        <w:t xml:space="preserve"> for the first time, designated all undocumented immigrants as felons. (Previously, illegal presence in the U.S. had been a civil, not criminal, violation.)</w:t>
      </w:r>
      <w:r w:rsidRPr="00661DE3">
        <w:rPr>
          <w:sz w:val="12"/>
        </w:rPr>
        <w:t>¶</w:t>
      </w:r>
      <w:r w:rsidRPr="00661DE3">
        <w:t xml:space="preserve"> Initially, </w:t>
      </w:r>
      <w:r w:rsidRPr="00661DE3">
        <w:rPr>
          <w:rStyle w:val="StyleBoldUnderline"/>
        </w:rPr>
        <w:t>debate in the GOP-controlled Senate drifted</w:t>
      </w:r>
      <w:r w:rsidRPr="00661DE3">
        <w:t>.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w:t>
      </w:r>
      <w:r w:rsidRPr="00661DE3">
        <w:rPr>
          <w:sz w:val="12"/>
        </w:rPr>
        <w:t>¶</w:t>
      </w:r>
      <w:r w:rsidRPr="00661DE3">
        <w:t xml:space="preserve">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w:t>
      </w:r>
      <w:proofErr w:type="gramStart"/>
      <w:r w:rsidRPr="00661DE3">
        <w:t>.</w:t>
      </w:r>
      <w:r w:rsidRPr="00661DE3">
        <w:rPr>
          <w:sz w:val="12"/>
        </w:rPr>
        <w:t>¶</w:t>
      </w:r>
      <w:proofErr w:type="gramEnd"/>
      <w:r w:rsidRPr="00661DE3">
        <w:t xml:space="preserve"> House Republicans immediately signaled their disinterest by refusing to appoint a conference committee and instead scheduled hearings in border communities to highlight security lapses. “Border security reigned supreme,” recalls Ron </w:t>
      </w:r>
      <w:proofErr w:type="spellStart"/>
      <w:r w:rsidRPr="00661DE3">
        <w:t>Bonjean</w:t>
      </w:r>
      <w:proofErr w:type="spellEnd"/>
      <w:r w:rsidRPr="00661DE3">
        <w:t>, the communications director for then-Speaker Dennis Hastert. “I remember being in a meeting with … the leadership where pollsters came in and said border security was the key to our reelection.”</w:t>
      </w:r>
      <w:r w:rsidRPr="00661DE3">
        <w:rPr>
          <w:sz w:val="12"/>
        </w:rPr>
        <w:t>¶</w:t>
      </w:r>
      <w:r w:rsidRPr="00661DE3">
        <w:t xml:space="preserve"> Even in 2006, something like the Senate </w:t>
      </w:r>
      <w:proofErr w:type="gramStart"/>
      <w:r w:rsidRPr="00661DE3">
        <w:t>plan</w:t>
      </w:r>
      <w:proofErr w:type="gramEnd"/>
      <w:r w:rsidRPr="00661DE3">
        <w:t xml:space="preserve"> likely could have attracted 218 votes in the House—but not a majority of Republicans. </w:t>
      </w:r>
      <w:r w:rsidRPr="00661DE3">
        <w:rPr>
          <w:rStyle w:val="StyleBoldUnderline"/>
        </w:rPr>
        <w:t>Faced with a collision between his two political imperatives</w:t>
      </w:r>
      <w:r w:rsidRPr="00661DE3">
        <w:t>—</w:t>
      </w:r>
      <w:r w:rsidRPr="00661DE3">
        <w:rPr>
          <w:rStyle w:val="StyleBoldUnderline"/>
        </w:rPr>
        <w:t>courting Hispanics and mobilizing conservatives</w:t>
      </w:r>
      <w:r w:rsidRPr="00661DE3">
        <w:t>—</w:t>
      </w:r>
      <w:r w:rsidRPr="00BD0B55">
        <w:rPr>
          <w:rStyle w:val="StyleBoldUnderline"/>
          <w:highlight w:val="green"/>
        </w:rPr>
        <w:t>Bush blinked</w:t>
      </w:r>
      <w:r w:rsidRPr="00BD0B55">
        <w:rPr>
          <w:highlight w:val="green"/>
        </w:rPr>
        <w:t xml:space="preserve">, </w:t>
      </w:r>
      <w:r w:rsidRPr="00BD0B55">
        <w:rPr>
          <w:rStyle w:val="StyleBoldUnderline"/>
          <w:highlight w:val="green"/>
        </w:rPr>
        <w:t>allowing House leaders to replace the Senate bill with enforcement-only legislation</w:t>
      </w:r>
      <w:r w:rsidRPr="00661DE3">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w:t>
      </w:r>
      <w:r w:rsidRPr="00661DE3">
        <w:rPr>
          <w:sz w:val="12"/>
        </w:rPr>
        <w:t>¶</w:t>
      </w:r>
      <w:r w:rsidRPr="00661DE3">
        <w:t xml:space="preserve"> </w:t>
      </w:r>
      <w:r w:rsidRPr="00BD0B55">
        <w:rPr>
          <w:rStyle w:val="StyleBoldUnderline"/>
          <w:highlight w:val="green"/>
        </w:rPr>
        <w:t>That slippage is one of the two most important differences in the political environment around immigration between 2006 and today</w:t>
      </w:r>
      <w:r w:rsidRPr="00BD0B55">
        <w:rPr>
          <w:highlight w:val="green"/>
        </w:rPr>
        <w:t>.</w:t>
      </w:r>
      <w:r w:rsidRPr="00661DE3">
        <w:t xml:space="preserve"> Back then, as </w:t>
      </w:r>
      <w:proofErr w:type="spellStart"/>
      <w:r w:rsidRPr="00661DE3">
        <w:t>Bonjean</w:t>
      </w:r>
      <w:proofErr w:type="spellEnd"/>
      <w:r w:rsidRPr="00661DE3">
        <w:t xml:space="preserve"> notes, hardly any House Republicans argued that the GOP needed to pass a plan attractive to minorities. But many GOP leaders now see that as self-preservation. “</w:t>
      </w:r>
      <w:r w:rsidRPr="00661DE3">
        <w:rPr>
          <w:rStyle w:val="StyleBoldUnderline"/>
        </w:rPr>
        <w:t>The political imperative has shifted the tectonic plates,</w:t>
      </w:r>
      <w:r w:rsidRPr="00661DE3">
        <w:t xml:space="preserve">” says Frank </w:t>
      </w:r>
      <w:proofErr w:type="spellStart"/>
      <w:r w:rsidRPr="00661DE3">
        <w:t>Sharry</w:t>
      </w:r>
      <w:proofErr w:type="spellEnd"/>
      <w:r w:rsidRPr="00661DE3">
        <w:t>, a key player in the 2006 debate who remains central as executive director of America’s Voice, which backs full citizenship for immigrants. “Immigration was viewed as a wedge issue for Republicans in 2006. Now it’s viewed as a wedge issue for Democrats.”</w:t>
      </w:r>
      <w:r w:rsidRPr="00661DE3">
        <w:rPr>
          <w:sz w:val="12"/>
        </w:rPr>
        <w:t>¶</w:t>
      </w:r>
      <w:r w:rsidRPr="00661DE3">
        <w:t xml:space="preserve"> The “Gang of Eight” proposal released this week makes it likely that, as in 2006, </w:t>
      </w:r>
      <w:r w:rsidRPr="00661DE3">
        <w:rPr>
          <w:rStyle w:val="StyleBoldUnderline"/>
        </w:rPr>
        <w:t>the Senate will eventually pass a bipartisan immigration bill</w:t>
      </w:r>
      <w:r w:rsidRPr="00661DE3">
        <w:t xml:space="preserve">. Once again, </w:t>
      </w:r>
      <w:r w:rsidRPr="00661DE3">
        <w:rPr>
          <w:rStyle w:val="StyleBoldUnderline"/>
        </w:rPr>
        <w:t>there are probably 218 House votes for such a plan, but not a majority of the majority Republicans</w:t>
      </w:r>
      <w:r w:rsidRPr="00661DE3">
        <w:t xml:space="preserve">. That raises another key difference from 2006: </w:t>
      </w:r>
      <w:r w:rsidRPr="00661DE3">
        <w:rPr>
          <w:rStyle w:val="StyleBoldUnderline"/>
        </w:rPr>
        <w:t>Hastert faced little pressure to consider the Senate bill, because Bush bit his tongue when the speaker buried it.</w:t>
      </w:r>
      <w:r w:rsidRPr="00661DE3">
        <w:t xml:space="preserve"> </w:t>
      </w:r>
      <w:r w:rsidRPr="00BD0B55">
        <w:rPr>
          <w:rStyle w:val="StyleBoldUnderline"/>
          <w:highlight w:val="green"/>
        </w:rPr>
        <w:t>If House Republicans shelve another bipartisan Senate plan in 2013, they should expect much more public heat, because Obama won’t be as deferential</w:t>
      </w:r>
      <w:r w:rsidRPr="00BD0B55">
        <w:rPr>
          <w:highlight w:val="green"/>
        </w:rPr>
        <w:t>.</w:t>
      </w:r>
    </w:p>
    <w:p w14:paraId="1D577B2B" w14:textId="77777777" w:rsidR="00E00EE1" w:rsidRPr="00BE7F82" w:rsidRDefault="00E00EE1" w:rsidP="00E00EE1">
      <w:pPr>
        <w:pStyle w:val="Heading4"/>
        <w:rPr>
          <w:rFonts w:asciiTheme="minorHAnsi" w:hAnsiTheme="minorHAnsi" w:cstheme="minorHAnsi"/>
          <w:u w:val="single"/>
        </w:rPr>
      </w:pPr>
      <w:r w:rsidRPr="00BE7F82">
        <w:rPr>
          <w:rFonts w:asciiTheme="minorHAnsi" w:hAnsiTheme="minorHAnsi" w:cstheme="minorHAnsi"/>
        </w:rPr>
        <w:t xml:space="preserve">Political capital is key – Obama’s maneuvering </w:t>
      </w:r>
      <w:r w:rsidRPr="00BE7F82">
        <w:rPr>
          <w:rFonts w:asciiTheme="minorHAnsi" w:hAnsiTheme="minorHAnsi" w:cstheme="minorHAnsi"/>
          <w:u w:val="single"/>
        </w:rPr>
        <w:t xml:space="preserve">overcomes hurdles </w:t>
      </w:r>
    </w:p>
    <w:p w14:paraId="401CD5E5" w14:textId="77777777" w:rsidR="00E00EE1" w:rsidRPr="00E00EE1" w:rsidRDefault="00E00EE1" w:rsidP="00E00EE1">
      <w:r>
        <w:rPr>
          <w:rStyle w:val="StyleStyleBold12pt"/>
        </w:rPr>
        <w:t>Birnbaum 6/</w:t>
      </w:r>
      <w:r w:rsidRPr="00E00EE1">
        <w:rPr>
          <w:rStyle w:val="StyleStyleBold12pt"/>
        </w:rPr>
        <w:t>12</w:t>
      </w:r>
      <w:r w:rsidRPr="00E00EE1">
        <w:t xml:space="preserve"> [Jeremy. </w:t>
      </w:r>
      <w:proofErr w:type="gramStart"/>
      <w:r w:rsidRPr="00E00EE1">
        <w:t>Politics for the Washington Times.</w:t>
      </w:r>
      <w:proofErr w:type="gramEnd"/>
      <w:r w:rsidRPr="00E00EE1">
        <w:t xml:space="preserve"> “Sensational Season for Scandal: When a Ship Runs Aground, it’s the Captain’s Fault” The Washington Times, 6/12/13 </w:t>
      </w:r>
      <w:proofErr w:type="spellStart"/>
      <w:r w:rsidRPr="00E00EE1">
        <w:t>ln</w:t>
      </w:r>
      <w:proofErr w:type="spellEnd"/>
      <w:r w:rsidRPr="00E00EE1">
        <w:t>//GBS-JV]</w:t>
      </w:r>
    </w:p>
    <w:p w14:paraId="2D4691A7" w14:textId="77777777" w:rsidR="00E00EE1" w:rsidRDefault="00E00EE1" w:rsidP="00E00EE1">
      <w:pPr>
        <w:rPr>
          <w:rFonts w:asciiTheme="minorHAnsi" w:hAnsiTheme="minorHAnsi" w:cstheme="minorHAnsi"/>
          <w:sz w:val="16"/>
        </w:rPr>
      </w:pPr>
      <w:r w:rsidRPr="00BE7F82">
        <w:rPr>
          <w:rStyle w:val="StyleBoldUnderline"/>
          <w:rFonts w:asciiTheme="minorHAnsi" w:hAnsiTheme="minorHAnsi" w:cstheme="minorHAnsi"/>
        </w:rPr>
        <w:t>What’s left</w:t>
      </w:r>
      <w:r w:rsidRPr="00BE7F82">
        <w:rPr>
          <w:rFonts w:asciiTheme="minorHAnsi" w:hAnsiTheme="minorHAnsi" w:cstheme="minorHAnsi"/>
          <w:sz w:val="16"/>
        </w:rPr>
        <w:t xml:space="preserve"> among major initiatives </w:t>
      </w:r>
      <w:r w:rsidRPr="00BE7F82">
        <w:rPr>
          <w:rStyle w:val="StyleBoldUnderline"/>
          <w:rFonts w:asciiTheme="minorHAnsi" w:hAnsiTheme="minorHAnsi" w:cstheme="minorHAnsi"/>
        </w:rPr>
        <w:t>is immigration reform</w:t>
      </w:r>
      <w:r w:rsidRPr="00BE7F82">
        <w:rPr>
          <w:rFonts w:asciiTheme="minorHAnsi" w:hAnsiTheme="minorHAnsi" w:cstheme="minorHAnsi"/>
          <w:sz w:val="16"/>
        </w:rPr>
        <w:t xml:space="preserve">. However, that </w:t>
      </w:r>
      <w:r w:rsidRPr="00BE7F82">
        <w:rPr>
          <w:rStyle w:val="StyleBoldUnderline"/>
          <w:rFonts w:asciiTheme="minorHAnsi" w:hAnsiTheme="minorHAnsi" w:cstheme="minorHAnsi"/>
        </w:rPr>
        <w:t>faces a tough slog in the Senate and</w:t>
      </w:r>
      <w:r w:rsidRPr="00BE7F82">
        <w:rPr>
          <w:rFonts w:asciiTheme="minorHAnsi" w:hAnsiTheme="minorHAnsi" w:cstheme="minorHAnsi"/>
          <w:sz w:val="16"/>
        </w:rPr>
        <w:t xml:space="preserve"> a possibly impossible trajectory in </w:t>
      </w:r>
      <w:r w:rsidRPr="00BE7F82">
        <w:rPr>
          <w:rStyle w:val="StyleBoldUnderline"/>
          <w:rFonts w:asciiTheme="minorHAnsi" w:hAnsiTheme="minorHAnsi" w:cstheme="minorHAnsi"/>
        </w:rPr>
        <w:t>the House</w:t>
      </w:r>
      <w:r w:rsidRPr="00BE7F82">
        <w:rPr>
          <w:rFonts w:asciiTheme="minorHAnsi" w:hAnsiTheme="minorHAnsi" w:cstheme="minorHAnsi"/>
          <w:sz w:val="16"/>
        </w:rPr>
        <w:t xml:space="preserve"> of Representatives. Its leading Republican sponsor, Sen. Marco </w:t>
      </w:r>
      <w:r w:rsidRPr="00BE7F82">
        <w:rPr>
          <w:rStyle w:val="StyleBoldUnderline"/>
          <w:rFonts w:asciiTheme="minorHAnsi" w:hAnsiTheme="minorHAnsi" w:cstheme="minorHAnsi"/>
        </w:rPr>
        <w:t>Rubio</w:t>
      </w:r>
      <w:r w:rsidRPr="00BE7F82">
        <w:rPr>
          <w:rFonts w:asciiTheme="minorHAnsi" w:hAnsiTheme="minorHAnsi" w:cstheme="minorHAnsi"/>
          <w:sz w:val="16"/>
        </w:rPr>
        <w:t xml:space="preserve"> of Florida, has already signaled that he </w:t>
      </w:r>
      <w:r w:rsidRPr="00BE7F82">
        <w:rPr>
          <w:rStyle w:val="StyleBoldUnderline"/>
          <w:rFonts w:asciiTheme="minorHAnsi" w:hAnsiTheme="minorHAnsi" w:cstheme="minorHAnsi"/>
        </w:rPr>
        <w:t>might bail</w:t>
      </w:r>
      <w:r w:rsidRPr="00BE7F82">
        <w:rPr>
          <w:rFonts w:asciiTheme="minorHAnsi" w:hAnsiTheme="minorHAnsi" w:cstheme="minorHAnsi"/>
          <w:sz w:val="16"/>
        </w:rPr>
        <w:t xml:space="preserve"> on the plan he helped craft </w:t>
      </w:r>
      <w:r w:rsidRPr="00BE7F82">
        <w:rPr>
          <w:rStyle w:val="StyleBoldUnderline"/>
          <w:rFonts w:asciiTheme="minorHAnsi" w:hAnsiTheme="minorHAnsi" w:cstheme="minorHAnsi"/>
        </w:rPr>
        <w:t>if changes</w:t>
      </w:r>
      <w:r w:rsidRPr="00BE7F82">
        <w:rPr>
          <w:rFonts w:asciiTheme="minorHAnsi" w:hAnsiTheme="minorHAnsi" w:cstheme="minorHAnsi"/>
          <w:sz w:val="16"/>
        </w:rPr>
        <w:t xml:space="preserve"> — including guaranteed bolstering of border security — </w:t>
      </w:r>
      <w:r w:rsidRPr="00BE7F82">
        <w:rPr>
          <w:rStyle w:val="StyleBoldUnderline"/>
          <w:rFonts w:asciiTheme="minorHAnsi" w:hAnsiTheme="minorHAnsi" w:cstheme="minorHAnsi"/>
        </w:rPr>
        <w:t>aren’t added</w:t>
      </w:r>
      <w:r w:rsidRPr="00BE7F82">
        <w:rPr>
          <w:rFonts w:asciiTheme="minorHAnsi" w:hAnsiTheme="minorHAnsi" w:cstheme="minorHAnsi"/>
          <w:sz w:val="16"/>
        </w:rPr>
        <w:t xml:space="preserve"> as the bill moves through the Senate.</w:t>
      </w:r>
      <w:r w:rsidRPr="003F00EE">
        <w:rPr>
          <w:rFonts w:asciiTheme="minorHAnsi" w:hAnsiTheme="minorHAnsi" w:cstheme="minorHAnsi"/>
          <w:sz w:val="16"/>
          <w:szCs w:val="16"/>
        </w:rPr>
        <w:t>¶</w:t>
      </w:r>
      <w:r w:rsidRPr="00BE7F82">
        <w:rPr>
          <w:rFonts w:asciiTheme="minorHAnsi" w:hAnsiTheme="minorHAnsi" w:cstheme="minorHAnsi"/>
          <w:sz w:val="16"/>
        </w:rPr>
        <w:t xml:space="preserve"> In other words, official </w:t>
      </w:r>
      <w:r w:rsidRPr="00BE7F82">
        <w:rPr>
          <w:rStyle w:val="StyleBoldUnderline"/>
          <w:rFonts w:asciiTheme="minorHAnsi" w:hAnsiTheme="minorHAnsi" w:cstheme="minorHAnsi"/>
        </w:rPr>
        <w:t>Washington will devote lots of time to little more than housekeeping matters.</w:t>
      </w:r>
      <w:r w:rsidRPr="00BE7F82">
        <w:rPr>
          <w:rFonts w:asciiTheme="minorHAnsi" w:hAnsiTheme="minorHAnsi" w:cstheme="minorHAnsi"/>
          <w:sz w:val="16"/>
        </w:rPr>
        <w:t xml:space="preserve"> Congress could pass a few appropriations bills, reauthorize farm programs and raise the federal </w:t>
      </w:r>
      <w:r w:rsidRPr="00BE7F82">
        <w:rPr>
          <w:rFonts w:asciiTheme="minorHAnsi" w:hAnsiTheme="minorHAnsi" w:cstheme="minorHAnsi"/>
          <w:sz w:val="16"/>
        </w:rPr>
        <w:lastRenderedPageBreak/>
        <w:t>borrowing limit to avoid the disaster that would come with default. What that means is that not much more than the basics are on track to succeed this year</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BE7F82">
        <w:rPr>
          <w:rStyle w:val="StyleBoldUnderline"/>
          <w:rFonts w:asciiTheme="minorHAnsi" w:hAnsiTheme="minorHAnsi" w:cstheme="minorHAnsi"/>
        </w:rPr>
        <w:t>That’s a big problem for</w:t>
      </w:r>
      <w:r w:rsidRPr="00BE7F82">
        <w:rPr>
          <w:rFonts w:asciiTheme="minorHAnsi" w:hAnsiTheme="minorHAnsi" w:cstheme="minorHAnsi"/>
          <w:sz w:val="16"/>
        </w:rPr>
        <w:t xml:space="preserve"> Mr. </w:t>
      </w:r>
      <w:r w:rsidRPr="00BE7F82">
        <w:rPr>
          <w:rStyle w:val="StyleBoldUnderline"/>
          <w:rFonts w:asciiTheme="minorHAnsi" w:hAnsiTheme="minorHAnsi" w:cstheme="minorHAnsi"/>
        </w:rPr>
        <w:t>Obama</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more time that passes, </w:t>
      </w:r>
      <w:r w:rsidRPr="000D6B72">
        <w:rPr>
          <w:rStyle w:val="Emphasis"/>
          <w:rFonts w:asciiTheme="minorHAnsi" w:hAnsiTheme="minorHAnsi" w:cstheme="minorHAnsi"/>
          <w:highlight w:val="yellow"/>
        </w:rPr>
        <w:t>the less political capital he’ll have to muscle through his priorities. Unless he acts quickly</w:t>
      </w:r>
      <w:r w:rsidRPr="000D6B72">
        <w:rPr>
          <w:rFonts w:asciiTheme="minorHAnsi" w:hAnsiTheme="minorHAnsi" w:cstheme="minorHAnsi"/>
          <w:sz w:val="16"/>
          <w:highlight w:val="yellow"/>
        </w:rPr>
        <w:t xml:space="preserve">, </w:t>
      </w:r>
      <w:r w:rsidRPr="000D6B72">
        <w:rPr>
          <w:rStyle w:val="StyleBoldUnderline"/>
          <w:rFonts w:asciiTheme="minorHAnsi" w:hAnsiTheme="minorHAnsi" w:cstheme="minorHAnsi"/>
          <w:highlight w:val="yellow"/>
        </w:rPr>
        <w:t>he could lose his chance</w:t>
      </w:r>
      <w:r w:rsidRPr="00BE7F82">
        <w:rPr>
          <w:rFonts w:asciiTheme="minorHAnsi" w:hAnsiTheme="minorHAnsi" w:cstheme="minorHAnsi"/>
          <w:sz w:val="16"/>
        </w:rPr>
        <w:t xml:space="preserve"> to make his presidency truly historic. He needs more accomplishments to distinguish himself</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More practically, </w:t>
      </w:r>
      <w:r w:rsidRPr="000D6B72">
        <w:rPr>
          <w:rStyle w:val="Emphasis"/>
          <w:rFonts w:asciiTheme="minorHAnsi" w:hAnsiTheme="minorHAnsi" w:cstheme="minorHAnsi"/>
          <w:highlight w:val="yellow"/>
        </w:rPr>
        <w:t>the media abhors a vacuum</w:t>
      </w:r>
      <w:r w:rsidRPr="00BE7F82">
        <w:rPr>
          <w:rStyle w:val="StyleBoldUnderline"/>
          <w:rFonts w:asciiTheme="minorHAnsi" w:hAnsiTheme="minorHAnsi" w:cstheme="minorHAnsi"/>
        </w:rPr>
        <w:t>, and that’s what persistent inaction is creating.</w:t>
      </w:r>
      <w:r w:rsidRPr="00BE7F82">
        <w:rPr>
          <w:rFonts w:asciiTheme="minorHAnsi" w:hAnsiTheme="minorHAnsi" w:cstheme="minorHAnsi"/>
          <w:sz w:val="16"/>
        </w:rPr>
        <w:t xml:space="preserve"> </w:t>
      </w:r>
      <w:r w:rsidRPr="00BE7F82">
        <w:rPr>
          <w:rStyle w:val="StyleBoldUnderline"/>
          <w:rFonts w:asciiTheme="minorHAnsi" w:hAnsiTheme="minorHAnsi" w:cstheme="minorHAnsi"/>
        </w:rPr>
        <w:t>Reporters have no choice but to fill their news holes</w:t>
      </w:r>
      <w:r w:rsidRPr="00BE7F82">
        <w:rPr>
          <w:rFonts w:asciiTheme="minorHAnsi" w:hAnsiTheme="minorHAnsi" w:cstheme="minorHAnsi"/>
          <w:sz w:val="16"/>
        </w:rPr>
        <w:t xml:space="preserve">. As a result, </w:t>
      </w:r>
      <w:r w:rsidRPr="000D6B72">
        <w:rPr>
          <w:rStyle w:val="StyleBoldUnderline"/>
          <w:rFonts w:asciiTheme="minorHAnsi" w:hAnsiTheme="minorHAnsi" w:cstheme="minorHAnsi"/>
          <w:highlight w:val="yellow"/>
        </w:rPr>
        <w:t xml:space="preserve">minor </w:t>
      </w:r>
      <w:proofErr w:type="spellStart"/>
      <w:r w:rsidRPr="000D6B72">
        <w:rPr>
          <w:rStyle w:val="StyleBoldUnderline"/>
          <w:rFonts w:asciiTheme="minorHAnsi" w:hAnsiTheme="minorHAnsi" w:cstheme="minorHAnsi"/>
          <w:highlight w:val="yellow"/>
        </w:rPr>
        <w:t>kerfuffles</w:t>
      </w:r>
      <w:proofErr w:type="spellEnd"/>
      <w:r w:rsidRPr="00BE7F82">
        <w:rPr>
          <w:rStyle w:val="StyleBoldUnderline"/>
          <w:rFonts w:asciiTheme="minorHAnsi" w:hAnsiTheme="minorHAnsi" w:cstheme="minorHAnsi"/>
        </w:rPr>
        <w:t xml:space="preserve"> and governmental failures,</w:t>
      </w:r>
      <w:r w:rsidRPr="00BE7F82">
        <w:rPr>
          <w:rFonts w:asciiTheme="minorHAnsi" w:hAnsiTheme="minorHAnsi" w:cstheme="minorHAnsi"/>
          <w:sz w:val="16"/>
        </w:rPr>
        <w:t xml:space="preserve"> which would otherwise be relegated to the second tier, </w:t>
      </w:r>
      <w:r w:rsidRPr="000D6B72">
        <w:rPr>
          <w:rStyle w:val="Emphasis"/>
          <w:rFonts w:asciiTheme="minorHAnsi" w:hAnsiTheme="minorHAnsi" w:cstheme="minorHAnsi"/>
          <w:highlight w:val="yellow"/>
        </w:rPr>
        <w:t>become front-page news for lack of competition</w:t>
      </w:r>
      <w:r w:rsidRPr="000D6B72">
        <w:rPr>
          <w:rFonts w:asciiTheme="minorHAnsi" w:hAnsiTheme="minorHAnsi" w:cstheme="minorHAnsi"/>
          <w:sz w:val="16"/>
          <w:highlight w:val="yellow"/>
        </w:rPr>
        <w:t>.</w:t>
      </w:r>
      <w:r w:rsidRPr="000D6B72">
        <w:rPr>
          <w:rFonts w:asciiTheme="minorHAnsi" w:hAnsiTheme="minorHAnsi" w:cstheme="minorHAnsi"/>
          <w:sz w:val="16"/>
          <w:szCs w:val="16"/>
          <w:highlight w:val="yellow"/>
        </w:rPr>
        <w:t>¶</w:t>
      </w:r>
      <w:r w:rsidRPr="00BE7F82">
        <w:rPr>
          <w:rFonts w:asciiTheme="minorHAnsi" w:hAnsiTheme="minorHAnsi" w:cstheme="minorHAnsi"/>
          <w:sz w:val="16"/>
        </w:rPr>
        <w:t xml:space="preserve"> </w:t>
      </w:r>
      <w:r w:rsidRPr="00BE7F82">
        <w:rPr>
          <w:rStyle w:val="Emphasis"/>
          <w:rFonts w:asciiTheme="minorHAnsi" w:hAnsiTheme="minorHAnsi" w:cstheme="minorHAnsi"/>
        </w:rPr>
        <w:t>Scandals blossom in the absence of a serious agenda</w:t>
      </w:r>
      <w:r w:rsidRPr="00BE7F82">
        <w:rPr>
          <w:rFonts w:asciiTheme="minorHAnsi" w:hAnsiTheme="minorHAnsi" w:cstheme="minorHAnsi"/>
          <w:sz w:val="16"/>
        </w:rPr>
        <w:t xml:space="preserve">. </w:t>
      </w:r>
      <w:r w:rsidRPr="00BE7F82">
        <w:rPr>
          <w:rStyle w:val="StyleBoldUnderline"/>
          <w:rFonts w:asciiTheme="minorHAnsi" w:hAnsiTheme="minorHAnsi" w:cstheme="minorHAnsi"/>
        </w:rPr>
        <w:t>That’s one reason the Obama administration has been battered by</w:t>
      </w:r>
      <w:r w:rsidRPr="00BE7F82">
        <w:rPr>
          <w:rFonts w:asciiTheme="minorHAnsi" w:hAnsiTheme="minorHAnsi" w:cstheme="minorHAnsi"/>
          <w:sz w:val="16"/>
        </w:rPr>
        <w:t xml:space="preserve"> the terrible trifecta of the snatching of reporters’ </w:t>
      </w:r>
      <w:r w:rsidRPr="00BE7F82">
        <w:rPr>
          <w:rStyle w:val="StyleBoldUnderline"/>
          <w:rFonts w:asciiTheme="minorHAnsi" w:hAnsiTheme="minorHAnsi" w:cstheme="minorHAnsi"/>
        </w:rPr>
        <w:t>telephone logs</w:t>
      </w:r>
      <w:r w:rsidRPr="00BE7F82">
        <w:rPr>
          <w:rFonts w:asciiTheme="minorHAnsi" w:hAnsiTheme="minorHAnsi" w:cstheme="minorHAnsi"/>
          <w:sz w:val="16"/>
        </w:rPr>
        <w:t xml:space="preserve">, the continuing suspicions about the attacks in </w:t>
      </w:r>
      <w:r w:rsidRPr="00BE7F82">
        <w:rPr>
          <w:rStyle w:val="StyleBoldUnderline"/>
          <w:rFonts w:asciiTheme="minorHAnsi" w:hAnsiTheme="minorHAnsi" w:cstheme="minorHAnsi"/>
        </w:rPr>
        <w:t>Benghazi</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and</w:t>
      </w:r>
      <w:r w:rsidRPr="00BE7F82">
        <w:rPr>
          <w:rFonts w:asciiTheme="minorHAnsi" w:hAnsiTheme="minorHAnsi" w:cstheme="minorHAnsi"/>
          <w:sz w:val="16"/>
        </w:rPr>
        <w:t xml:space="preserve">, most importantly, the targeting of conservative groups by </w:t>
      </w:r>
      <w:r w:rsidRPr="00BE7F82">
        <w:rPr>
          <w:rStyle w:val="StyleBoldUnderline"/>
          <w:rFonts w:asciiTheme="minorHAnsi" w:hAnsiTheme="minorHAnsi" w:cstheme="minorHAnsi"/>
        </w:rPr>
        <w:t>the Internal Revenue Service</w:t>
      </w:r>
      <w:r w:rsidRPr="00BE7F82">
        <w:rPr>
          <w:rFonts w:asciiTheme="minorHAnsi" w:hAnsiTheme="minorHAnsi" w:cstheme="minorHAnsi"/>
          <w:sz w:val="16"/>
        </w:rPr>
        <w:t>. The recent news that the government has compelled telephone and Internet companies to fork over information about average citizens has also raised concerns because of the dearth of impactful actions otherwise in the nation’s capital.</w:t>
      </w:r>
    </w:p>
    <w:p w14:paraId="074E76E2" w14:textId="77777777" w:rsidR="00E00EE1" w:rsidRDefault="002579FE" w:rsidP="002579FE">
      <w:pPr>
        <w:pStyle w:val="Heading3"/>
      </w:pPr>
      <w:r>
        <w:lastRenderedPageBreak/>
        <w:t xml:space="preserve">A2 </w:t>
      </w:r>
      <w:r w:rsidR="006504DA">
        <w:t>Dickinson</w:t>
      </w:r>
    </w:p>
    <w:p w14:paraId="68336CF4" w14:textId="77777777" w:rsidR="006504DA" w:rsidRPr="00BE7F82" w:rsidRDefault="006504DA" w:rsidP="006504DA">
      <w:pPr>
        <w:pStyle w:val="Heading4"/>
        <w:rPr>
          <w:rFonts w:asciiTheme="minorHAnsi" w:hAnsiTheme="minorHAnsi" w:cstheme="minorHAnsi"/>
        </w:rPr>
      </w:pPr>
      <w:r w:rsidRPr="00BE7F82">
        <w:rPr>
          <w:rFonts w:asciiTheme="minorHAnsi" w:hAnsiTheme="minorHAnsi" w:cstheme="minorHAnsi"/>
        </w:rPr>
        <w:t xml:space="preserve">Presidents </w:t>
      </w:r>
      <w:r w:rsidRPr="00BE7F82">
        <w:rPr>
          <w:rFonts w:asciiTheme="minorHAnsi" w:hAnsiTheme="minorHAnsi" w:cstheme="minorHAnsi"/>
          <w:u w:val="single"/>
        </w:rPr>
        <w:t>think</w:t>
      </w:r>
      <w:r w:rsidRPr="00BE7F82">
        <w:rPr>
          <w:rFonts w:asciiTheme="minorHAnsi" w:hAnsiTheme="minorHAnsi" w:cstheme="minorHAnsi"/>
        </w:rPr>
        <w:t xml:space="preserve"> PC is real – our link is true in practice</w:t>
      </w:r>
    </w:p>
    <w:p w14:paraId="17E7B6F7" w14:textId="77777777" w:rsidR="006504DA" w:rsidRPr="006504DA" w:rsidRDefault="006504DA" w:rsidP="006504DA">
      <w:pPr>
        <w:rPr>
          <w:rStyle w:val="StyleStyleBold12pt"/>
        </w:rPr>
      </w:pPr>
      <w:r w:rsidRPr="006504DA">
        <w:rPr>
          <w:rStyle w:val="StyleStyleBold12pt"/>
        </w:rPr>
        <w:t>Marshall et al 11</w:t>
      </w:r>
    </w:p>
    <w:p w14:paraId="2F62F1E8" w14:textId="77777777" w:rsidR="006504DA" w:rsidRPr="006504DA" w:rsidRDefault="006504DA" w:rsidP="006504DA">
      <w:r w:rsidRPr="006504DA">
        <w:t xml:space="preserve">[Bryan W, Miami University BRANDON C. PRINS University of Tennessee &amp; Howard H. Baker, Jr. Center for Public Policy  Power or Posturing? Policy Availability and Congressional Influence on U.S. Presidential Decisions to Use </w:t>
      </w:r>
      <w:proofErr w:type="gramStart"/>
      <w:r w:rsidRPr="006504DA">
        <w:t>Force  Presidential</w:t>
      </w:r>
      <w:proofErr w:type="gramEnd"/>
      <w:r w:rsidRPr="006504DA">
        <w:t xml:space="preserve"> Studies Quarterly 41, no. 3 (September) </w:t>
      </w:r>
    </w:p>
    <w:p w14:paraId="01E71266" w14:textId="77777777" w:rsidR="006504DA" w:rsidRPr="00BE7F82" w:rsidRDefault="006504DA" w:rsidP="006504DA">
      <w:pPr>
        <w:rPr>
          <w:rFonts w:asciiTheme="minorHAnsi" w:hAnsiTheme="minorHAnsi" w:cstheme="minorHAnsi"/>
          <w:sz w:val="16"/>
        </w:rPr>
      </w:pPr>
      <w:r w:rsidRPr="00BE7F82">
        <w:rPr>
          <w:rFonts w:asciiTheme="minorHAnsi" w:hAnsiTheme="minorHAnsi" w:cstheme="minorHAnsi"/>
          <w:sz w:val="16"/>
        </w:rPr>
        <w:t xml:space="preserve">We argue that the more important effect of Congress occurs because </w:t>
      </w:r>
      <w:r w:rsidRPr="00BE7F82">
        <w:rPr>
          <w:rStyle w:val="StyleBoldUnderline"/>
          <w:rFonts w:asciiTheme="minorHAnsi" w:hAnsiTheme="minorHAnsi" w:cstheme="minorHAnsi"/>
        </w:rPr>
        <w:t>presidents anticipate how the use of force may affect the larger congressional environment in which they inevitably have to operate</w:t>
      </w:r>
      <w:r w:rsidRPr="00BE7F82">
        <w:rPr>
          <w:rFonts w:asciiTheme="minorHAnsi" w:hAnsiTheme="minorHAnsi" w:cstheme="minorHAnsi"/>
          <w:sz w:val="16"/>
        </w:rPr>
        <w:t xml:space="preserve"> (</w:t>
      </w:r>
      <w:proofErr w:type="spellStart"/>
      <w:r w:rsidRPr="00BE7F82">
        <w:rPr>
          <w:rFonts w:asciiTheme="minorHAnsi" w:hAnsiTheme="minorHAnsi" w:cstheme="minorHAnsi"/>
          <w:sz w:val="16"/>
        </w:rPr>
        <w:t>Brulé</w:t>
      </w:r>
      <w:proofErr w:type="spellEnd"/>
      <w:r w:rsidRPr="00BE7F82">
        <w:rPr>
          <w:rFonts w:asciiTheme="minorHAnsi" w:hAnsiTheme="minorHAnsi" w:cstheme="minorHAnsi"/>
          <w:sz w:val="16"/>
        </w:rPr>
        <w:t xml:space="preserve">, Marshall, and </w:t>
      </w:r>
      <w:proofErr w:type="spellStart"/>
      <w:r w:rsidRPr="00BE7F82">
        <w:rPr>
          <w:rFonts w:asciiTheme="minorHAnsi" w:hAnsiTheme="minorHAnsi" w:cstheme="minorHAnsi"/>
          <w:sz w:val="16"/>
        </w:rPr>
        <w:t>Prins</w:t>
      </w:r>
      <w:proofErr w:type="spellEnd"/>
      <w:r w:rsidRPr="00BE7F82">
        <w:rPr>
          <w:rFonts w:asciiTheme="minorHAnsi" w:hAnsiTheme="minorHAnsi" w:cstheme="minorHAnsi"/>
          <w:sz w:val="16"/>
        </w:rPr>
        <w:t xml:space="preserve"> 2010). It may be true that </w:t>
      </w:r>
      <w:r w:rsidRPr="00BE7F82">
        <w:rPr>
          <w:rStyle w:val="StyleBoldUnderline"/>
          <w:rFonts w:asciiTheme="minorHAnsi" w:hAnsiTheme="minorHAnsi" w:cstheme="minorHAnsi"/>
          <w:highlight w:val="cyan"/>
        </w:rPr>
        <w:t>presidents consider the chances that Congress will react to a specific use of force with countervailing tools</w:t>
      </w:r>
      <w:r w:rsidRPr="00BE7F82">
        <w:rPr>
          <w:rFonts w:asciiTheme="minorHAnsi" w:hAnsiTheme="minorHAnsi" w:cstheme="minorHAnsi"/>
          <w:sz w:val="16"/>
        </w:rPr>
        <w:t xml:space="preserve">, but even more importantly </w:t>
      </w:r>
      <w:r w:rsidRPr="00BE7F82">
        <w:rPr>
          <w:rStyle w:val="StyleBoldUnderline"/>
          <w:rFonts w:asciiTheme="minorHAnsi" w:hAnsiTheme="minorHAnsi" w:cstheme="minorHAnsi"/>
        </w:rPr>
        <w:t xml:space="preserve">they anticipate the likelihood that </w:t>
      </w:r>
      <w:r w:rsidRPr="00BE7F82">
        <w:rPr>
          <w:rStyle w:val="StyleBoldUnderline"/>
          <w:rFonts w:asciiTheme="minorHAnsi" w:hAnsiTheme="minorHAnsi" w:cstheme="minorHAnsi"/>
          <w:highlight w:val="cyan"/>
        </w:rPr>
        <w:t>a foreign conflict may damage</w:t>
      </w:r>
      <w:r w:rsidRPr="00BE7F82">
        <w:rPr>
          <w:rStyle w:val="StyleBoldUnderline"/>
          <w:rFonts w:asciiTheme="minorHAnsi" w:hAnsiTheme="minorHAnsi" w:cstheme="minorHAnsi"/>
        </w:rPr>
        <w:t xml:space="preserve"> </w:t>
      </w:r>
      <w:r w:rsidRPr="00BE7F82">
        <w:rPr>
          <w:rFonts w:asciiTheme="minorHAnsi" w:hAnsiTheme="minorHAnsi" w:cstheme="minorHAnsi"/>
          <w:sz w:val="16"/>
        </w:rPr>
        <w:t xml:space="preserve">(or advantage) </w:t>
      </w:r>
      <w:r w:rsidRPr="00BE7F82">
        <w:rPr>
          <w:rStyle w:val="StyleBoldUnderline"/>
          <w:rFonts w:asciiTheme="minorHAnsi" w:hAnsiTheme="minorHAnsi" w:cstheme="minorHAnsi"/>
          <w:highlight w:val="cyan"/>
        </w:rPr>
        <w:t>their political fortunes elsewhere</w:t>
      </w:r>
      <w:r w:rsidRPr="00BE7F82">
        <w:rPr>
          <w:rFonts w:asciiTheme="minorHAnsi" w:hAnsiTheme="minorHAnsi" w:cstheme="minorHAnsi"/>
          <w:sz w:val="16"/>
        </w:rPr>
        <w:t xml:space="preserve">—in essence, </w:t>
      </w:r>
      <w:r w:rsidRPr="00BE7F82">
        <w:rPr>
          <w:rStyle w:val="StyleBoldUnderline"/>
          <w:rFonts w:asciiTheme="minorHAnsi" w:hAnsiTheme="minorHAnsi" w:cstheme="minorHAnsi"/>
        </w:rPr>
        <w:t>the presidential calculus to use force factors in how such actions might shape their ability to achieve legislative priorities</w:t>
      </w:r>
      <w:r w:rsidRPr="00BE7F82">
        <w:rPr>
          <w:rFonts w:asciiTheme="minorHAnsi" w:hAnsiTheme="minorHAnsi" w:cstheme="minorHAnsi"/>
          <w:sz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BE7F82">
        <w:rPr>
          <w:rFonts w:asciiTheme="minorHAnsi" w:hAnsiTheme="minorHAnsi" w:cstheme="minorHAnsi"/>
          <w:sz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Style w:val="StyleBoldUnderline"/>
          <w:rFonts w:asciiTheme="minorHAnsi" w:hAnsiTheme="minorHAnsi" w:cstheme="minorHAnsi"/>
          <w:highlight w:val="cyan"/>
        </w:rPr>
        <w:t>Presidents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do not make such decisions devoid of calculations regarding congressional preferences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cyan"/>
        </w:rPr>
        <w:t>and</w:t>
      </w:r>
      <w:r w:rsidRPr="00BE7F82">
        <w:rPr>
          <w:rFonts w:asciiTheme="minorHAnsi" w:hAnsiTheme="minorHAnsi" w:cstheme="minorHAnsi"/>
          <w:sz w:val="16"/>
        </w:rPr>
        <w:t xml:space="preserve"> behavior or </w:t>
      </w:r>
      <w:r w:rsidRPr="00BE7F82">
        <w:rPr>
          <w:rStyle w:val="StyleBoldUnderline"/>
          <w:rFonts w:asciiTheme="minorHAnsi" w:hAnsiTheme="minorHAnsi" w:cstheme="minorHAnsi"/>
          <w:highlight w:val="cyan"/>
        </w:rPr>
        <w:t>how such decisions may influence their ability to achieve legislative objective</w:t>
      </w:r>
      <w:r w:rsidRPr="00BE7F82">
        <w:rPr>
          <w:rFonts w:asciiTheme="minorHAnsi" w:hAnsiTheme="minorHAnsi" w:cstheme="minorHAnsi"/>
          <w:sz w:val="16"/>
          <w:highlight w:val="cyan"/>
        </w:rPr>
        <w:t>s</w:t>
      </w:r>
      <w:r w:rsidRPr="00BE7F82">
        <w:rPr>
          <w:rFonts w:asciiTheme="minorHAnsi" w:hAnsiTheme="minorHAnsi" w:cstheme="minorHAnsi"/>
          <w:sz w:val="16"/>
        </w:rPr>
        <w:t xml:space="preserve">. This is true in large part because </w:t>
      </w:r>
      <w:r w:rsidRPr="00BE7F82">
        <w:rPr>
          <w:rStyle w:val="StyleBoldUnderline"/>
          <w:rFonts w:asciiTheme="minorHAnsi" w:hAnsiTheme="minorHAnsi" w:cstheme="minorHAnsi"/>
        </w:rPr>
        <w:t>presidential behavior is motivated by multiple goals that are intimately tied to Congress</w:t>
      </w:r>
      <w:r w:rsidRPr="00BE7F82">
        <w:rPr>
          <w:rFonts w:asciiTheme="minorHAnsi" w:hAnsiTheme="minorHAnsi" w:cstheme="minorHAnsi"/>
          <w:sz w:val="16"/>
        </w:rPr>
        <w:t>. Presidents place a premium on passing legislative initiatives. The passage of policy is integral to their goals of reelection and enhancing their place in history (Canes-</w:t>
      </w:r>
      <w:proofErr w:type="spellStart"/>
      <w:r w:rsidRPr="00BE7F82">
        <w:rPr>
          <w:rFonts w:asciiTheme="minorHAnsi" w:hAnsiTheme="minorHAnsi" w:cstheme="minorHAnsi"/>
          <w:sz w:val="16"/>
        </w:rPr>
        <w:t>Wrone</w:t>
      </w:r>
      <w:proofErr w:type="spellEnd"/>
      <w:r w:rsidRPr="00BE7F82">
        <w:rPr>
          <w:rFonts w:asciiTheme="minorHAnsi" w:hAnsiTheme="minorHAnsi" w:cstheme="minorHAnsi"/>
          <w:sz w:val="16"/>
        </w:rPr>
        <w:t xml:space="preserve"> 2001; Moe 1985). Therefore, presidents seek to build and protect their relationship with Congress.</w:t>
      </w:r>
    </w:p>
    <w:p w14:paraId="18B9809D" w14:textId="77777777" w:rsidR="006504DA" w:rsidRPr="00BE7F82" w:rsidRDefault="006504DA" w:rsidP="006504DA">
      <w:pPr>
        <w:pStyle w:val="Heading4"/>
        <w:rPr>
          <w:rFonts w:asciiTheme="minorHAnsi" w:hAnsiTheme="minorHAnsi" w:cstheme="minorHAnsi"/>
        </w:rPr>
      </w:pPr>
      <w:r w:rsidRPr="00BE7F82">
        <w:rPr>
          <w:rFonts w:asciiTheme="minorHAnsi" w:hAnsiTheme="minorHAnsi" w:cstheme="minorHAnsi"/>
        </w:rPr>
        <w:t>Obama’s Velcro – only blame will stick</w:t>
      </w:r>
    </w:p>
    <w:p w14:paraId="1F87CB4D" w14:textId="77777777" w:rsidR="006504DA" w:rsidRPr="006504DA" w:rsidRDefault="006504DA" w:rsidP="006504DA">
      <w:pPr>
        <w:rPr>
          <w:rStyle w:val="StyleStyleBold12pt"/>
        </w:rPr>
      </w:pPr>
      <w:r w:rsidRPr="006504DA">
        <w:rPr>
          <w:rStyle w:val="StyleStyleBold12pt"/>
        </w:rPr>
        <w:t xml:space="preserve">Nicholas and Hook 10 </w:t>
      </w:r>
    </w:p>
    <w:p w14:paraId="378EFF4C" w14:textId="77777777" w:rsidR="006504DA" w:rsidRPr="006504DA" w:rsidRDefault="006504DA" w:rsidP="006504DA">
      <w:r w:rsidRPr="006504DA">
        <w:t xml:space="preserve">[Peter Nicholas and Janet Hook, Tribune Washington Bureau, “Obama the Velcro president,” </w:t>
      </w:r>
      <w:hyperlink r:id="rId22" w:history="1">
        <w:r w:rsidRPr="006504DA">
          <w:rPr>
            <w:rStyle w:val="Hyperlink"/>
          </w:rPr>
          <w:t>http://articles.latimes.com/2010/jul/30/nation/la-na-velcro-presidency-20100730</w:t>
        </w:r>
      </w:hyperlink>
      <w:r w:rsidRPr="006504DA">
        <w:t xml:space="preserve">] </w:t>
      </w:r>
    </w:p>
    <w:p w14:paraId="03E4D48A" w14:textId="77777777" w:rsidR="006504DA" w:rsidRPr="003F00EE" w:rsidRDefault="006504DA" w:rsidP="006504DA">
      <w:pPr>
        <w:rPr>
          <w:rFonts w:asciiTheme="minorHAnsi" w:hAnsiTheme="minorHAnsi" w:cstheme="minorHAnsi"/>
          <w:sz w:val="16"/>
          <w:szCs w:val="16"/>
        </w:rPr>
      </w:pPr>
      <w:r w:rsidRPr="00BE7F82">
        <w:rPr>
          <w:rFonts w:asciiTheme="minorHAnsi" w:hAnsiTheme="minorHAnsi" w:cstheme="minorHAnsi"/>
          <w:highlight w:val="cyan"/>
          <w:u w:val="single"/>
        </w:rPr>
        <w:t>If</w:t>
      </w:r>
      <w:r w:rsidRPr="003F00EE">
        <w:rPr>
          <w:rFonts w:asciiTheme="minorHAnsi" w:hAnsiTheme="minorHAnsi" w:cstheme="minorHAnsi"/>
          <w:sz w:val="16"/>
          <w:szCs w:val="16"/>
        </w:rPr>
        <w:t xml:space="preserve"> Ronald </w:t>
      </w:r>
      <w:r w:rsidRPr="00BE7F82">
        <w:rPr>
          <w:rFonts w:asciiTheme="minorHAnsi" w:hAnsiTheme="minorHAnsi" w:cstheme="minorHAnsi"/>
          <w:highlight w:val="cyan"/>
          <w:u w:val="single"/>
        </w:rPr>
        <w:t>Reagan was the</w:t>
      </w:r>
      <w:r w:rsidRPr="003F00EE">
        <w:rPr>
          <w:rFonts w:asciiTheme="minorHAnsi" w:hAnsiTheme="minorHAnsi" w:cstheme="minorHAnsi"/>
          <w:sz w:val="16"/>
          <w:szCs w:val="16"/>
        </w:rPr>
        <w:t xml:space="preserve"> classic </w:t>
      </w:r>
      <w:r w:rsidRPr="00BE7F82">
        <w:rPr>
          <w:rFonts w:asciiTheme="minorHAnsi" w:hAnsiTheme="minorHAnsi" w:cstheme="minorHAnsi"/>
          <w:highlight w:val="cyan"/>
          <w:u w:val="single"/>
        </w:rPr>
        <w:t>Teflon president</w:t>
      </w:r>
      <w:r w:rsidRPr="00BE7F82">
        <w:rPr>
          <w:rFonts w:asciiTheme="minorHAnsi" w:hAnsiTheme="minorHAnsi" w:cstheme="minorHAnsi"/>
          <w:u w:val="single"/>
        </w:rPr>
        <w:t>,</w:t>
      </w:r>
      <w:r w:rsidRPr="003F00EE">
        <w:rPr>
          <w:rFonts w:asciiTheme="minorHAnsi" w:hAnsiTheme="minorHAnsi" w:cstheme="minorHAnsi"/>
          <w:sz w:val="16"/>
          <w:szCs w:val="16"/>
        </w:rPr>
        <w:t xml:space="preserve"> Barack </w:t>
      </w:r>
      <w:r w:rsidRPr="00BE7F82">
        <w:rPr>
          <w:rFonts w:asciiTheme="minorHAnsi" w:hAnsiTheme="minorHAnsi" w:cstheme="minorHAnsi"/>
          <w:highlight w:val="cyan"/>
          <w:u w:val="single"/>
        </w:rPr>
        <w:t>Obama is made of Velcro</w:t>
      </w:r>
      <w:r w:rsidRPr="003F00EE">
        <w:rPr>
          <w:rFonts w:asciiTheme="minorHAnsi" w:hAnsiTheme="minorHAnsi" w:cstheme="minorHAnsi"/>
          <w:sz w:val="16"/>
          <w:szCs w:val="16"/>
        </w:rPr>
        <w:t xml:space="preserve">. Through two terms, Reagan eluded much of the responsibility for recession and foreign policy scandal. In less than two years, </w:t>
      </w:r>
      <w:r w:rsidRPr="00BE7F82">
        <w:rPr>
          <w:rFonts w:asciiTheme="minorHAnsi" w:hAnsiTheme="minorHAnsi" w:cstheme="minorHAnsi"/>
          <w:highlight w:val="cyan"/>
          <w:u w:val="single"/>
        </w:rPr>
        <w:t>Obama has become ensnared in blame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Hoping to better insulate Obama, White House aides have sought to give other Cabinet officials a higher profile and additional public exposure. They are also crafting new ways to explain the president's policies to a skeptical public. But </w:t>
      </w:r>
      <w:r w:rsidRPr="00BE7F82">
        <w:rPr>
          <w:rFonts w:asciiTheme="minorHAnsi" w:hAnsiTheme="minorHAnsi" w:cstheme="minorHAnsi"/>
          <w:highlight w:val="cyan"/>
          <w:u w:val="single"/>
        </w:rPr>
        <w:t>Obama remains the colossus of his administration</w:t>
      </w:r>
      <w:r w:rsidRPr="003F00EE">
        <w:rPr>
          <w:rFonts w:asciiTheme="minorHAnsi" w:hAnsiTheme="minorHAnsi" w:cstheme="minorHAnsi"/>
          <w:sz w:val="16"/>
          <w:szCs w:val="16"/>
        </w:rPr>
        <w:t xml:space="preserve"> — to a point </w:t>
      </w:r>
      <w:r w:rsidRPr="00BE7F82">
        <w:rPr>
          <w:rFonts w:asciiTheme="minorHAnsi" w:hAnsiTheme="minorHAnsi" w:cstheme="minorHAnsi"/>
          <w:u w:val="single"/>
        </w:rPr>
        <w:t xml:space="preserve">where </w:t>
      </w:r>
      <w:r w:rsidRPr="00BE7F82">
        <w:rPr>
          <w:rFonts w:asciiTheme="minorHAnsi" w:hAnsiTheme="minorHAnsi" w:cstheme="minorHAnsi"/>
          <w:highlight w:val="cyan"/>
          <w:u w:val="single"/>
        </w:rPr>
        <w:t>trouble anywhere</w:t>
      </w:r>
      <w:r w:rsidRPr="00BE7F82">
        <w:rPr>
          <w:rFonts w:asciiTheme="minorHAnsi" w:hAnsiTheme="minorHAnsi" w:cstheme="minorHAnsi"/>
          <w:u w:val="single"/>
        </w:rPr>
        <w:t xml:space="preserve"> in the world </w:t>
      </w:r>
      <w:r w:rsidRPr="00BE7F82">
        <w:rPr>
          <w:rFonts w:asciiTheme="minorHAnsi" w:hAnsiTheme="minorHAnsi" w:cstheme="minorHAnsi"/>
          <w:highlight w:val="cyan"/>
          <w:u w:val="single"/>
        </w:rPr>
        <w:t>is</w:t>
      </w:r>
      <w:r w:rsidRPr="00BE7F82">
        <w:rPr>
          <w:rFonts w:asciiTheme="minorHAnsi" w:hAnsiTheme="minorHAnsi" w:cstheme="minorHAnsi"/>
          <w:u w:val="single"/>
        </w:rPr>
        <w:t xml:space="preserve"> often </w:t>
      </w:r>
      <w:r w:rsidRPr="00BE7F82">
        <w:rPr>
          <w:rFonts w:asciiTheme="minorHAnsi" w:hAnsiTheme="minorHAnsi" w:cstheme="minorHAnsi"/>
          <w:highlight w:val="cyan"/>
          <w:u w:val="single"/>
        </w:rPr>
        <w:t>his to solve.</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The president is on the hook to repair the</w:t>
      </w:r>
      <w:r w:rsidRPr="00BE7F82">
        <w:rPr>
          <w:rFonts w:asciiTheme="minorHAnsi" w:hAnsiTheme="minorHAnsi" w:cstheme="minorHAnsi"/>
          <w:u w:val="single"/>
        </w:rPr>
        <w:t xml:space="preserve"> Gulf Coast </w:t>
      </w:r>
      <w:r w:rsidRPr="00BE7F82">
        <w:rPr>
          <w:rFonts w:asciiTheme="minorHAnsi" w:hAnsiTheme="minorHAnsi" w:cstheme="minorHAnsi"/>
          <w:highlight w:val="cyan"/>
          <w:u w:val="single"/>
        </w:rPr>
        <w:t>oil spill</w:t>
      </w:r>
      <w:r w:rsidRPr="00BE7F82">
        <w:rPr>
          <w:rFonts w:asciiTheme="minorHAnsi" w:hAnsiTheme="minorHAnsi" w:cstheme="minorHAnsi"/>
          <w:u w:val="single"/>
        </w:rPr>
        <w:t xml:space="preserve"> disaster, </w:t>
      </w:r>
      <w:r w:rsidRPr="00BE7F82">
        <w:rPr>
          <w:rFonts w:asciiTheme="minorHAnsi" w:hAnsiTheme="minorHAnsi" w:cstheme="minorHAnsi"/>
          <w:highlight w:val="cyan"/>
          <w:u w:val="single"/>
        </w:rPr>
        <w:t>stabilize Afghanistan</w:t>
      </w:r>
      <w:r w:rsidRPr="00BE7F82">
        <w:rPr>
          <w:rFonts w:asciiTheme="minorHAnsi" w:hAnsiTheme="minorHAnsi" w:cstheme="minorHAnsi"/>
          <w:u w:val="single"/>
        </w:rPr>
        <w:t xml:space="preserve">, help </w:t>
      </w:r>
      <w:r w:rsidRPr="00BE7F82">
        <w:rPr>
          <w:rFonts w:asciiTheme="minorHAnsi" w:hAnsiTheme="minorHAnsi" w:cstheme="minorHAnsi"/>
          <w:highlight w:val="cyan"/>
          <w:u w:val="single"/>
        </w:rPr>
        <w:t>fix Greece</w:t>
      </w:r>
      <w:r w:rsidRPr="00BE7F82">
        <w:rPr>
          <w:rFonts w:asciiTheme="minorHAnsi" w:hAnsiTheme="minorHAnsi" w:cstheme="minorHAnsi"/>
          <w:u w:val="single"/>
        </w:rPr>
        <w:t xml:space="preserve">'s ailing economy </w:t>
      </w:r>
      <w:r w:rsidRPr="00BE7F82">
        <w:rPr>
          <w:rFonts w:asciiTheme="minorHAnsi" w:hAnsiTheme="minorHAnsi" w:cstheme="minorHAnsi"/>
          <w:highlight w:val="cyan"/>
          <w:u w:val="single"/>
        </w:rPr>
        <w:t>and do right by Shirley Sherrod</w:t>
      </w:r>
      <w:r w:rsidRPr="003F00EE">
        <w:rPr>
          <w:rFonts w:asciiTheme="minorHAnsi" w:hAnsiTheme="minorHAnsi" w:cstheme="minorHAnsi"/>
          <w:sz w:val="16"/>
          <w:szCs w:val="16"/>
        </w:rPr>
        <w:t xml:space="preserve">, the Agriculture Department official fired as a result of a misleading fragment of videotape. What's not sticking to Obama is a legislative track record that his recent predecessors might envy. </w:t>
      </w:r>
      <w:r w:rsidRPr="00BE7F82">
        <w:rPr>
          <w:rFonts w:asciiTheme="minorHAnsi" w:hAnsiTheme="minorHAnsi" w:cstheme="minorHAnsi"/>
          <w:highlight w:val="cyan"/>
          <w:u w:val="single"/>
        </w:rPr>
        <w:t>Political dividends from</w:t>
      </w:r>
      <w:r w:rsidRPr="00BE7F82">
        <w:rPr>
          <w:rFonts w:asciiTheme="minorHAnsi" w:hAnsiTheme="minorHAnsi" w:cstheme="minorHAnsi"/>
          <w:u w:val="single"/>
        </w:rPr>
        <w:t xml:space="preserve"> passage of a </w:t>
      </w:r>
      <w:r w:rsidRPr="00BE7F82">
        <w:rPr>
          <w:rFonts w:asciiTheme="minorHAnsi" w:hAnsiTheme="minorHAnsi" w:cstheme="minorHAnsi"/>
          <w:highlight w:val="cyan"/>
          <w:u w:val="single"/>
        </w:rPr>
        <w:t xml:space="preserve">healthcare </w:t>
      </w:r>
      <w:r w:rsidRPr="00BE7F82">
        <w:rPr>
          <w:rFonts w:asciiTheme="minorHAnsi" w:hAnsiTheme="minorHAnsi" w:cstheme="minorHAnsi"/>
          <w:u w:val="single"/>
        </w:rPr>
        <w:t xml:space="preserve">overhaul </w:t>
      </w:r>
      <w:r w:rsidRPr="00BE7F82">
        <w:rPr>
          <w:rFonts w:asciiTheme="minorHAnsi" w:hAnsiTheme="minorHAnsi" w:cstheme="minorHAnsi"/>
          <w:highlight w:val="cyan"/>
          <w:u w:val="single"/>
        </w:rPr>
        <w:t>or a financial regulatory bill have been fleeting.</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w:t>
      </w:r>
      <w:r w:rsidRPr="00BE7F82">
        <w:rPr>
          <w:rFonts w:asciiTheme="minorHAnsi" w:hAnsiTheme="minorHAnsi" w:cstheme="minorHAnsi"/>
          <w:highlight w:val="cyan"/>
          <w:u w:val="single"/>
        </w:rPr>
        <w:t>accomplishments are</w:t>
      </w:r>
      <w:r w:rsidRPr="003F00EE">
        <w:rPr>
          <w:rFonts w:asciiTheme="minorHAnsi" w:hAnsiTheme="minorHAnsi" w:cstheme="minorHAnsi"/>
          <w:sz w:val="16"/>
          <w:szCs w:val="16"/>
        </w:rPr>
        <w:t xml:space="preserve"> very </w:t>
      </w:r>
      <w:r w:rsidRPr="00BE7F82">
        <w:rPr>
          <w:rFonts w:asciiTheme="minorHAnsi" w:hAnsiTheme="minorHAnsi" w:cstheme="minorHAnsi"/>
          <w:highlight w:val="cyan"/>
          <w:u w:val="single"/>
        </w:rPr>
        <w:t>significant, but</w:t>
      </w:r>
      <w:r w:rsidRPr="003F00EE">
        <w:rPr>
          <w:rFonts w:asciiTheme="minorHAnsi" w:hAnsiTheme="minorHAnsi" w:cstheme="minorHAnsi"/>
          <w:sz w:val="16"/>
          <w:szCs w:val="16"/>
        </w:rPr>
        <w:t xml:space="preserve"> I think </w:t>
      </w:r>
      <w:r w:rsidRPr="00BE7F82">
        <w:rPr>
          <w:rFonts w:asciiTheme="minorHAnsi" w:hAnsiTheme="minorHAnsi" w:cstheme="minorHAnsi"/>
          <w:highlight w:val="cyan"/>
          <w:u w:val="single"/>
        </w:rPr>
        <w:t>most</w:t>
      </w:r>
      <w:r w:rsidRPr="003F00EE">
        <w:rPr>
          <w:rFonts w:asciiTheme="minorHAnsi" w:hAnsiTheme="minorHAnsi" w:cstheme="minorHAnsi"/>
          <w:sz w:val="16"/>
          <w:szCs w:val="16"/>
        </w:rPr>
        <w:t xml:space="preserve"> </w:t>
      </w:r>
      <w:r w:rsidRPr="00BE7F82">
        <w:rPr>
          <w:rFonts w:asciiTheme="minorHAnsi" w:hAnsiTheme="minorHAnsi" w:cstheme="minorHAnsi"/>
          <w:highlight w:val="cyan"/>
          <w:u w:val="single"/>
        </w:rPr>
        <w:t>people</w:t>
      </w:r>
      <w:r w:rsidRPr="00BE7F82">
        <w:rPr>
          <w:rFonts w:asciiTheme="minorHAnsi" w:hAnsiTheme="minorHAnsi" w:cstheme="minorHAnsi"/>
          <w:u w:val="single"/>
        </w:rPr>
        <w:t xml:space="preserve"> would </w:t>
      </w:r>
      <w:r w:rsidRPr="00BE7F82">
        <w:rPr>
          <w:rFonts w:asciiTheme="minorHAnsi" w:hAnsiTheme="minorHAnsi" w:cstheme="minorHAnsi"/>
          <w:highlight w:val="cyan"/>
          <w:u w:val="single"/>
        </w:rPr>
        <w:t>look at this and say, 'What was the plan for jobs</w:t>
      </w:r>
      <w:r w:rsidRPr="003F00EE">
        <w:rPr>
          <w:rFonts w:asciiTheme="minorHAnsi" w:hAnsiTheme="minorHAnsi" w:cstheme="minorHAnsi"/>
          <w:sz w:val="16"/>
          <w:szCs w:val="16"/>
        </w:rPr>
        <w:t xml:space="preserve">?' " </w:t>
      </w:r>
      <w:proofErr w:type="gramStart"/>
      <w:r w:rsidRPr="003F00EE">
        <w:rPr>
          <w:rFonts w:asciiTheme="minorHAnsi" w:hAnsiTheme="minorHAnsi" w:cstheme="minorHAnsi"/>
          <w:sz w:val="16"/>
          <w:szCs w:val="16"/>
        </w:rPr>
        <w:t>said</w:t>
      </w:r>
      <w:proofErr w:type="gramEnd"/>
      <w:r w:rsidRPr="003F00EE">
        <w:rPr>
          <w:rFonts w:asciiTheme="minorHAnsi" w:hAnsiTheme="minorHAnsi" w:cstheme="minorHAnsi"/>
          <w:sz w:val="16"/>
          <w:szCs w:val="16"/>
        </w:rPr>
        <w:t xml:space="preserve"> Sen. Byron L. Dorgan (D-N.D.). "</w:t>
      </w:r>
      <w:r w:rsidRPr="00BE7F82">
        <w:rPr>
          <w:rFonts w:asciiTheme="minorHAnsi" w:hAnsiTheme="minorHAnsi" w:cstheme="minorHAnsi"/>
          <w:u w:val="single"/>
        </w:rPr>
        <w:t>The agenda he's pushed here has been a very important agenda</w:t>
      </w:r>
      <w:r w:rsidRPr="003F00EE">
        <w:rPr>
          <w:rFonts w:asciiTheme="minorHAnsi" w:hAnsiTheme="minorHAnsi" w:cstheme="minorHAnsi"/>
          <w:sz w:val="16"/>
          <w:szCs w:val="16"/>
        </w:rPr>
        <w:t xml:space="preserve">, </w:t>
      </w:r>
      <w:r w:rsidRPr="00BE7F82">
        <w:rPr>
          <w:rFonts w:asciiTheme="minorHAnsi" w:hAnsiTheme="minorHAnsi" w:cstheme="minorHAnsi"/>
          <w:u w:val="single"/>
        </w:rPr>
        <w:t>but it hasn't translated into dinner table conversations</w:t>
      </w:r>
      <w:r w:rsidRPr="003F00EE">
        <w:rPr>
          <w:rFonts w:asciiTheme="minorHAnsi" w:hAnsiTheme="minorHAnsi" w:cstheme="minorHAnsi"/>
          <w:sz w:val="16"/>
          <w:szCs w:val="16"/>
        </w:rPr>
        <w:t>."</w:t>
      </w:r>
    </w:p>
    <w:p w14:paraId="7CBA6202" w14:textId="77777777" w:rsidR="006504DA" w:rsidRPr="00BE7F82" w:rsidRDefault="006504DA" w:rsidP="006504DA">
      <w:pPr>
        <w:pStyle w:val="Heading4"/>
        <w:rPr>
          <w:rFonts w:asciiTheme="minorHAnsi" w:hAnsiTheme="minorHAnsi" w:cstheme="minorHAnsi"/>
        </w:rPr>
      </w:pPr>
      <w:r w:rsidRPr="00BE7F82">
        <w:rPr>
          <w:rFonts w:asciiTheme="minorHAnsi" w:hAnsiTheme="minorHAnsi" w:cstheme="minorHAnsi"/>
        </w:rPr>
        <w:t>Political capital is finite</w:t>
      </w:r>
    </w:p>
    <w:p w14:paraId="154EE98E" w14:textId="77777777" w:rsidR="006504DA" w:rsidRPr="006504DA" w:rsidRDefault="006504DA" w:rsidP="006504DA">
      <w:pPr>
        <w:rPr>
          <w:rStyle w:val="StyleStyleBold12pt"/>
        </w:rPr>
      </w:pPr>
      <w:r w:rsidRPr="006504DA">
        <w:rPr>
          <w:rStyle w:val="StyleStyleBold12pt"/>
        </w:rPr>
        <w:t>Marshall et al 11</w:t>
      </w:r>
    </w:p>
    <w:p w14:paraId="0F62A5C2" w14:textId="77777777" w:rsidR="006504DA" w:rsidRPr="006504DA" w:rsidRDefault="006504DA" w:rsidP="006504DA">
      <w:r w:rsidRPr="006504DA">
        <w:t xml:space="preserve"> Bryan W, Miami University BRANDON C. PRINS University of Tennessee &amp; Howard H. Baker, Jr. Center for Public Policy  Power or Posturing? Policy Availability and Congressional Influence on U.S. Presidential Decisions to Use </w:t>
      </w:r>
      <w:proofErr w:type="gramStart"/>
      <w:r w:rsidRPr="006504DA">
        <w:t>Force  Presidential</w:t>
      </w:r>
      <w:proofErr w:type="gramEnd"/>
      <w:r w:rsidRPr="006504DA">
        <w:t xml:space="preserve"> Studies Quarterly 41, no. 3 (September) </w:t>
      </w:r>
    </w:p>
    <w:p w14:paraId="567DCDA8" w14:textId="77777777" w:rsidR="006504DA" w:rsidRPr="003F00EE" w:rsidRDefault="006504DA" w:rsidP="006504DA">
      <w:pPr>
        <w:rPr>
          <w:rFonts w:asciiTheme="minorHAnsi" w:hAnsiTheme="minorHAnsi" w:cstheme="minorHAnsi"/>
          <w:sz w:val="16"/>
          <w:szCs w:val="16"/>
        </w:rPr>
      </w:pPr>
      <w:r w:rsidRPr="003F00EE">
        <w:rPr>
          <w:rFonts w:asciiTheme="minorHAnsi" w:hAnsiTheme="minorHAnsi" w:cstheme="minorHAnsi"/>
          <w:sz w:val="16"/>
          <w:szCs w:val="16"/>
        </w:rPr>
        <w:lastRenderedPageBreak/>
        <w:t xml:space="preserve">We argue that the more important effect of Congress occurs because </w:t>
      </w:r>
      <w:r w:rsidRPr="00BE7F82">
        <w:rPr>
          <w:rFonts w:asciiTheme="minorHAnsi" w:hAnsiTheme="minorHAnsi" w:cstheme="minorHAnsi"/>
          <w:u w:val="single"/>
        </w:rPr>
        <w:t>presidents anticipate how the use of force may affect the larger congressional environment in which they inevitably have to operate</w:t>
      </w:r>
      <w:r w:rsidRPr="003F00EE">
        <w:rPr>
          <w:rFonts w:asciiTheme="minorHAnsi" w:hAnsiTheme="minorHAnsi" w:cstheme="minorHAnsi"/>
          <w:sz w:val="16"/>
          <w:szCs w:val="16"/>
        </w:rPr>
        <w:t xml:space="preserve"> (</w:t>
      </w:r>
      <w:proofErr w:type="spellStart"/>
      <w:r w:rsidRPr="003F00EE">
        <w:rPr>
          <w:rFonts w:asciiTheme="minorHAnsi" w:hAnsiTheme="minorHAnsi" w:cstheme="minorHAnsi"/>
          <w:sz w:val="16"/>
          <w:szCs w:val="16"/>
        </w:rPr>
        <w:t>Brulé</w:t>
      </w:r>
      <w:proofErr w:type="spellEnd"/>
      <w:r w:rsidRPr="003F00EE">
        <w:rPr>
          <w:rFonts w:asciiTheme="minorHAnsi" w:hAnsiTheme="minorHAnsi" w:cstheme="minorHAnsi"/>
          <w:sz w:val="16"/>
          <w:szCs w:val="16"/>
        </w:rPr>
        <w:t xml:space="preserve">, Marshall, and </w:t>
      </w:r>
      <w:proofErr w:type="spellStart"/>
      <w:r w:rsidRPr="003F00EE">
        <w:rPr>
          <w:rFonts w:asciiTheme="minorHAnsi" w:hAnsiTheme="minorHAnsi" w:cstheme="minorHAnsi"/>
          <w:sz w:val="16"/>
          <w:szCs w:val="16"/>
        </w:rPr>
        <w:t>Prins</w:t>
      </w:r>
      <w:proofErr w:type="spellEnd"/>
      <w:r w:rsidRPr="003F00EE">
        <w:rPr>
          <w:rFonts w:asciiTheme="minorHAnsi" w:hAnsiTheme="minorHAnsi" w:cstheme="minorHAnsi"/>
          <w:sz w:val="16"/>
          <w:szCs w:val="16"/>
        </w:rPr>
        <w:t xml:space="preserve"> 2010). It may be true that </w:t>
      </w:r>
      <w:r w:rsidRPr="00BE7F82">
        <w:rPr>
          <w:rFonts w:asciiTheme="minorHAnsi" w:hAnsiTheme="minorHAnsi" w:cstheme="minorHAnsi"/>
          <w:highlight w:val="cyan"/>
          <w:u w:val="single"/>
        </w:rPr>
        <w:t>presidents consider the chances that Congress will react to a specific use of force with countervailing tools</w:t>
      </w:r>
      <w:r w:rsidRPr="003F00EE">
        <w:rPr>
          <w:rFonts w:asciiTheme="minorHAnsi" w:hAnsiTheme="minorHAnsi" w:cstheme="minorHAnsi"/>
          <w:sz w:val="16"/>
          <w:szCs w:val="16"/>
        </w:rPr>
        <w:t xml:space="preserve">, but even more importantly </w:t>
      </w:r>
      <w:r w:rsidRPr="00BE7F82">
        <w:rPr>
          <w:rFonts w:asciiTheme="minorHAnsi" w:hAnsiTheme="minorHAnsi" w:cstheme="minorHAnsi"/>
          <w:u w:val="single"/>
        </w:rPr>
        <w:t xml:space="preserve">they anticipate the likelihood that </w:t>
      </w:r>
      <w:r w:rsidRPr="00BE7F82">
        <w:rPr>
          <w:rFonts w:asciiTheme="minorHAnsi" w:hAnsiTheme="minorHAnsi" w:cstheme="minorHAnsi"/>
          <w:highlight w:val="cyan"/>
          <w:u w:val="single"/>
        </w:rPr>
        <w:t>a foreign conflict may damage</w:t>
      </w:r>
      <w:r w:rsidRPr="00BE7F82">
        <w:rPr>
          <w:rFonts w:asciiTheme="minorHAnsi" w:hAnsiTheme="minorHAnsi" w:cstheme="minorHAnsi"/>
          <w:u w:val="single"/>
        </w:rPr>
        <w:t xml:space="preserve"> </w:t>
      </w:r>
      <w:r w:rsidRPr="003F00EE">
        <w:rPr>
          <w:rFonts w:asciiTheme="minorHAnsi" w:hAnsiTheme="minorHAnsi" w:cstheme="minorHAnsi"/>
          <w:sz w:val="16"/>
          <w:szCs w:val="16"/>
        </w:rPr>
        <w:t xml:space="preserve">(or advantage) </w:t>
      </w:r>
      <w:r w:rsidRPr="00BE7F82">
        <w:rPr>
          <w:rFonts w:asciiTheme="minorHAnsi" w:hAnsiTheme="minorHAnsi" w:cstheme="minorHAnsi"/>
          <w:highlight w:val="cyan"/>
          <w:u w:val="single"/>
        </w:rPr>
        <w:t>their political fortunes elsewhere</w:t>
      </w:r>
      <w:r w:rsidRPr="003F00EE">
        <w:rPr>
          <w:rFonts w:asciiTheme="minorHAnsi" w:hAnsiTheme="minorHAnsi" w:cstheme="minorHAnsi"/>
          <w:sz w:val="16"/>
          <w:szCs w:val="16"/>
        </w:rPr>
        <w:t xml:space="preserve">—in essence, </w:t>
      </w:r>
      <w:r w:rsidRPr="00BE7F82">
        <w:rPr>
          <w:rFonts w:asciiTheme="minorHAnsi" w:hAnsiTheme="minorHAnsi" w:cstheme="minorHAnsi"/>
          <w:u w:val="single"/>
        </w:rPr>
        <w:t>the presidential calculus to use force factors in how such actions might shape their ability to achieve legislative priorities</w:t>
      </w:r>
      <w:r w:rsidRPr="003F00EE">
        <w:rPr>
          <w:rFonts w:asciiTheme="minorHAnsi" w:hAnsiTheme="minorHAnsi" w:cstheme="minorHAnsi"/>
          <w:sz w:val="16"/>
          <w:szCs w:val="16"/>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BE7F82">
        <w:rPr>
          <w:rFonts w:asciiTheme="minorHAnsi" w:hAnsiTheme="minorHAnsi" w:cstheme="minorHAnsi"/>
          <w:b/>
          <w:highlight w:val="cyan"/>
          <w:u w:val="single"/>
        </w:rPr>
        <w:t>political capital is finite so spending resources in one area lessens what the president can bring to bear in other areas</w:t>
      </w:r>
      <w:r w:rsidRPr="00BE7F82">
        <w:rPr>
          <w:rFonts w:asciiTheme="minorHAnsi" w:hAnsiTheme="minorHAnsi" w:cstheme="minorHAnsi"/>
          <w:b/>
          <w:u w:val="single"/>
        </w:rPr>
        <w:t>.</w:t>
      </w:r>
      <w:r w:rsidRPr="003F00EE">
        <w:rPr>
          <w:rFonts w:asciiTheme="minorHAnsi" w:hAnsiTheme="minorHAnsi" w:cstheme="minorHAnsi"/>
          <w:sz w:val="16"/>
          <w:szCs w:val="16"/>
        </w:rPr>
        <w:t xml:space="preserve"> That is, presidents consider the congressional environment in their decision to use force because their success at promoting policy change in either foreign or domestic affairs is largely determined by their relationship with Congress. </w:t>
      </w:r>
      <w:r w:rsidRPr="00BE7F82">
        <w:rPr>
          <w:rFonts w:asciiTheme="minorHAnsi" w:hAnsiTheme="minorHAnsi" w:cstheme="minorHAnsi"/>
          <w:highlight w:val="cyan"/>
          <w:u w:val="single"/>
        </w:rPr>
        <w:t>Presidents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do not make such decisions devoid of calculations regarding congressional preferences</w:t>
      </w:r>
      <w:r w:rsidRPr="00BE7F82">
        <w:rPr>
          <w:rFonts w:asciiTheme="minorHAnsi" w:hAnsiTheme="minorHAnsi" w:cstheme="minorHAnsi"/>
          <w:u w:val="single"/>
        </w:rPr>
        <w:t xml:space="preserve"> </w:t>
      </w:r>
      <w:r w:rsidRPr="00BE7F82">
        <w:rPr>
          <w:rFonts w:asciiTheme="minorHAnsi" w:hAnsiTheme="minorHAnsi" w:cstheme="minorHAnsi"/>
          <w:highlight w:val="cyan"/>
          <w:u w:val="single"/>
        </w:rPr>
        <w:t>and</w:t>
      </w:r>
      <w:r w:rsidRPr="003F00EE">
        <w:rPr>
          <w:rFonts w:asciiTheme="minorHAnsi" w:hAnsiTheme="minorHAnsi" w:cstheme="minorHAnsi"/>
          <w:sz w:val="16"/>
          <w:szCs w:val="16"/>
        </w:rPr>
        <w:t xml:space="preserve"> behavior or </w:t>
      </w:r>
      <w:r w:rsidRPr="00BE7F82">
        <w:rPr>
          <w:rFonts w:asciiTheme="minorHAnsi" w:hAnsiTheme="minorHAnsi" w:cstheme="minorHAnsi"/>
          <w:highlight w:val="cyan"/>
          <w:u w:val="single"/>
        </w:rPr>
        <w:t>how such decisions may influence their ability to achieve legislative objective</w:t>
      </w:r>
      <w:r w:rsidRPr="003F00EE">
        <w:rPr>
          <w:rFonts w:asciiTheme="minorHAnsi" w:hAnsiTheme="minorHAnsi" w:cstheme="minorHAnsi"/>
          <w:sz w:val="16"/>
          <w:szCs w:val="16"/>
          <w:highlight w:val="cyan"/>
        </w:rPr>
        <w:t>s</w:t>
      </w:r>
      <w:r w:rsidRPr="003F00EE">
        <w:rPr>
          <w:rFonts w:asciiTheme="minorHAnsi" w:hAnsiTheme="minorHAnsi" w:cstheme="minorHAnsi"/>
          <w:sz w:val="16"/>
          <w:szCs w:val="16"/>
        </w:rPr>
        <w:t xml:space="preserve">. This is true in large part because </w:t>
      </w:r>
      <w:r w:rsidRPr="00BE7F82">
        <w:rPr>
          <w:rFonts w:asciiTheme="minorHAnsi" w:hAnsiTheme="minorHAnsi" w:cstheme="minorHAnsi"/>
          <w:u w:val="single"/>
        </w:rPr>
        <w:t>presidential behavior is motivated by multiple goals that are intimately tied to Congress</w:t>
      </w:r>
      <w:r w:rsidRPr="003F00EE">
        <w:rPr>
          <w:rFonts w:asciiTheme="minorHAnsi" w:hAnsiTheme="minorHAnsi" w:cstheme="minorHAnsi"/>
          <w:sz w:val="16"/>
          <w:szCs w:val="16"/>
        </w:rPr>
        <w:t>. Presidents place a premium on passing legislative initiatives. The passage of policy is integral to their goals of reelection and enhancing their place in history (Canes-</w:t>
      </w:r>
      <w:proofErr w:type="spellStart"/>
      <w:r w:rsidRPr="003F00EE">
        <w:rPr>
          <w:rFonts w:asciiTheme="minorHAnsi" w:hAnsiTheme="minorHAnsi" w:cstheme="minorHAnsi"/>
          <w:sz w:val="16"/>
          <w:szCs w:val="16"/>
        </w:rPr>
        <w:t>Wrone</w:t>
      </w:r>
      <w:proofErr w:type="spellEnd"/>
      <w:r w:rsidRPr="003F00EE">
        <w:rPr>
          <w:rFonts w:asciiTheme="minorHAnsi" w:hAnsiTheme="minorHAnsi" w:cstheme="minorHAnsi"/>
          <w:sz w:val="16"/>
          <w:szCs w:val="16"/>
        </w:rPr>
        <w:t xml:space="preserve"> 2001; Moe 1985). Therefore, presidents seek to build and protect their relationship with Congress.</w:t>
      </w:r>
    </w:p>
    <w:p w14:paraId="33477921" w14:textId="77777777" w:rsidR="006504DA" w:rsidRDefault="006504DA" w:rsidP="006504DA">
      <w:pPr>
        <w:pStyle w:val="Heading3"/>
      </w:pPr>
      <w:r>
        <w:lastRenderedPageBreak/>
        <w:t>A2 Hirsh</w:t>
      </w:r>
    </w:p>
    <w:p w14:paraId="57FEAB52" w14:textId="77777777" w:rsidR="006504DA" w:rsidRDefault="006504DA" w:rsidP="006504DA">
      <w:pPr>
        <w:pStyle w:val="Heading4"/>
        <w:rPr>
          <w:i/>
        </w:rPr>
      </w:pPr>
      <w:r>
        <w:t xml:space="preserve">Previous immigration pushes failed because Obama spent too much PC on other issues and </w:t>
      </w:r>
      <w:r w:rsidRPr="00433D89">
        <w:rPr>
          <w:i/>
          <w:u w:val="single"/>
        </w:rPr>
        <w:t>couldn’t arm-twist the GOP</w:t>
      </w:r>
      <w:r>
        <w:t xml:space="preserve"> effectively – their </w:t>
      </w:r>
      <w:proofErr w:type="spellStart"/>
      <w:proofErr w:type="gramStart"/>
      <w:r>
        <w:t>ev</w:t>
      </w:r>
      <w:proofErr w:type="spellEnd"/>
      <w:proofErr w:type="gramEnd"/>
      <w:r>
        <w:t xml:space="preserve"> doesn’t account for the GOP’s </w:t>
      </w:r>
      <w:r w:rsidRPr="00433D89">
        <w:rPr>
          <w:i/>
          <w:u w:val="single"/>
        </w:rPr>
        <w:t>tendency toward intransigence</w:t>
      </w:r>
      <w:r>
        <w:t xml:space="preserve"> which makes PC </w:t>
      </w:r>
      <w:r w:rsidRPr="00433D89">
        <w:rPr>
          <w:i/>
          <w:u w:val="single"/>
        </w:rPr>
        <w:t>true in the context of immigration</w:t>
      </w:r>
      <w:r w:rsidRPr="00433D89">
        <w:rPr>
          <w:i/>
        </w:rPr>
        <w:t xml:space="preserve"> </w:t>
      </w:r>
    </w:p>
    <w:p w14:paraId="5FFF5BCD" w14:textId="77777777" w:rsidR="006504DA" w:rsidRPr="00433D89" w:rsidRDefault="006504DA" w:rsidP="006504DA">
      <w:r w:rsidRPr="00433D89">
        <w:rPr>
          <w:rStyle w:val="StyleStyleBold12pt"/>
        </w:rPr>
        <w:t>Hutchinson 2-1</w:t>
      </w:r>
      <w:r>
        <w:t xml:space="preserve"> - </w:t>
      </w:r>
      <w:r w:rsidRPr="00433D89">
        <w:t>author and political analyst, associate editor of New America Media, host of the weekly Hutchinson Report on KPFK-Radio and the Pacifica Network, and KTYM Radio Los Angeles</w:t>
      </w:r>
    </w:p>
    <w:p w14:paraId="6271C0B4" w14:textId="77777777" w:rsidR="006504DA" w:rsidRDefault="006504DA" w:rsidP="006504DA">
      <w:r>
        <w:t xml:space="preserve">Earl </w:t>
      </w:r>
      <w:proofErr w:type="spellStart"/>
      <w:r>
        <w:t>Ofari</w:t>
      </w:r>
      <w:proofErr w:type="spellEnd"/>
      <w:r>
        <w:t>, “No Risk for President Obama in Immigration Reform Fight,” http://www.huffingtonpost.com/earl-ofari-hutchinson/no-risk-for-obama_b_2591792.html</w:t>
      </w:r>
    </w:p>
    <w:p w14:paraId="40FAB58C" w14:textId="77777777" w:rsidR="006504DA" w:rsidRPr="001906EC" w:rsidRDefault="006504DA" w:rsidP="006504DA">
      <w:r w:rsidRPr="00433D89">
        <w:t xml:space="preserve">But </w:t>
      </w:r>
      <w:r w:rsidRPr="00433D89">
        <w:rPr>
          <w:rStyle w:val="StyleBoldUnderline"/>
        </w:rPr>
        <w:t>Obama</w:t>
      </w:r>
      <w:r w:rsidRPr="00433D89">
        <w:t xml:space="preserve"> even as his popularity numbers slightly fell among Latinos did not totally ignore the issue. He </w:t>
      </w:r>
      <w:r w:rsidRPr="00433D89">
        <w:rPr>
          <w:rStyle w:val="StyleBoldUnderline"/>
        </w:rPr>
        <w:t>lashed the GOP for torpedoing</w:t>
      </w:r>
      <w:r w:rsidRPr="00433D89">
        <w:t xml:space="preserve"> comprehensive </w:t>
      </w:r>
      <w:r w:rsidRPr="00433D89">
        <w:rPr>
          <w:rStyle w:val="StyleBoldUnderline"/>
        </w:rPr>
        <w:t>immigration</w:t>
      </w:r>
      <w:r w:rsidRPr="00433D89">
        <w:t xml:space="preserve"> reform legislation in Congress </w:t>
      </w:r>
      <w:r w:rsidRPr="00433D89">
        <w:rPr>
          <w:rStyle w:val="StyleBoldUnderline"/>
        </w:rPr>
        <w:t>on</w:t>
      </w:r>
      <w:r w:rsidRPr="00433D89">
        <w:t xml:space="preserve"> the </w:t>
      </w:r>
      <w:r w:rsidRPr="00433D89">
        <w:rPr>
          <w:rStyle w:val="StyleBoldUnderline"/>
        </w:rPr>
        <w:t>two occasions</w:t>
      </w:r>
      <w:r w:rsidRPr="00433D89">
        <w:t xml:space="preserve"> when it appeared that an immigration bill might be reintroduced.¶ Obama was not to blame that this didn't happen. </w:t>
      </w:r>
      <w:r w:rsidRPr="00433D89">
        <w:rPr>
          <w:rStyle w:val="StyleBoldUnderline"/>
        </w:rPr>
        <w:t>The</w:t>
      </w:r>
      <w:r w:rsidRPr="00433D89">
        <w:t xml:space="preserve"> crushing problems and </w:t>
      </w:r>
      <w:r w:rsidRPr="00433D89">
        <w:rPr>
          <w:rStyle w:val="Emphasis"/>
        </w:rPr>
        <w:t>bruising</w:t>
      </w:r>
      <w:r w:rsidRPr="00433D89">
        <w:rPr>
          <w:rStyle w:val="StyleBoldUnderline"/>
          <w:bdr w:val="single" w:sz="4" w:space="0" w:color="auto"/>
        </w:rPr>
        <w:t xml:space="preserve"> </w:t>
      </w:r>
      <w:r w:rsidRPr="00433D89">
        <w:rPr>
          <w:rStyle w:val="Emphasis"/>
        </w:rPr>
        <w:t>fights</w:t>
      </w:r>
      <w:r w:rsidRPr="00433D89">
        <w:t xml:space="preserve"> </w:t>
      </w:r>
      <w:r w:rsidRPr="00433D89">
        <w:rPr>
          <w:rStyle w:val="StyleBoldUnderline"/>
        </w:rPr>
        <w:t>over deficit reduction</w:t>
      </w:r>
      <w:r w:rsidRPr="00433D89">
        <w:t xml:space="preserve">, spending, </w:t>
      </w:r>
      <w:r w:rsidRPr="00433D89">
        <w:rPr>
          <w:rStyle w:val="StyleBoldUnderline"/>
        </w:rPr>
        <w:t>health care</w:t>
      </w:r>
      <w:r w:rsidRPr="00433D89">
        <w:t xml:space="preserve"> reform, coupled with high soaring gas prices and the jobless crisis </w:t>
      </w:r>
      <w:r w:rsidRPr="00433D89">
        <w:rPr>
          <w:rStyle w:val="StyleBoldUnderline"/>
        </w:rPr>
        <w:t>were</w:t>
      </w:r>
      <w:r w:rsidRPr="00433D89">
        <w:t xml:space="preserve"> </w:t>
      </w:r>
      <w:r w:rsidRPr="00433D89">
        <w:rPr>
          <w:rStyle w:val="Emphasis"/>
        </w:rPr>
        <w:t>endless</w:t>
      </w:r>
      <w:r w:rsidRPr="00433D89">
        <w:t xml:space="preserve"> and time consuming. The</w:t>
      </w:r>
      <w:r w:rsidRPr="00433D89">
        <w:rPr>
          <w:rStyle w:val="StyleBoldUnderline"/>
        </w:rPr>
        <w:t xml:space="preserve"> fights required</w:t>
      </w:r>
      <w:r w:rsidRPr="00433D89">
        <w:t xml:space="preserve"> every bit of his </w:t>
      </w:r>
      <w:r w:rsidRPr="00433D89">
        <w:rPr>
          <w:rStyle w:val="Emphasis"/>
        </w:rPr>
        <w:t>political capital and arm twisting</w:t>
      </w:r>
      <w:r w:rsidRPr="00433D89">
        <w:t xml:space="preserve"> </w:t>
      </w:r>
      <w:r w:rsidRPr="00433D89">
        <w:rPr>
          <w:rStyle w:val="StyleBoldUnderline"/>
        </w:rPr>
        <w:t>to make</w:t>
      </w:r>
      <w:r w:rsidRPr="00433D89">
        <w:t xml:space="preserve"> </w:t>
      </w:r>
      <w:r w:rsidRPr="00433D89">
        <w:rPr>
          <w:rStyle w:val="Emphasis"/>
        </w:rPr>
        <w:t>any headway</w:t>
      </w:r>
      <w:r w:rsidRPr="00433D89">
        <w:t xml:space="preserve"> </w:t>
      </w:r>
      <w:r w:rsidRPr="00433D89">
        <w:rPr>
          <w:rStyle w:val="StyleBoldUnderline"/>
        </w:rPr>
        <w:t>against an</w:t>
      </w:r>
      <w:r w:rsidRPr="00433D89">
        <w:t xml:space="preserve"> obstructionist, </w:t>
      </w:r>
      <w:r w:rsidRPr="00433D89">
        <w:rPr>
          <w:rStyle w:val="Emphasis"/>
        </w:rPr>
        <w:t>intransigent</w:t>
      </w:r>
      <w:r w:rsidRPr="00433D89">
        <w:t xml:space="preserve"> and petty </w:t>
      </w:r>
      <w:r w:rsidRPr="00433D89">
        <w:rPr>
          <w:rStyle w:val="Emphasis"/>
        </w:rPr>
        <w:t>GOP</w:t>
      </w:r>
      <w:r w:rsidRPr="00433D89">
        <w:t xml:space="preserve"> </w:t>
      </w:r>
      <w:r w:rsidRPr="00433D89">
        <w:rPr>
          <w:rStyle w:val="StyleBoldUnderline"/>
        </w:rPr>
        <w:t>determined to make him pay a</w:t>
      </w:r>
      <w:r w:rsidRPr="00433D89">
        <w:t xml:space="preserve"> </w:t>
      </w:r>
      <w:r w:rsidRPr="00433D89">
        <w:rPr>
          <w:rStyle w:val="Emphasis"/>
        </w:rPr>
        <w:t>steep political price for every inch of legislative ground</w:t>
      </w:r>
      <w:r w:rsidRPr="00433D89">
        <w:t xml:space="preserve"> he sought to gain</w:t>
      </w:r>
      <w:proofErr w:type="gramStart"/>
      <w:r w:rsidRPr="00433D89">
        <w:t>.¶</w:t>
      </w:r>
      <w:proofErr w:type="gramEnd"/>
      <w:r w:rsidRPr="00433D89">
        <w:t xml:space="preserve"> The 2012 election changed only one thing with the GOP. That was </w:t>
      </w:r>
      <w:proofErr w:type="gramStart"/>
      <w:r w:rsidRPr="00433D89">
        <w:t>its</w:t>
      </w:r>
      <w:proofErr w:type="gramEnd"/>
      <w:r w:rsidRPr="00433D89">
        <w:t xml:space="preserve">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 </w:t>
      </w:r>
      <w:r w:rsidRPr="00433D89">
        <w:rPr>
          <w:rStyle w:val="StyleBoldUnderline"/>
        </w:rPr>
        <w:t>The 2012 election</w:t>
      </w:r>
      <w:r w:rsidRPr="00433D89">
        <w:t xml:space="preserve"> changed one other thing. It </w:t>
      </w:r>
      <w:r w:rsidRPr="00433D89">
        <w:rPr>
          <w:rStyle w:val="StyleBoldUnderline"/>
        </w:rPr>
        <w:t>gave Obama the</w:t>
      </w:r>
      <w:r w:rsidRPr="00433D89">
        <w:t xml:space="preserve"> long sought and awaited </w:t>
      </w:r>
      <w:r w:rsidRPr="00433D89">
        <w:rPr>
          <w:rStyle w:val="StyleBoldUnderline"/>
        </w:rPr>
        <w:t>opening</w:t>
      </w:r>
      <w:r w:rsidRPr="00433D89">
        <w:t xml:space="preserve"> he needed to go full throttle </w:t>
      </w:r>
      <w:r w:rsidRPr="00433D89">
        <w:rPr>
          <w:rStyle w:val="StyleBoldUnderline"/>
        </w:rPr>
        <w:t>on immigration</w:t>
      </w:r>
      <w:r w:rsidRPr="00433D89">
        <w:t xml:space="preserve"> reform. ¶ </w:t>
      </w:r>
      <w:proofErr w:type="gramStart"/>
      <w:r w:rsidRPr="00433D89">
        <w:t>The</w:t>
      </w:r>
      <w:proofErr w:type="gramEnd"/>
      <w:r w:rsidRPr="00433D89">
        <w:t xml:space="preserve"> election result was not the only strong point for Obama on reform. In 2007, then President George W. Bush was widely and unfairly blamed for making a mess of the immigration reform fight in Congress by not pushing hard enough 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 </w:t>
      </w:r>
      <w:proofErr w:type="gramStart"/>
      <w:r w:rsidRPr="00433D89">
        <w:t>This</w:t>
      </w:r>
      <w:proofErr w:type="gramEnd"/>
      <w:r w:rsidRPr="00433D89">
        <w:t xml:space="preserve">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 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 Still, </w:t>
      </w:r>
      <w:r w:rsidRPr="00433D89">
        <w:rPr>
          <w:rStyle w:val="StyleBoldUnderline"/>
        </w:rPr>
        <w:t>Obama's</w:t>
      </w:r>
      <w:r w:rsidRPr="00433D89">
        <w:t xml:space="preserve"> frontal </w:t>
      </w:r>
      <w:r w:rsidRPr="00433D89">
        <w:rPr>
          <w:rStyle w:val="StyleBoldUnderline"/>
        </w:rPr>
        <w:t xml:space="preserve">challenge to the GOP to do something about immigration reform is not only a long overdue move to right a long simmering policy wrong, but a move that </w:t>
      </w:r>
      <w:r w:rsidRPr="00433D89">
        <w:rPr>
          <w:rStyle w:val="Emphasis"/>
        </w:rPr>
        <w:t>if handled right</w:t>
      </w:r>
      <w:r w:rsidRPr="00433D89">
        <w:rPr>
          <w:rStyle w:val="StyleBoldUnderline"/>
        </w:rPr>
        <w:t xml:space="preserve"> can do much to shove the wrenching issue of what to do about the nation's millions that are here without papers, and are here to stay, off the nation's political table</w:t>
      </w:r>
      <w:r w:rsidRPr="00433D89">
        <w:t>. There's absolutely no risk, only gain, for Obama in taking the point on immigration reform to try and make that happen.</w:t>
      </w:r>
    </w:p>
    <w:p w14:paraId="6D1394DF" w14:textId="77777777" w:rsidR="006504DA" w:rsidRDefault="006504DA" w:rsidP="006504DA">
      <w:pPr>
        <w:pStyle w:val="Heading4"/>
      </w:pPr>
      <w:r>
        <w:lastRenderedPageBreak/>
        <w:t xml:space="preserve">Success depends on picking the right issues – links prove the plan is wrong </w:t>
      </w:r>
    </w:p>
    <w:p w14:paraId="23432720" w14:textId="77777777" w:rsidR="006504DA" w:rsidRDefault="006504DA" w:rsidP="006504DA">
      <w:pPr>
        <w:rPr>
          <w:rStyle w:val="StyleStyleBold12pt"/>
        </w:rPr>
      </w:pPr>
      <w:r>
        <w:rPr>
          <w:rStyle w:val="StyleStyleBold12pt"/>
        </w:rPr>
        <w:t xml:space="preserve">Hirsh 2-7 </w:t>
      </w:r>
      <w:r w:rsidRPr="00433D89">
        <w:t>– their author</w:t>
      </w:r>
    </w:p>
    <w:p w14:paraId="6240B0B1" w14:textId="77777777" w:rsidR="006504DA" w:rsidRPr="00CF36AC" w:rsidRDefault="006504DA" w:rsidP="006504DA">
      <w:r w:rsidRPr="00CF36AC">
        <w:rPr>
          <w:rStyle w:val="StyleStyleBold12pt"/>
        </w:rPr>
        <w:t xml:space="preserve"> </w:t>
      </w:r>
      <w:r>
        <w:t xml:space="preserve">Michael Hirsh - chief correspondent for National Journal, </w:t>
      </w:r>
      <w:proofErr w:type="gramStart"/>
      <w:r>
        <w:t>previously  senior</w:t>
      </w:r>
      <w:proofErr w:type="gramEnd"/>
      <w:r>
        <w:t xml:space="preserve"> editor and national economics correspondent for Newsweek,  “There’s No Such Thing as Political Capital” February 7, 2013 http://www.nationaljournal.com/magazine/there-s-no-such-thing-as-political-capital-20130207</w:t>
      </w:r>
    </w:p>
    <w:p w14:paraId="66C76DBC" w14:textId="77777777" w:rsidR="006504DA" w:rsidRPr="00E44626" w:rsidRDefault="006504DA" w:rsidP="006504DA">
      <w:r w:rsidRPr="00E44626">
        <w:t xml:space="preserve">And then </w:t>
      </w:r>
      <w:r w:rsidRPr="00E44626">
        <w:rPr>
          <w:rStyle w:val="StyleBoldUnderline"/>
          <w:highlight w:val="green"/>
        </w:rPr>
        <w:t xml:space="preserve">there are the presidents who get the </w:t>
      </w:r>
      <w:r w:rsidRPr="00E44626">
        <w:rPr>
          <w:rStyle w:val="StyleBoldUnderline"/>
        </w:rPr>
        <w:t xml:space="preserve">politics, and the </w:t>
      </w:r>
      <w:r w:rsidRPr="00E44626">
        <w:rPr>
          <w:rStyle w:val="StyleBoldUnderline"/>
          <w:highlight w:val="green"/>
        </w:rPr>
        <w:t>issues, wrong</w:t>
      </w:r>
      <w:r w:rsidRPr="00E44626">
        <w:t xml:space="preserve">. It was the last president before Obama who was just starting a second term, George W. </w:t>
      </w:r>
      <w:r w:rsidRPr="00E44626">
        <w:rPr>
          <w:rStyle w:val="StyleBoldUnderline"/>
          <w:highlight w:val="green"/>
        </w:rPr>
        <w:t>Bush</w:t>
      </w:r>
      <w:r w:rsidRPr="00E44626">
        <w:t>, who really revived the claim of political capital, which he was very fond of wielding. Then Bush promptly demonstrated that he didn’t fully understand the concept either</w:t>
      </w:r>
      <w:proofErr w:type="gramStart"/>
      <w:r w:rsidRPr="00E44626">
        <w:t>.</w:t>
      </w:r>
      <w:r w:rsidRPr="00E44626">
        <w:rPr>
          <w:sz w:val="12"/>
        </w:rPr>
        <w:t>¶</w:t>
      </w:r>
      <w:proofErr w:type="gramEnd"/>
      <w:r w:rsidRPr="00E44626">
        <w:t xml:space="preserve"> At his first news conference after his 2004 victory, a confident-sounding Bush declared, “I earned capital in the campaign, political capital, and now I intend to spend it. That’s my style.” The 43rd president </w:t>
      </w:r>
      <w:r w:rsidRPr="00E44626">
        <w:rPr>
          <w:rStyle w:val="StyleBoldUnderline"/>
          <w:highlight w:val="green"/>
        </w:rPr>
        <w:t>threw all of his</w:t>
      </w:r>
      <w:r w:rsidRPr="00E44626">
        <w:rPr>
          <w:rStyle w:val="StyleBoldUnderline"/>
        </w:rPr>
        <w:t xml:space="preserve"> political </w:t>
      </w:r>
      <w:r w:rsidRPr="00E44626">
        <w:rPr>
          <w:rStyle w:val="StyleBoldUnderline"/>
          <w:highlight w:val="green"/>
        </w:rPr>
        <w:t>capital at</w:t>
      </w:r>
      <w:r w:rsidRPr="00E44626">
        <w:rPr>
          <w:rStyle w:val="StyleBoldUnderline"/>
        </w:rPr>
        <w:t xml:space="preserve"> an overriding passion: the partial privatization of </w:t>
      </w:r>
      <w:r w:rsidRPr="00E44626">
        <w:rPr>
          <w:rStyle w:val="StyleBoldUnderline"/>
          <w:highlight w:val="green"/>
        </w:rPr>
        <w:t>Social Security</w:t>
      </w:r>
      <w:r w:rsidRPr="00E44626">
        <w:t>. He mounted a full-bore public-relations campaign that included town-hall meetings across the country.</w:t>
      </w:r>
      <w:r w:rsidRPr="00E44626">
        <w:rPr>
          <w:sz w:val="12"/>
        </w:rPr>
        <w:t>¶</w:t>
      </w:r>
      <w:r w:rsidRPr="00E44626">
        <w:t xml:space="preserve"> Bush failed utterly, of course. But the problem was not that he didn’t have enough political capital. Yes, </w:t>
      </w:r>
      <w:r w:rsidRPr="00E44626">
        <w:rPr>
          <w:rStyle w:val="StyleBoldUnderline"/>
          <w:highlight w:val="green"/>
        </w:rPr>
        <w:t>he</w:t>
      </w:r>
      <w:r w:rsidRPr="00E44626">
        <w:rPr>
          <w:rStyle w:val="StyleBoldUnderline"/>
        </w:rPr>
        <w:t xml:space="preserve"> may have </w:t>
      </w:r>
      <w:r w:rsidRPr="00E44626">
        <w:rPr>
          <w:rStyle w:val="Emphasis"/>
          <w:rFonts w:eastAsiaTheme="majorEastAsia"/>
          <w:highlight w:val="green"/>
        </w:rPr>
        <w:t>overestimated</w:t>
      </w:r>
      <w:r w:rsidRPr="00E44626">
        <w:rPr>
          <w:rStyle w:val="StyleBoldUnderline"/>
          <w:highlight w:val="green"/>
        </w:rPr>
        <w:t xml:space="preserve"> his standing</w:t>
      </w:r>
      <w:r w:rsidRPr="00E44626">
        <w:rPr>
          <w:rStyle w:val="StyleBoldUnderline"/>
        </w:rPr>
        <w:t>.</w:t>
      </w:r>
      <w:r w:rsidRPr="00E44626">
        <w:t xml:space="preserve"> Bush’s margin over John Kerry was thin—helped along by a bumbling Kerry campaign that was almost the mirror image of Romney’s gaffe-filled failure this time—but that was not the real mistake. </w:t>
      </w:r>
      <w:r w:rsidRPr="00E44626">
        <w:rPr>
          <w:rStyle w:val="StyleBoldUnderline"/>
          <w:highlight w:val="green"/>
        </w:rPr>
        <w:t>The problem was</w:t>
      </w:r>
      <w:r w:rsidRPr="00E44626">
        <w:rPr>
          <w:rStyle w:val="StyleBoldUnderline"/>
        </w:rPr>
        <w:t xml:space="preserve"> </w:t>
      </w:r>
      <w:r w:rsidRPr="00E44626">
        <w:t xml:space="preserve">that </w:t>
      </w:r>
      <w:r w:rsidRPr="00E44626">
        <w:rPr>
          <w:rStyle w:val="StyleBoldUnderline"/>
          <w:highlight w:val="green"/>
        </w:rPr>
        <w:t>whatever credibility</w:t>
      </w:r>
      <w:r w:rsidRPr="00E44626">
        <w:rPr>
          <w:rStyle w:val="StyleBoldUnderline"/>
        </w:rPr>
        <w:t xml:space="preserve"> </w:t>
      </w:r>
      <w:r w:rsidRPr="00E44626">
        <w:t xml:space="preserve">or stature Bush thought </w:t>
      </w:r>
      <w:r w:rsidRPr="00E44626">
        <w:rPr>
          <w:rStyle w:val="StyleBoldUnderline"/>
          <w:highlight w:val="green"/>
        </w:rPr>
        <w:t>he had earned</w:t>
      </w:r>
      <w:r w:rsidRPr="00E44626">
        <w:rPr>
          <w:rStyle w:val="StyleBoldUnderline"/>
        </w:rPr>
        <w:t xml:space="preserve"> </w:t>
      </w:r>
      <w:r w:rsidRPr="00E44626">
        <w:t xml:space="preserve">as a newly reelected president </w:t>
      </w:r>
      <w:r w:rsidRPr="00E44626">
        <w:rPr>
          <w:rStyle w:val="StyleBoldUnderline"/>
          <w:highlight w:val="green"/>
        </w:rPr>
        <w:t>did nothing to make</w:t>
      </w:r>
      <w:r w:rsidRPr="00E44626">
        <w:rPr>
          <w:rStyle w:val="StyleBoldUnderline"/>
        </w:rPr>
        <w:t xml:space="preserve"> Social Security </w:t>
      </w:r>
      <w:r w:rsidRPr="00E44626">
        <w:rPr>
          <w:rStyle w:val="StyleBoldUnderline"/>
          <w:highlight w:val="green"/>
        </w:rPr>
        <w:t>privatization a better idea</w:t>
      </w:r>
      <w:r w:rsidRPr="00E44626">
        <w:rPr>
          <w:rStyle w:val="StyleBoldUnderline"/>
        </w:rPr>
        <w:t xml:space="preserve"> in most people’s eyes</w:t>
      </w:r>
      <w:r w:rsidRPr="00E44626">
        <w:t xml:space="preserve">. </w:t>
      </w:r>
      <w:r w:rsidRPr="00E44626">
        <w:rPr>
          <w:rStyle w:val="StyleBoldUnderline"/>
        </w:rPr>
        <w:t>Voters didn’t trust the plan</w:t>
      </w:r>
      <w:r w:rsidRPr="00E44626">
        <w:t xml:space="preserve">, and four years later, at the end of Bush’s term, the stock-market collapse bore out the public’s skepticism. Privatization just didn’t have any momentum behind it, </w:t>
      </w:r>
      <w:r w:rsidRPr="00E44626">
        <w:rPr>
          <w:rStyle w:val="StyleBoldUnderline"/>
        </w:rPr>
        <w:t>no matter</w:t>
      </w:r>
      <w:r w:rsidRPr="00E44626">
        <w:t xml:space="preserve"> who was pushing it or </w:t>
      </w:r>
      <w:r w:rsidRPr="00E44626">
        <w:rPr>
          <w:rStyle w:val="StyleBoldUnderline"/>
        </w:rPr>
        <w:t>how much capital Bush spent to sell it.</w:t>
      </w:r>
      <w:r w:rsidRPr="00E44626">
        <w:rPr>
          <w:rStyle w:val="StyleBoldUnderline"/>
          <w:sz w:val="12"/>
        </w:rPr>
        <w:t xml:space="preserve">¶ </w:t>
      </w:r>
      <w:r w:rsidRPr="00E44626">
        <w:t xml:space="preserve">The mistake that Bush made with Social Security, says John Sides, an associate professor of political science at George Washington University and a well-followed political blogger, “was that just because he won an election, he thought he had a green light. But </w:t>
      </w:r>
      <w:r w:rsidRPr="00E44626">
        <w:rPr>
          <w:rStyle w:val="StyleBoldUnderline"/>
          <w:highlight w:val="green"/>
        </w:rPr>
        <w:t>there was no</w:t>
      </w:r>
      <w:r w:rsidRPr="00E44626">
        <w:rPr>
          <w:rStyle w:val="StyleBoldUnderline"/>
        </w:rPr>
        <w:t xml:space="preserve"> sense of any kind of </w:t>
      </w:r>
      <w:r w:rsidRPr="00E44626">
        <w:rPr>
          <w:rStyle w:val="StyleBoldUnderline"/>
          <w:highlight w:val="green"/>
        </w:rPr>
        <w:t>public urgency on Social Security</w:t>
      </w:r>
      <w:r w:rsidRPr="00E44626">
        <w:rPr>
          <w:rStyle w:val="StyleBoldUnderline"/>
        </w:rPr>
        <w:t xml:space="preserve"> reform</w:t>
      </w:r>
      <w:r w:rsidRPr="00E44626">
        <w:t xml:space="preserve">. It’s like he went into the garage where various Republican policy ideas were hanging up and picked one. I don’t think Obama’s going to make that mistake.… </w:t>
      </w:r>
      <w:r w:rsidRPr="00E44626">
        <w:rPr>
          <w:rStyle w:val="StyleBoldUnderline"/>
          <w:highlight w:val="green"/>
        </w:rPr>
        <w:t xml:space="preserve">Bush decided he wanted to </w:t>
      </w:r>
      <w:r w:rsidRPr="00E44626">
        <w:rPr>
          <w:rStyle w:val="Emphasis"/>
          <w:rFonts w:eastAsiaTheme="majorEastAsia"/>
          <w:highlight w:val="green"/>
        </w:rPr>
        <w:t>push a rock up a hill</w:t>
      </w:r>
      <w:r w:rsidRPr="00E44626">
        <w:t>.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p>
    <w:p w14:paraId="0BC9B3AB" w14:textId="77777777" w:rsidR="006504DA" w:rsidRDefault="006504DA" w:rsidP="006504DA">
      <w:pPr>
        <w:pStyle w:val="Heading4"/>
      </w:pPr>
      <w:r>
        <w:t xml:space="preserve">Hirsh’s central point is that PC isn’t </w:t>
      </w:r>
      <w:r w:rsidRPr="00433D89">
        <w:rPr>
          <w:i/>
          <w:u w:val="single"/>
        </w:rPr>
        <w:t>objectively measurable</w:t>
      </w:r>
      <w:r>
        <w:t xml:space="preserve">, but it still </w:t>
      </w:r>
      <w:r w:rsidRPr="00433D89">
        <w:rPr>
          <w:i/>
          <w:u w:val="single"/>
        </w:rPr>
        <w:t>exists</w:t>
      </w:r>
      <w:r>
        <w:t xml:space="preserve">  - we have read specific evidence that says Obama will use PC to get the legislation done. </w:t>
      </w:r>
    </w:p>
    <w:p w14:paraId="53FE6FF3" w14:textId="77777777" w:rsidR="006504DA" w:rsidRDefault="006504DA" w:rsidP="006504DA">
      <w:pPr>
        <w:pStyle w:val="Heading4"/>
      </w:pPr>
      <w:r>
        <w:t>Even if you don’t like the “political capital” metaphor, it’s really a semantic distinction – Hirsh’s entire argument assumes the plan is popular – links prove Hirsh is not applicable</w:t>
      </w:r>
    </w:p>
    <w:p w14:paraId="6319AC65" w14:textId="77777777" w:rsidR="006504DA" w:rsidRPr="008A5129" w:rsidRDefault="006504DA" w:rsidP="006504DA">
      <w:r>
        <w:t>--not every item costs political capital, and pushing popular policies are a win.  THAT IS NOT THE PLAN.</w:t>
      </w:r>
    </w:p>
    <w:p w14:paraId="6AF786D7" w14:textId="77777777" w:rsidR="006504DA" w:rsidRPr="008A5129" w:rsidRDefault="006504DA" w:rsidP="006504DA">
      <w:r w:rsidRPr="001D5057">
        <w:rPr>
          <w:rStyle w:val="StyleStyleBold12pt"/>
          <w:highlight w:val="yellow"/>
        </w:rPr>
        <w:t>SWR 2-11</w:t>
      </w:r>
      <w:r>
        <w:rPr>
          <w:rStyle w:val="StyleStyleBold12pt"/>
        </w:rPr>
        <w:t xml:space="preserve"> </w:t>
      </w:r>
      <w:r w:rsidRPr="008A5129">
        <w:t>– Political blog written by an Oregonian analyst</w:t>
      </w:r>
    </w:p>
    <w:p w14:paraId="34FCD261" w14:textId="77777777" w:rsidR="006504DA" w:rsidRDefault="006504DA" w:rsidP="006504DA">
      <w:r>
        <w:t xml:space="preserve">So Well Read, </w:t>
      </w:r>
      <w:hyperlink r:id="rId23" w:history="1">
        <w:r w:rsidRPr="00700632">
          <w:rPr>
            <w:rStyle w:val="Hyperlink"/>
          </w:rPr>
          <w:t>http://sowellread.wordpress.com/2013/02/11/banking-on-old-ideas/</w:t>
        </w:r>
      </w:hyperlink>
    </w:p>
    <w:p w14:paraId="621F98D8" w14:textId="77777777" w:rsidR="006504DA" w:rsidRPr="001D02D3" w:rsidRDefault="006504DA" w:rsidP="006504DA">
      <w:r w:rsidRPr="00E44626">
        <w:t xml:space="preserve">National Journal’s </w:t>
      </w:r>
      <w:r w:rsidRPr="001D5057">
        <w:rPr>
          <w:rStyle w:val="StyleBoldUnderline"/>
          <w:highlight w:val="yellow"/>
        </w:rPr>
        <w:t>Hirsh might suggest that Obama’s success</w:t>
      </w:r>
      <w:r w:rsidRPr="00E44626">
        <w:t xml:space="preserve"> in his second term </w:t>
      </w:r>
      <w:r w:rsidRPr="00E44626">
        <w:rPr>
          <w:rStyle w:val="StyleBoldUnderline"/>
        </w:rPr>
        <w:t>d</w:t>
      </w:r>
      <w:r w:rsidRPr="001D5057">
        <w:rPr>
          <w:rStyle w:val="StyleBoldUnderline"/>
          <w:highlight w:val="yellow"/>
        </w:rPr>
        <w:t>epends less</w:t>
      </w:r>
      <w:r w:rsidRPr="00E44626">
        <w:rPr>
          <w:rStyle w:val="StyleBoldUnderline"/>
        </w:rPr>
        <w:t xml:space="preserve"> </w:t>
      </w:r>
      <w:r w:rsidRPr="001D5057">
        <w:rPr>
          <w:rStyle w:val="StyleBoldUnderline"/>
          <w:highlight w:val="yellow"/>
        </w:rPr>
        <w:t>on</w:t>
      </w:r>
      <w:r w:rsidRPr="00E44626">
        <w:t xml:space="preserve"> withdrawals and deposits from </w:t>
      </w:r>
      <w:r w:rsidRPr="001D5057">
        <w:rPr>
          <w:rStyle w:val="StyleBoldUnderline"/>
          <w:highlight w:val="yellow"/>
        </w:rPr>
        <w:t>an imaginary Bank of Political Capital</w:t>
      </w:r>
      <w:r w:rsidRPr="00E44626">
        <w:rPr>
          <w:rStyle w:val="StyleBoldUnderline"/>
        </w:rPr>
        <w:t xml:space="preserve"> </w:t>
      </w:r>
      <w:r w:rsidRPr="001D5057">
        <w:rPr>
          <w:rStyle w:val="StyleBoldUnderline"/>
          <w:highlight w:val="yellow"/>
        </w:rPr>
        <w:t xml:space="preserve">but on how much </w:t>
      </w:r>
      <w:r w:rsidRPr="001D5057">
        <w:rPr>
          <w:rStyle w:val="Emphasis"/>
          <w:highlight w:val="yellow"/>
        </w:rPr>
        <w:t>time and energy</w:t>
      </w:r>
      <w:r w:rsidRPr="001D5057">
        <w:rPr>
          <w:rStyle w:val="StyleBoldUnderline"/>
          <w:highlight w:val="yellow"/>
        </w:rPr>
        <w:t xml:space="preserve"> he is willing to devote to passing a </w:t>
      </w:r>
      <w:r w:rsidRPr="001D5057">
        <w:rPr>
          <w:rStyle w:val="Emphasis"/>
          <w:highlight w:val="yellow"/>
        </w:rPr>
        <w:t>particular proposal</w:t>
      </w:r>
      <w:r w:rsidRPr="00E44626">
        <w:t xml:space="preserve">. “Winning on one issue often changes the calculation for the next issue; there is never any known amount of capital,” Hirsh writes. </w:t>
      </w:r>
      <w:r w:rsidRPr="00184032">
        <w:rPr>
          <w:rStyle w:val="StyleBoldUnderline"/>
          <w:highlight w:val="yellow"/>
        </w:rPr>
        <w:t>Gun control</w:t>
      </w:r>
      <w:r w:rsidRPr="00E44626">
        <w:rPr>
          <w:rStyle w:val="StyleBoldUnderline"/>
        </w:rPr>
        <w:t xml:space="preserve"> measures</w:t>
      </w:r>
      <w:r w:rsidRPr="00E44626">
        <w:t xml:space="preserve"> like universal background checks </w:t>
      </w:r>
      <w:r w:rsidRPr="00184032">
        <w:rPr>
          <w:rStyle w:val="StyleBoldUnderline"/>
          <w:highlight w:val="yellow"/>
        </w:rPr>
        <w:t>are</w:t>
      </w:r>
      <w:r w:rsidRPr="00E44626">
        <w:t xml:space="preserve"> broadly </w:t>
      </w:r>
      <w:r w:rsidRPr="00184032">
        <w:rPr>
          <w:rStyle w:val="StyleBoldUnderline"/>
          <w:highlight w:val="yellow"/>
        </w:rPr>
        <w:t>popular</w:t>
      </w:r>
      <w:r w:rsidRPr="00E44626">
        <w:rPr>
          <w:rStyle w:val="StyleBoldUnderline"/>
        </w:rPr>
        <w:t xml:space="preserve">, </w:t>
      </w:r>
      <w:r w:rsidRPr="00184032">
        <w:rPr>
          <w:rStyle w:val="StyleBoldUnderline"/>
          <w:highlight w:val="yellow"/>
        </w:rPr>
        <w:t>making</w:t>
      </w:r>
      <w:r w:rsidRPr="00E44626">
        <w:t xml:space="preserve"> a “win” on </w:t>
      </w:r>
      <w:r w:rsidRPr="00184032">
        <w:rPr>
          <w:rStyle w:val="StyleBoldUnderline"/>
          <w:highlight w:val="yellow"/>
        </w:rPr>
        <w:t>gun control unlikely to deplete</w:t>
      </w:r>
      <w:r w:rsidRPr="00E44626">
        <w:t xml:space="preserve"> whatever reserve of </w:t>
      </w:r>
      <w:r w:rsidRPr="00184032">
        <w:rPr>
          <w:rStyle w:val="StyleBoldUnderline"/>
          <w:highlight w:val="yellow"/>
        </w:rPr>
        <w:t>capital</w:t>
      </w:r>
      <w:r w:rsidRPr="00E44626">
        <w:t xml:space="preserve"> Politico imagines Obama to possess. </w:t>
      </w:r>
      <w:r w:rsidRPr="00E44626">
        <w:rPr>
          <w:rStyle w:val="StyleBoldUnderline"/>
        </w:rPr>
        <w:t>Devoting time</w:t>
      </w:r>
      <w:r w:rsidRPr="00E44626">
        <w:t xml:space="preserve"> to such an </w:t>
      </w:r>
      <w:r w:rsidRPr="00E44626">
        <w:lastRenderedPageBreak/>
        <w:t xml:space="preserve">issue, then, </w:t>
      </w:r>
      <w:r w:rsidRPr="00E44626">
        <w:rPr>
          <w:rStyle w:val="StyleBoldUnderline"/>
        </w:rPr>
        <w:t>is not</w:t>
      </w:r>
      <w:r w:rsidRPr="00E44626">
        <w:t xml:space="preserve"> necessarily </w:t>
      </w:r>
      <w:r w:rsidRPr="00E44626">
        <w:rPr>
          <w:rStyle w:val="StyleBoldUnderline"/>
        </w:rPr>
        <w:t>an expenditure</w:t>
      </w:r>
      <w:r w:rsidRPr="00E44626">
        <w:t xml:space="preserve"> of goodwill or a bump </w:t>
      </w:r>
      <w:r w:rsidRPr="00E44626">
        <w:rPr>
          <w:rStyle w:val="StyleBoldUnderline"/>
        </w:rPr>
        <w:t>that can slow</w:t>
      </w:r>
      <w:r w:rsidRPr="00E44626">
        <w:t xml:space="preserve"> the president’s “</w:t>
      </w:r>
      <w:r w:rsidRPr="00E44626">
        <w:rPr>
          <w:rStyle w:val="StyleBoldUnderline"/>
        </w:rPr>
        <w:t>momentum</w:t>
      </w:r>
      <w:r w:rsidRPr="00E44626">
        <w:t>.” Quite the opposite: he may emerge from the fight with a stronger “mandate,” if we insist on calling it that, than he went in with.</w:t>
      </w:r>
    </w:p>
    <w:p w14:paraId="71378CDA" w14:textId="77777777" w:rsidR="00CA7078" w:rsidRDefault="00CA7078" w:rsidP="00CA7078">
      <w:pPr>
        <w:pStyle w:val="Heading2"/>
      </w:pPr>
      <w:r>
        <w:lastRenderedPageBreak/>
        <w:t>Impact</w:t>
      </w:r>
    </w:p>
    <w:p w14:paraId="7B238718" w14:textId="77777777" w:rsidR="00C469E0" w:rsidRDefault="00C469E0" w:rsidP="00E00EE1">
      <w:pPr>
        <w:pStyle w:val="Heading3"/>
      </w:pPr>
      <w:r>
        <w:lastRenderedPageBreak/>
        <w:t>CIR K2 Econ</w:t>
      </w:r>
    </w:p>
    <w:p w14:paraId="1D02A652" w14:textId="77777777" w:rsidR="00C469E0" w:rsidRPr="00BA3B30" w:rsidRDefault="00C469E0" w:rsidP="00C469E0">
      <w:pPr>
        <w:pStyle w:val="Heading4"/>
        <w:rPr>
          <w:rFonts w:asciiTheme="minorHAnsi" w:hAnsiTheme="minorHAnsi"/>
        </w:rPr>
      </w:pPr>
      <w:r w:rsidRPr="00BA3B30">
        <w:rPr>
          <w:rFonts w:asciiTheme="minorHAnsi" w:hAnsiTheme="minorHAnsi"/>
        </w:rPr>
        <w:t>Immigration reform key to the economy</w:t>
      </w:r>
    </w:p>
    <w:p w14:paraId="09B36259" w14:textId="77777777" w:rsidR="00C469E0" w:rsidRPr="00BA3B30" w:rsidRDefault="00C469E0" w:rsidP="00C469E0">
      <w:pPr>
        <w:rPr>
          <w:rFonts w:asciiTheme="minorHAnsi" w:hAnsiTheme="minorHAnsi"/>
        </w:rPr>
      </w:pPr>
      <w:r w:rsidRPr="00BA3B30">
        <w:rPr>
          <w:rStyle w:val="StyleStyleBold12pt"/>
          <w:rFonts w:asciiTheme="minorHAnsi" w:hAnsiTheme="minorHAnsi"/>
        </w:rPr>
        <w:t>Klein 12</w:t>
      </w:r>
      <w:r w:rsidRPr="00BA3B30">
        <w:rPr>
          <w:rFonts w:asciiTheme="minorHAnsi" w:hAnsiTheme="minorHAnsi"/>
        </w:rPr>
        <w:t xml:space="preserve"> - Professor at the Fletcher School, Tufts University, and a Senior Fellow at the Brookings Institution</w:t>
      </w:r>
    </w:p>
    <w:p w14:paraId="41D0998B" w14:textId="77777777" w:rsidR="00C469E0" w:rsidRPr="00BA3B30" w:rsidRDefault="00C469E0" w:rsidP="00C469E0">
      <w:pPr>
        <w:rPr>
          <w:rFonts w:asciiTheme="minorHAnsi" w:hAnsiTheme="minorHAnsi"/>
        </w:rPr>
      </w:pPr>
      <w:r w:rsidRPr="00BA3B30">
        <w:rPr>
          <w:rFonts w:asciiTheme="minorHAnsi" w:hAnsiTheme="minorHAnsi"/>
        </w:rPr>
        <w:t>Michael w/ Susan Cohen, “Is U.S. Immigration Policy Holding Back Economic Growth</w:t>
      </w:r>
      <w:proofErr w:type="gramStart"/>
      <w:r w:rsidRPr="00BA3B30">
        <w:rPr>
          <w:rFonts w:asciiTheme="minorHAnsi" w:hAnsiTheme="minorHAnsi"/>
        </w:rPr>
        <w:t>?,</w:t>
      </w:r>
      <w:proofErr w:type="gramEnd"/>
      <w:r w:rsidRPr="00BA3B30">
        <w:rPr>
          <w:rFonts w:asciiTheme="minorHAnsi" w:hAnsiTheme="minorHAnsi"/>
        </w:rPr>
        <w:t>” http://finance.yahoo.com/blogs/the-exchange/u-immigration-policy-holding-back-economic-growth-223347436.html</w:t>
      </w:r>
    </w:p>
    <w:p w14:paraId="7A9F3F96" w14:textId="77777777" w:rsidR="00C469E0" w:rsidRPr="00BA3B30" w:rsidRDefault="00C469E0" w:rsidP="00C469E0">
      <w:pPr>
        <w:rPr>
          <w:rFonts w:asciiTheme="minorHAnsi" w:hAnsiTheme="minorHAnsi"/>
        </w:rPr>
      </w:pPr>
      <w:r w:rsidRPr="00BA3B30">
        <w:rPr>
          <w:rFonts w:asciiTheme="minorHAnsi" w:hAnsiTheme="minorHAnsi"/>
        </w:rPr>
        <w:t xml:space="preserve">In these final days of the presidential campaign, both President Obama and Governor Romney are becoming more vocal about their support for immigration reform. While there is still distance between their stances, both agree that </w:t>
      </w:r>
      <w:r w:rsidRPr="00BA3B30">
        <w:rPr>
          <w:rStyle w:val="StyleBoldUnderline"/>
          <w:rFonts w:asciiTheme="minorHAnsi" w:hAnsiTheme="minorHAnsi"/>
        </w:rPr>
        <w:t>it is important to encourage foreign entrepreneurs to come to America and launch their dreams here</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Fonts w:asciiTheme="minorHAnsi" w:hAnsiTheme="minorHAnsi"/>
        </w:rPr>
        <w:t xml:space="preserve">This is smart and sound. </w:t>
      </w:r>
      <w:r w:rsidRPr="00BA3B30">
        <w:rPr>
          <w:rStyle w:val="StyleBoldUnderline"/>
          <w:rFonts w:asciiTheme="minorHAnsi" w:hAnsiTheme="minorHAnsi"/>
        </w:rPr>
        <w:t>By providing a fair and unencumbered immigration path</w:t>
      </w:r>
      <w:r w:rsidRPr="00BA3B30">
        <w:rPr>
          <w:rFonts w:asciiTheme="minorHAnsi" w:hAnsiTheme="minorHAnsi"/>
        </w:rPr>
        <w:t xml:space="preserve"> for entrepreneurs and emerging foreign businesses, we </w:t>
      </w:r>
      <w:r w:rsidRPr="00BA3B30">
        <w:rPr>
          <w:rStyle w:val="StyleBoldUnderline"/>
          <w:rFonts w:asciiTheme="minorHAnsi" w:hAnsiTheme="minorHAnsi"/>
        </w:rPr>
        <w:t xml:space="preserve">lay a foundation both for </w:t>
      </w:r>
      <w:r w:rsidRPr="00BA3B30">
        <w:rPr>
          <w:rStyle w:val="Emphasis"/>
          <w:rFonts w:asciiTheme="minorHAnsi" w:hAnsiTheme="minorHAnsi"/>
        </w:rPr>
        <w:t>stimulation of the</w:t>
      </w:r>
      <w:r w:rsidRPr="00BA3B30">
        <w:rPr>
          <w:rFonts w:asciiTheme="minorHAnsi" w:hAnsiTheme="minorHAnsi"/>
        </w:rPr>
        <w:t xml:space="preserve"> local </w:t>
      </w:r>
      <w:r w:rsidRPr="00BA3B30">
        <w:rPr>
          <w:rStyle w:val="Emphasis"/>
          <w:rFonts w:asciiTheme="minorHAnsi" w:hAnsiTheme="minorHAnsi"/>
        </w:rPr>
        <w:t>economy</w:t>
      </w:r>
      <w:r w:rsidRPr="00BA3B30">
        <w:rPr>
          <w:rStyle w:val="StyleBoldUnderline"/>
          <w:rFonts w:asciiTheme="minorHAnsi" w:hAnsiTheme="minorHAnsi"/>
        </w:rPr>
        <w:t xml:space="preserve"> and for U.S. </w:t>
      </w:r>
      <w:r w:rsidRPr="00BA3B30">
        <w:rPr>
          <w:rStyle w:val="Emphasis"/>
          <w:rFonts w:asciiTheme="minorHAnsi" w:hAnsiTheme="minorHAnsi"/>
        </w:rPr>
        <w:t>job growth</w:t>
      </w:r>
      <w:r w:rsidRPr="00BA3B30">
        <w:rPr>
          <w:rFonts w:asciiTheme="minorHAnsi" w:hAnsiTheme="minorHAnsi"/>
        </w:rPr>
        <w:t>.</w:t>
      </w:r>
      <w:r w:rsidRPr="00BA3B30">
        <w:rPr>
          <w:rFonts w:asciiTheme="minorHAnsi" w:hAnsiTheme="minorHAnsi"/>
          <w:sz w:val="12"/>
        </w:rPr>
        <w:t xml:space="preserve">¶ </w:t>
      </w:r>
      <w:r w:rsidRPr="00BA3B30">
        <w:rPr>
          <w:rFonts w:asciiTheme="minorHAnsi" w:hAnsiTheme="minorHAnsi"/>
        </w:rPr>
        <w:t xml:space="preserve">But </w:t>
      </w:r>
      <w:r w:rsidRPr="00BA3B30">
        <w:rPr>
          <w:rStyle w:val="StyleBoldUnderline"/>
          <w:rFonts w:asciiTheme="minorHAnsi" w:hAnsiTheme="minorHAnsi"/>
        </w:rPr>
        <w:t>the best policy intentions are thwarted when the immigration bureaucracy slams the door in the faces of</w:t>
      </w:r>
      <w:r w:rsidRPr="00BA3B30">
        <w:rPr>
          <w:rFonts w:asciiTheme="minorHAnsi" w:hAnsiTheme="minorHAnsi"/>
        </w:rPr>
        <w:t xml:space="preserve"> </w:t>
      </w:r>
      <w:r w:rsidRPr="00BA3B30">
        <w:rPr>
          <w:rStyle w:val="StyleBoldUnderline"/>
          <w:rFonts w:asciiTheme="minorHAnsi" w:hAnsiTheme="minorHAnsi"/>
        </w:rPr>
        <w:t>foreign</w:t>
      </w:r>
      <w:r w:rsidRPr="00BA3B30">
        <w:rPr>
          <w:rFonts w:asciiTheme="minorHAnsi" w:hAnsiTheme="minorHAnsi"/>
        </w:rPr>
        <w:t xml:space="preserve"> business </w:t>
      </w:r>
      <w:r w:rsidRPr="00BA3B30">
        <w:rPr>
          <w:rStyle w:val="StyleBoldUnderline"/>
          <w:rFonts w:asciiTheme="minorHAnsi" w:hAnsiTheme="minorHAnsi"/>
        </w:rPr>
        <w:t>talent</w:t>
      </w:r>
      <w:r w:rsidRPr="00BA3B30">
        <w:rPr>
          <w:rFonts w:asciiTheme="minorHAnsi" w:hAnsiTheme="minorHAnsi"/>
        </w:rPr>
        <w:t>.</w:t>
      </w:r>
      <w:r w:rsidRPr="00BA3B30">
        <w:rPr>
          <w:rFonts w:asciiTheme="minorHAnsi" w:hAnsiTheme="minorHAnsi"/>
          <w:sz w:val="12"/>
        </w:rPr>
        <w:t xml:space="preserve">¶ </w:t>
      </w:r>
      <w:r w:rsidRPr="00BA3B30">
        <w:rPr>
          <w:rFonts w:asciiTheme="minorHAnsi" w:hAnsiTheme="minorHAnsi"/>
        </w:rPr>
        <w:t>A Growing Problem</w:t>
      </w:r>
      <w:r w:rsidRPr="00BA3B30">
        <w:rPr>
          <w:rFonts w:asciiTheme="minorHAnsi" w:hAnsiTheme="minorHAnsi"/>
          <w:sz w:val="12"/>
        </w:rPr>
        <w:t xml:space="preserve">¶ </w:t>
      </w:r>
      <w:r w:rsidRPr="00BA3B30">
        <w:rPr>
          <w:rFonts w:asciiTheme="minorHAnsi" w:hAnsiTheme="minorHAnsi"/>
        </w:rPr>
        <w:t>Here's an example. A foreign technology company with a very exciting proprietary software product received three rounds of venture capital funding and was ready to launch a major presence in the U.S. They planned to transfer the two founders and several of their technology experts to New York for a few years to solidify the new U.S. operation, gain U.S. customers, and hire and train new U.S. employees. The rest of the company's staff would remain abroad. They wanted to spend their new infusion of several million dollars in venture capital in the U.S. market. But they wouldn't just spend the company's money to buy office equipment and furniture and hire U.S. workers, lawyers and accountants. They were prepared to lease apartments, buy cars, buy furniture for their apartments, eat at New York restaurants, and take vacations in the U.S.</w:t>
      </w:r>
      <w:r w:rsidRPr="00BA3B30">
        <w:rPr>
          <w:rFonts w:asciiTheme="minorHAnsi" w:hAnsiTheme="minorHAnsi"/>
          <w:sz w:val="12"/>
        </w:rPr>
        <w:t xml:space="preserve">¶ </w:t>
      </w:r>
      <w:r w:rsidRPr="00BA3B30">
        <w:rPr>
          <w:rFonts w:asciiTheme="minorHAnsi" w:hAnsiTheme="minorHAnsi"/>
        </w:rPr>
        <w:t>But before any of this could play out, a U.S. immigration officer denied the visa applications of these talented and eager entrepreneurs. The official rejected the applications because he did not believe that the applicants' technical knowledge was specialized enough to qualify for a visa, even though they invented and created the technology from scratch</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Style w:val="StyleBoldUnderline"/>
          <w:rFonts w:asciiTheme="minorHAnsi" w:hAnsiTheme="minorHAnsi"/>
        </w:rPr>
        <w:t>It's Time for Reform</w:t>
      </w:r>
      <w:r w:rsidRPr="00BA3B30">
        <w:rPr>
          <w:rStyle w:val="StyleBoldUnderline"/>
          <w:rFonts w:asciiTheme="minorHAnsi" w:hAnsiTheme="minorHAnsi"/>
          <w:sz w:val="12"/>
        </w:rPr>
        <w:t xml:space="preserve">¶ </w:t>
      </w:r>
      <w:r w:rsidRPr="00BA3B30">
        <w:rPr>
          <w:rFonts w:asciiTheme="minorHAnsi" w:hAnsiTheme="minorHAnsi"/>
        </w:rPr>
        <w:t xml:space="preserve">Visa scenarios like this one are disturbingly common and out of step with encouraging investment in the U.S. The Department of Homeland Security recently published statistics on the approval rates for </w:t>
      </w:r>
      <w:r w:rsidRPr="00BA3B30">
        <w:rPr>
          <w:rStyle w:val="StyleBoldUnderline"/>
          <w:rFonts w:asciiTheme="minorHAnsi" w:hAnsiTheme="minorHAnsi"/>
        </w:rPr>
        <w:t>visa applications for companies seeking to transfer expert personnel</w:t>
      </w:r>
      <w:r w:rsidRPr="00BA3B30">
        <w:rPr>
          <w:rFonts w:asciiTheme="minorHAnsi" w:hAnsiTheme="minorHAnsi"/>
        </w:rPr>
        <w:t xml:space="preserve"> to the U.S. Over the last four years the approval rate for these applications </w:t>
      </w:r>
      <w:r w:rsidRPr="00BA3B30">
        <w:rPr>
          <w:rStyle w:val="StyleBoldUnderline"/>
          <w:rFonts w:asciiTheme="minorHAnsi" w:hAnsiTheme="minorHAnsi"/>
        </w:rPr>
        <w:t>has dropped more than 20 percent</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Fonts w:asciiTheme="minorHAnsi" w:hAnsiTheme="minorHAnsi"/>
        </w:rPr>
        <w:t xml:space="preserve">The cumulative effect of </w:t>
      </w:r>
      <w:r w:rsidRPr="00BA3B30">
        <w:rPr>
          <w:rStyle w:val="StyleBoldUnderline"/>
          <w:rFonts w:asciiTheme="minorHAnsi" w:hAnsiTheme="minorHAnsi"/>
        </w:rPr>
        <w:t xml:space="preserve">this increasingly hostile attitude toward foreign entrepreneurs and businesses is </w:t>
      </w:r>
      <w:r w:rsidRPr="00BA3B30">
        <w:rPr>
          <w:rStyle w:val="Emphasis"/>
          <w:rFonts w:asciiTheme="minorHAnsi" w:hAnsiTheme="minorHAnsi"/>
        </w:rPr>
        <w:t>significant</w:t>
      </w:r>
      <w:r w:rsidRPr="00BA3B30">
        <w:rPr>
          <w:rFonts w:asciiTheme="minorHAnsi" w:hAnsiTheme="minorHAnsi"/>
        </w:rPr>
        <w:t xml:space="preserve">. According to a recent study published by The Kauffman Foundation, immigrant-led businesses have generated $63 billion in sales and have generated a whopping 560,000 jobs since 2006. But the study goes on to say that immigrant-run high tech companies are no longer growing. Since 2006, the proportion of new companies founded by foreign-born entrepreneurs has begun to decline, after two decades of consistent growth. Silicon Valley experienced an especially steep decrease. </w:t>
      </w:r>
      <w:r w:rsidRPr="00BA3B30">
        <w:rPr>
          <w:rStyle w:val="StyleBoldUnderline"/>
          <w:rFonts w:asciiTheme="minorHAnsi" w:hAnsiTheme="minorHAnsi"/>
        </w:rPr>
        <w:t xml:space="preserve">Some of the most exciting new high tech companies are now launching their operations abroad. </w:t>
      </w:r>
      <w:r w:rsidRPr="00BA3B30">
        <w:rPr>
          <w:rStyle w:val="Emphasis"/>
          <w:rFonts w:asciiTheme="minorHAnsi" w:hAnsiTheme="minorHAnsi"/>
        </w:rPr>
        <w:t>We are missing out</w:t>
      </w:r>
      <w:r w:rsidRPr="00BA3B30">
        <w:rPr>
          <w:rStyle w:val="StyleBoldUnderline"/>
          <w:rFonts w:asciiTheme="minorHAnsi" w:hAnsiTheme="minorHAnsi"/>
        </w:rPr>
        <w:t xml:space="preserve"> on all of the economic gains that we would have enjoyed had we opened our doors to these companies</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Style w:val="StyleBoldUnderline"/>
          <w:rFonts w:asciiTheme="minorHAnsi" w:hAnsiTheme="minorHAnsi"/>
        </w:rPr>
        <w:t>Our immigration bureaucracy is not in step with the administration's approach of encouraging investment and opportunity in the U.S.</w:t>
      </w:r>
      <w:r w:rsidRPr="00BA3B30">
        <w:rPr>
          <w:rFonts w:asciiTheme="minorHAnsi" w:hAnsiTheme="minorHAnsi"/>
        </w:rPr>
        <w:t xml:space="preserve"> Until this is remedied, it's not just foreign entrepreneurs who lose out when their visa applications are denied; </w:t>
      </w:r>
      <w:r w:rsidRPr="00BA3B30">
        <w:rPr>
          <w:rStyle w:val="StyleBoldUnderline"/>
          <w:rFonts w:asciiTheme="minorHAnsi" w:hAnsiTheme="minorHAnsi"/>
        </w:rPr>
        <w:t>our</w:t>
      </w:r>
      <w:r w:rsidRPr="00BA3B30">
        <w:rPr>
          <w:rFonts w:asciiTheme="minorHAnsi" w:hAnsiTheme="minorHAnsi"/>
        </w:rPr>
        <w:t xml:space="preserve"> U.S. </w:t>
      </w:r>
      <w:r w:rsidRPr="00BA3B30">
        <w:rPr>
          <w:rStyle w:val="Emphasis"/>
          <w:rFonts w:asciiTheme="minorHAnsi" w:hAnsiTheme="minorHAnsi"/>
        </w:rPr>
        <w:t>economy loses</w:t>
      </w:r>
      <w:r w:rsidRPr="00BA3B30">
        <w:rPr>
          <w:rFonts w:asciiTheme="minorHAnsi" w:hAnsiTheme="minorHAnsi"/>
        </w:rPr>
        <w:t xml:space="preserve"> as well.</w:t>
      </w:r>
    </w:p>
    <w:p w14:paraId="4A575261" w14:textId="77777777" w:rsidR="00C469E0" w:rsidRPr="00BA3B30" w:rsidRDefault="00C469E0" w:rsidP="00C469E0">
      <w:pPr>
        <w:pStyle w:val="Heading4"/>
        <w:rPr>
          <w:rFonts w:asciiTheme="minorHAnsi" w:hAnsiTheme="minorHAnsi"/>
        </w:rPr>
      </w:pPr>
      <w:r w:rsidRPr="00BA3B30">
        <w:rPr>
          <w:rFonts w:asciiTheme="minorHAnsi" w:hAnsiTheme="minorHAnsi"/>
        </w:rPr>
        <w:t>Most qualified sources agree there are only economic advantages to reform</w:t>
      </w:r>
    </w:p>
    <w:p w14:paraId="13003ADE" w14:textId="77777777" w:rsidR="00C469E0" w:rsidRPr="00BA3B30" w:rsidRDefault="00C469E0" w:rsidP="00C469E0">
      <w:pPr>
        <w:rPr>
          <w:rStyle w:val="StyleStyleBold12pt"/>
          <w:rFonts w:asciiTheme="minorHAnsi" w:hAnsiTheme="minorHAnsi"/>
        </w:rPr>
      </w:pPr>
      <w:r w:rsidRPr="00BA3B30">
        <w:rPr>
          <w:rStyle w:val="StyleStyleBold12pt"/>
          <w:rFonts w:asciiTheme="minorHAnsi" w:hAnsiTheme="minorHAnsi"/>
        </w:rPr>
        <w:t>Farrell 12/13</w:t>
      </w:r>
    </w:p>
    <w:p w14:paraId="0ADF1225" w14:textId="77777777" w:rsidR="00C469E0" w:rsidRPr="00BA3B30" w:rsidRDefault="00C469E0" w:rsidP="00C469E0">
      <w:pPr>
        <w:rPr>
          <w:rFonts w:asciiTheme="minorHAnsi" w:hAnsiTheme="minorHAnsi"/>
        </w:rPr>
      </w:pPr>
      <w:r w:rsidRPr="00BA3B30">
        <w:rPr>
          <w:rFonts w:asciiTheme="minorHAnsi" w:hAnsiTheme="minorHAnsi"/>
        </w:rPr>
        <w:lastRenderedPageBreak/>
        <w:t xml:space="preserve">Chris Farrell is contributing economics editor for Bloomberg </w:t>
      </w:r>
      <w:proofErr w:type="spellStart"/>
      <w:r w:rsidRPr="00BA3B30">
        <w:rPr>
          <w:rFonts w:asciiTheme="minorHAnsi" w:hAnsiTheme="minorHAnsi"/>
        </w:rPr>
        <w:t>Businessweek</w:t>
      </w:r>
      <w:proofErr w:type="spellEnd"/>
      <w:r w:rsidRPr="00BA3B30">
        <w:rPr>
          <w:rFonts w:asciiTheme="minorHAnsi" w:hAnsiTheme="minorHAnsi"/>
        </w:rPr>
        <w:t>. You can also hear him on American Public Media's nationally syndicated finance program, Marketplace Money, as well as on public radio's business program Marketplace. “Obama’s Next Act: Immigration Reform”</w:t>
      </w:r>
    </w:p>
    <w:p w14:paraId="2AC7D176" w14:textId="77777777" w:rsidR="00C469E0" w:rsidRPr="00BA3B30" w:rsidRDefault="00C469E0" w:rsidP="00C469E0">
      <w:pPr>
        <w:rPr>
          <w:rFonts w:asciiTheme="minorHAnsi" w:hAnsiTheme="minorHAnsi"/>
        </w:rPr>
      </w:pPr>
      <w:r w:rsidRPr="00BA3B30">
        <w:rPr>
          <w:rFonts w:asciiTheme="minorHAnsi" w:hAnsiTheme="minorHAnsi"/>
        </w:rPr>
        <w:t>http://www.businessweek.com/articles/2012-12-13/obamas-next-act-immigration-reform</w:t>
      </w:r>
    </w:p>
    <w:p w14:paraId="4EBB624D" w14:textId="77777777" w:rsidR="00C469E0" w:rsidRDefault="00C469E0" w:rsidP="00C469E0">
      <w:pPr>
        <w:rPr>
          <w:rFonts w:asciiTheme="minorHAnsi" w:hAnsiTheme="minorHAnsi"/>
          <w:sz w:val="16"/>
        </w:rPr>
      </w:pPr>
      <w:r w:rsidRPr="00BA3B30">
        <w:rPr>
          <w:rStyle w:val="StyleBoldUnderline"/>
          <w:rFonts w:asciiTheme="minorHAnsi" w:hAnsiTheme="minorHAnsi"/>
        </w:rPr>
        <w:t xml:space="preserve">Washington won’t get much of a reprieve from verbal pyrotechnics once the drama of the fiscal cliff is over. </w:t>
      </w:r>
      <w:r w:rsidRPr="00BA3B30">
        <w:rPr>
          <w:rStyle w:val="Emphasis"/>
          <w:rFonts w:asciiTheme="minorHAnsi" w:hAnsiTheme="minorHAnsi"/>
        </w:rPr>
        <w:t>Up next</w:t>
      </w:r>
      <w:r w:rsidRPr="00BA3B30">
        <w:rPr>
          <w:rStyle w:val="StyleBoldUnderline"/>
          <w:rFonts w:asciiTheme="minorHAnsi" w:hAnsiTheme="minorHAnsi"/>
        </w:rPr>
        <w:t>: major immigration reform</w:t>
      </w:r>
      <w:r w:rsidRPr="00BA3B30">
        <w:rPr>
          <w:rFonts w:asciiTheme="minorHAnsi" w:hAnsiTheme="minorHAnsi"/>
          <w:sz w:val="16"/>
        </w:rPr>
        <w:t xml:space="preserve">. President </w:t>
      </w:r>
      <w:r w:rsidRPr="00BA3B30">
        <w:rPr>
          <w:rStyle w:val="StyleBoldUnderline"/>
          <w:rFonts w:asciiTheme="minorHAnsi" w:hAnsiTheme="minorHAnsi"/>
        </w:rPr>
        <w:t>Obama has made it clear that a comprehensive overhaul of the nation’s badly frayed immigration system is a second-term priority</w:t>
      </w:r>
      <w:r w:rsidRPr="00BA3B30">
        <w:rPr>
          <w:rFonts w:asciiTheme="minorHAnsi" w:hAnsiTheme="minorHAnsi"/>
          <w:sz w:val="16"/>
        </w:rPr>
        <w:t xml:space="preserve">. Many Republican lawmakers are convinced </w:t>
      </w:r>
      <w:r w:rsidRPr="00BA3B30">
        <w:rPr>
          <w:rStyle w:val="StyleBoldUnderline"/>
          <w:rFonts w:asciiTheme="minorHAnsi" w:hAnsiTheme="minorHAnsi"/>
        </w:rPr>
        <w:t xml:space="preserve">the big takeaway from the 2012 election results is that conservatives need to rethink their </w:t>
      </w:r>
      <w:proofErr w:type="spellStart"/>
      <w:r w:rsidRPr="00BA3B30">
        <w:rPr>
          <w:rStyle w:val="StyleBoldUnderline"/>
          <w:rFonts w:asciiTheme="minorHAnsi" w:hAnsiTheme="minorHAnsi"/>
        </w:rPr>
        <w:t>hard-line</w:t>
      </w:r>
      <w:proofErr w:type="spellEnd"/>
      <w:r w:rsidRPr="00BA3B30">
        <w:rPr>
          <w:rStyle w:val="StyleBoldUnderline"/>
          <w:rFonts w:asciiTheme="minorHAnsi" w:hAnsiTheme="minorHAnsi"/>
        </w:rPr>
        <w:t xml:space="preserve"> stance on immigration</w:t>
      </w:r>
      <w:r w:rsidRPr="00BA3B30">
        <w:rPr>
          <w:rFonts w:asciiTheme="minorHAnsi" w:hAnsiTheme="minorHAnsi"/>
          <w:sz w:val="16"/>
        </w:rPr>
        <w:t>—including illegal immigrants.</w:t>
      </w:r>
      <w:r w:rsidRPr="00BA3B30">
        <w:rPr>
          <w:rFonts w:asciiTheme="minorHAnsi" w:hAnsiTheme="minorHAnsi"/>
          <w:sz w:val="12"/>
        </w:rPr>
        <w:t>¶</w:t>
      </w:r>
      <w:r w:rsidRPr="00BA3B30">
        <w:rPr>
          <w:rFonts w:asciiTheme="minorHAnsi" w:hAnsiTheme="minorHAnsi"/>
          <w:sz w:val="16"/>
        </w:rPr>
        <w:t xml:space="preserve"> Here’s what Washington should do before tackling the tough job of rewriting the immigration laws: Create a quicksilver path to citizenship for the 11 million to 12 million undocumented workers in the U.S. (excluding the small number convicted of violent crimes or multiple felonies). The shift in status acknowledges that these foreign-born newcomers, like previous generations of immigrants, overcame significant obstacles to come to the U.S. to make a better life for their families. Illegal immigrants are neighbors heading off to work, sending their kids to school, and attending church. Their everyday lives would vastly improve by moving from the shadows of society into the mainstream</w:t>
      </w:r>
      <w:proofErr w:type="gramStart"/>
      <w:r w:rsidRPr="00BA3B30">
        <w:rPr>
          <w:rFonts w:asciiTheme="minorHAnsi" w:hAnsiTheme="minorHAnsi"/>
          <w:sz w:val="16"/>
        </w:rPr>
        <w:t>.</w:t>
      </w:r>
      <w:r w:rsidRPr="00BA3B30">
        <w:rPr>
          <w:rFonts w:asciiTheme="minorHAnsi" w:hAnsiTheme="minorHAnsi"/>
          <w:sz w:val="12"/>
        </w:rPr>
        <w:t>¶</w:t>
      </w:r>
      <w:proofErr w:type="gramEnd"/>
      <w:r w:rsidRPr="00BA3B30">
        <w:rPr>
          <w:rFonts w:asciiTheme="minorHAnsi" w:hAnsiTheme="minorHAnsi"/>
          <w:sz w:val="16"/>
        </w:rPr>
        <w:t xml:space="preserve"> More important from a public-policy perspective, the change would give a boost to the economy’s underlying dynamism. “What you’re doing in the short run is making it easier for workers to move between jobs, a relatively small effect,” says Gordon Hanson, a professor of economics at the University of California at San Diego. “The larger effect from eliminating uncertainty for these immigrants is creating incentives for them to make long-term investments in careers, entrepreneurship, education, homes, and community.”</w:t>
      </w:r>
      <w:r w:rsidRPr="00BA3B30">
        <w:rPr>
          <w:rFonts w:asciiTheme="minorHAnsi" w:hAnsiTheme="minorHAnsi"/>
          <w:sz w:val="12"/>
        </w:rPr>
        <w:t>¶</w:t>
      </w:r>
      <w:r w:rsidRPr="00BA3B30">
        <w:rPr>
          <w:rFonts w:asciiTheme="minorHAnsi" w:hAnsiTheme="minorHAnsi"/>
          <w:sz w:val="16"/>
        </w:rPr>
        <w:t xml:space="preserve"> Let’s state the obvious: A rapid transformation of illegal immigrants into legal immigrants isn’t in the cards. Amnesty—let alone citizenship—is an anathema to large parts of the electorate. Too bad, since </w:t>
      </w:r>
      <w:r w:rsidRPr="00BA3B30">
        <w:rPr>
          <w:rStyle w:val="StyleBoldUnderline"/>
          <w:rFonts w:asciiTheme="minorHAnsi" w:hAnsiTheme="minorHAnsi"/>
        </w:rPr>
        <w:t>the scholarly evidence is compelling that immigrants—documented or not, legal or illegal—are a boon to the net economy. “Competition fosters economic growth,” says Michael Clemens, senior fellow at the Center for Global Development in Washington</w:t>
      </w:r>
      <w:r w:rsidRPr="00BA3B30">
        <w:rPr>
          <w:rFonts w:asciiTheme="minorHAnsi" w:hAnsiTheme="minorHAnsi"/>
          <w:sz w:val="16"/>
        </w:rPr>
        <w:t>.</w:t>
      </w:r>
    </w:p>
    <w:p w14:paraId="05B6F3ED" w14:textId="77777777" w:rsidR="00DC1934" w:rsidRDefault="00DC1934" w:rsidP="00DC1934">
      <w:pPr>
        <w:pStyle w:val="Heading4"/>
      </w:pPr>
      <w:r>
        <w:t>Reform controls the internal link to the economy – jobs, innovation, and market demand</w:t>
      </w:r>
    </w:p>
    <w:p w14:paraId="56B8774E" w14:textId="77777777" w:rsidR="00DC1934" w:rsidRPr="00286CB2" w:rsidRDefault="00DC1934" w:rsidP="00DC1934">
      <w:pPr>
        <w:rPr>
          <w:szCs w:val="16"/>
        </w:rPr>
      </w:pPr>
      <w:proofErr w:type="spellStart"/>
      <w:r w:rsidRPr="00286CB2">
        <w:rPr>
          <w:rStyle w:val="StyleStyleBold12pt"/>
        </w:rPr>
        <w:t>Krudy</w:t>
      </w:r>
      <w:proofErr w:type="spellEnd"/>
      <w:r w:rsidRPr="00286CB2">
        <w:rPr>
          <w:rStyle w:val="StyleStyleBold12pt"/>
        </w:rPr>
        <w:t xml:space="preserve"> 13</w:t>
      </w:r>
      <w:r w:rsidRPr="00286CB2">
        <w:rPr>
          <w:szCs w:val="16"/>
        </w:rPr>
        <w:t xml:space="preserve"> [Edward, correspondent, "Analysis: Immigration reform could boost U.S. economic growth" Reuters -- January 29 -- www.reuters.com/article/2013/01/29/us-usa-economyimmigration-idUSBRE90S06R20130129]</w:t>
      </w:r>
    </w:p>
    <w:p w14:paraId="7DC5CB9E" w14:textId="77777777" w:rsidR="00DC1934" w:rsidRPr="00E902B5" w:rsidRDefault="00DC1934" w:rsidP="00DC1934">
      <w:pPr>
        <w:rPr>
          <w:rFonts w:asciiTheme="minorHAnsi" w:hAnsiTheme="minorHAnsi"/>
        </w:rPr>
      </w:pPr>
      <w:r w:rsidRPr="00BD0B55">
        <w:rPr>
          <w:rStyle w:val="StyleBoldUnderline"/>
          <w:highlight w:val="green"/>
        </w:rPr>
        <w:t>The sluggish</w:t>
      </w:r>
      <w:r w:rsidRPr="004164E4">
        <w:rPr>
          <w:rStyle w:val="StyleBoldUnderline"/>
        </w:rPr>
        <w:t xml:space="preserve"> U.S. </w:t>
      </w:r>
      <w:r w:rsidRPr="00BD0B55">
        <w:rPr>
          <w:rStyle w:val="StyleBoldUnderline"/>
          <w:highlight w:val="green"/>
        </w:rPr>
        <w:t>economy could get a lift</w:t>
      </w:r>
      <w:r w:rsidRPr="00286CB2">
        <w:rPr>
          <w:rFonts w:asciiTheme="minorHAnsi" w:hAnsiTheme="minorHAnsi"/>
        </w:rPr>
        <w:t xml:space="preserve"> if President Barack Obama and a bipartisan group of senators succeed in what could be the biggest overhaul of the nation's immigration system since the 1980s.</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Relaxed </w:t>
      </w:r>
      <w:r w:rsidRPr="00BD0B55">
        <w:rPr>
          <w:rStyle w:val="StyleBoldUnderline"/>
          <w:highlight w:val="green"/>
        </w:rPr>
        <w:t>immigration</w:t>
      </w:r>
      <w:r w:rsidRPr="00286CB2">
        <w:rPr>
          <w:rStyle w:val="StyleBoldUnderline"/>
        </w:rPr>
        <w:t xml:space="preserve"> rules </w:t>
      </w:r>
      <w:r w:rsidRPr="00BD0B55">
        <w:rPr>
          <w:rStyle w:val="StyleBoldUnderline"/>
          <w:highlight w:val="green"/>
        </w:rPr>
        <w:t>could encourage entrepreneurship</w:t>
      </w:r>
      <w:r w:rsidRPr="00286CB2">
        <w:rPr>
          <w:rFonts w:asciiTheme="minorHAnsi" w:hAnsiTheme="minorHAnsi"/>
        </w:rPr>
        <w:t xml:space="preserve">, </w:t>
      </w:r>
      <w:r w:rsidRPr="00BD0B55">
        <w:rPr>
          <w:rStyle w:val="StyleBoldUnderline"/>
          <w:highlight w:val="green"/>
        </w:rPr>
        <w:t>increase demand for housing</w:t>
      </w:r>
      <w:r w:rsidRPr="00286CB2">
        <w:rPr>
          <w:rFonts w:asciiTheme="minorHAnsi" w:hAnsiTheme="minorHAnsi"/>
        </w:rPr>
        <w:t xml:space="preserve">, </w:t>
      </w:r>
      <w:r w:rsidRPr="00BD0B55">
        <w:rPr>
          <w:rStyle w:val="StyleBoldUnderline"/>
          <w:highlight w:val="green"/>
        </w:rPr>
        <w:t>raise tax revenues and help reduce the budget deficit</w:t>
      </w:r>
      <w:r w:rsidRPr="00286CB2">
        <w:rPr>
          <w:rFonts w:asciiTheme="minorHAnsi" w:hAnsiTheme="minorHAnsi"/>
        </w:rPr>
        <w:t>, economists said.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By helping more immigrants enter the country legally and allowing many illegal immigrants to remain, </w:t>
      </w:r>
      <w:r w:rsidRPr="007C64E8">
        <w:rPr>
          <w:rStyle w:val="StyleBoldUnderline"/>
        </w:rPr>
        <w:t>the United States</w:t>
      </w:r>
      <w:r w:rsidRPr="00286CB2">
        <w:rPr>
          <w:rStyle w:val="StyleBoldUnderline"/>
        </w:rPr>
        <w:t xml:space="preserve"> could help offset a slowing birth rate and put itself in a stronger demographic position</w:t>
      </w:r>
      <w:r w:rsidRPr="00286CB2">
        <w:rPr>
          <w:rFonts w:asciiTheme="minorHAnsi" w:hAnsiTheme="minorHAnsi"/>
        </w:rPr>
        <w:t xml:space="preserve"> than aging Europe, Japan and China.</w:t>
      </w:r>
      <w:r w:rsidRPr="00286CB2">
        <w:rPr>
          <w:rFonts w:asciiTheme="minorHAnsi" w:hAnsiTheme="minorHAnsi"/>
          <w:sz w:val="12"/>
        </w:rPr>
        <w:t>¶</w:t>
      </w:r>
      <w:r w:rsidRPr="00286CB2">
        <w:rPr>
          <w:rFonts w:asciiTheme="minorHAnsi" w:hAnsiTheme="minorHAnsi"/>
        </w:rPr>
        <w:t xml:space="preserve"> "Numerous </w:t>
      </w:r>
      <w:r w:rsidRPr="00BD0B55">
        <w:rPr>
          <w:rStyle w:val="StyleBoldUnderline"/>
          <w:highlight w:val="green"/>
        </w:rPr>
        <w:t>industries</w:t>
      </w:r>
      <w:r w:rsidRPr="00286CB2">
        <w:rPr>
          <w:rStyle w:val="StyleBoldUnderline"/>
        </w:rPr>
        <w:t xml:space="preserve"> in the United States </w:t>
      </w:r>
      <w:r w:rsidRPr="00BD0B55">
        <w:rPr>
          <w:rStyle w:val="StyleBoldUnderline"/>
          <w:highlight w:val="green"/>
        </w:rPr>
        <w:t>can't find the workers they need</w:t>
      </w:r>
      <w:r w:rsidRPr="00286CB2">
        <w:rPr>
          <w:rFonts w:asciiTheme="minorHAnsi" w:hAnsiTheme="minorHAnsi"/>
        </w:rPr>
        <w:t xml:space="preserve">, right now even in a bad economy, </w:t>
      </w:r>
      <w:r w:rsidRPr="00286CB2">
        <w:rPr>
          <w:rStyle w:val="StyleBoldUnderline"/>
        </w:rPr>
        <w:t>to fill their orders and expand their production as the market demands</w:t>
      </w:r>
      <w:r w:rsidRPr="00286CB2">
        <w:rPr>
          <w:rFonts w:asciiTheme="minorHAnsi" w:hAnsiTheme="minorHAnsi"/>
        </w:rPr>
        <w:t xml:space="preserve">," said Alex </w:t>
      </w:r>
      <w:proofErr w:type="spellStart"/>
      <w:r w:rsidRPr="00286CB2">
        <w:rPr>
          <w:rFonts w:asciiTheme="minorHAnsi" w:hAnsiTheme="minorHAnsi"/>
        </w:rPr>
        <w:t>Nowrasteh</w:t>
      </w:r>
      <w:proofErr w:type="spellEnd"/>
      <w:r w:rsidRPr="00286CB2">
        <w:rPr>
          <w:rFonts w:asciiTheme="minorHAnsi" w:hAnsiTheme="minorHAnsi"/>
        </w:rPr>
        <w:t>, an immigration specialist at the libertarian Cato Institute.</w:t>
      </w:r>
      <w:r w:rsidRPr="00286CB2">
        <w:rPr>
          <w:rFonts w:asciiTheme="minorHAnsi" w:hAnsiTheme="minorHAnsi"/>
          <w:sz w:val="12"/>
        </w:rPr>
        <w:t>¶</w:t>
      </w:r>
      <w:r w:rsidRPr="00286CB2">
        <w:rPr>
          <w:rFonts w:asciiTheme="minorHAnsi" w:hAnsiTheme="minorHAnsi"/>
        </w:rPr>
        <w:t xml:space="preserve"> The emerging consensus among economists is that </w:t>
      </w:r>
      <w:r w:rsidRPr="00BD0B55">
        <w:rPr>
          <w:rStyle w:val="StyleBoldUnderline"/>
          <w:highlight w:val="green"/>
        </w:rPr>
        <w:t>immigration</w:t>
      </w:r>
      <w:r w:rsidRPr="00286CB2">
        <w:rPr>
          <w:rFonts w:asciiTheme="minorHAnsi" w:hAnsiTheme="minorHAnsi"/>
        </w:rPr>
        <w:t xml:space="preserve"> provides a net benefit. It </w:t>
      </w:r>
      <w:r w:rsidRPr="00BD0B55">
        <w:rPr>
          <w:rStyle w:val="StyleBoldUnderline"/>
          <w:highlight w:val="green"/>
        </w:rPr>
        <w:t>increases demand and productivity</w:t>
      </w:r>
      <w:r w:rsidRPr="00286CB2">
        <w:rPr>
          <w:rFonts w:asciiTheme="minorHAnsi" w:hAnsiTheme="minorHAnsi"/>
        </w:rPr>
        <w:t xml:space="preserve">, </w:t>
      </w:r>
      <w:r w:rsidRPr="00BD0B55">
        <w:rPr>
          <w:rStyle w:val="StyleBoldUnderline"/>
          <w:highlight w:val="green"/>
        </w:rPr>
        <w:t>helps drive innovation and lowers prices</w:t>
      </w:r>
      <w:r w:rsidRPr="00286CB2">
        <w:rPr>
          <w:rFonts w:asciiTheme="minorHAnsi" w:hAnsiTheme="minorHAnsi"/>
        </w:rPr>
        <w:t>, although there is little agreement on the size of the impact on economic growth.</w:t>
      </w:r>
      <w:r w:rsidRPr="00286CB2">
        <w:rPr>
          <w:rFonts w:asciiTheme="minorHAnsi" w:hAnsiTheme="minorHAnsi"/>
          <w:sz w:val="12"/>
        </w:rPr>
        <w:t>¶</w:t>
      </w:r>
      <w:r w:rsidRPr="00286CB2">
        <w:rPr>
          <w:rFonts w:asciiTheme="minorHAnsi" w:hAnsiTheme="minorHAnsi"/>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286CB2">
        <w:rPr>
          <w:rFonts w:asciiTheme="minorHAnsi" w:hAnsiTheme="minorHAnsi"/>
          <w:sz w:val="12"/>
        </w:rPr>
        <w:t>¶</w:t>
      </w:r>
      <w:r w:rsidRPr="00286CB2">
        <w:rPr>
          <w:rFonts w:asciiTheme="minorHAnsi" w:hAnsiTheme="minorHAnsi"/>
        </w:rPr>
        <w:t xml:space="preserve"> The chances of major reforms gained momentum on Monday when a bipartisan group of senators agreed on a framework that could eventually give 11 million illegal immigrants a chance to become American citizens.</w:t>
      </w:r>
      <w:r w:rsidRPr="00286CB2">
        <w:rPr>
          <w:rFonts w:asciiTheme="minorHAnsi" w:hAnsiTheme="minorHAnsi"/>
          <w:sz w:val="12"/>
        </w:rPr>
        <w:t>¶</w:t>
      </w:r>
      <w:r w:rsidRPr="00286CB2">
        <w:rPr>
          <w:rFonts w:asciiTheme="minorHAnsi" w:hAnsiTheme="minorHAnsi"/>
        </w:rPr>
        <w:t xml:space="preserve"> Their </w:t>
      </w:r>
      <w:r w:rsidRPr="00BD0B55">
        <w:rPr>
          <w:rStyle w:val="StyleBoldUnderline"/>
          <w:highlight w:val="green"/>
        </w:rPr>
        <w:t>proposals would</w:t>
      </w:r>
      <w:r w:rsidRPr="00286CB2">
        <w:rPr>
          <w:rFonts w:asciiTheme="minorHAnsi" w:hAnsiTheme="minorHAnsi"/>
        </w:rPr>
        <w:t xml:space="preserve"> also </w:t>
      </w:r>
      <w:r w:rsidRPr="00286CB2">
        <w:rPr>
          <w:rStyle w:val="StyleBoldUnderline"/>
        </w:rPr>
        <w:t xml:space="preserve">include means to keep and </w:t>
      </w:r>
      <w:r w:rsidRPr="00BD0B55">
        <w:rPr>
          <w:rStyle w:val="StyleBoldUnderline"/>
          <w:highlight w:val="green"/>
        </w:rPr>
        <w:t>attract workers with backgrounds in science</w:t>
      </w:r>
      <w:r w:rsidRPr="00286CB2">
        <w:rPr>
          <w:rStyle w:val="StyleBoldUnderline"/>
        </w:rPr>
        <w:t>, technology, engineering and mathematics</w:t>
      </w:r>
      <w:r w:rsidRPr="00286CB2">
        <w:rPr>
          <w:rFonts w:asciiTheme="minorHAnsi" w:hAnsiTheme="minorHAnsi"/>
        </w:rPr>
        <w:t>. This would be aimed both at foreign students attending American universities where they are earning advanced degrees and high-tech workers abroad.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An estimated </w:t>
      </w:r>
      <w:r w:rsidRPr="00BD0B55">
        <w:rPr>
          <w:rStyle w:val="StyleBoldUnderline"/>
          <w:highlight w:val="green"/>
        </w:rPr>
        <w:t>40 percent of scientists in the U</w:t>
      </w:r>
      <w:r w:rsidRPr="007C64E8">
        <w:rPr>
          <w:rStyle w:val="StyleBoldUnderline"/>
        </w:rPr>
        <w:t>nited</w:t>
      </w:r>
      <w:r w:rsidRPr="00286CB2">
        <w:rPr>
          <w:rStyle w:val="StyleBoldUnderline"/>
        </w:rPr>
        <w:t xml:space="preserve"> </w:t>
      </w:r>
      <w:r w:rsidRPr="00BD0B55">
        <w:rPr>
          <w:rStyle w:val="StyleBoldUnderline"/>
          <w:highlight w:val="green"/>
        </w:rPr>
        <w:t>S</w:t>
      </w:r>
      <w:r w:rsidRPr="00286CB2">
        <w:rPr>
          <w:rStyle w:val="StyleBoldUnderline"/>
        </w:rPr>
        <w:t xml:space="preserve">tates </w:t>
      </w:r>
      <w:r w:rsidRPr="00BD0B55">
        <w:rPr>
          <w:rStyle w:val="StyleBoldUnderline"/>
          <w:highlight w:val="green"/>
        </w:rPr>
        <w:t>are immigrants</w:t>
      </w:r>
      <w:r w:rsidRPr="00286CB2">
        <w:rPr>
          <w:rStyle w:val="StyleBoldUnderline"/>
        </w:rPr>
        <w:t xml:space="preserve"> and studies show </w:t>
      </w:r>
      <w:r w:rsidRPr="00BD0B55">
        <w:rPr>
          <w:rStyle w:val="StyleBoldUnderline"/>
          <w:highlight w:val="green"/>
        </w:rPr>
        <w:t>immigrants are twice as likely to start businesses</w:t>
      </w:r>
      <w:r w:rsidRPr="00286CB2">
        <w:rPr>
          <w:rFonts w:asciiTheme="minorHAnsi" w:hAnsiTheme="minorHAnsi"/>
        </w:rPr>
        <w:t xml:space="preserve">, said </w:t>
      </w:r>
      <w:proofErr w:type="spellStart"/>
      <w:r w:rsidRPr="00286CB2">
        <w:rPr>
          <w:rFonts w:asciiTheme="minorHAnsi" w:hAnsiTheme="minorHAnsi"/>
        </w:rPr>
        <w:t>Nowrasteh</w:t>
      </w:r>
      <w:proofErr w:type="spellEnd"/>
      <w:r w:rsidRPr="00286CB2">
        <w:rPr>
          <w:rFonts w:asciiTheme="minorHAnsi" w:hAnsiTheme="minorHAnsi"/>
        </w:rPr>
        <w:t>.</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Boosting legal migration and legalizing existing workers could </w:t>
      </w:r>
      <w:r w:rsidRPr="00BD0B55">
        <w:rPr>
          <w:rStyle w:val="StyleBoldUnderline"/>
          <w:highlight w:val="green"/>
        </w:rPr>
        <w:t>add $1.5 trillion to the</w:t>
      </w:r>
      <w:r w:rsidRPr="00286CB2">
        <w:rPr>
          <w:rStyle w:val="StyleBoldUnderline"/>
        </w:rPr>
        <w:t xml:space="preserve"> U.S. </w:t>
      </w:r>
      <w:r w:rsidRPr="00BD0B55">
        <w:rPr>
          <w:rStyle w:val="StyleBoldUnderline"/>
          <w:highlight w:val="green"/>
        </w:rPr>
        <w:t>economy</w:t>
      </w:r>
      <w:r w:rsidRPr="00286CB2">
        <w:rPr>
          <w:rFonts w:asciiTheme="minorHAnsi" w:hAnsiTheme="minorHAnsi"/>
        </w:rPr>
        <w:t xml:space="preserve"> over the next 10 years, estimates Raul Hinojosa-Ojeda, a specialist in immigration policy at the University of </w:t>
      </w:r>
      <w:r w:rsidRPr="00286CB2">
        <w:rPr>
          <w:rFonts w:asciiTheme="minorHAnsi" w:hAnsiTheme="minorHAnsi"/>
        </w:rPr>
        <w:lastRenderedPageBreak/>
        <w:t xml:space="preserve">California, Los Angeles. </w:t>
      </w:r>
      <w:r w:rsidRPr="00286CB2">
        <w:rPr>
          <w:rStyle w:val="StyleBoldUnderline"/>
        </w:rPr>
        <w:t>That's an annual increase of 0.8 percentage points to the economic growth rate, currently stuck at about 2 percent</w:t>
      </w:r>
      <w:r w:rsidRPr="00286CB2">
        <w:rPr>
          <w:rFonts w:asciiTheme="minorHAnsi" w:hAnsiTheme="minorHAnsi"/>
        </w:rPr>
        <w:t>.</w:t>
      </w:r>
    </w:p>
    <w:p w14:paraId="282155E6" w14:textId="77777777" w:rsidR="00DC1934" w:rsidRDefault="00DC1934" w:rsidP="00DC1934">
      <w:pPr>
        <w:pStyle w:val="Heading4"/>
      </w:pPr>
      <w:r>
        <w:t>Immigration key to the economy – competitiveness, growth, jobs, innovation</w:t>
      </w:r>
    </w:p>
    <w:p w14:paraId="21E928CE" w14:textId="77777777" w:rsidR="00DC1934" w:rsidRPr="004A4773" w:rsidRDefault="00DC1934" w:rsidP="00DC1934">
      <w:pPr>
        <w:rPr>
          <w:szCs w:val="16"/>
        </w:rPr>
      </w:pPr>
      <w:proofErr w:type="spellStart"/>
      <w:r w:rsidRPr="004A4773">
        <w:rPr>
          <w:rStyle w:val="StyleStyleBold12pt"/>
        </w:rPr>
        <w:t>Palomarez</w:t>
      </w:r>
      <w:proofErr w:type="spellEnd"/>
      <w:r w:rsidRPr="00E902B5">
        <w:t xml:space="preserve"> 3-6-</w:t>
      </w:r>
      <w:r w:rsidRPr="00E902B5">
        <w:rPr>
          <w:rStyle w:val="StyleStyleBold12pt"/>
        </w:rPr>
        <w:t>13</w:t>
      </w:r>
      <w:r w:rsidRPr="004A4773">
        <w:rPr>
          <w:szCs w:val="16"/>
        </w:rPr>
        <w:t xml:space="preserve"> [Javier, President &amp; CEO of the United States Hispanic Chamber of Commerce</w:t>
      </w:r>
      <w:proofErr w:type="gramStart"/>
      <w:r w:rsidRPr="004A4773">
        <w:rPr>
          <w:szCs w:val="16"/>
        </w:rPr>
        <w:t>.,</w:t>
      </w:r>
      <w:proofErr w:type="gramEnd"/>
      <w:r w:rsidRPr="004A4773">
        <w:rPr>
          <w:szCs w:val="16"/>
        </w:rPr>
        <w:t xml:space="preserve"> "The pent up </w:t>
      </w:r>
      <w:proofErr w:type="spellStart"/>
      <w:r w:rsidRPr="004A4773">
        <w:rPr>
          <w:szCs w:val="16"/>
        </w:rPr>
        <w:t>entreprenuership</w:t>
      </w:r>
      <w:proofErr w:type="spellEnd"/>
      <w:r w:rsidRPr="004A4773">
        <w:rPr>
          <w:szCs w:val="16"/>
        </w:rPr>
        <w:t xml:space="preserve"> that immigration reform </w:t>
      </w:r>
      <w:proofErr w:type="spellStart"/>
      <w:r w:rsidRPr="004A4773">
        <w:rPr>
          <w:szCs w:val="16"/>
        </w:rPr>
        <w:t>woudl</w:t>
      </w:r>
      <w:proofErr w:type="spellEnd"/>
      <w:r w:rsidRPr="004A4773">
        <w:rPr>
          <w:szCs w:val="16"/>
        </w:rPr>
        <w:t xml:space="preserve"> unleash" Forbes -- www.forbes.com/sites/realspin/2013/03/06/the-pent-up-entrepreneurship-that-immigration-reform-would-unleash/]</w:t>
      </w:r>
    </w:p>
    <w:p w14:paraId="08CF2EEC" w14:textId="77777777" w:rsidR="00DC1934" w:rsidRPr="00D72C32" w:rsidRDefault="00DC1934" w:rsidP="00DC1934">
      <w:pPr>
        <w:rPr>
          <w:b/>
          <w:iCs/>
          <w:sz w:val="25"/>
          <w:u w:val="single"/>
          <w:bdr w:val="single" w:sz="18" w:space="0" w:color="auto"/>
        </w:rPr>
      </w:pPr>
      <w:r w:rsidRPr="004A4773">
        <w:t>Out of countless conversations with business leaders in virtually every sector and every state</w:t>
      </w:r>
      <w:r w:rsidRPr="0049663A">
        <w:rPr>
          <w:rStyle w:val="StyleBoldUnderline"/>
        </w:rPr>
        <w:t xml:space="preserve">, a consensus has emerged: </w:t>
      </w:r>
      <w:r w:rsidRPr="00BD0B55">
        <w:rPr>
          <w:rStyle w:val="StyleBoldUnderline"/>
          <w:highlight w:val="green"/>
        </w:rPr>
        <w:t>our</w:t>
      </w:r>
      <w:r w:rsidRPr="0049663A">
        <w:rPr>
          <w:rStyle w:val="StyleBoldUnderline"/>
        </w:rPr>
        <w:t xml:space="preserve"> broken and outdated </w:t>
      </w:r>
      <w:r w:rsidRPr="00BD0B55">
        <w:rPr>
          <w:rStyle w:val="StyleBoldUnderline"/>
          <w:highlight w:val="green"/>
        </w:rPr>
        <w:t>immigration system hinders our economy’s growth and puts America’s</w:t>
      </w:r>
      <w:r w:rsidRPr="0049663A">
        <w:rPr>
          <w:rStyle w:val="StyleBoldUnderline"/>
        </w:rPr>
        <w:t xml:space="preserve"> global </w:t>
      </w:r>
      <w:r w:rsidRPr="00BD0B55">
        <w:rPr>
          <w:rStyle w:val="StyleBoldUnderline"/>
          <w:highlight w:val="green"/>
        </w:rPr>
        <w:t>leadership in jeopardy</w:t>
      </w:r>
      <w:r w:rsidRPr="004A4773">
        <w:t>.</w:t>
      </w:r>
      <w:r w:rsidRPr="004A4773">
        <w:rPr>
          <w:sz w:val="12"/>
        </w:rPr>
        <w:t>¶</w:t>
      </w:r>
      <w:r w:rsidRPr="004A4773">
        <w:t xml:space="preserve"> </w:t>
      </w:r>
      <w:r w:rsidRPr="0049663A">
        <w:rPr>
          <w:rStyle w:val="StyleBoldUnderline"/>
        </w:rPr>
        <w:t xml:space="preserve">Innovation drives the American economy, and </w:t>
      </w:r>
      <w:r w:rsidRPr="00BD0B55">
        <w:rPr>
          <w:rStyle w:val="StyleBoldUnderline"/>
          <w:highlight w:val="green"/>
        </w:rPr>
        <w:t>without good ideas and skilled workers, our country won’t be able to transform</w:t>
      </w:r>
      <w:r w:rsidRPr="0049663A">
        <w:rPr>
          <w:rStyle w:val="StyleBoldUnderline"/>
        </w:rPr>
        <w:t xml:space="preserve"> industries</w:t>
      </w:r>
      <w:r w:rsidRPr="004A4773">
        <w:t xml:space="preserve"> </w:t>
      </w:r>
      <w:r w:rsidRPr="0049663A">
        <w:rPr>
          <w:rStyle w:val="StyleBoldUnderline"/>
        </w:rPr>
        <w:t xml:space="preserve">or to lead world markets </w:t>
      </w:r>
      <w:r w:rsidRPr="004A4773">
        <w:t xml:space="preserve">as </w:t>
      </w:r>
      <w:r w:rsidRPr="00BD0B55">
        <w:rPr>
          <w:rStyle w:val="StyleBoldUnderline"/>
          <w:highlight w:val="green"/>
        </w:rPr>
        <w:t>effectively</w:t>
      </w:r>
      <w:r w:rsidRPr="004A4773">
        <w:t xml:space="preserve"> as it has done for decades.</w:t>
      </w:r>
      <w:r w:rsidRPr="004A4773">
        <w:rPr>
          <w:sz w:val="12"/>
        </w:rPr>
        <w:t>¶</w:t>
      </w:r>
      <w:r w:rsidRPr="004A4773">
        <w:t xml:space="preserve"> Consider some figures: </w:t>
      </w:r>
      <w:r w:rsidRPr="00BD0B55">
        <w:rPr>
          <w:rStyle w:val="StyleBoldUnderline"/>
          <w:highlight w:val="green"/>
        </w:rPr>
        <w:t>Immigrant-owned firms generate</w:t>
      </w:r>
      <w:r w:rsidRPr="0049663A">
        <w:rPr>
          <w:rStyle w:val="StyleBoldUnderline"/>
        </w:rPr>
        <w:t xml:space="preserve"> an estimated </w:t>
      </w:r>
      <w:r w:rsidRPr="00BD0B55">
        <w:rPr>
          <w:rStyle w:val="StyleBoldUnderline"/>
          <w:highlight w:val="green"/>
        </w:rPr>
        <w:t>$775 billion in annual revenu</w:t>
      </w:r>
      <w:r w:rsidRPr="0049663A">
        <w:rPr>
          <w:rStyle w:val="StyleBoldUnderline"/>
        </w:rPr>
        <w:t>e, $125 billion in payroll and about $100 billion in income</w:t>
      </w:r>
      <w:r w:rsidRPr="004A4773">
        <w:t xml:space="preserve">. A study conducted by the New American Economy found that </w:t>
      </w:r>
      <w:r w:rsidRPr="00BD0B55">
        <w:rPr>
          <w:rStyle w:val="StyleBoldUnderline"/>
          <w:highlight w:val="green"/>
        </w:rPr>
        <w:t>over 40 percent of Fortune 500 companies were started by immigrants</w:t>
      </w:r>
      <w:r w:rsidRPr="0049663A">
        <w:rPr>
          <w:rStyle w:val="StyleBoldUnderline"/>
        </w:rPr>
        <w:t xml:space="preserve"> or children of immigrants</w:t>
      </w:r>
      <w:proofErr w:type="gramStart"/>
      <w:r w:rsidRPr="0049663A">
        <w:rPr>
          <w:rStyle w:val="StyleBoldUnderline"/>
        </w:rPr>
        <w:t>.</w:t>
      </w:r>
      <w:r w:rsidRPr="004A4773">
        <w:rPr>
          <w:rStyle w:val="StyleBoldUnderline"/>
          <w:sz w:val="12"/>
        </w:rPr>
        <w:t>¶</w:t>
      </w:r>
      <w:proofErr w:type="gramEnd"/>
      <w:r w:rsidRPr="004A4773">
        <w:t xml:space="preserve"> Leading brands, like Google, </w:t>
      </w:r>
      <w:proofErr w:type="spellStart"/>
      <w:r w:rsidRPr="004A4773">
        <w:t>Kohls</w:t>
      </w:r>
      <w:proofErr w:type="spellEnd"/>
      <w:r w:rsidRPr="004A4773">
        <w:t xml:space="preserve">, eBay, Pfizer, and AT&amp;T, were founded by immigrants. Researchers at the Kauffman Foundation released a study late last year showing that from 2006 to 2012, </w:t>
      </w:r>
      <w:r w:rsidRPr="00BD0B55">
        <w:rPr>
          <w:rStyle w:val="StyleBoldUnderline"/>
          <w:highlight w:val="green"/>
        </w:rPr>
        <w:t>one in four engineering</w:t>
      </w:r>
      <w:r w:rsidRPr="0049663A">
        <w:rPr>
          <w:rStyle w:val="StyleBoldUnderline"/>
        </w:rPr>
        <w:t xml:space="preserve"> and technology </w:t>
      </w:r>
      <w:r w:rsidRPr="00BD0B55">
        <w:rPr>
          <w:rStyle w:val="StyleBoldUnderline"/>
          <w:highlight w:val="green"/>
        </w:rPr>
        <w:t>companies</w:t>
      </w:r>
      <w:r w:rsidRPr="0049663A">
        <w:rPr>
          <w:rStyle w:val="StyleBoldUnderline"/>
        </w:rPr>
        <w:t xml:space="preserve"> started in the U.S. </w:t>
      </w:r>
      <w:r w:rsidRPr="00BD0B55">
        <w:rPr>
          <w:rStyle w:val="StyleBoldUnderline"/>
          <w:highlight w:val="green"/>
        </w:rPr>
        <w:t>had at least one foreign-born founder</w:t>
      </w:r>
      <w:r w:rsidRPr="004A4773">
        <w:t xml:space="preserve"> — in Silicon Valley it was almost half of new companies.</w:t>
      </w:r>
      <w:r w:rsidRPr="004A4773">
        <w:rPr>
          <w:sz w:val="12"/>
        </w:rPr>
        <w:t>¶</w:t>
      </w:r>
      <w:r w:rsidRPr="004A4773">
        <w:t xml:space="preserve"> There are an estimated 11 million undocumented workers currently in the U.S. Imagine what small business growth in the U.S. would look like if they were provided legal status, if they had an opportunity for citizenship. Without fear of deportation or prosecution, imagine the pent up entrepreneurship that could be unleashed. After all, these are people who are clearly entrepreneurial in spirit to have come here and risk all in the first place.</w:t>
      </w:r>
      <w:r w:rsidRPr="004A4773">
        <w:rPr>
          <w:sz w:val="12"/>
        </w:rPr>
        <w:t>¶</w:t>
      </w:r>
      <w:r w:rsidRPr="004A4773">
        <w:t xml:space="preserve"> </w:t>
      </w:r>
      <w:r w:rsidRPr="00BD0B55">
        <w:rPr>
          <w:rStyle w:val="StyleBoldUnderline"/>
          <w:highlight w:val="green"/>
        </w:rPr>
        <w:t>Immigrants are twice as likely to start businesses</w:t>
      </w:r>
      <w:r w:rsidRPr="004A4773">
        <w:t xml:space="preserve"> as native-born Americans, and statistics show that most job growth comes from small businesses.</w:t>
      </w:r>
      <w:r w:rsidRPr="004A4773">
        <w:rPr>
          <w:sz w:val="12"/>
        </w:rPr>
        <w:t>¶</w:t>
      </w:r>
      <w:r w:rsidRPr="004A4773">
        <w:t xml:space="preserve"> </w:t>
      </w:r>
      <w:r w:rsidRPr="0049663A">
        <w:rPr>
          <w:rStyle w:val="StyleBoldUnderline"/>
        </w:rPr>
        <w:t xml:space="preserve">While immigrants are both critically-important consumers and producers, </w:t>
      </w:r>
      <w:r w:rsidRPr="00BD0B55">
        <w:rPr>
          <w:rStyle w:val="StyleBoldUnderline"/>
          <w:highlight w:val="green"/>
        </w:rPr>
        <w:t>they boost the economic well-being of native-born Americans</w:t>
      </w:r>
      <w:r w:rsidRPr="0049663A">
        <w:rPr>
          <w:rStyle w:val="StyleBoldUnderline"/>
        </w:rPr>
        <w:t xml:space="preserve"> as well.</w:t>
      </w:r>
      <w:r w:rsidRPr="004A4773">
        <w:rPr>
          <w:rStyle w:val="StyleBoldUnderline"/>
          <w:sz w:val="12"/>
        </w:rPr>
        <w:t>¶</w:t>
      </w:r>
      <w:r w:rsidRPr="004A4773">
        <w:t xml:space="preserve"> </w:t>
      </w:r>
      <w:r w:rsidRPr="00BD0B55">
        <w:rPr>
          <w:rStyle w:val="StyleBoldUnderline"/>
          <w:highlight w:val="green"/>
        </w:rPr>
        <w:t>Scholars at the Brookings Institution</w:t>
      </w:r>
      <w:r w:rsidRPr="0049663A">
        <w:rPr>
          <w:rStyle w:val="StyleBoldUnderline"/>
        </w:rPr>
        <w:t xml:space="preserve"> recently </w:t>
      </w:r>
      <w:r w:rsidRPr="00BD0B55">
        <w:rPr>
          <w:rStyle w:val="StyleBoldUnderline"/>
          <w:highlight w:val="green"/>
        </w:rPr>
        <w:t>described</w:t>
      </w:r>
      <w:r w:rsidRPr="0049663A">
        <w:rPr>
          <w:rStyle w:val="StyleBoldUnderline"/>
        </w:rPr>
        <w:t xml:space="preserve"> the relationship of these two groups of workers as complementary</w:t>
      </w:r>
      <w:r w:rsidRPr="004A4773">
        <w:t>. This is because lower-skilled immigrants largely take farming and other manual, low-paid jobs that native-born workers don’t usually want.</w:t>
      </w:r>
      <w:r w:rsidRPr="004A4773">
        <w:rPr>
          <w:sz w:val="12"/>
        </w:rPr>
        <w:t>¶</w:t>
      </w:r>
      <w:r w:rsidRPr="004A4773">
        <w:t xml:space="preserve"> For example, when Alabama passed HB 56, an immigration law in 2012 aimed at forcing self-deportation, the state lost roughly $11 billion in economic productivity as crops were left to wither and jobs were lost.</w:t>
      </w:r>
      <w:r w:rsidRPr="004A4773">
        <w:rPr>
          <w:sz w:val="12"/>
        </w:rPr>
        <w:t>¶</w:t>
      </w:r>
      <w:r w:rsidRPr="004A4773">
        <w:t xml:space="preserve"> </w:t>
      </w:r>
      <w:r w:rsidRPr="00BD0B55">
        <w:rPr>
          <w:rStyle w:val="StyleBoldUnderline"/>
          <w:highlight w:val="green"/>
        </w:rPr>
        <w:t>Immigration reform would</w:t>
      </w:r>
      <w:r w:rsidRPr="0049663A">
        <w:rPr>
          <w:rStyle w:val="StyleBoldUnderline"/>
        </w:rPr>
        <w:t xml:space="preserve"> also </w:t>
      </w:r>
      <w:r w:rsidRPr="00BD0B55">
        <w:rPr>
          <w:rStyle w:val="StyleBoldUnderline"/>
          <w:highlight w:val="green"/>
        </w:rPr>
        <w:t>address</w:t>
      </w:r>
      <w:r w:rsidRPr="0049663A">
        <w:rPr>
          <w:rStyle w:val="StyleBoldUnderline"/>
        </w:rPr>
        <w:t xml:space="preserve"> another important angle in the debate – </w:t>
      </w:r>
      <w:r w:rsidRPr="00BD0B55">
        <w:rPr>
          <w:rStyle w:val="StyleBoldUnderline"/>
          <w:highlight w:val="green"/>
        </w:rPr>
        <w:t>the need to entice high-skilled immigrants</w:t>
      </w:r>
      <w:r w:rsidRPr="004A4773">
        <w:t xml:space="preserve">. </w:t>
      </w:r>
      <w:r w:rsidRPr="0049663A">
        <w:rPr>
          <w:rStyle w:val="StyleBoldUnderline"/>
        </w:rPr>
        <w:t>Higher-skilled immigrants provide talent that high-tech companies often cannot locate d</w:t>
      </w:r>
      <w:r w:rsidRPr="00D72C32">
        <w:rPr>
          <w:rStyle w:val="StyleBoldUnderline"/>
        </w:rPr>
        <w:t>omestically</w:t>
      </w:r>
      <w:r w:rsidRPr="00D72C32">
        <w:t>. High-tech leaders recently organized a nationwide “virtual march for immigration reform” to pressure policymakers to remove barriers that prevent them from recruiting the workers they need</w:t>
      </w:r>
      <w:proofErr w:type="gramStart"/>
      <w:r w:rsidRPr="00D72C32">
        <w:t>.</w:t>
      </w:r>
      <w:r w:rsidRPr="00D72C32">
        <w:rPr>
          <w:sz w:val="12"/>
        </w:rPr>
        <w:t>¶</w:t>
      </w:r>
      <w:proofErr w:type="gramEnd"/>
      <w:r w:rsidRPr="00D72C32">
        <w:t xml:space="preserve"> Finally, and perhaps most importantly, </w:t>
      </w:r>
      <w:r w:rsidRPr="00D72C32">
        <w:rPr>
          <w:rStyle w:val="StyleBoldUnderline"/>
        </w:rPr>
        <w:t>fixing immigration makes sound fiscal sense</w:t>
      </w:r>
      <w:r w:rsidRPr="00D72C32">
        <w:t xml:space="preserve">. Economist Raul Hinojosa-Ojeda calculated in 2010 that </w:t>
      </w:r>
      <w:r w:rsidRPr="00D72C32">
        <w:rPr>
          <w:rStyle w:val="StyleBoldUnderline"/>
        </w:rPr>
        <w:t xml:space="preserve">comprehensive immigration </w:t>
      </w:r>
      <w:r w:rsidRPr="00BD0B55">
        <w:rPr>
          <w:rStyle w:val="StyleBoldUnderline"/>
          <w:highlight w:val="green"/>
        </w:rPr>
        <w:t>reform would add $1.5 trillion to the country’s GDP</w:t>
      </w:r>
      <w:r w:rsidRPr="00D72C32">
        <w:rPr>
          <w:rStyle w:val="StyleBoldUnderline"/>
        </w:rPr>
        <w:t xml:space="preserve"> over 10 years and add $66 billion in tax revenue</w:t>
      </w:r>
      <w:r w:rsidRPr="00D72C32">
        <w:t xml:space="preserve"> – enough to fully fund the Small Business Administration and the Departments of the Treasury and Commerce for over two years.</w:t>
      </w:r>
      <w:r w:rsidRPr="00D72C32">
        <w:rPr>
          <w:sz w:val="12"/>
        </w:rPr>
        <w:t>¶</w:t>
      </w:r>
      <w:r w:rsidRPr="00D72C32">
        <w:t xml:space="preserve"> As Congress continues to wring its hands and debate the issue, lawmakers must understand what both businesses and workers already know: </w:t>
      </w:r>
      <w:r w:rsidRPr="00BD0B55">
        <w:rPr>
          <w:rStyle w:val="Emphasis"/>
          <w:highlight w:val="green"/>
        </w:rPr>
        <w:t>The American economy needs comprehensive immigration reform.</w:t>
      </w:r>
    </w:p>
    <w:p w14:paraId="0F47BD2C" w14:textId="77777777" w:rsidR="00DC1934" w:rsidRPr="00D72C32" w:rsidRDefault="00DC1934" w:rsidP="00DC1934">
      <w:pPr>
        <w:pStyle w:val="Heading4"/>
        <w:rPr>
          <w:rFonts w:cs="Times New Roman"/>
        </w:rPr>
      </w:pPr>
      <w:r w:rsidRPr="00D72C32">
        <w:rPr>
          <w:rFonts w:cs="Times New Roman"/>
        </w:rPr>
        <w:t>Immigration reform spurs 1.5 trillion growth in GDP</w:t>
      </w:r>
    </w:p>
    <w:p w14:paraId="4E31059E" w14:textId="77777777" w:rsidR="00DC1934" w:rsidRPr="00D72C32" w:rsidRDefault="00DC1934" w:rsidP="00DC1934">
      <w:pPr>
        <w:rPr>
          <w:szCs w:val="16"/>
        </w:rPr>
      </w:pPr>
      <w:proofErr w:type="spellStart"/>
      <w:r w:rsidRPr="00D72C32">
        <w:rPr>
          <w:rStyle w:val="StyleStyleBold12pt"/>
        </w:rPr>
        <w:t>Escalona</w:t>
      </w:r>
      <w:proofErr w:type="spellEnd"/>
      <w:r w:rsidRPr="00D72C32">
        <w:rPr>
          <w:rStyle w:val="StyleStyleBold12pt"/>
        </w:rPr>
        <w:t xml:space="preserve"> 13</w:t>
      </w:r>
      <w:r w:rsidRPr="00D72C32">
        <w:rPr>
          <w:szCs w:val="16"/>
        </w:rPr>
        <w:t xml:space="preserve"> [Alejandro, writer and editor, 01/24, "Time Is Ripe for Immigration Reform" Huffington Post -- www.huffingtonpost.com/alejandro-escalona/time-for-immigration-reform_b_2533806.html]</w:t>
      </w:r>
    </w:p>
    <w:p w14:paraId="49B166EC" w14:textId="77777777" w:rsidR="00DC1934" w:rsidRPr="00D72C32" w:rsidRDefault="00DC1934" w:rsidP="00DC1934">
      <w:r w:rsidRPr="00BD0B55">
        <w:rPr>
          <w:rStyle w:val="StyleBoldUnderline"/>
          <w:highlight w:val="green"/>
        </w:rPr>
        <w:t>As</w:t>
      </w:r>
      <w:r w:rsidRPr="00D72C32">
        <w:rPr>
          <w:rStyle w:val="StyleBoldUnderline"/>
        </w:rPr>
        <w:t xml:space="preserve"> the U.S. </w:t>
      </w:r>
      <w:r w:rsidRPr="00BD0B55">
        <w:rPr>
          <w:rStyle w:val="StyleBoldUnderline"/>
          <w:highlight w:val="green"/>
        </w:rPr>
        <w:t>economy</w:t>
      </w:r>
      <w:r w:rsidRPr="00D72C32">
        <w:rPr>
          <w:rStyle w:val="StyleBoldUnderline"/>
        </w:rPr>
        <w:t xml:space="preserve"> continues to </w:t>
      </w:r>
      <w:r w:rsidRPr="00BD0B55">
        <w:rPr>
          <w:rStyle w:val="StyleBoldUnderline"/>
          <w:highlight w:val="green"/>
        </w:rPr>
        <w:t>improve</w:t>
      </w:r>
      <w:r w:rsidRPr="00D72C32">
        <w:rPr>
          <w:rStyle w:val="StyleBoldUnderline"/>
        </w:rPr>
        <w:t xml:space="preserve">, </w:t>
      </w:r>
      <w:r w:rsidRPr="00BD0B55">
        <w:rPr>
          <w:rStyle w:val="StyleBoldUnderline"/>
          <w:highlight w:val="green"/>
        </w:rPr>
        <w:t>there will be a greater need for labor</w:t>
      </w:r>
      <w:r w:rsidRPr="00D72C32">
        <w:t xml:space="preserve"> and the deport-all approach to illegal immigration will start to subside. Our country should not have millions living in the </w:t>
      </w:r>
      <w:r w:rsidRPr="00D72C32">
        <w:lastRenderedPageBreak/>
        <w:t xml:space="preserve">shadows. </w:t>
      </w:r>
      <w:r w:rsidRPr="00D72C32">
        <w:rPr>
          <w:rStyle w:val="StyleBoldUnderline"/>
        </w:rPr>
        <w:t xml:space="preserve">It is a </w:t>
      </w:r>
      <w:r w:rsidRPr="00BD0B55">
        <w:rPr>
          <w:rStyle w:val="StyleBoldUnderline"/>
          <w:highlight w:val="green"/>
        </w:rPr>
        <w:t>matter of</w:t>
      </w:r>
      <w:r w:rsidRPr="00D72C32">
        <w:t xml:space="preserve"> national security, but also of </w:t>
      </w:r>
      <w:r w:rsidRPr="00BD0B55">
        <w:rPr>
          <w:rStyle w:val="StyleBoldUnderline"/>
          <w:highlight w:val="green"/>
        </w:rPr>
        <w:t>economic opportunity</w:t>
      </w:r>
      <w:proofErr w:type="gramStart"/>
      <w:r w:rsidRPr="00D72C32">
        <w:rPr>
          <w:rStyle w:val="StyleBoldUnderline"/>
        </w:rPr>
        <w:t>.</w:t>
      </w:r>
      <w:r w:rsidRPr="00D72C32">
        <w:rPr>
          <w:sz w:val="12"/>
        </w:rPr>
        <w:t>¶</w:t>
      </w:r>
      <w:proofErr w:type="gramEnd"/>
      <w:r w:rsidRPr="00D72C32">
        <w:t xml:space="preserve"> In 2010, the Center for American Progress concluded that </w:t>
      </w:r>
      <w:r w:rsidRPr="00BD0B55">
        <w:rPr>
          <w:rStyle w:val="Emphasis"/>
          <w:highlight w:val="green"/>
        </w:rPr>
        <w:t>immigration reform would lead to a $1.5 trillion growth in gross domestic product</w:t>
      </w:r>
      <w:r w:rsidRPr="00D72C32">
        <w:t xml:space="preserve"> over the next ten years. </w:t>
      </w:r>
      <w:r w:rsidRPr="00BD0B55">
        <w:rPr>
          <w:rStyle w:val="StyleBoldUnderline"/>
          <w:highlight w:val="green"/>
        </w:rPr>
        <w:t>Legalized immigrants would buy homes and cars</w:t>
      </w:r>
      <w:r w:rsidRPr="00D72C32">
        <w:rPr>
          <w:rStyle w:val="StyleBoldUnderline"/>
        </w:rPr>
        <w:t xml:space="preserve"> </w:t>
      </w:r>
      <w:r w:rsidRPr="00BD0B55">
        <w:rPr>
          <w:rStyle w:val="StyleBoldUnderline"/>
          <w:highlight w:val="green"/>
        </w:rPr>
        <w:t>generating new revenues</w:t>
      </w:r>
      <w:r w:rsidRPr="00D72C32">
        <w:rPr>
          <w:rStyle w:val="StyleBoldUnderline"/>
        </w:rPr>
        <w:t xml:space="preserve"> for the private sector </w:t>
      </w:r>
      <w:r w:rsidRPr="00BD0B55">
        <w:rPr>
          <w:rStyle w:val="StyleBoldUnderline"/>
          <w:highlight w:val="green"/>
        </w:rPr>
        <w:t>and more taxes</w:t>
      </w:r>
      <w:r w:rsidRPr="00D72C32">
        <w:rPr>
          <w:rStyle w:val="StyleBoldUnderline"/>
        </w:rPr>
        <w:t xml:space="preserve"> for governments</w:t>
      </w:r>
      <w:proofErr w:type="gramStart"/>
      <w:r w:rsidRPr="00D72C32">
        <w:rPr>
          <w:rStyle w:val="StyleBoldUnderline"/>
        </w:rPr>
        <w:t>.</w:t>
      </w:r>
      <w:r w:rsidRPr="00D72C32">
        <w:rPr>
          <w:rStyle w:val="StyleBoldUnderline"/>
          <w:sz w:val="12"/>
        </w:rPr>
        <w:t>¶</w:t>
      </w:r>
      <w:proofErr w:type="gramEnd"/>
      <w:r w:rsidRPr="00D72C32">
        <w:t xml:space="preserve"> </w:t>
      </w:r>
      <w:r w:rsidRPr="00D72C32">
        <w:rPr>
          <w:rStyle w:val="StyleBoldUnderline"/>
        </w:rPr>
        <w:t xml:space="preserve">Comprehensive immigration reform makes sense. Obama should work with Congress to approve a path to legalize </w:t>
      </w:r>
      <w:r w:rsidRPr="00D72C32">
        <w:t xml:space="preserve">those </w:t>
      </w:r>
      <w:r w:rsidRPr="00D72C32">
        <w:rPr>
          <w:rStyle w:val="StyleBoldUnderline"/>
        </w:rPr>
        <w:t>undocumented immigrants</w:t>
      </w:r>
      <w:r w:rsidRPr="00D72C32">
        <w:t xml:space="preserve"> who work hard and have not committed serious crimes.</w:t>
      </w:r>
    </w:p>
    <w:p w14:paraId="35C6547C" w14:textId="77777777" w:rsidR="00C469E0" w:rsidRPr="00BA3B30" w:rsidRDefault="00C469E0" w:rsidP="00C469E0">
      <w:pPr>
        <w:pStyle w:val="Heading3"/>
        <w:rPr>
          <w:rFonts w:asciiTheme="minorHAnsi" w:hAnsiTheme="minorHAnsi"/>
        </w:rPr>
      </w:pPr>
      <w:r>
        <w:lastRenderedPageBreak/>
        <w:t>CIR K2 C</w:t>
      </w:r>
      <w:r w:rsidRPr="00BA3B30">
        <w:rPr>
          <w:rFonts w:asciiTheme="minorHAnsi" w:hAnsiTheme="minorHAnsi"/>
        </w:rPr>
        <w:t>ompetitiveness/</w:t>
      </w:r>
      <w:r>
        <w:rPr>
          <w:rFonts w:asciiTheme="minorHAnsi" w:hAnsiTheme="minorHAnsi"/>
        </w:rPr>
        <w:t>L</w:t>
      </w:r>
      <w:r w:rsidRPr="00BA3B30">
        <w:rPr>
          <w:rFonts w:asciiTheme="minorHAnsi" w:hAnsiTheme="minorHAnsi"/>
        </w:rPr>
        <w:t>eadership</w:t>
      </w:r>
    </w:p>
    <w:p w14:paraId="14A3F057" w14:textId="77777777" w:rsidR="00C469E0" w:rsidRPr="00BA3B30" w:rsidRDefault="00C469E0" w:rsidP="00C469E0">
      <w:pPr>
        <w:pStyle w:val="Heading4"/>
        <w:rPr>
          <w:rFonts w:asciiTheme="minorHAnsi" w:hAnsiTheme="minorHAnsi"/>
        </w:rPr>
      </w:pPr>
      <w:r w:rsidRPr="00BA3B30">
        <w:rPr>
          <w:rFonts w:asciiTheme="minorHAnsi" w:hAnsiTheme="minorHAnsi"/>
        </w:rPr>
        <w:t>Will pass and key to competitiveness</w:t>
      </w:r>
    </w:p>
    <w:p w14:paraId="70480488" w14:textId="77777777" w:rsidR="00C469E0" w:rsidRPr="00BA3B30" w:rsidRDefault="00C469E0" w:rsidP="00C469E0">
      <w:pPr>
        <w:rPr>
          <w:rFonts w:asciiTheme="minorHAnsi" w:hAnsiTheme="minorHAnsi"/>
        </w:rPr>
      </w:pPr>
      <w:r w:rsidRPr="00BA3B30">
        <w:rPr>
          <w:rStyle w:val="StyleStyleBold12pt"/>
          <w:rFonts w:asciiTheme="minorHAnsi" w:hAnsiTheme="minorHAnsi"/>
        </w:rPr>
        <w:t>Hirsch 12-30</w:t>
      </w:r>
      <w:r w:rsidRPr="00BA3B30">
        <w:rPr>
          <w:rFonts w:asciiTheme="minorHAnsi" w:hAnsiTheme="minorHAnsi"/>
        </w:rPr>
        <w:t xml:space="preserve"> - adjunct professor of Immigration and Nationality Law at Widener University School of Law</w:t>
      </w:r>
    </w:p>
    <w:p w14:paraId="15E2C7D3" w14:textId="77777777" w:rsidR="00C469E0" w:rsidRPr="00BA3B30" w:rsidRDefault="00C469E0" w:rsidP="00C469E0">
      <w:pPr>
        <w:rPr>
          <w:rFonts w:asciiTheme="minorHAnsi" w:hAnsiTheme="minorHAnsi"/>
        </w:rPr>
      </w:pPr>
      <w:r w:rsidRPr="00BA3B30">
        <w:rPr>
          <w:rFonts w:asciiTheme="minorHAnsi" w:hAnsiTheme="minorHAnsi"/>
        </w:rPr>
        <w:t>Matt, “Reasons to support immigration reform in 2013,” http://www.delawareonline.com/article/20121231/OPINION07/312310005/Reasons-support-immigration-reform-2013</w:t>
      </w:r>
    </w:p>
    <w:p w14:paraId="3818AB37" w14:textId="77777777" w:rsidR="00C469E0" w:rsidRPr="00BA3B30" w:rsidRDefault="00C469E0" w:rsidP="00C469E0">
      <w:pPr>
        <w:rPr>
          <w:rFonts w:asciiTheme="minorHAnsi" w:hAnsiTheme="minorHAnsi"/>
        </w:rPr>
      </w:pPr>
      <w:r w:rsidRPr="00BA3B30">
        <w:rPr>
          <w:rStyle w:val="StyleBoldUnderline"/>
          <w:rFonts w:asciiTheme="minorHAnsi" w:hAnsiTheme="minorHAnsi"/>
        </w:rPr>
        <w:t>When</w:t>
      </w:r>
      <w:r w:rsidRPr="00BA3B30">
        <w:rPr>
          <w:rFonts w:asciiTheme="minorHAnsi" w:hAnsiTheme="minorHAnsi"/>
        </w:rPr>
        <w:t xml:space="preserve"> America’s 113th </w:t>
      </w:r>
      <w:r w:rsidRPr="00BA3B30">
        <w:rPr>
          <w:rStyle w:val="StyleBoldUnderline"/>
          <w:rFonts w:asciiTheme="minorHAnsi" w:hAnsiTheme="minorHAnsi"/>
        </w:rPr>
        <w:t>Congress convenes</w:t>
      </w:r>
      <w:r w:rsidRPr="00BA3B30">
        <w:rPr>
          <w:rFonts w:asciiTheme="minorHAnsi" w:hAnsiTheme="minorHAnsi"/>
        </w:rPr>
        <w:t xml:space="preserve"> after the New Year, </w:t>
      </w:r>
      <w:r w:rsidRPr="00BA3B30">
        <w:rPr>
          <w:rStyle w:val="StyleBoldUnderline"/>
          <w:rFonts w:asciiTheme="minorHAnsi" w:hAnsiTheme="minorHAnsi"/>
        </w:rPr>
        <w:t>immigration reform will be high on its agenda</w:t>
      </w:r>
      <w:r w:rsidRPr="00BA3B30">
        <w:rPr>
          <w:rFonts w:asciiTheme="minorHAnsi" w:hAnsiTheme="minorHAnsi"/>
        </w:rPr>
        <w:t xml:space="preserve">. After failing in 2007, </w:t>
      </w:r>
      <w:r w:rsidRPr="00BA3B30">
        <w:rPr>
          <w:rStyle w:val="StyleBoldUnderline"/>
          <w:rFonts w:asciiTheme="minorHAnsi" w:hAnsiTheme="minorHAnsi"/>
        </w:rPr>
        <w:t>comprehensive immigration reform is</w:t>
      </w:r>
      <w:r w:rsidRPr="00BA3B30">
        <w:rPr>
          <w:rFonts w:asciiTheme="minorHAnsi" w:hAnsiTheme="minorHAnsi"/>
        </w:rPr>
        <w:t xml:space="preserve"> again </w:t>
      </w:r>
      <w:r w:rsidRPr="00BA3B30">
        <w:rPr>
          <w:rStyle w:val="StyleBoldUnderline"/>
          <w:rFonts w:asciiTheme="minorHAnsi" w:hAnsiTheme="minorHAnsi"/>
        </w:rPr>
        <w:t>in the public eye</w:t>
      </w:r>
      <w:r w:rsidRPr="00BA3B30">
        <w:rPr>
          <w:rFonts w:asciiTheme="minorHAnsi" w:hAnsiTheme="minorHAnsi"/>
        </w:rPr>
        <w:t xml:space="preserve"> and </w:t>
      </w:r>
      <w:r w:rsidRPr="00BA3B30">
        <w:rPr>
          <w:rStyle w:val="StyleBoldUnderline"/>
          <w:rFonts w:asciiTheme="minorHAnsi" w:hAnsiTheme="minorHAnsi"/>
        </w:rPr>
        <w:t xml:space="preserve">opponents seem to be </w:t>
      </w:r>
      <w:r w:rsidRPr="00BA3B30">
        <w:rPr>
          <w:rStyle w:val="Emphasis"/>
          <w:rFonts w:asciiTheme="minorHAnsi" w:hAnsiTheme="minorHAnsi"/>
        </w:rPr>
        <w:t>inching toward compromise</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Fonts w:asciiTheme="minorHAnsi" w:hAnsiTheme="minorHAnsi"/>
        </w:rPr>
        <w:t>Why this sudden turn into the winds of controversy? One, Republican leaders recognize that shifting demographics helped President Obama win re-election and they do not want to be the party of “No” on immigration. Two, both parties understand Congress is viewed as a pit of petty partisanship and both believe that immigration reform could yield a bipartisan bill, which could improve the legislature’s low standing and bring political gains.</w:t>
      </w:r>
      <w:r w:rsidRPr="00BA3B30">
        <w:rPr>
          <w:rFonts w:asciiTheme="minorHAnsi" w:hAnsiTheme="minorHAnsi"/>
          <w:sz w:val="12"/>
        </w:rPr>
        <w:t xml:space="preserve">¶ </w:t>
      </w:r>
      <w:r w:rsidRPr="00BA3B30">
        <w:rPr>
          <w:rFonts w:asciiTheme="minorHAnsi" w:hAnsiTheme="minorHAnsi"/>
        </w:rPr>
        <w:t xml:space="preserve">And though these are good reasons for compromise on immigration, </w:t>
      </w:r>
      <w:r w:rsidRPr="00BA3B30">
        <w:rPr>
          <w:rStyle w:val="StyleBoldUnderline"/>
          <w:rFonts w:asciiTheme="minorHAnsi" w:hAnsiTheme="minorHAnsi"/>
        </w:rPr>
        <w:t>there are</w:t>
      </w:r>
      <w:r w:rsidRPr="00BA3B30">
        <w:rPr>
          <w:rFonts w:asciiTheme="minorHAnsi" w:hAnsiTheme="minorHAnsi"/>
        </w:rPr>
        <w:t xml:space="preserve"> at least five other </w:t>
      </w:r>
      <w:r w:rsidRPr="00BA3B30">
        <w:rPr>
          <w:rStyle w:val="StyleBoldUnderline"/>
          <w:rFonts w:asciiTheme="minorHAnsi" w:hAnsiTheme="minorHAnsi"/>
        </w:rPr>
        <w:t>good reasons for supporting reform, including legalization of the undocumented</w:t>
      </w:r>
      <w:r w:rsidRPr="00BA3B30">
        <w:rPr>
          <w:rFonts w:asciiTheme="minorHAnsi" w:hAnsiTheme="minorHAnsi"/>
        </w:rPr>
        <w:t>.</w:t>
      </w:r>
      <w:r w:rsidRPr="00BA3B30">
        <w:rPr>
          <w:rFonts w:asciiTheme="minorHAnsi" w:hAnsiTheme="minorHAnsi"/>
          <w:sz w:val="12"/>
        </w:rPr>
        <w:t xml:space="preserve">¶ </w:t>
      </w:r>
      <w:r w:rsidRPr="00BA3B30">
        <w:rPr>
          <w:rFonts w:asciiTheme="minorHAnsi" w:hAnsiTheme="minorHAnsi"/>
        </w:rPr>
        <w:t>1. Today’s system contributes to illegal immigration. Americans don’t realize that it takes years for a green card holder to bring a spouse or child to the U.S. As a result, some separated families ignore the law by entering illegally or by overstaying. Similarly, it takes years for a U.S. employer to bring in workers “the right way.” Instead, faced with the demands of ripening fruit, or unkempt hotels, or uncut grass, employers hire the undocumented. Reform is needed to align supply with demand in the family- and employment-based categories.</w:t>
      </w:r>
      <w:r w:rsidRPr="00BA3B30">
        <w:rPr>
          <w:rFonts w:asciiTheme="minorHAnsi" w:hAnsiTheme="minorHAnsi"/>
          <w:sz w:val="12"/>
        </w:rPr>
        <w:t xml:space="preserve">¶ </w:t>
      </w:r>
      <w:r w:rsidRPr="00BA3B30">
        <w:rPr>
          <w:rFonts w:asciiTheme="minorHAnsi" w:hAnsiTheme="minorHAnsi"/>
        </w:rPr>
        <w:t xml:space="preserve">2. </w:t>
      </w:r>
      <w:r w:rsidRPr="00BA3B30">
        <w:rPr>
          <w:rStyle w:val="StyleBoldUnderline"/>
          <w:rFonts w:asciiTheme="minorHAnsi" w:hAnsiTheme="minorHAnsi"/>
        </w:rPr>
        <w:t>Legalizing the undocumented will reduce the deficit</w:t>
      </w:r>
      <w:r w:rsidRPr="00BA3B30">
        <w:rPr>
          <w:rFonts w:asciiTheme="minorHAnsi" w:hAnsiTheme="minorHAnsi"/>
        </w:rPr>
        <w:t>. Everyone complains that the undocumented don’t pay taxes. In fact, the undocumented contribute to revenues through sales, gas and “sin” taxes, lottery tickets and gambling, application and licensing fees and through rents. And they commonly make FICA contributions, often under mismatched social security numbers. (This means that they put in to that system, but don’t take out – to the tune of $7 billion per year). Even so, legalizing the undocumented would mean billions in fines and in income and employment taxes.</w:t>
      </w:r>
      <w:r w:rsidRPr="00BA3B30">
        <w:rPr>
          <w:rFonts w:asciiTheme="minorHAnsi" w:hAnsiTheme="minorHAnsi"/>
          <w:sz w:val="12"/>
        </w:rPr>
        <w:t xml:space="preserve">¶ </w:t>
      </w:r>
      <w:r w:rsidRPr="00BA3B30">
        <w:rPr>
          <w:rFonts w:asciiTheme="minorHAnsi" w:hAnsiTheme="minorHAnsi"/>
        </w:rPr>
        <w:t>3. Immigrants, whether legal or not, revitalize cities. Neighborhoods that had seen better days are seeing new life from waves of 21st-century immigrants. Most new immigrants are thrifty and hardworking, and move quickly from renting to homeownership. Soon, neighborhoods see new shops, groceries and restaurants, catering to the tastes of their community. While the sounds and spices of these changing neighborhoods might roil some, without these new groups, many neighborhoods would be left lifeless and impoverished.</w:t>
      </w:r>
      <w:r w:rsidRPr="00BA3B30">
        <w:rPr>
          <w:rFonts w:asciiTheme="minorHAnsi" w:hAnsiTheme="minorHAnsi"/>
          <w:sz w:val="12"/>
        </w:rPr>
        <w:t xml:space="preserve">¶ </w:t>
      </w:r>
      <w:r w:rsidRPr="00BA3B30">
        <w:rPr>
          <w:rFonts w:asciiTheme="minorHAnsi" w:hAnsiTheme="minorHAnsi"/>
        </w:rPr>
        <w:t>4. Immigration restriction has high costs for “blended” families. There are an estimated 10 million undocumented in this country. Many have citizen spouses and children. Deporting them or driving them out hurts citizen families, and pushes them toward dependency. With a wage earner in the household, these families have a chance at economic stability and mobility. Without a wage earner, the children are faced with the challenges of single-parent homes, with lower incomes, more reliance on government support and higher risk of falling prey to drugs, gangs, teen pregnancy.</w:t>
      </w:r>
      <w:r w:rsidRPr="00BA3B30">
        <w:rPr>
          <w:rFonts w:asciiTheme="minorHAnsi" w:hAnsiTheme="minorHAnsi"/>
          <w:sz w:val="12"/>
        </w:rPr>
        <w:t xml:space="preserve">¶ </w:t>
      </w:r>
      <w:r w:rsidRPr="00BA3B30">
        <w:rPr>
          <w:rFonts w:asciiTheme="minorHAnsi" w:hAnsiTheme="minorHAnsi"/>
        </w:rPr>
        <w:t xml:space="preserve">5. </w:t>
      </w:r>
      <w:r w:rsidRPr="00BA3B30">
        <w:rPr>
          <w:rStyle w:val="StyleBoldUnderline"/>
          <w:rFonts w:asciiTheme="minorHAnsi" w:hAnsiTheme="minorHAnsi"/>
        </w:rPr>
        <w:t>Economics favor legalizing the undocumented</w:t>
      </w:r>
      <w:r w:rsidRPr="00BA3B30">
        <w:rPr>
          <w:rFonts w:asciiTheme="minorHAnsi" w:hAnsiTheme="minorHAnsi"/>
        </w:rPr>
        <w:t>. With estimated costs of deportation exceeding $200 billion, no one thinks it is possible to deport the undocumented. As for self-deportation, i.e. increasing pressure through restriction, this is self-defeating. Just ask the people in cities that passed tough laws to drive out the illegals. In short, most of the undocumented are here to stay. In contrast, while the undocumented do impose costs in such areas as law enforcement, medical care and education, on balance, the economic impact would be favorable, by some estimates adding $1.5 trillion to GDP over the next decade</w:t>
      </w:r>
      <w:proofErr w:type="gramStart"/>
      <w:r w:rsidRPr="00BA3B30">
        <w:rPr>
          <w:rFonts w:asciiTheme="minorHAnsi" w:hAnsiTheme="minorHAnsi"/>
        </w:rPr>
        <w:t>.</w:t>
      </w:r>
      <w:r w:rsidRPr="00BA3B30">
        <w:rPr>
          <w:rFonts w:asciiTheme="minorHAnsi" w:hAnsiTheme="minorHAnsi"/>
          <w:sz w:val="12"/>
        </w:rPr>
        <w:t>¶</w:t>
      </w:r>
      <w:proofErr w:type="gramEnd"/>
      <w:r w:rsidRPr="00BA3B30">
        <w:rPr>
          <w:rFonts w:asciiTheme="minorHAnsi" w:hAnsiTheme="minorHAnsi"/>
          <w:sz w:val="12"/>
        </w:rPr>
        <w:t xml:space="preserve"> </w:t>
      </w:r>
      <w:r w:rsidRPr="00BA3B30">
        <w:rPr>
          <w:rFonts w:asciiTheme="minorHAnsi" w:hAnsiTheme="minorHAnsi"/>
        </w:rPr>
        <w:t xml:space="preserve">These are just some of the reasons to support immigration reform, which includes a “path to citizenship.” Other aspects are less controversial. Yes, we want to secure the border against threats and we want to </w:t>
      </w:r>
      <w:r w:rsidRPr="00BA3B30">
        <w:rPr>
          <w:rFonts w:asciiTheme="minorHAnsi" w:hAnsiTheme="minorHAnsi"/>
        </w:rPr>
        <w:lastRenderedPageBreak/>
        <w:t xml:space="preserve">promote respect for the law. But </w:t>
      </w:r>
      <w:r w:rsidRPr="00BA3B30">
        <w:rPr>
          <w:rStyle w:val="StyleBoldUnderline"/>
          <w:rFonts w:asciiTheme="minorHAnsi" w:hAnsiTheme="minorHAnsi"/>
        </w:rPr>
        <w:t>we</w:t>
      </w:r>
      <w:r w:rsidRPr="00BA3B30">
        <w:rPr>
          <w:rFonts w:asciiTheme="minorHAnsi" w:hAnsiTheme="minorHAnsi"/>
        </w:rPr>
        <w:t xml:space="preserve"> also </w:t>
      </w:r>
      <w:r w:rsidRPr="00BA3B30">
        <w:rPr>
          <w:rStyle w:val="StyleBoldUnderline"/>
          <w:rFonts w:asciiTheme="minorHAnsi" w:hAnsiTheme="minorHAnsi"/>
        </w:rPr>
        <w:t xml:space="preserve">want to create an immigration system that helps America be stronger, more </w:t>
      </w:r>
      <w:r w:rsidRPr="00BA3B30">
        <w:rPr>
          <w:rStyle w:val="Emphasis"/>
          <w:rFonts w:asciiTheme="minorHAnsi" w:hAnsiTheme="minorHAnsi"/>
        </w:rPr>
        <w:t>vital</w:t>
      </w:r>
      <w:r w:rsidRPr="00BA3B30">
        <w:rPr>
          <w:rStyle w:val="StyleBoldUnderline"/>
          <w:rFonts w:asciiTheme="minorHAnsi" w:hAnsiTheme="minorHAnsi"/>
        </w:rPr>
        <w:t xml:space="preserve"> and more </w:t>
      </w:r>
      <w:r w:rsidRPr="00BA3B30">
        <w:rPr>
          <w:rStyle w:val="Emphasis"/>
          <w:rFonts w:asciiTheme="minorHAnsi" w:hAnsiTheme="minorHAnsi"/>
        </w:rPr>
        <w:t>competitive</w:t>
      </w:r>
      <w:r w:rsidRPr="00BA3B30">
        <w:rPr>
          <w:rFonts w:asciiTheme="minorHAnsi" w:hAnsiTheme="minorHAnsi"/>
        </w:rPr>
        <w:t xml:space="preserve">. At the top end, </w:t>
      </w:r>
      <w:r w:rsidRPr="00BA3B30">
        <w:rPr>
          <w:rStyle w:val="StyleBoldUnderline"/>
          <w:rFonts w:asciiTheme="minorHAnsi" w:hAnsiTheme="minorHAnsi"/>
        </w:rPr>
        <w:t>we want to attract and retain the “best and brightest” and not erect barriers that discourage them from staying in America.</w:t>
      </w:r>
      <w:r w:rsidRPr="00BA3B30">
        <w:rPr>
          <w:rFonts w:asciiTheme="minorHAnsi" w:hAnsiTheme="minorHAnsi"/>
        </w:rPr>
        <w:t xml:space="preserve"> We also need immigration laws that recognize the demands of our economy in such areas as hospitality, health care and agriculture. We also need immigration laws that unite families and which do not force eligible immigrants to wait a decade or longer to come legally to America.</w:t>
      </w:r>
    </w:p>
    <w:p w14:paraId="256D3459" w14:textId="77777777" w:rsidR="00C469E0" w:rsidRPr="00BA3B30" w:rsidRDefault="00C469E0" w:rsidP="00C469E0">
      <w:pPr>
        <w:pStyle w:val="Heading4"/>
        <w:rPr>
          <w:rFonts w:asciiTheme="minorHAnsi" w:hAnsiTheme="minorHAnsi"/>
        </w:rPr>
      </w:pPr>
      <w:r w:rsidRPr="00BA3B30">
        <w:rPr>
          <w:rFonts w:asciiTheme="minorHAnsi" w:hAnsiTheme="minorHAnsi"/>
        </w:rPr>
        <w:t>Key to competitiveness, leadership and innovation</w:t>
      </w:r>
    </w:p>
    <w:p w14:paraId="697E0C3A" w14:textId="77777777" w:rsidR="00C469E0" w:rsidRPr="00BA3B30" w:rsidRDefault="00C469E0" w:rsidP="00C469E0">
      <w:pPr>
        <w:rPr>
          <w:rFonts w:asciiTheme="minorHAnsi" w:hAnsiTheme="minorHAnsi"/>
        </w:rPr>
      </w:pPr>
      <w:r w:rsidRPr="00BA3B30">
        <w:rPr>
          <w:rStyle w:val="StyleStyleBold12pt"/>
          <w:rFonts w:asciiTheme="minorHAnsi" w:hAnsiTheme="minorHAnsi"/>
        </w:rPr>
        <w:t xml:space="preserve">Bush and </w:t>
      </w:r>
      <w:proofErr w:type="spellStart"/>
      <w:r w:rsidRPr="00BA3B30">
        <w:rPr>
          <w:rStyle w:val="StyleStyleBold12pt"/>
          <w:rFonts w:asciiTheme="minorHAnsi" w:hAnsiTheme="minorHAnsi"/>
        </w:rPr>
        <w:t>McLarty</w:t>
      </w:r>
      <w:proofErr w:type="spellEnd"/>
      <w:r w:rsidRPr="00BA3B30">
        <w:rPr>
          <w:rStyle w:val="StyleStyleBold12pt"/>
          <w:rFonts w:asciiTheme="minorHAnsi" w:hAnsiTheme="minorHAnsi"/>
        </w:rPr>
        <w:t xml:space="preserve"> 9</w:t>
      </w:r>
      <w:r w:rsidRPr="00BA3B30">
        <w:rPr>
          <w:rFonts w:asciiTheme="minorHAnsi" w:hAnsiTheme="minorHAnsi"/>
        </w:rPr>
        <w:t xml:space="preserve"> </w:t>
      </w:r>
    </w:p>
    <w:p w14:paraId="23A7FB5E" w14:textId="77777777" w:rsidR="00C469E0" w:rsidRPr="00BA3B30" w:rsidRDefault="00C469E0" w:rsidP="00C469E0">
      <w:pPr>
        <w:rPr>
          <w:rFonts w:asciiTheme="minorHAnsi" w:hAnsiTheme="minorHAnsi"/>
        </w:rPr>
      </w:pPr>
      <w:r w:rsidRPr="00BA3B30">
        <w:rPr>
          <w:rFonts w:asciiTheme="minorHAnsi" w:hAnsiTheme="minorHAnsi"/>
        </w:rPr>
        <w:t xml:space="preserve">Jeb, Former Governor – Florida and Thomas F. III, President – </w:t>
      </w:r>
      <w:proofErr w:type="spellStart"/>
      <w:r w:rsidRPr="00BA3B30">
        <w:rPr>
          <w:rFonts w:asciiTheme="minorHAnsi" w:hAnsiTheme="minorHAnsi"/>
        </w:rPr>
        <w:t>McLarty</w:t>
      </w:r>
      <w:proofErr w:type="spellEnd"/>
      <w:r w:rsidRPr="00BA3B30">
        <w:rPr>
          <w:rFonts w:asciiTheme="minorHAnsi" w:hAnsiTheme="minorHAnsi"/>
        </w:rPr>
        <w:t xml:space="preserve"> Associates, et al., “U.S. Immigration Policy”, CFR Independent Task Force Report, 63, July, http://www.cfr.org/publication/20030/ us_immigration_policy.html</w:t>
      </w:r>
    </w:p>
    <w:p w14:paraId="7E630702" w14:textId="77777777" w:rsidR="00C469E0" w:rsidRDefault="00C469E0" w:rsidP="00C469E0">
      <w:pPr>
        <w:rPr>
          <w:rFonts w:asciiTheme="minorHAnsi" w:hAnsiTheme="minorHAnsi"/>
        </w:rPr>
      </w:pPr>
      <w:r w:rsidRPr="00BA3B30">
        <w:rPr>
          <w:rStyle w:val="CharCharChar"/>
          <w:rFonts w:asciiTheme="minorHAnsi" w:hAnsiTheme="minorHAnsi"/>
          <w:highlight w:val="green"/>
        </w:rPr>
        <w:t>Immigrants are especially important in science</w:t>
      </w:r>
      <w:r w:rsidRPr="00BA3B30">
        <w:rPr>
          <w:rFonts w:asciiTheme="minorHAnsi" w:hAnsiTheme="minorHAnsi"/>
          <w:highlight w:val="green"/>
        </w:rPr>
        <w:t xml:space="preserve">, </w:t>
      </w:r>
      <w:r w:rsidRPr="00BA3B30">
        <w:rPr>
          <w:rStyle w:val="CharCharChar"/>
          <w:rFonts w:asciiTheme="minorHAnsi" w:hAnsiTheme="minorHAnsi"/>
          <w:highlight w:val="green"/>
        </w:rPr>
        <w:t>technology</w:t>
      </w:r>
      <w:r w:rsidRPr="00BA3B30">
        <w:rPr>
          <w:rFonts w:asciiTheme="minorHAnsi" w:hAnsiTheme="minorHAnsi"/>
          <w:highlight w:val="green"/>
        </w:rPr>
        <w:t xml:space="preserve">, </w:t>
      </w:r>
      <w:r w:rsidRPr="00BA3B30">
        <w:rPr>
          <w:rStyle w:val="CharCharChar"/>
          <w:rFonts w:asciiTheme="minorHAnsi" w:hAnsiTheme="minorHAnsi"/>
          <w:highlight w:val="green"/>
        </w:rPr>
        <w:t>and engineering</w:t>
      </w:r>
      <w:r w:rsidRPr="00BA3B30">
        <w:rPr>
          <w:rFonts w:asciiTheme="minorHAnsi" w:hAnsiTheme="minorHAnsi"/>
          <w:highlight w:val="green"/>
        </w:rPr>
        <w:t xml:space="preserve">, </w:t>
      </w:r>
      <w:r w:rsidRPr="00BA3B30">
        <w:rPr>
          <w:rStyle w:val="CharCharChar"/>
          <w:rFonts w:asciiTheme="minorHAnsi" w:hAnsiTheme="minorHAnsi"/>
          <w:highlight w:val="green"/>
        </w:rPr>
        <w:t>which are</w:t>
      </w:r>
      <w:r w:rsidRPr="00BA3B30">
        <w:rPr>
          <w:rFonts w:asciiTheme="minorHAnsi" w:hAnsiTheme="minorHAnsi"/>
        </w:rPr>
        <w:t xml:space="preserve"> so </w:t>
      </w:r>
      <w:r w:rsidRPr="00BA3B30">
        <w:rPr>
          <w:rStyle w:val="CharCharChar"/>
          <w:rFonts w:asciiTheme="minorHAnsi" w:hAnsiTheme="minorHAnsi"/>
          <w:b/>
          <w:highlight w:val="green"/>
        </w:rPr>
        <w:t>critical to U.S. economic competitiveness</w:t>
      </w:r>
      <w:r w:rsidRPr="00BA3B30">
        <w:rPr>
          <w:rFonts w:asciiTheme="minorHAnsi" w:hAnsiTheme="minorHAnsi"/>
        </w:rPr>
        <w:t xml:space="preserve">. Foreign students and </w:t>
      </w:r>
      <w:r w:rsidRPr="00BA3B30">
        <w:rPr>
          <w:rStyle w:val="CharCharChar"/>
          <w:rFonts w:asciiTheme="minorHAnsi" w:hAnsiTheme="minorHAnsi"/>
          <w:highlight w:val="green"/>
        </w:rPr>
        <w:t>immigrants make up</w:t>
      </w:r>
      <w:r w:rsidRPr="00BA3B30">
        <w:rPr>
          <w:rStyle w:val="CharCharChar"/>
          <w:rFonts w:asciiTheme="minorHAnsi" w:hAnsiTheme="minorHAnsi"/>
        </w:rPr>
        <w:t xml:space="preserve"> more than </w:t>
      </w:r>
      <w:r w:rsidRPr="00BA3B30">
        <w:rPr>
          <w:rStyle w:val="CharCharChar"/>
          <w:rFonts w:asciiTheme="minorHAnsi" w:hAnsiTheme="minorHAnsi"/>
          <w:highlight w:val="green"/>
        </w:rPr>
        <w:t>half the</w:t>
      </w:r>
      <w:r w:rsidRPr="00BA3B30">
        <w:rPr>
          <w:rStyle w:val="CharCharChar"/>
          <w:rFonts w:asciiTheme="minorHAnsi" w:hAnsiTheme="minorHAnsi"/>
        </w:rPr>
        <w:t xml:space="preserve"> scientific </w:t>
      </w:r>
      <w:r w:rsidRPr="00BA3B30">
        <w:rPr>
          <w:rStyle w:val="CharCharChar"/>
          <w:rFonts w:asciiTheme="minorHAnsi" w:hAnsiTheme="minorHAnsi"/>
          <w:highlight w:val="green"/>
        </w:rPr>
        <w:t>researchers</w:t>
      </w:r>
      <w:r w:rsidRPr="00BA3B30">
        <w:rPr>
          <w:rStyle w:val="CharCharChar"/>
          <w:rFonts w:asciiTheme="minorHAnsi" w:hAnsiTheme="minorHAnsi"/>
        </w:rPr>
        <w:t xml:space="preserve"> in the</w:t>
      </w:r>
      <w:r w:rsidRPr="00BA3B30">
        <w:rPr>
          <w:rFonts w:asciiTheme="minorHAnsi" w:hAnsiTheme="minorHAnsi"/>
        </w:rPr>
        <w:t xml:space="preserve"> </w:t>
      </w:r>
      <w:r w:rsidRPr="00BA3B30">
        <w:rPr>
          <w:rStyle w:val="CharCharChar"/>
          <w:rFonts w:asciiTheme="minorHAnsi" w:hAnsiTheme="minorHAnsi"/>
          <w:bdr w:val="single" w:sz="4" w:space="0" w:color="auto"/>
        </w:rPr>
        <w:t>U</w:t>
      </w:r>
      <w:r w:rsidRPr="00BA3B30">
        <w:rPr>
          <w:rFonts w:asciiTheme="minorHAnsi" w:hAnsiTheme="minorHAnsi"/>
        </w:rPr>
        <w:t xml:space="preserve">nited </w:t>
      </w:r>
      <w:r w:rsidRPr="00BA3B30">
        <w:rPr>
          <w:rStyle w:val="CharCharChar"/>
          <w:rFonts w:asciiTheme="minorHAnsi" w:hAnsiTheme="minorHAnsi"/>
          <w:bdr w:val="single" w:sz="4" w:space="0" w:color="auto"/>
        </w:rPr>
        <w:t>S</w:t>
      </w:r>
      <w:r w:rsidRPr="00BA3B30">
        <w:rPr>
          <w:rFonts w:asciiTheme="minorHAnsi" w:hAnsiTheme="minorHAnsi"/>
        </w:rPr>
        <w:t xml:space="preserve">tates; in 2006, </w:t>
      </w:r>
      <w:r w:rsidRPr="00BA3B30">
        <w:rPr>
          <w:rStyle w:val="CharCharChar"/>
          <w:rFonts w:asciiTheme="minorHAnsi" w:hAnsiTheme="minorHAnsi"/>
          <w:highlight w:val="green"/>
        </w:rPr>
        <w:t>they</w:t>
      </w:r>
      <w:r w:rsidRPr="00BA3B30">
        <w:rPr>
          <w:rStyle w:val="CharCharChar"/>
          <w:rFonts w:asciiTheme="minorHAnsi" w:hAnsiTheme="minorHAnsi"/>
        </w:rPr>
        <w:t xml:space="preserve"> received 40 percent of science and engineering PhDs</w:t>
      </w:r>
      <w:r w:rsidRPr="00BA3B30">
        <w:rPr>
          <w:rFonts w:asciiTheme="minorHAnsi" w:hAnsiTheme="minorHAnsi"/>
        </w:rPr>
        <w:t xml:space="preserve"> and 65 percent of computer science doctorates. Among postdoctoral students doing research at the highest levels, 60 percent are foreign born. This is not a recent development; even in the 1980s, some 40 percent of engineering and computer science students in the United States came from abroad. On one significant measure of innovation, the number of patents issued each year, the United States far surpasses any country in the world; </w:t>
      </w:r>
      <w:r w:rsidRPr="00BA3B30">
        <w:rPr>
          <w:rStyle w:val="CharCharChar"/>
          <w:rFonts w:asciiTheme="minorHAnsi" w:hAnsiTheme="minorHAnsi"/>
        </w:rPr>
        <w:t xml:space="preserve">immigrants </w:t>
      </w:r>
      <w:r w:rsidRPr="00BA3B30">
        <w:rPr>
          <w:rStyle w:val="CharCharChar"/>
          <w:rFonts w:asciiTheme="minorHAnsi" w:hAnsiTheme="minorHAnsi"/>
          <w:highlight w:val="green"/>
        </w:rPr>
        <w:t>produce</w:t>
      </w:r>
      <w:r w:rsidRPr="00BA3B30">
        <w:rPr>
          <w:rFonts w:asciiTheme="minorHAnsi" w:hAnsiTheme="minorHAnsi"/>
        </w:rPr>
        <w:t xml:space="preserve"> nearly </w:t>
      </w:r>
      <w:r w:rsidRPr="00BA3B30">
        <w:rPr>
          <w:rStyle w:val="CharCharChar"/>
          <w:rFonts w:asciiTheme="minorHAnsi" w:hAnsiTheme="minorHAnsi"/>
          <w:highlight w:val="green"/>
        </w:rPr>
        <w:t>25 percent of</w:t>
      </w:r>
      <w:r w:rsidRPr="00BA3B30">
        <w:rPr>
          <w:rFonts w:asciiTheme="minorHAnsi" w:hAnsiTheme="minorHAnsi"/>
        </w:rPr>
        <w:t xml:space="preserve"> those </w:t>
      </w:r>
      <w:r w:rsidRPr="00BA3B30">
        <w:rPr>
          <w:rStyle w:val="CharCharChar"/>
          <w:rFonts w:asciiTheme="minorHAnsi" w:hAnsiTheme="minorHAnsi"/>
          <w:highlight w:val="green"/>
        </w:rPr>
        <w:t>patents</w:t>
      </w:r>
      <w:r w:rsidRPr="00BA3B30">
        <w:rPr>
          <w:rFonts w:asciiTheme="minorHAnsi" w:hAnsiTheme="minorHAnsi"/>
        </w:rPr>
        <w:t>, or roughly twice their share of the U.S. population.</w:t>
      </w:r>
      <w:r w:rsidRPr="00BA3B30">
        <w:rPr>
          <w:rFonts w:asciiTheme="minorHAnsi" w:hAnsiTheme="minorHAnsi"/>
          <w:sz w:val="12"/>
          <w:szCs w:val="12"/>
        </w:rPr>
        <w:t xml:space="preserve">30 </w:t>
      </w:r>
      <w:r w:rsidRPr="00BA3B30">
        <w:rPr>
          <w:rFonts w:asciiTheme="minorHAnsi" w:hAnsiTheme="minorHAnsi"/>
        </w:rPr>
        <w:t xml:space="preserve">Other studies have shown that </w:t>
      </w:r>
      <w:r w:rsidRPr="00BA3B30">
        <w:rPr>
          <w:rStyle w:val="CharCharChar"/>
          <w:rFonts w:asciiTheme="minorHAnsi" w:hAnsiTheme="minorHAnsi"/>
        </w:rPr>
        <w:t>an increase in the number of foreign graduate students</w:t>
      </w:r>
      <w:r w:rsidRPr="00BA3B30">
        <w:rPr>
          <w:rFonts w:asciiTheme="minorHAnsi" w:hAnsiTheme="minorHAnsi"/>
        </w:rPr>
        <w:t xml:space="preserve"> in the United States </w:t>
      </w:r>
      <w:r w:rsidRPr="00BA3B30">
        <w:rPr>
          <w:rStyle w:val="CharCharChar"/>
          <w:rFonts w:asciiTheme="minorHAnsi" w:hAnsiTheme="minorHAnsi"/>
        </w:rPr>
        <w:t>results in significant increases in</w:t>
      </w:r>
      <w:r w:rsidRPr="00BA3B30">
        <w:rPr>
          <w:rFonts w:asciiTheme="minorHAnsi" w:hAnsiTheme="minorHAnsi"/>
        </w:rPr>
        <w:t xml:space="preserve"> the number of </w:t>
      </w:r>
      <w:r w:rsidRPr="00BA3B30">
        <w:rPr>
          <w:rStyle w:val="CharCharChar"/>
          <w:rFonts w:asciiTheme="minorHAnsi" w:hAnsiTheme="minorHAnsi"/>
        </w:rPr>
        <w:t>patent applications</w:t>
      </w:r>
      <w:r w:rsidRPr="00BA3B30">
        <w:rPr>
          <w:rFonts w:asciiTheme="minorHAnsi" w:hAnsiTheme="minorHAnsi"/>
        </w:rPr>
        <w:t>.</w:t>
      </w:r>
      <w:r w:rsidRPr="00BA3B30">
        <w:rPr>
          <w:rFonts w:asciiTheme="minorHAnsi" w:hAnsiTheme="minorHAnsi"/>
          <w:sz w:val="12"/>
          <w:szCs w:val="12"/>
        </w:rPr>
        <w:t xml:space="preserve">31 </w:t>
      </w:r>
      <w:r w:rsidRPr="00BA3B30">
        <w:rPr>
          <w:rFonts w:asciiTheme="minorHAnsi" w:hAnsiTheme="minorHAnsi"/>
        </w:rPr>
        <w:t xml:space="preserve">Overall, the share of all patents awarded to U.S. scientists of Chinese and Indian origin grew from just 4 percent in the late 1970s to 14 percent in the early part of this decade; at Intel, the world’s largest semiconductor maker, 40 percent of the patents are for work done by Chinese or Indian immigrants. Just as important, this </w:t>
      </w:r>
      <w:r w:rsidRPr="00BA3B30">
        <w:rPr>
          <w:rStyle w:val="CharCharChar"/>
          <w:rFonts w:asciiTheme="minorHAnsi" w:hAnsiTheme="minorHAnsi"/>
        </w:rPr>
        <w:t>increased innovation by</w:t>
      </w:r>
      <w:r w:rsidRPr="00BA3B30">
        <w:rPr>
          <w:rFonts w:asciiTheme="minorHAnsi" w:hAnsiTheme="minorHAnsi"/>
        </w:rPr>
        <w:t xml:space="preserve"> recent </w:t>
      </w:r>
      <w:r w:rsidRPr="00BA3B30">
        <w:rPr>
          <w:rStyle w:val="CharCharChar"/>
          <w:rFonts w:asciiTheme="minorHAnsi" w:hAnsiTheme="minorHAnsi"/>
        </w:rPr>
        <w:t>immigrants</w:t>
      </w:r>
      <w:r w:rsidRPr="00BA3B30">
        <w:rPr>
          <w:rFonts w:asciiTheme="minorHAnsi" w:hAnsiTheme="minorHAnsi"/>
        </w:rPr>
        <w:t xml:space="preserve"> actually </w:t>
      </w:r>
      <w:r w:rsidRPr="00BA3B30">
        <w:rPr>
          <w:rStyle w:val="CharCharChar"/>
          <w:rFonts w:asciiTheme="minorHAnsi" w:hAnsiTheme="minorHAnsi"/>
        </w:rPr>
        <w:t>coincided with</w:t>
      </w:r>
      <w:r w:rsidRPr="00BA3B30">
        <w:rPr>
          <w:rFonts w:asciiTheme="minorHAnsi" w:hAnsiTheme="minorHAnsi"/>
        </w:rPr>
        <w:t xml:space="preserve"> an increase in the number of </w:t>
      </w:r>
      <w:r w:rsidRPr="00BA3B30">
        <w:rPr>
          <w:rStyle w:val="CharCharChar"/>
          <w:rFonts w:asciiTheme="minorHAnsi" w:hAnsiTheme="minorHAnsi"/>
        </w:rPr>
        <w:t>patents awarded to native</w:t>
      </w:r>
      <w:r w:rsidRPr="00BA3B30">
        <w:rPr>
          <w:rFonts w:asciiTheme="minorHAnsi" w:hAnsiTheme="minorHAnsi"/>
        </w:rPr>
        <w:t xml:space="preserve">-born </w:t>
      </w:r>
      <w:r w:rsidRPr="00BA3B30">
        <w:rPr>
          <w:rStyle w:val="CharCharChar"/>
          <w:rFonts w:asciiTheme="minorHAnsi" w:hAnsiTheme="minorHAnsi"/>
        </w:rPr>
        <w:t>scientists</w:t>
      </w:r>
      <w:r w:rsidRPr="00BA3B30">
        <w:rPr>
          <w:rFonts w:asciiTheme="minorHAnsi" w:hAnsiTheme="minorHAnsi"/>
        </w:rPr>
        <w:t xml:space="preserve"> as well, </w:t>
      </w:r>
      <w:r w:rsidRPr="00BA3B30">
        <w:rPr>
          <w:rStyle w:val="CharCharChar"/>
          <w:rFonts w:asciiTheme="minorHAnsi" w:hAnsiTheme="minorHAnsi"/>
        </w:rPr>
        <w:t>indicating</w:t>
      </w:r>
      <w:r w:rsidRPr="00BA3B30">
        <w:rPr>
          <w:rFonts w:asciiTheme="minorHAnsi" w:hAnsiTheme="minorHAnsi"/>
        </w:rPr>
        <w:t xml:space="preserve"> that </w:t>
      </w:r>
      <w:r w:rsidRPr="00BA3B30">
        <w:rPr>
          <w:rStyle w:val="CharCharChar"/>
          <w:rFonts w:asciiTheme="minorHAnsi" w:hAnsiTheme="minorHAnsi"/>
          <w:highlight w:val="green"/>
        </w:rPr>
        <w:t>American</w:t>
      </w:r>
      <w:r w:rsidRPr="00BA3B30">
        <w:rPr>
          <w:rFonts w:asciiTheme="minorHAnsi" w:hAnsiTheme="minorHAnsi"/>
        </w:rPr>
        <w:t xml:space="preserve">-born </w:t>
      </w:r>
      <w:r w:rsidRPr="00BA3B30">
        <w:rPr>
          <w:rStyle w:val="CharCharChar"/>
          <w:rFonts w:asciiTheme="minorHAnsi" w:hAnsiTheme="minorHAnsi"/>
          <w:highlight w:val="green"/>
        </w:rPr>
        <w:t>and immigrant scientists</w:t>
      </w:r>
      <w:r w:rsidRPr="00BA3B30">
        <w:rPr>
          <w:rStyle w:val="CharCharChar"/>
          <w:rFonts w:asciiTheme="minorHAnsi" w:hAnsiTheme="minorHAnsi"/>
        </w:rPr>
        <w:t xml:space="preserve"> are</w:t>
      </w:r>
      <w:r w:rsidRPr="00BA3B30">
        <w:rPr>
          <w:rFonts w:asciiTheme="minorHAnsi" w:hAnsiTheme="minorHAnsi"/>
        </w:rPr>
        <w:t xml:space="preserve"> </w:t>
      </w:r>
      <w:r w:rsidRPr="00BA3B30">
        <w:rPr>
          <w:rStyle w:val="CharCharChar"/>
          <w:rFonts w:asciiTheme="minorHAnsi" w:hAnsiTheme="minorHAnsi"/>
          <w:b/>
          <w:highlight w:val="green"/>
        </w:rPr>
        <w:t>feed</w:t>
      </w:r>
      <w:r w:rsidRPr="00BA3B30">
        <w:rPr>
          <w:rStyle w:val="CharCharChar"/>
          <w:rFonts w:asciiTheme="minorHAnsi" w:hAnsiTheme="minorHAnsi"/>
          <w:b/>
        </w:rPr>
        <w:t xml:space="preserve">ing </w:t>
      </w:r>
      <w:r w:rsidRPr="00BA3B30">
        <w:rPr>
          <w:rStyle w:val="CharCharChar"/>
          <w:rFonts w:asciiTheme="minorHAnsi" w:hAnsiTheme="minorHAnsi"/>
          <w:b/>
          <w:highlight w:val="green"/>
        </w:rPr>
        <w:t>off each other</w:t>
      </w:r>
      <w:r w:rsidRPr="00BA3B30">
        <w:rPr>
          <w:rFonts w:asciiTheme="minorHAnsi" w:hAnsiTheme="minorHAnsi"/>
          <w:highlight w:val="green"/>
        </w:rPr>
        <w:t xml:space="preserve"> </w:t>
      </w:r>
      <w:r w:rsidRPr="00BA3B30">
        <w:rPr>
          <w:rStyle w:val="CharCharChar"/>
          <w:rFonts w:asciiTheme="minorHAnsi" w:hAnsiTheme="minorHAnsi"/>
          <w:highlight w:val="green"/>
        </w:rPr>
        <w:t>to</w:t>
      </w:r>
      <w:r w:rsidRPr="00BA3B30">
        <w:rPr>
          <w:rFonts w:asciiTheme="minorHAnsi" w:hAnsiTheme="minorHAnsi"/>
          <w:highlight w:val="green"/>
        </w:rPr>
        <w:t xml:space="preserve"> </w:t>
      </w:r>
      <w:r w:rsidRPr="00BA3B30">
        <w:rPr>
          <w:rStyle w:val="CharCharChar"/>
          <w:rFonts w:asciiTheme="minorHAnsi" w:hAnsiTheme="minorHAnsi"/>
          <w:highlight w:val="green"/>
        </w:rPr>
        <w:t>enhance</w:t>
      </w:r>
      <w:r w:rsidRPr="00BA3B30">
        <w:rPr>
          <w:rStyle w:val="CharCharChar"/>
          <w:rFonts w:asciiTheme="minorHAnsi" w:hAnsiTheme="minorHAnsi"/>
        </w:rPr>
        <w:t xml:space="preserve"> the country’s</w:t>
      </w:r>
      <w:r w:rsidRPr="00BA3B30">
        <w:rPr>
          <w:rFonts w:asciiTheme="minorHAnsi" w:hAnsiTheme="minorHAnsi"/>
        </w:rPr>
        <w:t xml:space="preserve"> </w:t>
      </w:r>
      <w:r w:rsidRPr="00BA3B30">
        <w:rPr>
          <w:rStyle w:val="CharCharChar"/>
          <w:rFonts w:asciiTheme="minorHAnsi" w:hAnsiTheme="minorHAnsi"/>
          <w:b/>
          <w:highlight w:val="green"/>
        </w:rPr>
        <w:t>overall innovative capacity</w:t>
      </w:r>
      <w:r w:rsidRPr="00BA3B30">
        <w:rPr>
          <w:rFonts w:asciiTheme="minorHAnsi" w:hAnsiTheme="minorHAnsi"/>
        </w:rPr>
        <w:t>.</w:t>
      </w:r>
      <w:r w:rsidRPr="00BA3B30">
        <w:rPr>
          <w:rFonts w:asciiTheme="minorHAnsi" w:hAnsiTheme="minorHAnsi"/>
          <w:sz w:val="12"/>
          <w:szCs w:val="12"/>
        </w:rPr>
        <w:t xml:space="preserve">32 </w:t>
      </w:r>
      <w:r w:rsidRPr="00BA3B30">
        <w:rPr>
          <w:rFonts w:asciiTheme="minorHAnsi" w:hAnsiTheme="minorHAnsi"/>
        </w:rPr>
        <w:t>One in four engineering and technology companies established in the United States between 1995 and 2005 had an immigrant founder.</w:t>
      </w:r>
      <w:r w:rsidRPr="00BA3B30">
        <w:rPr>
          <w:rFonts w:asciiTheme="minorHAnsi" w:hAnsiTheme="minorHAnsi"/>
          <w:sz w:val="12"/>
          <w:szCs w:val="12"/>
        </w:rPr>
        <w:t xml:space="preserve">33 </w:t>
      </w:r>
      <w:r w:rsidRPr="00BA3B30">
        <w:rPr>
          <w:rFonts w:asciiTheme="minorHAnsi" w:hAnsiTheme="minorHAnsi"/>
        </w:rPr>
        <w:t>The four countries that create the greatest number of new companies per capita—the United States, Canada, Australia, and Israel—all have large immigrant populations.</w:t>
      </w:r>
      <w:r w:rsidRPr="00BA3B30">
        <w:rPr>
          <w:rFonts w:asciiTheme="minorHAnsi" w:hAnsiTheme="minorHAnsi"/>
          <w:sz w:val="12"/>
          <w:szCs w:val="12"/>
        </w:rPr>
        <w:t xml:space="preserve">34 </w:t>
      </w:r>
      <w:r w:rsidRPr="00BA3B30">
        <w:rPr>
          <w:rFonts w:asciiTheme="minorHAnsi" w:hAnsiTheme="minorHAnsi"/>
        </w:rPr>
        <w:t xml:space="preserve">It is not an overstatement to say that </w:t>
      </w:r>
      <w:r w:rsidRPr="00BA3B30">
        <w:rPr>
          <w:rStyle w:val="CharCharChar"/>
          <w:rFonts w:asciiTheme="minorHAnsi" w:hAnsiTheme="minorHAnsi"/>
          <w:b/>
          <w:highlight w:val="green"/>
        </w:rPr>
        <w:t>the</w:t>
      </w:r>
      <w:r w:rsidRPr="00BA3B30">
        <w:rPr>
          <w:rFonts w:asciiTheme="minorHAnsi" w:hAnsiTheme="minorHAnsi"/>
          <w:highlight w:val="green"/>
        </w:rPr>
        <w:t xml:space="preserve"> </w:t>
      </w:r>
      <w:r w:rsidRPr="00BA3B30">
        <w:rPr>
          <w:rStyle w:val="CharCharChar"/>
          <w:rFonts w:asciiTheme="minorHAnsi" w:hAnsiTheme="minorHAnsi"/>
          <w:b/>
          <w:highlight w:val="green"/>
          <w:bdr w:val="single" w:sz="4" w:space="0" w:color="auto"/>
        </w:rPr>
        <w:t>U</w:t>
      </w:r>
      <w:r w:rsidRPr="00BA3B30">
        <w:rPr>
          <w:rFonts w:asciiTheme="minorHAnsi" w:hAnsiTheme="minorHAnsi"/>
        </w:rPr>
        <w:t xml:space="preserve">nited </w:t>
      </w:r>
      <w:r w:rsidRPr="00BA3B30">
        <w:rPr>
          <w:rStyle w:val="CharCharChar"/>
          <w:rFonts w:asciiTheme="minorHAnsi" w:hAnsiTheme="minorHAnsi"/>
          <w:b/>
          <w:highlight w:val="green"/>
          <w:bdr w:val="single" w:sz="4" w:space="0" w:color="auto"/>
        </w:rPr>
        <w:t>S</w:t>
      </w:r>
      <w:r w:rsidRPr="00BA3B30">
        <w:rPr>
          <w:rFonts w:asciiTheme="minorHAnsi" w:hAnsiTheme="minorHAnsi"/>
        </w:rPr>
        <w:t xml:space="preserve">tates </w:t>
      </w:r>
      <w:r w:rsidRPr="00BA3B30">
        <w:rPr>
          <w:rStyle w:val="CharCharChar"/>
          <w:rFonts w:asciiTheme="minorHAnsi" w:hAnsiTheme="minorHAnsi"/>
          <w:b/>
          <w:highlight w:val="green"/>
        </w:rPr>
        <w:t>would not enjoy</w:t>
      </w:r>
      <w:r w:rsidRPr="00BA3B30">
        <w:rPr>
          <w:rFonts w:asciiTheme="minorHAnsi" w:hAnsiTheme="minorHAnsi"/>
        </w:rPr>
        <w:t xml:space="preserve"> anything close to its current </w:t>
      </w:r>
      <w:r w:rsidRPr="00BA3B30">
        <w:rPr>
          <w:rStyle w:val="CharCharChar"/>
          <w:rFonts w:asciiTheme="minorHAnsi" w:hAnsiTheme="minorHAnsi"/>
          <w:b/>
          <w:highlight w:val="green"/>
          <w:bdr w:val="single" w:sz="4" w:space="0" w:color="auto"/>
        </w:rPr>
        <w:t>technological</w:t>
      </w:r>
      <w:r w:rsidRPr="00BA3B30">
        <w:rPr>
          <w:rFonts w:asciiTheme="minorHAnsi" w:hAnsiTheme="minorHAnsi"/>
        </w:rPr>
        <w:t xml:space="preserve"> and entrepreneurial </w:t>
      </w:r>
      <w:r w:rsidRPr="00BA3B30">
        <w:rPr>
          <w:rStyle w:val="CharCharChar"/>
          <w:rFonts w:asciiTheme="minorHAnsi" w:hAnsiTheme="minorHAnsi"/>
          <w:b/>
          <w:highlight w:val="green"/>
          <w:bdr w:val="single" w:sz="4" w:space="0" w:color="auto"/>
        </w:rPr>
        <w:t>leadership</w:t>
      </w:r>
      <w:r w:rsidRPr="00BA3B30">
        <w:rPr>
          <w:rStyle w:val="CharCharChar"/>
          <w:rFonts w:asciiTheme="minorHAnsi" w:hAnsiTheme="minorHAnsi"/>
          <w:b/>
          <w:highlight w:val="green"/>
        </w:rPr>
        <w:t xml:space="preserve"> if it</w:t>
      </w:r>
      <w:r w:rsidRPr="00BA3B30">
        <w:rPr>
          <w:rFonts w:asciiTheme="minorHAnsi" w:hAnsiTheme="minorHAnsi"/>
        </w:rPr>
        <w:t xml:space="preserve"> had </w:t>
      </w:r>
      <w:r w:rsidRPr="00BA3B30">
        <w:rPr>
          <w:rStyle w:val="CharCharChar"/>
          <w:rFonts w:asciiTheme="minorHAnsi" w:hAnsiTheme="minorHAnsi"/>
          <w:b/>
          <w:highlight w:val="green"/>
        </w:rPr>
        <w:t>maintained</w:t>
      </w:r>
      <w:r w:rsidRPr="00BA3B30">
        <w:rPr>
          <w:rFonts w:asciiTheme="minorHAnsi" w:hAnsiTheme="minorHAnsi"/>
        </w:rPr>
        <w:t xml:space="preserve"> a </w:t>
      </w:r>
      <w:r w:rsidRPr="00BA3B30">
        <w:rPr>
          <w:rStyle w:val="CharCharChar"/>
          <w:rFonts w:asciiTheme="minorHAnsi" w:hAnsiTheme="minorHAnsi"/>
          <w:b/>
          <w:highlight w:val="green"/>
        </w:rPr>
        <w:t>closed immigration policy</w:t>
      </w:r>
      <w:r w:rsidRPr="00BA3B30">
        <w:rPr>
          <w:rFonts w:asciiTheme="minorHAnsi" w:hAnsiTheme="minorHAnsi"/>
        </w:rPr>
        <w:t xml:space="preserve">. Amy Chua, the Yale historian and legal scholar, argues in her recent book, </w:t>
      </w:r>
      <w:r w:rsidRPr="00BA3B30">
        <w:rPr>
          <w:rFonts w:asciiTheme="minorHAnsi" w:hAnsiTheme="minorHAnsi"/>
          <w:i/>
          <w:iCs/>
        </w:rPr>
        <w:t xml:space="preserve">Day of Empire: How </w:t>
      </w:r>
      <w:proofErr w:type="spellStart"/>
      <w:r w:rsidRPr="00BA3B30">
        <w:rPr>
          <w:rFonts w:asciiTheme="minorHAnsi" w:hAnsiTheme="minorHAnsi"/>
          <w:i/>
          <w:iCs/>
        </w:rPr>
        <w:t>Hyperpowers</w:t>
      </w:r>
      <w:proofErr w:type="spellEnd"/>
      <w:r w:rsidRPr="00BA3B30">
        <w:rPr>
          <w:rFonts w:asciiTheme="minorHAnsi" w:hAnsiTheme="minorHAnsi"/>
          <w:i/>
          <w:iCs/>
        </w:rPr>
        <w:t xml:space="preserve"> Rise to Global Dominance—and Why They Fall</w:t>
      </w:r>
      <w:r w:rsidRPr="00BA3B30">
        <w:rPr>
          <w:rFonts w:asciiTheme="minorHAnsi" w:hAnsiTheme="minorHAnsi"/>
        </w:rPr>
        <w:t xml:space="preserve">, that the </w:t>
      </w:r>
      <w:r w:rsidRPr="00BA3B30">
        <w:rPr>
          <w:rStyle w:val="CharCharChar"/>
          <w:rFonts w:asciiTheme="minorHAnsi" w:hAnsiTheme="minorHAnsi"/>
        </w:rPr>
        <w:t>successful great powers</w:t>
      </w:r>
      <w:r w:rsidRPr="00BA3B30">
        <w:rPr>
          <w:rFonts w:asciiTheme="minorHAnsi" w:hAnsiTheme="minorHAnsi"/>
        </w:rPr>
        <w:t xml:space="preserve"> in history </w:t>
      </w:r>
      <w:r w:rsidRPr="00BA3B30">
        <w:rPr>
          <w:rStyle w:val="CharCharChar"/>
          <w:rFonts w:asciiTheme="minorHAnsi" w:hAnsiTheme="minorHAnsi"/>
        </w:rPr>
        <w:t>have been those able to attract</w:t>
      </w:r>
      <w:r w:rsidRPr="00BA3B30">
        <w:rPr>
          <w:rFonts w:asciiTheme="minorHAnsi" w:hAnsiTheme="minorHAnsi"/>
        </w:rPr>
        <w:t xml:space="preserve"> and make use of </w:t>
      </w:r>
      <w:r w:rsidRPr="00BA3B30">
        <w:rPr>
          <w:rStyle w:val="CharCharChar"/>
          <w:rFonts w:asciiTheme="minorHAnsi" w:hAnsiTheme="minorHAnsi"/>
        </w:rPr>
        <w:t>the most talented people the world has to offer</w:t>
      </w:r>
      <w:r w:rsidRPr="00BA3B30">
        <w:rPr>
          <w:rFonts w:asciiTheme="minorHAnsi" w:hAnsiTheme="minorHAnsi"/>
        </w:rPr>
        <w:t>. “At any given historical moment,” she writes, “</w:t>
      </w:r>
      <w:r w:rsidRPr="00BA3B30">
        <w:rPr>
          <w:rStyle w:val="CharCharChar"/>
          <w:rFonts w:asciiTheme="minorHAnsi" w:hAnsiTheme="minorHAnsi"/>
        </w:rPr>
        <w:t>the most valuable human capital</w:t>
      </w:r>
      <w:r w:rsidRPr="00BA3B30">
        <w:rPr>
          <w:rFonts w:asciiTheme="minorHAnsi" w:hAnsiTheme="minorHAnsi"/>
        </w:rPr>
        <w:t xml:space="preserve"> the world has to offer—whether in the form of intelligence, physical strength, skill, knowledge, creativity, networks, commercial innovation, or technological invention—</w:t>
      </w:r>
      <w:r w:rsidRPr="00BA3B30">
        <w:rPr>
          <w:rStyle w:val="CharCharChar"/>
          <w:rFonts w:asciiTheme="minorHAnsi" w:hAnsiTheme="minorHAnsi"/>
        </w:rPr>
        <w:t xml:space="preserve">is never to be found in any one locale </w:t>
      </w:r>
      <w:r w:rsidRPr="00BA3B30">
        <w:rPr>
          <w:rFonts w:asciiTheme="minorHAnsi" w:hAnsiTheme="minorHAnsi"/>
        </w:rPr>
        <w:t xml:space="preserve">or with any one ethnic or religious group. </w:t>
      </w:r>
      <w:r w:rsidRPr="00BA3B30">
        <w:rPr>
          <w:rStyle w:val="CharCharChar"/>
          <w:rFonts w:asciiTheme="minorHAnsi" w:hAnsiTheme="minorHAnsi"/>
          <w:b/>
          <w:highlight w:val="green"/>
        </w:rPr>
        <w:t>To pull away from</w:t>
      </w:r>
      <w:r w:rsidRPr="00BA3B30">
        <w:rPr>
          <w:rFonts w:asciiTheme="minorHAnsi" w:hAnsiTheme="minorHAnsi"/>
        </w:rPr>
        <w:t xml:space="preserve"> its </w:t>
      </w:r>
      <w:r w:rsidRPr="00BA3B30">
        <w:rPr>
          <w:rStyle w:val="CharCharChar"/>
          <w:rFonts w:asciiTheme="minorHAnsi" w:hAnsiTheme="minorHAnsi"/>
          <w:b/>
          <w:highlight w:val="green"/>
        </w:rPr>
        <w:t>rivals on a global scale</w:t>
      </w:r>
      <w:r w:rsidRPr="00BA3B30">
        <w:rPr>
          <w:rFonts w:asciiTheme="minorHAnsi" w:hAnsiTheme="minorHAnsi"/>
        </w:rPr>
        <w:t xml:space="preserve">, </w:t>
      </w:r>
      <w:r w:rsidRPr="00BA3B30">
        <w:rPr>
          <w:rStyle w:val="CharCharChar"/>
          <w:rFonts w:asciiTheme="minorHAnsi" w:hAnsiTheme="minorHAnsi"/>
        </w:rPr>
        <w:t xml:space="preserve">a </w:t>
      </w:r>
      <w:r w:rsidRPr="00BA3B30">
        <w:rPr>
          <w:rStyle w:val="CharCharChar"/>
          <w:rFonts w:asciiTheme="minorHAnsi" w:hAnsiTheme="minorHAnsi"/>
          <w:highlight w:val="green"/>
        </w:rPr>
        <w:t>society must</w:t>
      </w:r>
      <w:r w:rsidRPr="00BA3B30">
        <w:rPr>
          <w:rFonts w:asciiTheme="minorHAnsi" w:hAnsiTheme="minorHAnsi"/>
          <w:highlight w:val="green"/>
        </w:rPr>
        <w:t xml:space="preserve"> </w:t>
      </w:r>
      <w:r w:rsidRPr="00BA3B30">
        <w:rPr>
          <w:rStyle w:val="CharCharChar"/>
          <w:rFonts w:asciiTheme="minorHAnsi" w:hAnsiTheme="minorHAnsi"/>
          <w:highlight w:val="green"/>
        </w:rPr>
        <w:t>pull in</w:t>
      </w:r>
      <w:r w:rsidRPr="00BA3B30">
        <w:rPr>
          <w:rStyle w:val="CharCharChar"/>
          <w:rFonts w:asciiTheme="minorHAnsi" w:hAnsiTheme="minorHAnsi"/>
        </w:rPr>
        <w:t>to itself</w:t>
      </w:r>
      <w:r w:rsidRPr="00BA3B30">
        <w:rPr>
          <w:rFonts w:asciiTheme="minorHAnsi" w:hAnsiTheme="minorHAnsi"/>
        </w:rPr>
        <w:t xml:space="preserve"> and motivate </w:t>
      </w:r>
      <w:r w:rsidRPr="00BA3B30">
        <w:rPr>
          <w:rStyle w:val="CharCharChar"/>
          <w:rFonts w:asciiTheme="minorHAnsi" w:hAnsiTheme="minorHAnsi"/>
          <w:highlight w:val="green"/>
        </w:rPr>
        <w:t>the world’s best</w:t>
      </w:r>
      <w:r w:rsidRPr="00BA3B30">
        <w:rPr>
          <w:rFonts w:asciiTheme="minorHAnsi" w:hAnsiTheme="minorHAnsi"/>
        </w:rPr>
        <w:t xml:space="preserve"> and brightest, regardless of ethnicity, religion or background.” America, she argues, has been more successful than any other country in the world in recent history in attracting and mobilizing such talents. </w:t>
      </w:r>
      <w:r w:rsidRPr="00BA3B30">
        <w:rPr>
          <w:rFonts w:asciiTheme="minorHAnsi" w:hAnsiTheme="minorHAnsi"/>
          <w:iCs/>
        </w:rPr>
        <w:t xml:space="preserve">The Task Force believes that </w:t>
      </w:r>
      <w:r w:rsidRPr="00BA3B30">
        <w:rPr>
          <w:rStyle w:val="CharCharChar"/>
          <w:rFonts w:asciiTheme="minorHAnsi" w:hAnsiTheme="minorHAnsi"/>
        </w:rPr>
        <w:t>maintaining robust levels of immigration</w:t>
      </w:r>
      <w:r w:rsidRPr="00BA3B30">
        <w:rPr>
          <w:rFonts w:asciiTheme="minorHAnsi" w:hAnsiTheme="minorHAnsi"/>
          <w:iCs/>
        </w:rPr>
        <w:t xml:space="preserve">, allowing for fluctuations based on the state of the economy, </w:t>
      </w:r>
      <w:r w:rsidRPr="00BA3B30">
        <w:rPr>
          <w:rStyle w:val="CharCharChar"/>
          <w:rFonts w:asciiTheme="minorHAnsi" w:hAnsiTheme="minorHAnsi"/>
        </w:rPr>
        <w:t>is firmly in America’s national interests</w:t>
      </w:r>
      <w:r w:rsidRPr="00BA3B30">
        <w:rPr>
          <w:rFonts w:asciiTheme="minorHAnsi" w:hAnsiTheme="minorHAnsi"/>
          <w:iCs/>
        </w:rPr>
        <w:t xml:space="preserve">. In particular, </w:t>
      </w:r>
      <w:r w:rsidRPr="00BA3B30">
        <w:rPr>
          <w:rStyle w:val="CharCharChar"/>
          <w:rFonts w:asciiTheme="minorHAnsi" w:hAnsiTheme="minorHAnsi"/>
          <w:b/>
          <w:highlight w:val="green"/>
        </w:rPr>
        <w:t>continuing to attract highly skilled immigrants is critical to</w:t>
      </w:r>
      <w:r w:rsidRPr="00BA3B30">
        <w:rPr>
          <w:rStyle w:val="CharCharChar"/>
          <w:rFonts w:asciiTheme="minorHAnsi" w:hAnsiTheme="minorHAnsi"/>
          <w:b/>
        </w:rPr>
        <w:t xml:space="preserve"> the </w:t>
      </w:r>
      <w:r w:rsidRPr="00BA3B30">
        <w:rPr>
          <w:rStyle w:val="CharCharChar"/>
          <w:rFonts w:asciiTheme="minorHAnsi" w:hAnsiTheme="minorHAnsi"/>
          <w:b/>
          <w:highlight w:val="green"/>
        </w:rPr>
        <w:t>competitiveness</w:t>
      </w:r>
      <w:r w:rsidRPr="00BA3B30">
        <w:rPr>
          <w:rStyle w:val="CharCharChar"/>
          <w:rFonts w:asciiTheme="minorHAnsi" w:hAnsiTheme="minorHAnsi"/>
          <w:b/>
        </w:rPr>
        <w:t xml:space="preserve"> of the U.S. economy</w:t>
      </w:r>
      <w:r w:rsidRPr="00BA3B30">
        <w:rPr>
          <w:rFonts w:asciiTheme="minorHAnsi" w:hAnsiTheme="minorHAnsi"/>
          <w:iCs/>
        </w:rPr>
        <w:t xml:space="preserve">, </w:t>
      </w:r>
      <w:r w:rsidRPr="00BA3B30">
        <w:rPr>
          <w:rStyle w:val="CharCharChar"/>
          <w:rFonts w:asciiTheme="minorHAnsi" w:hAnsiTheme="minorHAnsi"/>
          <w:b/>
          <w:highlight w:val="green"/>
        </w:rPr>
        <w:t>and</w:t>
      </w:r>
      <w:r w:rsidRPr="00BA3B30">
        <w:rPr>
          <w:rStyle w:val="CharCharChar"/>
          <w:rFonts w:asciiTheme="minorHAnsi" w:hAnsiTheme="minorHAnsi"/>
          <w:b/>
        </w:rPr>
        <w:t xml:space="preserve"> to </w:t>
      </w:r>
      <w:r w:rsidRPr="00BA3B30">
        <w:rPr>
          <w:rStyle w:val="CharCharChar"/>
          <w:rFonts w:asciiTheme="minorHAnsi" w:hAnsiTheme="minorHAnsi"/>
          <w:b/>
          <w:highlight w:val="green"/>
        </w:rPr>
        <w:t xml:space="preserve">America’s ability to remain the </w:t>
      </w:r>
      <w:r w:rsidRPr="00BA3B30">
        <w:rPr>
          <w:rStyle w:val="CharCharChar"/>
          <w:rFonts w:asciiTheme="minorHAnsi" w:hAnsiTheme="minorHAnsi"/>
          <w:b/>
          <w:highlight w:val="green"/>
          <w:bdr w:val="single" w:sz="4" w:space="0" w:color="auto"/>
        </w:rPr>
        <w:t>world’s leader in innovation</w:t>
      </w:r>
      <w:r w:rsidRPr="00BA3B30">
        <w:rPr>
          <w:rFonts w:asciiTheme="minorHAnsi" w:hAnsiTheme="minorHAnsi"/>
          <w:iCs/>
        </w:rPr>
        <w:t xml:space="preserve">. </w:t>
      </w:r>
      <w:r w:rsidRPr="00BA3B30">
        <w:rPr>
          <w:rStyle w:val="CharCharChar"/>
          <w:rFonts w:asciiTheme="minorHAnsi" w:hAnsiTheme="minorHAnsi"/>
        </w:rPr>
        <w:t>The</w:t>
      </w:r>
      <w:r w:rsidRPr="00BA3B30">
        <w:rPr>
          <w:rFonts w:asciiTheme="minorHAnsi" w:hAnsiTheme="minorHAnsi"/>
          <w:iCs/>
        </w:rPr>
        <w:t xml:space="preserve"> </w:t>
      </w:r>
      <w:r w:rsidRPr="00BA3B30">
        <w:rPr>
          <w:rStyle w:val="CharCharChar"/>
          <w:rFonts w:asciiTheme="minorHAnsi" w:hAnsiTheme="minorHAnsi"/>
          <w:bdr w:val="single" w:sz="4" w:space="0" w:color="auto"/>
        </w:rPr>
        <w:t>U</w:t>
      </w:r>
      <w:r w:rsidRPr="00BA3B30">
        <w:rPr>
          <w:rFonts w:asciiTheme="minorHAnsi" w:hAnsiTheme="minorHAnsi"/>
          <w:iCs/>
        </w:rPr>
        <w:t xml:space="preserve">nited </w:t>
      </w:r>
      <w:r w:rsidRPr="00BA3B30">
        <w:rPr>
          <w:rStyle w:val="CharCharChar"/>
          <w:rFonts w:asciiTheme="minorHAnsi" w:hAnsiTheme="minorHAnsi"/>
          <w:bdr w:val="single" w:sz="4" w:space="0" w:color="auto"/>
        </w:rPr>
        <w:t>S</w:t>
      </w:r>
      <w:r w:rsidRPr="00BA3B30">
        <w:rPr>
          <w:rFonts w:asciiTheme="minorHAnsi" w:hAnsiTheme="minorHAnsi"/>
          <w:iCs/>
        </w:rPr>
        <w:t xml:space="preserve">tates </w:t>
      </w:r>
      <w:r w:rsidRPr="00BA3B30">
        <w:rPr>
          <w:rStyle w:val="CharCharChar"/>
          <w:rFonts w:asciiTheme="minorHAnsi" w:hAnsiTheme="minorHAnsi"/>
        </w:rPr>
        <w:t>must open its doors more widely</w:t>
      </w:r>
      <w:r w:rsidRPr="00BA3B30">
        <w:rPr>
          <w:rFonts w:asciiTheme="minorHAnsi" w:hAnsiTheme="minorHAnsi"/>
          <w:iCs/>
        </w:rPr>
        <w:t xml:space="preserve"> to such people.</w:t>
      </w:r>
      <w:r w:rsidRPr="00BA3B30">
        <w:rPr>
          <w:rFonts w:asciiTheme="minorHAnsi" w:hAnsiTheme="minorHAnsi"/>
        </w:rPr>
        <w:t xml:space="preserve"> </w:t>
      </w:r>
    </w:p>
    <w:p w14:paraId="3810CAF8" w14:textId="77777777" w:rsidR="00D0753E" w:rsidRDefault="00D0753E" w:rsidP="00D0753E">
      <w:pPr>
        <w:pStyle w:val="Heading3"/>
      </w:pPr>
      <w:r>
        <w:lastRenderedPageBreak/>
        <w:t>CIR K2 Heg</w:t>
      </w:r>
    </w:p>
    <w:p w14:paraId="77474DA7" w14:textId="77777777" w:rsidR="00D0753E" w:rsidRPr="00BE7F82" w:rsidRDefault="00D0753E" w:rsidP="00D0753E">
      <w:pPr>
        <w:pStyle w:val="Heading4"/>
        <w:rPr>
          <w:rFonts w:asciiTheme="minorHAnsi" w:hAnsiTheme="minorHAnsi" w:cstheme="minorHAnsi"/>
        </w:rPr>
      </w:pPr>
      <w:r w:rsidRPr="00BE7F82">
        <w:rPr>
          <w:rFonts w:asciiTheme="minorHAnsi" w:hAnsiTheme="minorHAnsi" w:cstheme="minorHAnsi"/>
        </w:rPr>
        <w:t>Reform’s key to heg</w:t>
      </w:r>
    </w:p>
    <w:p w14:paraId="057AFD67" w14:textId="77777777" w:rsidR="00D0753E" w:rsidRPr="00D0753E" w:rsidRDefault="00D0753E" w:rsidP="00D0753E">
      <w:r w:rsidRPr="00D0753E">
        <w:rPr>
          <w:rStyle w:val="StyleStyleBold12pt"/>
        </w:rPr>
        <w:t>Nye 12</w:t>
      </w:r>
      <w:r>
        <w:rPr>
          <w:rFonts w:asciiTheme="minorHAnsi" w:hAnsiTheme="minorHAnsi" w:cstheme="minorHAnsi"/>
          <w:b/>
        </w:rPr>
        <w:t xml:space="preserve"> </w:t>
      </w:r>
      <w:r w:rsidRPr="00D0753E">
        <w:t>Joseph S. Nye, a former US assistant secretary of defense and chairman of the US National Intelligence Council, is University Professor at Harvard University. “Immigration and American Power,” December 10, Project Syndicate, http://www.project-syndicate.org/commentary/obama-needs-immigration-reform-to-maintain-america-s-strength-by-joseph-s--nye</w:t>
      </w:r>
    </w:p>
    <w:p w14:paraId="5A58041A" w14:textId="77777777" w:rsidR="00D0753E" w:rsidRPr="00BE7F82" w:rsidRDefault="00D0753E" w:rsidP="00D0753E">
      <w:pPr>
        <w:rPr>
          <w:rStyle w:val="StyleBoldUnderline"/>
          <w:rFonts w:asciiTheme="minorHAnsi" w:hAnsiTheme="minorHAnsi" w:cstheme="minorHAnsi"/>
        </w:rPr>
      </w:pPr>
      <w:r w:rsidRPr="00BE7F82">
        <w:rPr>
          <w:rFonts w:asciiTheme="minorHAnsi" w:hAnsiTheme="minorHAnsi" w:cstheme="minorHAnsi"/>
          <w:sz w:val="16"/>
        </w:rPr>
        <w:t xml:space="preserve">CAMBRIDGE – </w:t>
      </w:r>
      <w:r w:rsidRPr="00BE7F82">
        <w:rPr>
          <w:rStyle w:val="StyleBoldUnderline"/>
          <w:rFonts w:asciiTheme="minorHAnsi" w:hAnsiTheme="minorHAnsi" w:cstheme="minorHAnsi"/>
        </w:rPr>
        <w:t>The U</w:t>
      </w:r>
      <w:r w:rsidRPr="00BE7F82">
        <w:rPr>
          <w:rFonts w:asciiTheme="minorHAnsi" w:hAnsiTheme="minorHAnsi" w:cstheme="minorHAnsi"/>
          <w:sz w:val="16"/>
        </w:rPr>
        <w:t xml:space="preserve">nited </w:t>
      </w:r>
      <w:r w:rsidRPr="00BE7F82">
        <w:rPr>
          <w:rStyle w:val="StyleBoldUnderline"/>
          <w:rFonts w:asciiTheme="minorHAnsi" w:hAnsiTheme="minorHAnsi" w:cstheme="minorHAnsi"/>
        </w:rPr>
        <w:t>S</w:t>
      </w:r>
      <w:r w:rsidRPr="00BE7F82">
        <w:rPr>
          <w:rFonts w:asciiTheme="minorHAnsi" w:hAnsiTheme="minorHAnsi" w:cstheme="minorHAnsi"/>
          <w:sz w:val="16"/>
        </w:rPr>
        <w:t xml:space="preserve">tates </w:t>
      </w:r>
      <w:r w:rsidRPr="00BE7F82">
        <w:rPr>
          <w:rStyle w:val="StyleBoldUnderline"/>
          <w:rFonts w:asciiTheme="minorHAnsi" w:hAnsiTheme="minorHAnsi" w:cstheme="minorHAnsi"/>
        </w:rPr>
        <w:t>is a nation of immigrants.</w:t>
      </w:r>
      <w:r w:rsidRPr="00BE7F82">
        <w:rPr>
          <w:rFonts w:asciiTheme="minorHAnsi" w:hAnsiTheme="minorHAnsi" w:cstheme="minorHAnsi"/>
          <w:sz w:val="16"/>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Style w:val="StyleBoldUnderline"/>
          <w:rFonts w:asciiTheme="minorHAnsi" w:hAnsiTheme="minorHAnsi" w:cstheme="minorHAnsi"/>
        </w:rPr>
        <w:t>In</w:t>
      </w:r>
      <w:proofErr w:type="gramEnd"/>
      <w:r w:rsidRPr="00BE7F82">
        <w:rPr>
          <w:rStyle w:val="StyleBoldUnderline"/>
          <w:rFonts w:asciiTheme="minorHAnsi" w:hAnsiTheme="minorHAnsi" w:cstheme="minorHAnsi"/>
        </w:rPr>
        <w:t xml:space="preserve"> recent years</w:t>
      </w:r>
      <w:r w:rsidRPr="00BE7F82">
        <w:rPr>
          <w:rFonts w:asciiTheme="minorHAnsi" w:hAnsiTheme="minorHAnsi" w:cstheme="minorHAnsi"/>
          <w:sz w:val="16"/>
        </w:rPr>
        <w:t xml:space="preserve">, however, </w:t>
      </w:r>
      <w:r w:rsidRPr="00BE7F82">
        <w:rPr>
          <w:rStyle w:val="StyleBoldUnderline"/>
          <w:rFonts w:asciiTheme="minorHAnsi" w:hAnsiTheme="minorHAnsi" w:cstheme="minorHAnsi"/>
        </w:rPr>
        <w:t>US politics has had a strong anti-immigration slant</w:t>
      </w:r>
      <w:r w:rsidRPr="00BE7F82">
        <w:rPr>
          <w:rFonts w:asciiTheme="minorHAnsi" w:hAnsiTheme="minorHAnsi" w:cstheme="minorHAnsi"/>
          <w:sz w:val="16"/>
        </w:rPr>
        <w:t xml:space="preserve">, and the issue played an important role in the Republican Party’s presidential nomination battle in 2012. </w:t>
      </w:r>
      <w:r w:rsidRPr="00BE7F82">
        <w:rPr>
          <w:rStyle w:val="StyleBoldUnderline"/>
          <w:rFonts w:asciiTheme="minorHAnsi" w:hAnsiTheme="minorHAnsi" w:cstheme="minorHAnsi"/>
        </w:rPr>
        <w:t>But</w:t>
      </w:r>
      <w:r w:rsidRPr="00BE7F82">
        <w:rPr>
          <w:rFonts w:asciiTheme="minorHAnsi" w:hAnsiTheme="minorHAnsi" w:cstheme="minorHAnsi"/>
          <w:sz w:val="16"/>
        </w:rPr>
        <w:t xml:space="preserve"> Barack Obama’s re-election demonstrated the electoral power of Latino voters, who rejected Republican presidential candidate Mitt Romney by a 3-1 majority, as did Asian-Americans.</w:t>
      </w:r>
      <w:r w:rsidRPr="003F00EE">
        <w:rPr>
          <w:rFonts w:asciiTheme="minorHAnsi" w:hAnsiTheme="minorHAnsi" w:cstheme="minorHAnsi"/>
          <w:sz w:val="16"/>
          <w:szCs w:val="16"/>
        </w:rPr>
        <w:t>¶</w:t>
      </w:r>
      <w:r w:rsidRPr="00BE7F82">
        <w:rPr>
          <w:rFonts w:asciiTheme="minorHAnsi" w:hAnsiTheme="minorHAnsi" w:cstheme="minorHAnsi"/>
          <w:sz w:val="16"/>
        </w:rPr>
        <w:t xml:space="preserve"> As a result, </w:t>
      </w:r>
      <w:r w:rsidRPr="00BE7F82">
        <w:rPr>
          <w:rStyle w:val="StyleBoldUnderline"/>
          <w:rFonts w:asciiTheme="minorHAnsi" w:hAnsiTheme="minorHAnsi" w:cstheme="minorHAnsi"/>
        </w:rPr>
        <w:t xml:space="preserve">several prominent Republican politicians are now urging their party to reconsider its anti-immigration policies, and plans for </w:t>
      </w:r>
      <w:r w:rsidRPr="00BE7F82">
        <w:rPr>
          <w:rStyle w:val="StyleBoldUnderline"/>
          <w:rFonts w:asciiTheme="minorHAnsi" w:hAnsiTheme="minorHAnsi" w:cstheme="minorHAnsi"/>
          <w:highlight w:val="yellow"/>
        </w:rPr>
        <w:t xml:space="preserve">immigration </w:t>
      </w:r>
      <w:r w:rsidRPr="00BE7F82">
        <w:rPr>
          <w:rStyle w:val="StyleBoldUnderline"/>
          <w:rFonts w:asciiTheme="minorHAnsi" w:hAnsiTheme="minorHAnsi" w:cstheme="minorHAnsi"/>
        </w:rPr>
        <w:t xml:space="preserve">reform </w:t>
      </w:r>
      <w:r w:rsidRPr="00BE7F82">
        <w:rPr>
          <w:rStyle w:val="StyleBoldUnderline"/>
          <w:rFonts w:asciiTheme="minorHAnsi" w:hAnsiTheme="minorHAnsi" w:cstheme="minorHAnsi"/>
          <w:highlight w:val="yellow"/>
        </w:rPr>
        <w:t>will be on the agenda</w:t>
      </w:r>
      <w:r w:rsidRPr="00BE7F82">
        <w:rPr>
          <w:rStyle w:val="StyleBoldUnderline"/>
          <w:rFonts w:asciiTheme="minorHAnsi" w:hAnsiTheme="minorHAnsi" w:cstheme="minorHAnsi"/>
        </w:rPr>
        <w:t xml:space="preserve"> at the beginning of Obama’s second term. Successful reform will be an important step in preventing the </w:t>
      </w:r>
      <w:r w:rsidRPr="00BE7F82">
        <w:rPr>
          <w:rStyle w:val="Emphasis"/>
          <w:rFonts w:asciiTheme="minorHAnsi" w:hAnsiTheme="minorHAnsi" w:cstheme="minorHAnsi"/>
          <w:highlight w:val="yellow"/>
        </w:rPr>
        <w:t>decline of American power</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r w:rsidRPr="003F00EE">
        <w:rPr>
          <w:rFonts w:asciiTheme="minorHAnsi" w:hAnsiTheme="minorHAnsi" w:cstheme="minorHAnsi"/>
          <w:sz w:val="16"/>
          <w:szCs w:val="16"/>
        </w:rPr>
        <w:t>¶</w:t>
      </w:r>
      <w:r w:rsidRPr="00BE7F82">
        <w:rPr>
          <w:rFonts w:asciiTheme="minorHAnsi" w:hAnsiTheme="minorHAnsi" w:cstheme="minorHAnsi"/>
          <w:sz w:val="16"/>
        </w:rPr>
        <w:t xml:space="preserve"> While too rapid a rate of immigration can cause social problems, over the long term, </w:t>
      </w:r>
      <w:r w:rsidRPr="00BE7F82">
        <w:rPr>
          <w:rStyle w:val="StyleBoldUnderline"/>
          <w:rFonts w:asciiTheme="minorHAnsi" w:hAnsiTheme="minorHAnsi" w:cstheme="minorHAnsi"/>
        </w:rPr>
        <w:t>immigration strengthens US power.</w:t>
      </w:r>
      <w:r w:rsidRPr="00BE7F82">
        <w:rPr>
          <w:rFonts w:asciiTheme="minorHAnsi" w:hAnsiTheme="minorHAnsi" w:cstheme="minorHAnsi"/>
          <w:sz w:val="16"/>
        </w:rPr>
        <w:t xml:space="preserve"> It is estimated that </w:t>
      </w:r>
      <w:r w:rsidRPr="00BE7F82">
        <w:rPr>
          <w:rStyle w:val="StyleBoldUnderline"/>
          <w:rFonts w:asciiTheme="minorHAnsi" w:hAnsiTheme="minorHAnsi" w:cstheme="minorHAnsi"/>
        </w:rPr>
        <w:t>at least 83 countries and territories currently have fertility rates that are below the level needed to keep their population constant.</w:t>
      </w:r>
      <w:r w:rsidRPr="00BE7F82">
        <w:rPr>
          <w:rFonts w:asciiTheme="minorHAnsi" w:hAnsiTheme="minorHAnsi" w:cstheme="minorHAnsi"/>
          <w:sz w:val="16"/>
        </w:rPr>
        <w:t xml:space="preserve"> Whereas most developed countries will experience a shortage of people as the century progresses, </w:t>
      </w:r>
      <w:r w:rsidRPr="00BE7F82">
        <w:rPr>
          <w:rStyle w:val="StyleBoldUnderline"/>
          <w:rFonts w:asciiTheme="minorHAnsi" w:hAnsiTheme="minorHAnsi" w:cstheme="minorHAnsi"/>
          <w:highlight w:val="yellow"/>
        </w:rPr>
        <w:t>America</w:t>
      </w:r>
      <w:r w:rsidRPr="00BE7F82">
        <w:rPr>
          <w:rStyle w:val="StyleBoldUnderline"/>
          <w:rFonts w:asciiTheme="minorHAnsi" w:hAnsiTheme="minorHAnsi" w:cstheme="minorHAnsi"/>
        </w:rPr>
        <w:t xml:space="preserve"> is one of the few that </w:t>
      </w:r>
      <w:r w:rsidRPr="00BE7F82">
        <w:rPr>
          <w:rStyle w:val="StyleBoldUnderline"/>
          <w:rFonts w:asciiTheme="minorHAnsi" w:hAnsiTheme="minorHAnsi" w:cstheme="minorHAnsi"/>
          <w:highlight w:val="yellow"/>
        </w:rPr>
        <w:t>may avoid demographic decline</w:t>
      </w:r>
      <w:r w:rsidRPr="00BE7F82">
        <w:rPr>
          <w:rStyle w:val="StyleBoldUnderline"/>
          <w:rFonts w:asciiTheme="minorHAnsi" w:hAnsiTheme="minorHAnsi" w:cstheme="minorHAnsi"/>
        </w:rPr>
        <w:t xml:space="preserve"> and maintain its share of world population.</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Today, the US is the world’s third most populous country; 50 years from now it is still likely to be third</w:t>
      </w:r>
      <w:r w:rsidRPr="00BE7F82">
        <w:rPr>
          <w:rFonts w:asciiTheme="minorHAnsi" w:hAnsiTheme="minorHAnsi" w:cstheme="minorHAnsi"/>
          <w:sz w:val="16"/>
        </w:rPr>
        <w:t xml:space="preserve"> (after only China and India). </w:t>
      </w:r>
      <w:r w:rsidRPr="00BE7F82">
        <w:rPr>
          <w:rStyle w:val="StyleBoldUnderline"/>
          <w:rFonts w:asciiTheme="minorHAnsi" w:hAnsiTheme="minorHAnsi" w:cstheme="minorHAnsi"/>
        </w:rPr>
        <w:t xml:space="preserve">This is </w:t>
      </w:r>
      <w:r w:rsidRPr="00BE7F82">
        <w:rPr>
          <w:rStyle w:val="StyleBoldUnderline"/>
          <w:rFonts w:asciiTheme="minorHAnsi" w:hAnsiTheme="minorHAnsi" w:cstheme="minorHAnsi"/>
          <w:highlight w:val="yellow"/>
        </w:rPr>
        <w:t xml:space="preserve">highly relevant to </w:t>
      </w:r>
      <w:r w:rsidRPr="00BE7F82">
        <w:rPr>
          <w:rStyle w:val="Emphasis"/>
          <w:rFonts w:asciiTheme="minorHAnsi" w:hAnsiTheme="minorHAnsi" w:cstheme="minorHAnsi"/>
          <w:highlight w:val="yellow"/>
        </w:rPr>
        <w:t>economic power</w:t>
      </w:r>
      <w:r w:rsidRPr="00BE7F82">
        <w:rPr>
          <w:rStyle w:val="StyleBoldUnderline"/>
          <w:rFonts w:asciiTheme="minorHAnsi" w:hAnsiTheme="minorHAnsi" w:cstheme="minorHAnsi"/>
          <w:highlight w:val="yellow"/>
        </w:rPr>
        <w:t>: whereas</w:t>
      </w:r>
      <w:r w:rsidRPr="00BE7F82">
        <w:rPr>
          <w:rStyle w:val="StyleBoldUnderline"/>
          <w:rFonts w:asciiTheme="minorHAnsi" w:hAnsiTheme="minorHAnsi" w:cstheme="minorHAnsi"/>
        </w:rPr>
        <w:t xml:space="preserve"> nearly all </w:t>
      </w:r>
      <w:r w:rsidRPr="00BE7F82">
        <w:rPr>
          <w:rStyle w:val="StyleBoldUnderline"/>
          <w:rFonts w:asciiTheme="minorHAnsi" w:hAnsiTheme="minorHAnsi" w:cstheme="minorHAnsi"/>
          <w:highlight w:val="yellow"/>
        </w:rPr>
        <w:t>other</w:t>
      </w:r>
      <w:r w:rsidRPr="00BE7F82">
        <w:rPr>
          <w:rStyle w:val="StyleBoldUnderline"/>
          <w:rFonts w:asciiTheme="minorHAnsi" w:hAnsiTheme="minorHAnsi" w:cstheme="minorHAnsi"/>
        </w:rPr>
        <w:t xml:space="preserve"> developed </w:t>
      </w:r>
      <w:r w:rsidRPr="00BE7F82">
        <w:rPr>
          <w:rStyle w:val="StyleBoldUnderline"/>
          <w:rFonts w:asciiTheme="minorHAnsi" w:hAnsiTheme="minorHAnsi" w:cstheme="minorHAnsi"/>
          <w:highlight w:val="yellow"/>
        </w:rPr>
        <w:t>countries will face</w:t>
      </w:r>
      <w:r w:rsidRPr="00BE7F82">
        <w:rPr>
          <w:rStyle w:val="StyleBoldUnderline"/>
          <w:rFonts w:asciiTheme="minorHAnsi" w:hAnsiTheme="minorHAnsi" w:cstheme="minorHAnsi"/>
        </w:rPr>
        <w:t xml:space="preserve"> a </w:t>
      </w:r>
      <w:r w:rsidRPr="00BE7F82">
        <w:rPr>
          <w:rStyle w:val="StyleBoldUnderline"/>
          <w:rFonts w:asciiTheme="minorHAnsi" w:hAnsiTheme="minorHAnsi" w:cstheme="minorHAnsi"/>
          <w:highlight w:val="yellow"/>
        </w:rPr>
        <w:t>growing burden</w:t>
      </w:r>
      <w:r w:rsidRPr="00BE7F82">
        <w:rPr>
          <w:rStyle w:val="StyleBoldUnderline"/>
          <w:rFonts w:asciiTheme="minorHAnsi" w:hAnsiTheme="minorHAnsi" w:cstheme="minorHAnsi"/>
        </w:rPr>
        <w:t xml:space="preserve"> of providing for the older generation, immigration could help to attenuate the policy problem for the US.</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t>In addition, though studies suggest that the short-term economic benefits of immigration are relatively small, and that unskilled workers may suffer from competition</w:t>
      </w:r>
      <w:r w:rsidRPr="00BE7F82">
        <w:rPr>
          <w:rFonts w:asciiTheme="minorHAnsi" w:hAnsiTheme="minorHAnsi" w:cstheme="minorHAnsi"/>
          <w:b/>
          <w:sz w:val="16"/>
        </w:rPr>
        <w:t xml:space="preserve">, </w:t>
      </w:r>
      <w:r w:rsidRPr="00BE7F82">
        <w:rPr>
          <w:rStyle w:val="StyleBoldUnderline"/>
          <w:rFonts w:asciiTheme="minorHAnsi" w:hAnsiTheme="minorHAnsi" w:cstheme="minorHAnsi"/>
        </w:rPr>
        <w:t>skilled immigrants can be important to</w:t>
      </w:r>
      <w:r w:rsidRPr="00BE7F82">
        <w:rPr>
          <w:rFonts w:asciiTheme="minorHAnsi" w:hAnsiTheme="minorHAnsi" w:cstheme="minorHAnsi"/>
          <w:sz w:val="16"/>
        </w:rPr>
        <w:t xml:space="preserve"> particular sectors – and to </w:t>
      </w:r>
      <w:r w:rsidRPr="00BE7F82">
        <w:rPr>
          <w:rStyle w:val="Emphasis"/>
          <w:rFonts w:asciiTheme="minorHAnsi" w:hAnsiTheme="minorHAnsi" w:cstheme="minorHAnsi"/>
          <w:highlight w:val="yellow"/>
        </w:rPr>
        <w:t>long-term growth</w:t>
      </w:r>
      <w:r w:rsidRPr="00BE7F82">
        <w:rPr>
          <w:rStyle w:val="StyleBoldUnderline"/>
          <w:rFonts w:asciiTheme="minorHAnsi" w:hAnsiTheme="minorHAnsi" w:cstheme="minorHAnsi"/>
          <w:highlight w:val="yellow"/>
        </w:rPr>
        <w:t>. There is a strong correlation between</w:t>
      </w:r>
      <w:r w:rsidRPr="00BE7F82">
        <w:rPr>
          <w:rStyle w:val="StyleBoldUnderline"/>
          <w:rFonts w:asciiTheme="minorHAnsi" w:hAnsiTheme="minorHAnsi" w:cstheme="minorHAnsi"/>
        </w:rPr>
        <w:t xml:space="preserve"> the number of </w:t>
      </w:r>
      <w:r w:rsidRPr="00BE7F82">
        <w:rPr>
          <w:rStyle w:val="StyleBoldUnderline"/>
          <w:rFonts w:asciiTheme="minorHAnsi" w:hAnsiTheme="minorHAnsi" w:cstheme="minorHAnsi"/>
          <w:highlight w:val="yellow"/>
        </w:rPr>
        <w:t>visas</w:t>
      </w:r>
      <w:r w:rsidRPr="00BE7F82">
        <w:rPr>
          <w:rStyle w:val="StyleBoldUnderline"/>
          <w:rFonts w:asciiTheme="minorHAnsi" w:hAnsiTheme="minorHAnsi" w:cstheme="minorHAnsi"/>
        </w:rPr>
        <w:t xml:space="preserve"> for skilled applicants </w:t>
      </w:r>
      <w:r w:rsidRPr="00BE7F82">
        <w:rPr>
          <w:rStyle w:val="StyleBoldUnderline"/>
          <w:rFonts w:asciiTheme="minorHAnsi" w:hAnsiTheme="minorHAnsi" w:cstheme="minorHAnsi"/>
          <w:highlight w:val="yellow"/>
        </w:rPr>
        <w:t>and patents</w:t>
      </w:r>
      <w:r w:rsidRPr="00BE7F82">
        <w:rPr>
          <w:rStyle w:val="StyleBoldUnderline"/>
          <w:rFonts w:asciiTheme="minorHAnsi" w:hAnsiTheme="minorHAnsi" w:cstheme="minorHAnsi"/>
        </w:rPr>
        <w:t xml:space="preserve"> filed </w:t>
      </w:r>
      <w:r w:rsidRPr="00BE7F82">
        <w:rPr>
          <w:rStyle w:val="StyleBoldUnderline"/>
          <w:rFonts w:asciiTheme="minorHAnsi" w:hAnsiTheme="minorHAnsi" w:cstheme="minorHAnsi"/>
          <w:highlight w:val="yellow"/>
        </w:rPr>
        <w:t>in the US.</w:t>
      </w:r>
      <w:r w:rsidRPr="00BE7F82">
        <w:rPr>
          <w:rStyle w:val="StyleBoldUnderline"/>
          <w:rFonts w:asciiTheme="minorHAnsi" w:hAnsiTheme="minorHAnsi" w:cstheme="minorHAnsi"/>
        </w:rPr>
        <w:t xml:space="preserve"> At the beginning of this century, Chinese- and Indian-born engineers were running one-quarter of Silicon Valley’s technology businesses</w:t>
      </w:r>
      <w:r w:rsidRPr="00BE7F82">
        <w:rPr>
          <w:rFonts w:asciiTheme="minorHAnsi" w:hAnsiTheme="minorHAnsi" w:cstheme="minorHAnsi"/>
          <w:sz w:val="16"/>
        </w:rPr>
        <w:t xml:space="preserve">, which accounted for $17.8 billion in sales; and, in 2005, immigrants had helped to start one-quarter of all US technology start-ups during the previous decade. </w:t>
      </w:r>
      <w:r w:rsidRPr="00BE7F82">
        <w:rPr>
          <w:rStyle w:val="StyleBoldUnderline"/>
          <w:rFonts w:asciiTheme="minorHAnsi" w:hAnsiTheme="minorHAnsi" w:cstheme="minorHAnsi"/>
        </w:rPr>
        <w:t>Immigrants or children of immigrants founded roughly 40% of the 2010 Fortune 500 companies</w:t>
      </w:r>
      <w:proofErr w:type="gramStart"/>
      <w:r w:rsidRPr="00BE7F82">
        <w:rPr>
          <w:rStyle w:val="StyleBoldUnderline"/>
          <w:rFonts w:asciiTheme="minorHAnsi" w:hAnsiTheme="minorHAnsi" w:cstheme="minorHAnsi"/>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yellow"/>
        </w:rPr>
        <w:t>Equally important are</w:t>
      </w:r>
      <w:r w:rsidRPr="00BE7F82">
        <w:rPr>
          <w:rStyle w:val="StyleBoldUnderline"/>
          <w:rFonts w:asciiTheme="minorHAnsi" w:hAnsiTheme="minorHAnsi" w:cstheme="minorHAnsi"/>
        </w:rPr>
        <w:t xml:space="preserve"> immigration’s </w:t>
      </w:r>
      <w:r w:rsidRPr="00BE7F82">
        <w:rPr>
          <w:rStyle w:val="StyleBoldUnderline"/>
          <w:rFonts w:asciiTheme="minorHAnsi" w:hAnsiTheme="minorHAnsi" w:cstheme="minorHAnsi"/>
          <w:highlight w:val="yellow"/>
        </w:rPr>
        <w:t xml:space="preserve">benefits for </w:t>
      </w:r>
      <w:r w:rsidRPr="00BE7F82">
        <w:rPr>
          <w:rStyle w:val="StyleBoldUnderline"/>
          <w:rFonts w:asciiTheme="minorHAnsi" w:hAnsiTheme="minorHAnsi" w:cstheme="minorHAnsi"/>
        </w:rPr>
        <w:t xml:space="preserve">America’s </w:t>
      </w:r>
      <w:r w:rsidRPr="00BE7F82">
        <w:rPr>
          <w:rStyle w:val="Emphasis"/>
          <w:rFonts w:asciiTheme="minorHAnsi" w:hAnsiTheme="minorHAnsi" w:cstheme="minorHAnsi"/>
          <w:highlight w:val="yellow"/>
        </w:rPr>
        <w:t>soft power.</w:t>
      </w:r>
      <w:r w:rsidRPr="00BE7F82">
        <w:rPr>
          <w:rStyle w:val="StyleBoldUnderline"/>
          <w:rFonts w:asciiTheme="minorHAnsi" w:hAnsiTheme="minorHAnsi" w:cstheme="minorHAnsi"/>
        </w:rPr>
        <w:t xml:space="preserve"> The fact that people want to come to the US enhances its appeal, and </w:t>
      </w:r>
      <w:r w:rsidRPr="00BE7F82">
        <w:rPr>
          <w:rStyle w:val="StyleBoldUnderline"/>
          <w:rFonts w:asciiTheme="minorHAnsi" w:hAnsiTheme="minorHAnsi" w:cstheme="minorHAnsi"/>
          <w:highlight w:val="yellow"/>
        </w:rPr>
        <w:t>immigrants’ upward mobility is attractive</w:t>
      </w:r>
      <w:r w:rsidRPr="00BE7F82">
        <w:rPr>
          <w:rStyle w:val="StyleBoldUnderline"/>
          <w:rFonts w:asciiTheme="minorHAnsi" w:hAnsiTheme="minorHAnsi" w:cstheme="minorHAnsi"/>
        </w:rPr>
        <w:t xml:space="preserve"> to people in other countries. </w:t>
      </w:r>
      <w:r w:rsidRPr="00BE7F82">
        <w:rPr>
          <w:rStyle w:val="Emphasis"/>
          <w:rFonts w:asciiTheme="minorHAnsi" w:hAnsiTheme="minorHAnsi" w:cstheme="minorHAnsi"/>
          <w:highlight w:val="yellow"/>
        </w:rPr>
        <w:t>The US is a magnet</w:t>
      </w:r>
      <w:r w:rsidRPr="00BE7F82">
        <w:rPr>
          <w:rStyle w:val="StyleBoldUnderline"/>
          <w:rFonts w:asciiTheme="minorHAnsi" w:hAnsiTheme="minorHAnsi" w:cstheme="minorHAnsi"/>
        </w:rPr>
        <w:t>, and many people can envisage themselves as Americans, in part because so many successful Americans look like them.</w:t>
      </w:r>
      <w:r w:rsidRPr="00BE7F82">
        <w:rPr>
          <w:rFonts w:asciiTheme="minorHAnsi" w:hAnsiTheme="minorHAnsi" w:cstheme="minorHAnsi"/>
          <w:sz w:val="16"/>
        </w:rPr>
        <w:t xml:space="preserve"> Moreover, </w:t>
      </w:r>
      <w:r w:rsidRPr="00BE7F82">
        <w:rPr>
          <w:rStyle w:val="StyleBoldUnderline"/>
          <w:rFonts w:asciiTheme="minorHAnsi" w:hAnsiTheme="minorHAnsi" w:cstheme="minorHAnsi"/>
        </w:rPr>
        <w:t>connections between immigrants and their families and friends back home help to convey accurate and positive information about the US.</w:t>
      </w:r>
      <w:r w:rsidRPr="003F00EE">
        <w:rPr>
          <w:rFonts w:asciiTheme="minorHAnsi" w:hAnsiTheme="minorHAnsi" w:cstheme="minorHAnsi"/>
          <w:sz w:val="16"/>
          <w:szCs w:val="16"/>
        </w:rPr>
        <w:t>¶</w:t>
      </w:r>
      <w:r w:rsidRPr="00BE7F82">
        <w:rPr>
          <w:rFonts w:asciiTheme="minorHAnsi" w:hAnsiTheme="minorHAnsi" w:cstheme="minorHAnsi"/>
          <w:sz w:val="16"/>
        </w:rPr>
        <w:t xml:space="preserve"> Likewise, because the presence of many cultures creates avenues of connection with other countries, </w:t>
      </w:r>
      <w:r w:rsidRPr="00BE7F82">
        <w:rPr>
          <w:rStyle w:val="StyleBoldUnderline"/>
          <w:rFonts w:asciiTheme="minorHAnsi" w:hAnsiTheme="minorHAnsi" w:cstheme="minorHAnsi"/>
        </w:rPr>
        <w:t xml:space="preserve">it helps to broaden Americans’ attitudes and views of the world in an era of globalization. Rather than diluting </w:t>
      </w:r>
      <w:r w:rsidRPr="00BE7F82">
        <w:rPr>
          <w:rStyle w:val="Emphasis"/>
          <w:rFonts w:asciiTheme="minorHAnsi" w:hAnsiTheme="minorHAnsi" w:cstheme="minorHAnsi"/>
          <w:highlight w:val="yellow"/>
        </w:rPr>
        <w:t>hard and soft power, immigration enhances both</w:t>
      </w:r>
      <w:r w:rsidRPr="00BE7F82">
        <w:rPr>
          <w:rStyle w:val="StyleBoldUnderline"/>
          <w:rFonts w:asciiTheme="minorHAnsi" w:hAnsiTheme="minorHAnsi" w:cstheme="minorHAnsi"/>
        </w:rPr>
        <w:t>.</w:t>
      </w:r>
      <w:r w:rsidRPr="00154694">
        <w:rPr>
          <w:rStyle w:val="StyleBoldUnderline"/>
          <w:rFonts w:asciiTheme="minorHAnsi" w:hAnsiTheme="minorHAnsi" w:cstheme="minorHAnsi"/>
          <w:sz w:val="12"/>
          <w:u w:val="none"/>
        </w:rPr>
        <w:t>¶</w:t>
      </w:r>
      <w:r w:rsidRPr="00BE7F82">
        <w:rPr>
          <w:rStyle w:val="StyleBoldUnderline"/>
          <w:rFonts w:asciiTheme="minorHAnsi" w:hAnsiTheme="minorHAnsi" w:cstheme="minorHAnsi"/>
          <w:sz w:val="12"/>
        </w:rPr>
        <w:t xml:space="preserve"> </w:t>
      </w:r>
      <w:r w:rsidRPr="00BE7F82">
        <w:rPr>
          <w:rFonts w:asciiTheme="minorHAnsi" w:hAnsiTheme="minorHAnsi" w:cstheme="minorHAnsi"/>
          <w:sz w:val="16"/>
        </w:rPr>
        <w:lastRenderedPageBreak/>
        <w:t xml:space="preserve">Singapore’s former leader, Lee Kwan Yew, an astute observer of both the US and China, argues that </w:t>
      </w:r>
      <w:r w:rsidRPr="00BE7F82">
        <w:rPr>
          <w:rStyle w:val="StyleBoldUnderline"/>
          <w:rFonts w:asciiTheme="minorHAnsi" w:hAnsiTheme="minorHAnsi" w:cstheme="minorHAnsi"/>
          <w:highlight w:val="yellow"/>
        </w:rPr>
        <w:t>China will not surpass the US</w:t>
      </w:r>
      <w:r w:rsidRPr="00BE7F82">
        <w:rPr>
          <w:rStyle w:val="StyleBoldUnderline"/>
          <w:rFonts w:asciiTheme="minorHAnsi" w:hAnsiTheme="minorHAnsi" w:cstheme="minorHAnsi"/>
        </w:rPr>
        <w:t xml:space="preserve"> as the leading power of the twenty-first century, precisely because the US attracts the best and brightest</w:t>
      </w:r>
      <w:r w:rsidRPr="00BE7F82">
        <w:rPr>
          <w:rFonts w:asciiTheme="minorHAnsi" w:hAnsiTheme="minorHAnsi" w:cstheme="minorHAnsi"/>
          <w:b/>
          <w:sz w:val="16"/>
        </w:rPr>
        <w:t xml:space="preserve"> </w:t>
      </w:r>
      <w:r w:rsidRPr="00BE7F82">
        <w:rPr>
          <w:rFonts w:asciiTheme="minorHAnsi" w:hAnsiTheme="minorHAnsi" w:cstheme="minorHAnsi"/>
          <w:sz w:val="16"/>
        </w:rPr>
        <w:t>from the rest of the world and melds them into a diverse culture of creativity. China has a larger population to recruit from domestically, but, in Lee’s view, its Sino-centric culture will make it less creative than the US</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That is a view that Americans should take to heart. </w:t>
      </w:r>
      <w:r w:rsidRPr="00BE7F82">
        <w:rPr>
          <w:rStyle w:val="StyleBoldUnderline"/>
          <w:rFonts w:asciiTheme="minorHAnsi" w:hAnsiTheme="minorHAnsi" w:cstheme="minorHAnsi"/>
        </w:rPr>
        <w:t xml:space="preserve">If Obama succeeds in enacting immigration reform in his second term, he will have gone a long way toward fulfilling his promise to </w:t>
      </w:r>
      <w:r w:rsidRPr="00BE7F82">
        <w:rPr>
          <w:rStyle w:val="Emphasis"/>
          <w:rFonts w:asciiTheme="minorHAnsi" w:hAnsiTheme="minorHAnsi" w:cstheme="minorHAnsi"/>
          <w:highlight w:val="yellow"/>
        </w:rPr>
        <w:t>maintain the strength of the US.</w:t>
      </w:r>
    </w:p>
    <w:p w14:paraId="7DA22F4F" w14:textId="77777777" w:rsidR="00B55DB4" w:rsidRDefault="00B55DB4" w:rsidP="00B55DB4">
      <w:pPr>
        <w:pStyle w:val="Heading3"/>
      </w:pPr>
      <w:r>
        <w:lastRenderedPageBreak/>
        <w:t>CIR K2 US-Latin America Relations</w:t>
      </w:r>
    </w:p>
    <w:p w14:paraId="51FDF00B" w14:textId="77777777" w:rsidR="00B55DB4" w:rsidRPr="00BE7F82" w:rsidRDefault="00B55DB4" w:rsidP="00B55DB4">
      <w:pPr>
        <w:pStyle w:val="Heading4"/>
        <w:rPr>
          <w:rFonts w:asciiTheme="minorHAnsi" w:hAnsiTheme="minorHAnsi" w:cstheme="minorHAnsi"/>
        </w:rPr>
      </w:pPr>
      <w:r w:rsidRPr="00BE7F82">
        <w:rPr>
          <w:rFonts w:asciiTheme="minorHAnsi" w:hAnsiTheme="minorHAnsi" w:cstheme="minorHAnsi"/>
        </w:rPr>
        <w:t>CIR’s key to Latin American relations</w:t>
      </w:r>
    </w:p>
    <w:p w14:paraId="15EECA10" w14:textId="77777777" w:rsidR="00B55DB4" w:rsidRPr="00B55DB4" w:rsidRDefault="00B55DB4" w:rsidP="00B55DB4">
      <w:r w:rsidRPr="00B55DB4">
        <w:rPr>
          <w:rStyle w:val="StyleStyleBold12pt"/>
        </w:rPr>
        <w:t>Shifter 12</w:t>
      </w:r>
      <w:r>
        <w:rPr>
          <w:rFonts w:asciiTheme="minorHAnsi" w:hAnsiTheme="minorHAnsi" w:cstheme="minorHAnsi"/>
          <w:b/>
        </w:rPr>
        <w:t xml:space="preserve"> </w:t>
      </w:r>
      <w:r w:rsidRPr="00B55DB4">
        <w:t>[Michael is the President of Inter-American Dialogue. “Remaking the Relationship: The United States and Latin America,” April, IAD Policy Report, http://www.thedialogue.org/PublicationFiles/IAD2012PolicyReportFINAL.pdf]</w:t>
      </w:r>
    </w:p>
    <w:p w14:paraId="04CA8927" w14:textId="77777777" w:rsidR="00B55DB4" w:rsidRPr="009E6460" w:rsidRDefault="00B55DB4" w:rsidP="00B55DB4">
      <w:pPr>
        <w:rPr>
          <w:sz w:val="16"/>
          <w:szCs w:val="16"/>
        </w:rPr>
      </w:pPr>
      <w:r w:rsidRPr="00B55DB4">
        <w:rPr>
          <w:rStyle w:val="StyleBoldUnderline"/>
          <w:rFonts w:asciiTheme="minorHAnsi" w:hAnsiTheme="minorHAnsi" w:cstheme="minorHAnsi"/>
        </w:rPr>
        <w:t>Some enduring problems stand</w:t>
      </w:r>
      <w:r w:rsidRPr="00B55DB4">
        <w:rPr>
          <w:sz w:val="16"/>
          <w:szCs w:val="16"/>
        </w:rPr>
        <w:t xml:space="preserve"> squarely </w:t>
      </w:r>
      <w:r w:rsidRPr="00B55DB4">
        <w:rPr>
          <w:rStyle w:val="StyleBoldUnderline"/>
          <w:rFonts w:asciiTheme="minorHAnsi" w:hAnsiTheme="minorHAnsi" w:cstheme="minorHAnsi"/>
        </w:rPr>
        <w:t xml:space="preserve">in the way of partnership and </w:t>
      </w:r>
      <w:r w:rsidRPr="00B55DB4">
        <w:rPr>
          <w:rStyle w:val="Emphasis"/>
          <w:rFonts w:asciiTheme="minorHAnsi" w:hAnsiTheme="minorHAnsi" w:cstheme="minorHAnsi"/>
        </w:rPr>
        <w:t>effective cooperation</w:t>
      </w:r>
      <w:r w:rsidRPr="00B55DB4">
        <w:rPr>
          <w:rStyle w:val="StyleBoldUnderline"/>
          <w:rFonts w:asciiTheme="minorHAnsi" w:hAnsiTheme="minorHAnsi" w:cstheme="minorHAnsi"/>
        </w:rPr>
        <w:t>.</w:t>
      </w:r>
      <w:r w:rsidRPr="00B55DB4">
        <w:rPr>
          <w:sz w:val="16"/>
          <w:szCs w:val="16"/>
        </w:rPr>
        <w:t xml:space="preserve"> The </w:t>
      </w:r>
      <w:r w:rsidRPr="00B55DB4">
        <w:rPr>
          <w:rStyle w:val="StyleBoldUnderline"/>
          <w:rFonts w:asciiTheme="minorHAnsi" w:hAnsiTheme="minorHAnsi" w:cstheme="minorHAnsi"/>
        </w:rPr>
        <w:t>inability of Washington to reform its broken immigration system is a constant source of friction between the U</w:t>
      </w:r>
      <w:r w:rsidRPr="00B55DB4">
        <w:rPr>
          <w:sz w:val="16"/>
          <w:szCs w:val="16"/>
        </w:rPr>
        <w:t xml:space="preserve">nited </w:t>
      </w:r>
      <w:r w:rsidRPr="00B55DB4">
        <w:rPr>
          <w:rStyle w:val="StyleBoldUnderline"/>
          <w:rFonts w:asciiTheme="minorHAnsi" w:hAnsiTheme="minorHAnsi" w:cstheme="minorHAnsi"/>
        </w:rPr>
        <w:t>S</w:t>
      </w:r>
      <w:r w:rsidRPr="00B55DB4">
        <w:rPr>
          <w:sz w:val="16"/>
          <w:szCs w:val="16"/>
        </w:rPr>
        <w:t xml:space="preserve">tates </w:t>
      </w:r>
      <w:r w:rsidRPr="00B55DB4">
        <w:rPr>
          <w:rStyle w:val="StyleBoldUnderline"/>
          <w:rFonts w:asciiTheme="minorHAnsi" w:hAnsiTheme="minorHAnsi" w:cstheme="minorHAnsi"/>
        </w:rPr>
        <w:t>and</w:t>
      </w:r>
      <w:r w:rsidRPr="00B55DB4">
        <w:rPr>
          <w:sz w:val="16"/>
          <w:szCs w:val="16"/>
        </w:rPr>
        <w:t xml:space="preserve"> nearly </w:t>
      </w:r>
      <w:r w:rsidRPr="00B55DB4">
        <w:rPr>
          <w:rStyle w:val="StyleBoldUnderline"/>
          <w:rFonts w:asciiTheme="minorHAnsi" w:hAnsiTheme="minorHAnsi" w:cstheme="minorHAnsi"/>
        </w:rPr>
        <w:t>every other country in the Americas.</w:t>
      </w:r>
      <w:r w:rsidRPr="00B55DB4">
        <w:rPr>
          <w:sz w:val="16"/>
          <w:szCs w:val="16"/>
        </w:rPr>
        <w:t xml:space="preserve"> Yet US officials rarely refer to </w:t>
      </w:r>
      <w:r w:rsidRPr="00B55DB4">
        <w:rPr>
          <w:rStyle w:val="StyleBoldUnderline"/>
          <w:rFonts w:asciiTheme="minorHAnsi" w:hAnsiTheme="minorHAnsi" w:cstheme="minorHAnsi"/>
        </w:rPr>
        <w:t>immigration</w:t>
      </w:r>
      <w:r w:rsidRPr="00B55DB4">
        <w:rPr>
          <w:sz w:val="16"/>
          <w:szCs w:val="16"/>
        </w:rPr>
        <w:t xml:space="preserve"> as a foreign policy issue. Domestic policy </w:t>
      </w:r>
      <w:r w:rsidRPr="00B55DB4">
        <w:rPr>
          <w:rStyle w:val="StyleBoldUnderline"/>
          <w:rFonts w:asciiTheme="minorHAnsi" w:hAnsiTheme="minorHAnsi" w:cstheme="minorHAnsi"/>
        </w:rPr>
        <w:t>debates</w:t>
      </w:r>
      <w:r w:rsidRPr="00B55DB4">
        <w:rPr>
          <w:sz w:val="16"/>
          <w:szCs w:val="16"/>
        </w:rPr>
        <w:t xml:space="preserve"> on this issue </w:t>
      </w:r>
      <w:r w:rsidRPr="00B55DB4">
        <w:rPr>
          <w:rStyle w:val="StyleBoldUnderline"/>
          <w:rFonts w:asciiTheme="minorHAnsi" w:hAnsiTheme="minorHAnsi" w:cstheme="minorHAnsi"/>
        </w:rPr>
        <w:t>disregard the United States’ hemispheric agenda as well as the interests of other nations.</w:t>
      </w:r>
    </w:p>
    <w:p w14:paraId="68FC5FA1" w14:textId="77777777" w:rsidR="00C469E0" w:rsidRPr="00BA3B30" w:rsidRDefault="00C469E0" w:rsidP="00C469E0">
      <w:pPr>
        <w:pStyle w:val="Heading3"/>
        <w:rPr>
          <w:rFonts w:asciiTheme="minorHAnsi" w:hAnsiTheme="minorHAnsi"/>
        </w:rPr>
      </w:pPr>
      <w:r>
        <w:lastRenderedPageBreak/>
        <w:t>CIR K2 US-M</w:t>
      </w:r>
      <w:r>
        <w:rPr>
          <w:rFonts w:asciiTheme="minorHAnsi" w:hAnsiTheme="minorHAnsi"/>
        </w:rPr>
        <w:t>exico R</w:t>
      </w:r>
      <w:r w:rsidRPr="00BA3B30">
        <w:rPr>
          <w:rFonts w:asciiTheme="minorHAnsi" w:hAnsiTheme="minorHAnsi"/>
        </w:rPr>
        <w:t>elations</w:t>
      </w:r>
    </w:p>
    <w:p w14:paraId="34ED81C0" w14:textId="77777777" w:rsidR="00C469E0" w:rsidRPr="00BA3B30" w:rsidRDefault="00C469E0" w:rsidP="00C469E0">
      <w:pPr>
        <w:pStyle w:val="Heading4"/>
        <w:rPr>
          <w:rFonts w:asciiTheme="minorHAnsi" w:hAnsiTheme="minorHAnsi"/>
        </w:rPr>
      </w:pPr>
      <w:r w:rsidRPr="00BA3B30">
        <w:rPr>
          <w:rFonts w:asciiTheme="minorHAnsi" w:hAnsiTheme="minorHAnsi"/>
        </w:rPr>
        <w:t xml:space="preserve">CIR on the top of US-Mexico Relations Agenda </w:t>
      </w:r>
    </w:p>
    <w:p w14:paraId="1697698F" w14:textId="77777777" w:rsidR="00C469E0" w:rsidRPr="00BA3B30" w:rsidRDefault="00C469E0" w:rsidP="00C469E0">
      <w:pPr>
        <w:rPr>
          <w:rStyle w:val="StyleStyleBold12pt"/>
          <w:rFonts w:asciiTheme="minorHAnsi" w:hAnsiTheme="minorHAnsi"/>
        </w:rPr>
      </w:pPr>
      <w:r w:rsidRPr="00BA3B30">
        <w:rPr>
          <w:rStyle w:val="StyleStyleBold12pt"/>
          <w:rFonts w:asciiTheme="minorHAnsi" w:hAnsiTheme="minorHAnsi"/>
        </w:rPr>
        <w:t xml:space="preserve">O’Neil and Castaneda 11/29—senior fellow @ CFR and former Foreign Minster of Mexico </w:t>
      </w:r>
    </w:p>
    <w:p w14:paraId="49B95F60" w14:textId="77777777" w:rsidR="00C469E0" w:rsidRPr="00BA3B30" w:rsidRDefault="00C469E0" w:rsidP="00C469E0">
      <w:pPr>
        <w:rPr>
          <w:rFonts w:asciiTheme="minorHAnsi" w:hAnsiTheme="minorHAnsi"/>
        </w:rPr>
      </w:pPr>
      <w:r w:rsidRPr="00BA3B30">
        <w:rPr>
          <w:rFonts w:asciiTheme="minorHAnsi" w:hAnsiTheme="minorHAnsi"/>
        </w:rPr>
        <w:t xml:space="preserve">Shannon and Jorge, “Enrique Pena Nieto and U.S.-Mexico Relations” [http://www.cfr.org/north-america/enrique-pena-nieto-us-mexico-relations/p29569] </w:t>
      </w:r>
    </w:p>
    <w:p w14:paraId="678CCA34" w14:textId="77777777" w:rsidR="00C469E0" w:rsidRDefault="00C469E0" w:rsidP="00C469E0">
      <w:pPr>
        <w:rPr>
          <w:rFonts w:asciiTheme="minorHAnsi" w:hAnsiTheme="minorHAnsi"/>
        </w:rPr>
      </w:pPr>
      <w:r w:rsidRPr="00BA3B30">
        <w:rPr>
          <w:rFonts w:asciiTheme="minorHAnsi" w:hAnsiTheme="minorHAnsi"/>
        </w:rPr>
        <w:t xml:space="preserve">What I'd like to know is about </w:t>
      </w:r>
      <w:r w:rsidRPr="00BA3B30">
        <w:rPr>
          <w:rStyle w:val="StyleBoldUnderline"/>
          <w:rFonts w:asciiTheme="minorHAnsi" w:hAnsiTheme="minorHAnsi"/>
        </w:rPr>
        <w:t>immigration reform</w:t>
      </w:r>
      <w:r w:rsidRPr="00BA3B30">
        <w:rPr>
          <w:rFonts w:asciiTheme="minorHAnsi" w:hAnsiTheme="minorHAnsi"/>
        </w:rPr>
        <w:t xml:space="preserve">. </w:t>
      </w:r>
      <w:r w:rsidRPr="00BA3B30">
        <w:rPr>
          <w:rStyle w:val="StyleBoldUnderline"/>
          <w:rFonts w:asciiTheme="minorHAnsi" w:hAnsiTheme="minorHAnsi"/>
        </w:rPr>
        <w:t>I</w:t>
      </w:r>
      <w:r w:rsidRPr="00BA3B30">
        <w:rPr>
          <w:rFonts w:asciiTheme="minorHAnsi" w:hAnsiTheme="minorHAnsi"/>
        </w:rPr>
        <w:t>t'</w:t>
      </w:r>
      <w:r w:rsidRPr="00BA3B30">
        <w:rPr>
          <w:rStyle w:val="StyleBoldUnderline"/>
          <w:rFonts w:asciiTheme="minorHAnsi" w:hAnsiTheme="minorHAnsi"/>
        </w:rPr>
        <w:t>s</w:t>
      </w:r>
      <w:r w:rsidRPr="00BA3B30">
        <w:rPr>
          <w:rFonts w:asciiTheme="minorHAnsi" w:hAnsiTheme="minorHAnsi"/>
        </w:rPr>
        <w:t xml:space="preserve"> </w:t>
      </w:r>
      <w:r w:rsidRPr="00BA3B30">
        <w:rPr>
          <w:rStyle w:val="StyleBoldUnderline"/>
          <w:rFonts w:asciiTheme="minorHAnsi" w:hAnsiTheme="minorHAnsi"/>
        </w:rPr>
        <w:t>going to be on top of the agenda in the bilateral relationship</w:t>
      </w:r>
      <w:r w:rsidRPr="00BA3B30">
        <w:rPr>
          <w:rFonts w:asciiTheme="minorHAnsi" w:hAnsiTheme="minorHAnsi"/>
        </w:rPr>
        <w:t xml:space="preserve"> in the next two years, specifically next year if the project that President Obama has said that might come into Congress actually comes into Congress.</w:t>
      </w:r>
      <w:r w:rsidRPr="00BA3B30">
        <w:rPr>
          <w:rFonts w:asciiTheme="minorHAnsi" w:hAnsiTheme="minorHAnsi"/>
          <w:sz w:val="12"/>
        </w:rPr>
        <w:t xml:space="preserve">¶ </w:t>
      </w:r>
      <w:r w:rsidRPr="00BA3B30">
        <w:rPr>
          <w:rFonts w:asciiTheme="minorHAnsi" w:hAnsiTheme="minorHAnsi"/>
        </w:rPr>
        <w:t>What do you think would be the right strategy for Mr. Pena Nieto to follow, like, a more aggressive strategy similar to the one that the Mexican government followed in early 2000s before 9/11 or something more on the backseat, if you want to say it, sort of like the strategy that Mr. Calderon followed?</w:t>
      </w:r>
      <w:r w:rsidRPr="00BA3B30">
        <w:rPr>
          <w:rFonts w:asciiTheme="minorHAnsi" w:hAnsiTheme="minorHAnsi"/>
          <w:sz w:val="12"/>
        </w:rPr>
        <w:t xml:space="preserve">¶ </w:t>
      </w:r>
      <w:r w:rsidRPr="00BA3B30">
        <w:rPr>
          <w:rFonts w:asciiTheme="minorHAnsi" w:hAnsiTheme="minorHAnsi"/>
        </w:rPr>
        <w:t>CASTANEDA: You asked -- (inaudible) --</w:t>
      </w:r>
      <w:r w:rsidRPr="00BA3B30">
        <w:rPr>
          <w:rFonts w:asciiTheme="minorHAnsi" w:hAnsiTheme="minorHAnsi"/>
          <w:sz w:val="12"/>
        </w:rPr>
        <w:t xml:space="preserve">¶ </w:t>
      </w:r>
      <w:r w:rsidRPr="00BA3B30">
        <w:rPr>
          <w:rFonts w:asciiTheme="minorHAnsi" w:hAnsiTheme="minorHAnsi"/>
        </w:rPr>
        <w:t>GWERTZMAN: Go ahead.</w:t>
      </w:r>
      <w:r w:rsidRPr="00BA3B30">
        <w:rPr>
          <w:rFonts w:asciiTheme="minorHAnsi" w:hAnsiTheme="minorHAnsi"/>
          <w:sz w:val="12"/>
        </w:rPr>
        <w:t xml:space="preserve">¶ </w:t>
      </w:r>
      <w:r w:rsidRPr="00BA3B30">
        <w:rPr>
          <w:rFonts w:asciiTheme="minorHAnsi" w:hAnsiTheme="minorHAnsi"/>
        </w:rPr>
        <w:t>CASTANEDA: Well, Rafael, besides good to -- good to be in touch -- we're colleagues in the same newspaper -- I think -- I don't think Calderon put it on -- in the backseat; he threw it under the bus. So there is no -- there was no Mexican immigration policy under this administration.</w:t>
      </w:r>
      <w:r w:rsidRPr="00BA3B30">
        <w:rPr>
          <w:rFonts w:asciiTheme="minorHAnsi" w:hAnsiTheme="minorHAnsi"/>
          <w:sz w:val="12"/>
        </w:rPr>
        <w:t xml:space="preserve">¶ </w:t>
      </w:r>
      <w:r w:rsidRPr="00BA3B30">
        <w:rPr>
          <w:rFonts w:asciiTheme="minorHAnsi" w:hAnsiTheme="minorHAnsi"/>
        </w:rPr>
        <w:t xml:space="preserve">I think that </w:t>
      </w:r>
      <w:r w:rsidRPr="00BA3B30">
        <w:rPr>
          <w:rStyle w:val="StyleBoldUnderline"/>
          <w:rFonts w:asciiTheme="minorHAnsi" w:hAnsiTheme="minorHAnsi"/>
        </w:rPr>
        <w:t>the tone that</w:t>
      </w:r>
      <w:r w:rsidRPr="00BA3B30">
        <w:rPr>
          <w:rFonts w:asciiTheme="minorHAnsi" w:hAnsiTheme="minorHAnsi"/>
        </w:rPr>
        <w:t xml:space="preserve"> Pena </w:t>
      </w:r>
      <w:r w:rsidRPr="00BA3B30">
        <w:rPr>
          <w:rStyle w:val="StyleBoldUnderline"/>
          <w:rFonts w:asciiTheme="minorHAnsi" w:hAnsiTheme="minorHAnsi"/>
        </w:rPr>
        <w:t>Nieto set yesterday in</w:t>
      </w:r>
      <w:r w:rsidRPr="00BA3B30">
        <w:rPr>
          <w:rFonts w:asciiTheme="minorHAnsi" w:hAnsiTheme="minorHAnsi"/>
        </w:rPr>
        <w:t xml:space="preserve"> the published remarks of </w:t>
      </w:r>
      <w:r w:rsidRPr="00BA3B30">
        <w:rPr>
          <w:rStyle w:val="StyleBoldUnderline"/>
          <w:rFonts w:asciiTheme="minorHAnsi" w:hAnsiTheme="minorHAnsi"/>
        </w:rPr>
        <w:t>his meeting with</w:t>
      </w:r>
      <w:r w:rsidRPr="00BA3B30">
        <w:rPr>
          <w:rFonts w:asciiTheme="minorHAnsi" w:hAnsiTheme="minorHAnsi"/>
        </w:rPr>
        <w:t xml:space="preserve"> President </w:t>
      </w:r>
      <w:r w:rsidRPr="00BA3B30">
        <w:rPr>
          <w:rStyle w:val="StyleBoldUnderline"/>
          <w:rFonts w:asciiTheme="minorHAnsi" w:hAnsiTheme="minorHAnsi"/>
        </w:rPr>
        <w:t>Obama</w:t>
      </w:r>
      <w:r w:rsidRPr="00BA3B30">
        <w:rPr>
          <w:rFonts w:asciiTheme="minorHAnsi" w:hAnsiTheme="minorHAnsi"/>
        </w:rPr>
        <w:t xml:space="preserve"> </w:t>
      </w:r>
      <w:r w:rsidRPr="00BA3B30">
        <w:rPr>
          <w:rStyle w:val="StyleBoldUnderline"/>
          <w:rFonts w:asciiTheme="minorHAnsi" w:hAnsiTheme="minorHAnsi"/>
        </w:rPr>
        <w:t xml:space="preserve">was </w:t>
      </w:r>
      <w:r w:rsidRPr="00BA3B30">
        <w:rPr>
          <w:rFonts w:asciiTheme="minorHAnsi" w:hAnsiTheme="minorHAnsi"/>
        </w:rPr>
        <w:t xml:space="preserve">right: </w:t>
      </w:r>
      <w:r w:rsidRPr="00BA3B30">
        <w:rPr>
          <w:rStyle w:val="StyleBoldUnderline"/>
          <w:rFonts w:asciiTheme="minorHAnsi" w:hAnsiTheme="minorHAnsi"/>
        </w:rPr>
        <w:t>Mexico's very interested, Mexico wants to cooperate, and Mexico would welcome a comprehensive immigration reform in the U</w:t>
      </w:r>
      <w:r w:rsidRPr="00BA3B30">
        <w:rPr>
          <w:rFonts w:asciiTheme="minorHAnsi" w:hAnsiTheme="minorHAnsi"/>
        </w:rPr>
        <w:t xml:space="preserve">nited </w:t>
      </w:r>
      <w:r w:rsidRPr="00BA3B30">
        <w:rPr>
          <w:rStyle w:val="StyleBoldUnderline"/>
          <w:rFonts w:asciiTheme="minorHAnsi" w:hAnsiTheme="minorHAnsi"/>
        </w:rPr>
        <w:t>S</w:t>
      </w:r>
      <w:r w:rsidRPr="00BA3B30">
        <w:rPr>
          <w:rFonts w:asciiTheme="minorHAnsi" w:hAnsiTheme="minorHAnsi"/>
        </w:rPr>
        <w:t>tates. I think that's -- to get started, that's the right tone, and it makes -- marks a major change from what Calderon's attitude has been.</w:t>
      </w:r>
    </w:p>
    <w:p w14:paraId="1F360F0D" w14:textId="77777777" w:rsidR="00C469E0" w:rsidRDefault="00C469E0" w:rsidP="00C469E0">
      <w:pPr>
        <w:pStyle w:val="Heading3"/>
        <w:rPr>
          <w:rFonts w:asciiTheme="minorHAnsi" w:hAnsiTheme="minorHAnsi"/>
        </w:rPr>
      </w:pPr>
      <w:r>
        <w:rPr>
          <w:rFonts w:asciiTheme="minorHAnsi" w:hAnsiTheme="minorHAnsi"/>
        </w:rPr>
        <w:lastRenderedPageBreak/>
        <w:t>CIR K2 Terrorism</w:t>
      </w:r>
    </w:p>
    <w:p w14:paraId="77EC173F" w14:textId="77777777" w:rsidR="00C469E0" w:rsidRPr="003169CB" w:rsidRDefault="00C469E0" w:rsidP="00C469E0">
      <w:pPr>
        <w:pStyle w:val="Heading4"/>
      </w:pPr>
      <w:r w:rsidRPr="003169CB">
        <w:t>Reform provides source of recruits key to winning War on Terror</w:t>
      </w:r>
    </w:p>
    <w:p w14:paraId="3744CE90" w14:textId="77777777" w:rsidR="00C469E0" w:rsidRPr="00BD175E" w:rsidRDefault="00C469E0" w:rsidP="00C469E0">
      <w:pPr>
        <w:rPr>
          <w:rStyle w:val="StyleStyleBold12pt"/>
        </w:rPr>
      </w:pPr>
      <w:r w:rsidRPr="00BD175E">
        <w:rPr>
          <w:rStyle w:val="StyleStyleBold12pt"/>
        </w:rPr>
        <w:t xml:space="preserve">Alden, Bush, and </w:t>
      </w:r>
      <w:proofErr w:type="spellStart"/>
      <w:r w:rsidRPr="00BD175E">
        <w:rPr>
          <w:rStyle w:val="StyleStyleBold12pt"/>
        </w:rPr>
        <w:t>McLarty</w:t>
      </w:r>
      <w:proofErr w:type="spellEnd"/>
      <w:r w:rsidRPr="00BD175E">
        <w:rPr>
          <w:rStyle w:val="StyleStyleBold12pt"/>
        </w:rPr>
        <w:t xml:space="preserve"> 2009</w:t>
      </w:r>
    </w:p>
    <w:p w14:paraId="65B53BC2" w14:textId="77777777" w:rsidR="00C469E0" w:rsidRDefault="00C469E0" w:rsidP="00C469E0">
      <w:r w:rsidRPr="0084335E">
        <w:t xml:space="preserve">Edward Alden, Bernard L. Schwartz Senior Fellow, Florida governor Jeb Bush and former White House chief of staff Thomas "Mack" </w:t>
      </w:r>
      <w:proofErr w:type="spellStart"/>
      <w:r w:rsidRPr="0084335E">
        <w:t>McLarty.</w:t>
      </w:r>
      <w:r>
        <w:t>Council</w:t>
      </w:r>
      <w:proofErr w:type="spellEnd"/>
      <w:r>
        <w:t xml:space="preserve"> on Foreign Relations “U.S. Immigration Policy” July 2009</w:t>
      </w:r>
    </w:p>
    <w:p w14:paraId="74C26C52" w14:textId="77777777" w:rsidR="00C469E0" w:rsidRDefault="00C469E0" w:rsidP="00C469E0">
      <w:r w:rsidRPr="0084335E">
        <w:t>http://www.cfr.org/immigration/us-immigration-policy/p20030</w:t>
      </w:r>
    </w:p>
    <w:p w14:paraId="61C286BD" w14:textId="77777777" w:rsidR="00C469E0" w:rsidRPr="00F86359" w:rsidRDefault="00C469E0" w:rsidP="00C469E0">
      <w:pPr>
        <w:rPr>
          <w:sz w:val="16"/>
        </w:rPr>
      </w:pPr>
      <w:r w:rsidRPr="00F86359">
        <w:rPr>
          <w:sz w:val="16"/>
        </w:rPr>
        <w:t xml:space="preserve">Immigrants and their offspring are important potential recruits for the U.S. armed forces. </w:t>
      </w:r>
      <w:r w:rsidRPr="00E35132">
        <w:rPr>
          <w:rStyle w:val="StyleBoldUnderline"/>
          <w:highlight w:val="cyan"/>
        </w:rPr>
        <w:t>The war against terrorism has forced the U</w:t>
      </w:r>
      <w:r w:rsidRPr="003169CB">
        <w:rPr>
          <w:rStyle w:val="StyleBoldUnderline"/>
        </w:rPr>
        <w:t xml:space="preserve">nited </w:t>
      </w:r>
      <w:r w:rsidRPr="00E35132">
        <w:rPr>
          <w:rStyle w:val="StyleBoldUnderline"/>
          <w:highlight w:val="cyan"/>
        </w:rPr>
        <w:t>S</w:t>
      </w:r>
      <w:r w:rsidRPr="003169CB">
        <w:rPr>
          <w:rStyle w:val="StyleBoldUnderline"/>
        </w:rPr>
        <w:t xml:space="preserve">tates </w:t>
      </w:r>
      <w:r w:rsidRPr="00E35132">
        <w:rPr>
          <w:rStyle w:val="StyleBoldUnderline"/>
          <w:highlight w:val="cyan"/>
        </w:rPr>
        <w:t>to become engaged</w:t>
      </w:r>
      <w:r w:rsidRPr="003169CB">
        <w:rPr>
          <w:rStyle w:val="StyleBoldUnderline"/>
        </w:rPr>
        <w:t xml:space="preserve"> either directly or indirectly </w:t>
      </w:r>
      <w:r w:rsidRPr="00E35132">
        <w:rPr>
          <w:rStyle w:val="StyleBoldUnderline"/>
          <w:highlight w:val="cyan"/>
        </w:rPr>
        <w:t>in environments where language skills, cultural knowledge, and the ability to work with local populations are vital</w:t>
      </w:r>
      <w:r w:rsidRPr="003169CB">
        <w:rPr>
          <w:rStyle w:val="StyleBoldUnderline"/>
        </w:rPr>
        <w:t xml:space="preserve"> </w:t>
      </w:r>
      <w:r w:rsidRPr="00E35132">
        <w:rPr>
          <w:rStyle w:val="StyleBoldUnderline"/>
          <w:highlight w:val="cyan"/>
        </w:rPr>
        <w:t>ingredients of military success</w:t>
      </w:r>
      <w:r w:rsidRPr="00F86359">
        <w:rPr>
          <w:sz w:val="16"/>
        </w:rPr>
        <w:t xml:space="preserve">.137 </w:t>
      </w:r>
      <w:r w:rsidRPr="00E35132">
        <w:rPr>
          <w:rStyle w:val="StyleBoldUnderline"/>
          <w:highlight w:val="cyan"/>
        </w:rPr>
        <w:t>Recruiting within the diverse immigrant populations of the U</w:t>
      </w:r>
      <w:r w:rsidRPr="003169CB">
        <w:rPr>
          <w:rStyle w:val="StyleBoldUnderline"/>
        </w:rPr>
        <w:t xml:space="preserve">nited </w:t>
      </w:r>
      <w:r w:rsidRPr="00E35132">
        <w:rPr>
          <w:rStyle w:val="StyleBoldUnderline"/>
          <w:highlight w:val="cyan"/>
        </w:rPr>
        <w:t>S</w:t>
      </w:r>
      <w:r w:rsidRPr="003169CB">
        <w:rPr>
          <w:rStyle w:val="StyleBoldUnderline"/>
        </w:rPr>
        <w:t xml:space="preserve">tates </w:t>
      </w:r>
      <w:r w:rsidRPr="00E35132">
        <w:rPr>
          <w:rStyle w:val="StyleBoldUnderline"/>
          <w:highlight w:val="cyan"/>
        </w:rPr>
        <w:t>is the most promising avenue for the armed forces to build</w:t>
      </w:r>
      <w:r w:rsidRPr="003169CB">
        <w:rPr>
          <w:rStyle w:val="StyleBoldUnderline"/>
        </w:rPr>
        <w:t xml:space="preserve"> up </w:t>
      </w:r>
      <w:r w:rsidRPr="00E35132">
        <w:rPr>
          <w:rStyle w:val="StyleBoldUnderline"/>
          <w:highlight w:val="cyan"/>
        </w:rPr>
        <w:t>those capabilities.</w:t>
      </w:r>
      <w:r w:rsidRPr="00F86359">
        <w:rPr>
          <w:sz w:val="16"/>
        </w:rPr>
        <w:t xml:space="preserve"> Yet policy restrictions have generally prevented recruiting anyone living in the United States who is not either a citizen or a green-card holder, even though there are now millions of potential immigrants, and their children, living here for long periods in temporary status.</w:t>
      </w:r>
    </w:p>
    <w:p w14:paraId="7EB7F1B9" w14:textId="77777777" w:rsidR="00C469E0" w:rsidRPr="00BA3B30" w:rsidRDefault="00C469E0" w:rsidP="00C469E0">
      <w:pPr>
        <w:pStyle w:val="Heading4"/>
        <w:rPr>
          <w:rFonts w:asciiTheme="minorHAnsi" w:hAnsiTheme="minorHAnsi"/>
        </w:rPr>
      </w:pPr>
      <w:r w:rsidRPr="00BA3B30">
        <w:rPr>
          <w:rFonts w:asciiTheme="minorHAnsi" w:hAnsiTheme="minorHAnsi"/>
        </w:rPr>
        <w:t>CIR solves DHS overstretch</w:t>
      </w:r>
    </w:p>
    <w:p w14:paraId="71C14A14" w14:textId="77777777" w:rsidR="00C469E0" w:rsidRPr="00BA3B30" w:rsidRDefault="00C469E0" w:rsidP="00C469E0">
      <w:pPr>
        <w:rPr>
          <w:rFonts w:asciiTheme="minorHAnsi" w:hAnsiTheme="minorHAnsi"/>
        </w:rPr>
      </w:pPr>
      <w:r w:rsidRPr="00BA3B30">
        <w:rPr>
          <w:rStyle w:val="StyleStyleBold12pt"/>
          <w:rFonts w:asciiTheme="minorHAnsi" w:hAnsiTheme="minorHAnsi"/>
        </w:rPr>
        <w:t>Griswold 7</w:t>
      </w:r>
      <w:r w:rsidRPr="00BA3B30">
        <w:rPr>
          <w:rFonts w:asciiTheme="minorHAnsi" w:hAnsiTheme="minorHAnsi"/>
        </w:rPr>
        <w:t xml:space="preserve"> – MA in Politics @ LSE</w:t>
      </w:r>
    </w:p>
    <w:p w14:paraId="1F43D57B" w14:textId="77777777" w:rsidR="00C469E0" w:rsidRPr="00BA3B30" w:rsidRDefault="00C469E0" w:rsidP="00C469E0">
      <w:pPr>
        <w:rPr>
          <w:rFonts w:asciiTheme="minorHAnsi" w:hAnsiTheme="minorHAnsi"/>
        </w:rPr>
      </w:pPr>
      <w:r w:rsidRPr="00BA3B30">
        <w:rPr>
          <w:rFonts w:asciiTheme="minorHAnsi" w:hAnsiTheme="minorHAnsi"/>
        </w:rPr>
        <w:t>Daniel, “Comprehensive Immigration Reform: Finally Getting It Right,” http://www.cato.org/publications/free-trade-bulletin/comprehensive-immigration-reform-finally-getting-it-right</w:t>
      </w:r>
    </w:p>
    <w:p w14:paraId="08619F09" w14:textId="77777777" w:rsidR="00C469E0" w:rsidRPr="00BA3B30" w:rsidRDefault="00C469E0" w:rsidP="00C469E0">
      <w:pPr>
        <w:rPr>
          <w:rFonts w:asciiTheme="minorHAnsi" w:hAnsiTheme="minorHAnsi"/>
        </w:rPr>
      </w:pPr>
      <w:r w:rsidRPr="00BA3B30">
        <w:rPr>
          <w:rStyle w:val="StyleBoldUnderline"/>
          <w:rFonts w:asciiTheme="minorHAnsi" w:hAnsiTheme="minorHAnsi"/>
        </w:rPr>
        <w:t>Comprehensive immigration reform</w:t>
      </w:r>
      <w:r w:rsidRPr="00BA3B30">
        <w:rPr>
          <w:rFonts w:asciiTheme="minorHAnsi" w:hAnsiTheme="minorHAnsi"/>
        </w:rPr>
        <w:t xml:space="preserve"> that followed the guidelines outlined above </w:t>
      </w:r>
      <w:r w:rsidRPr="00BA3B30">
        <w:rPr>
          <w:rStyle w:val="StyleBoldUnderline"/>
          <w:rFonts w:asciiTheme="minorHAnsi" w:hAnsiTheme="minorHAnsi"/>
        </w:rPr>
        <w:t>could be expected to dramatically lower illegal entries into the United States and the tragic death toll at the border.</w:t>
      </w:r>
      <w:r w:rsidRPr="00BA3B30">
        <w:rPr>
          <w:rFonts w:asciiTheme="minorHAnsi" w:hAnsiTheme="minorHAnsi"/>
        </w:rPr>
        <w:t xml:space="preserve"> It would empower newly legalized workers to bargain more effectively in the workplace for better wages and working conditions, allowing those workers to enjoy the full protections and responsibilities of the law. </w:t>
      </w:r>
      <w:r w:rsidRPr="00BA3B30">
        <w:rPr>
          <w:rStyle w:val="StyleBoldUnderline"/>
          <w:rFonts w:asciiTheme="minorHAnsi" w:hAnsiTheme="minorHAnsi"/>
        </w:rPr>
        <w:t xml:space="preserve">It would free the Homeland Security Department to focus its resources on </w:t>
      </w:r>
      <w:r w:rsidRPr="00BA3B30">
        <w:rPr>
          <w:rStyle w:val="Emphasis"/>
          <w:rFonts w:asciiTheme="minorHAnsi" w:hAnsiTheme="minorHAnsi"/>
        </w:rPr>
        <w:t>identifying</w:t>
      </w:r>
      <w:r w:rsidRPr="00BA3B30">
        <w:rPr>
          <w:rStyle w:val="StyleBoldUnderline"/>
          <w:rFonts w:asciiTheme="minorHAnsi" w:hAnsiTheme="minorHAnsi"/>
        </w:rPr>
        <w:t xml:space="preserve"> and </w:t>
      </w:r>
      <w:r w:rsidRPr="00BA3B30">
        <w:rPr>
          <w:rStyle w:val="Emphasis"/>
          <w:rFonts w:asciiTheme="minorHAnsi" w:hAnsiTheme="minorHAnsi"/>
        </w:rPr>
        <w:t>apprehending terrorists</w:t>
      </w:r>
      <w:r w:rsidRPr="00BA3B30">
        <w:rPr>
          <w:rFonts w:asciiTheme="minorHAnsi" w:hAnsiTheme="minorHAnsi"/>
        </w:rPr>
        <w:t xml:space="preserve"> and criminals </w:t>
      </w:r>
      <w:r w:rsidRPr="00BA3B30">
        <w:rPr>
          <w:rStyle w:val="StyleBoldUnderline"/>
          <w:rFonts w:asciiTheme="minorHAnsi" w:hAnsiTheme="minorHAnsi"/>
        </w:rPr>
        <w:t>rather than waste billions of tax dollars chasing after peaceful, hardworking people seeking better jobs</w:t>
      </w:r>
      <w:r w:rsidRPr="00BA3B30">
        <w:rPr>
          <w:rFonts w:asciiTheme="minorHAnsi" w:hAnsiTheme="minorHAnsi"/>
        </w:rPr>
        <w:t>.</w:t>
      </w:r>
    </w:p>
    <w:p w14:paraId="241EDD76" w14:textId="77777777" w:rsidR="00C469E0" w:rsidRPr="00BA3B30" w:rsidRDefault="00C469E0" w:rsidP="00C469E0">
      <w:pPr>
        <w:pStyle w:val="Heading4"/>
        <w:rPr>
          <w:rFonts w:asciiTheme="minorHAnsi" w:hAnsiTheme="minorHAnsi"/>
        </w:rPr>
      </w:pPr>
      <w:r w:rsidRPr="00BA3B30">
        <w:rPr>
          <w:rFonts w:asciiTheme="minorHAnsi" w:hAnsiTheme="minorHAnsi"/>
        </w:rPr>
        <w:t>Solves terrorism</w:t>
      </w:r>
    </w:p>
    <w:p w14:paraId="4F22AC64" w14:textId="77777777" w:rsidR="00C469E0" w:rsidRPr="00BA3B30" w:rsidRDefault="00C469E0" w:rsidP="00C469E0">
      <w:pPr>
        <w:rPr>
          <w:rStyle w:val="StyleStyleBold12pt"/>
          <w:rFonts w:asciiTheme="minorHAnsi" w:hAnsiTheme="minorHAnsi"/>
        </w:rPr>
      </w:pPr>
      <w:r w:rsidRPr="00BA3B30">
        <w:rPr>
          <w:rStyle w:val="StyleStyleBold12pt"/>
          <w:rFonts w:asciiTheme="minorHAnsi" w:hAnsiTheme="minorHAnsi"/>
        </w:rPr>
        <w:t xml:space="preserve">Hutchinson 10 </w:t>
      </w:r>
    </w:p>
    <w:p w14:paraId="003C5ED6" w14:textId="77777777" w:rsidR="00C469E0" w:rsidRPr="00BA3B30" w:rsidRDefault="00C469E0" w:rsidP="00C469E0">
      <w:pPr>
        <w:tabs>
          <w:tab w:val="left" w:pos="5152"/>
        </w:tabs>
        <w:rPr>
          <w:rFonts w:asciiTheme="minorHAnsi" w:hAnsiTheme="minorHAnsi"/>
        </w:rPr>
      </w:pPr>
      <w:proofErr w:type="spellStart"/>
      <w:r w:rsidRPr="00BA3B30">
        <w:rPr>
          <w:rFonts w:asciiTheme="minorHAnsi" w:hAnsiTheme="minorHAnsi"/>
        </w:rPr>
        <w:t>Asa</w:t>
      </w:r>
      <w:proofErr w:type="spellEnd"/>
      <w:r w:rsidRPr="00BA3B30">
        <w:rPr>
          <w:rFonts w:asciiTheme="minorHAnsi" w:hAnsiTheme="minorHAnsi"/>
        </w:rPr>
        <w:t xml:space="preserve">, 2/9/10, “Analysis: Visa security is critical to preventing terrorist attacks” http://www.govexec.com/story_page_pf.cfm?articleid=44563&amp;printerfriendlyvers=1  </w:t>
      </w:r>
      <w:proofErr w:type="spellStart"/>
      <w:r w:rsidRPr="00BA3B30">
        <w:rPr>
          <w:rFonts w:asciiTheme="minorHAnsi" w:hAnsiTheme="minorHAnsi"/>
        </w:rPr>
        <w:t>Asa</w:t>
      </w:r>
      <w:proofErr w:type="spellEnd"/>
      <w:r w:rsidRPr="00BA3B30">
        <w:rPr>
          <w:rFonts w:asciiTheme="minorHAnsi" w:hAnsiTheme="minorHAnsi"/>
        </w:rPr>
        <w:t xml:space="preserve"> Hutchinson, president and chief executive officer of Hutchinson Group consulting in Little Rock, Ark., is former undersecretary for border and transportation security at DHS.</w:t>
      </w:r>
    </w:p>
    <w:p w14:paraId="270ED770" w14:textId="77777777" w:rsidR="00C469E0" w:rsidRPr="00BA3B30" w:rsidRDefault="00C469E0" w:rsidP="00C469E0">
      <w:pPr>
        <w:rPr>
          <w:rFonts w:asciiTheme="minorHAnsi" w:hAnsiTheme="minorHAnsi"/>
        </w:rPr>
      </w:pPr>
      <w:r w:rsidRPr="00BA3B30">
        <w:rPr>
          <w:rFonts w:asciiTheme="minorHAnsi" w:hAnsiTheme="minorHAnsi"/>
        </w:rPr>
        <w:t xml:space="preserve">Umar Farouk </w:t>
      </w:r>
      <w:proofErr w:type="spellStart"/>
      <w:r w:rsidRPr="00BA3B30">
        <w:rPr>
          <w:rFonts w:asciiTheme="minorHAnsi" w:hAnsiTheme="minorHAnsi"/>
        </w:rPr>
        <w:t>Abdulmutallab's</w:t>
      </w:r>
      <w:proofErr w:type="spellEnd"/>
      <w:r w:rsidRPr="00BA3B30">
        <w:rPr>
          <w:rFonts w:asciiTheme="minorHAnsi" w:hAnsiTheme="minorHAnsi"/>
        </w:rPr>
        <w:t xml:space="preserve"> failed attempt to bomb Northwest Airlines Flight 253 on Christmas Day is another reminder that a visa is priceless to a terrorist. It is the golden key that allows easy passage to the United States. If the intelligence on </w:t>
      </w:r>
      <w:proofErr w:type="spellStart"/>
      <w:r w:rsidRPr="00BA3B30">
        <w:rPr>
          <w:rFonts w:asciiTheme="minorHAnsi" w:hAnsiTheme="minorHAnsi"/>
        </w:rPr>
        <w:t>Abdulmutallab</w:t>
      </w:r>
      <w:proofErr w:type="spellEnd"/>
      <w:r w:rsidRPr="00BA3B30">
        <w:rPr>
          <w:rFonts w:asciiTheme="minorHAnsi" w:hAnsiTheme="minorHAnsi"/>
        </w:rPr>
        <w:t xml:space="preserve"> had been properly analyzed, his visa would have been quickly revoked and he would have been denied access to Flight 253.  </w:t>
      </w:r>
      <w:r w:rsidRPr="00BA3B30">
        <w:rPr>
          <w:rStyle w:val="underline"/>
          <w:rFonts w:asciiTheme="minorHAnsi" w:hAnsiTheme="minorHAnsi"/>
        </w:rPr>
        <w:t xml:space="preserve">We must </w:t>
      </w:r>
      <w:r w:rsidRPr="00BA3B30">
        <w:rPr>
          <w:rFonts w:asciiTheme="minorHAnsi" w:hAnsiTheme="minorHAnsi"/>
        </w:rPr>
        <w:t xml:space="preserve">go back to basics and </w:t>
      </w:r>
      <w:r w:rsidRPr="00BA3B30">
        <w:rPr>
          <w:rStyle w:val="underline"/>
          <w:rFonts w:asciiTheme="minorHAnsi" w:hAnsiTheme="minorHAnsi"/>
        </w:rPr>
        <w:t xml:space="preserve">strengthen the role of the [DHS] </w:t>
      </w:r>
      <w:r w:rsidRPr="00BA3B30">
        <w:rPr>
          <w:rFonts w:asciiTheme="minorHAnsi" w:hAnsiTheme="minorHAnsi"/>
        </w:rPr>
        <w:t xml:space="preserve">Homeland Security Department </w:t>
      </w:r>
      <w:r w:rsidRPr="00BA3B30">
        <w:rPr>
          <w:rStyle w:val="underline"/>
          <w:rFonts w:asciiTheme="minorHAnsi" w:hAnsiTheme="minorHAnsi"/>
        </w:rPr>
        <w:t>in visa issuance, review and security</w:t>
      </w:r>
      <w:r w:rsidRPr="00BA3B30">
        <w:rPr>
          <w:rFonts w:asciiTheme="minorHAnsi" w:hAnsiTheme="minorHAnsi"/>
        </w:rPr>
        <w:t xml:space="preserve">.  Certainly, </w:t>
      </w:r>
      <w:r w:rsidRPr="00BA3B30">
        <w:rPr>
          <w:rStyle w:val="underline"/>
          <w:rFonts w:asciiTheme="minorHAnsi" w:hAnsiTheme="minorHAnsi"/>
        </w:rPr>
        <w:t>we must continue to improve methods and technologies for screening and detecting explosives carried by airline passengers</w:t>
      </w:r>
      <w:r w:rsidRPr="00BA3B30">
        <w:rPr>
          <w:rFonts w:asciiTheme="minorHAnsi" w:hAnsiTheme="minorHAnsi"/>
        </w:rPr>
        <w:t xml:space="preserve">, but </w:t>
      </w:r>
      <w:r w:rsidRPr="00BA3B30">
        <w:rPr>
          <w:rStyle w:val="StyleBoldUnderline"/>
          <w:rFonts w:asciiTheme="minorHAnsi" w:hAnsiTheme="minorHAnsi"/>
        </w:rPr>
        <w:t>our highest priority is</w:t>
      </w:r>
      <w:r w:rsidRPr="00BA3B30">
        <w:rPr>
          <w:rFonts w:asciiTheme="minorHAnsi" w:hAnsiTheme="minorHAnsi"/>
        </w:rPr>
        <w:t xml:space="preserve"> to remember the lesson of the Sept. 11, 2001, </w:t>
      </w:r>
      <w:r w:rsidRPr="00BA3B30">
        <w:rPr>
          <w:rStyle w:val="StyleBoldUnderline"/>
          <w:rFonts w:asciiTheme="minorHAnsi" w:hAnsiTheme="minorHAnsi"/>
        </w:rPr>
        <w:t>terrorist attacks</w:t>
      </w:r>
      <w:r w:rsidRPr="00BA3B30">
        <w:rPr>
          <w:rFonts w:asciiTheme="minorHAnsi" w:hAnsiTheme="minorHAnsi"/>
        </w:rPr>
        <w:t xml:space="preserve"> and the attempted Christmas Day bombing: Our first line of defense against terrorism is intelligence and visa security.  Yes, visa security. It's not an easy, 30-second sound bite and it takes a little more explaining, </w:t>
      </w:r>
      <w:r w:rsidRPr="00BA3B30">
        <w:rPr>
          <w:rStyle w:val="underline"/>
          <w:rFonts w:asciiTheme="minorHAnsi" w:hAnsiTheme="minorHAnsi"/>
        </w:rPr>
        <w:t>but it might be our best defense</w:t>
      </w:r>
      <w:r w:rsidRPr="00BA3B30">
        <w:rPr>
          <w:rFonts w:asciiTheme="minorHAnsi" w:hAnsiTheme="minorHAnsi"/>
        </w:rPr>
        <w:t xml:space="preserve">. Without a valid visa, </w:t>
      </w:r>
      <w:r w:rsidRPr="00BA3B30">
        <w:rPr>
          <w:rStyle w:val="underline"/>
          <w:rFonts w:asciiTheme="minorHAnsi" w:hAnsiTheme="minorHAnsi"/>
        </w:rPr>
        <w:t xml:space="preserve">America's enemies will not be able to </w:t>
      </w:r>
      <w:r w:rsidRPr="00BA3B30">
        <w:rPr>
          <w:rFonts w:asciiTheme="minorHAnsi" w:hAnsiTheme="minorHAnsi"/>
        </w:rPr>
        <w:t xml:space="preserve">lawfully </w:t>
      </w:r>
      <w:r w:rsidRPr="00BA3B30">
        <w:rPr>
          <w:rStyle w:val="underline"/>
          <w:rFonts w:asciiTheme="minorHAnsi" w:hAnsiTheme="minorHAnsi"/>
        </w:rPr>
        <w:t>enter the U</w:t>
      </w:r>
      <w:r w:rsidRPr="00BA3B30">
        <w:rPr>
          <w:rFonts w:asciiTheme="minorHAnsi" w:hAnsiTheme="minorHAnsi"/>
        </w:rPr>
        <w:t xml:space="preserve">nited </w:t>
      </w:r>
      <w:r w:rsidRPr="00BA3B30">
        <w:rPr>
          <w:rStyle w:val="underline"/>
          <w:rFonts w:asciiTheme="minorHAnsi" w:hAnsiTheme="minorHAnsi"/>
        </w:rPr>
        <w:t>S</w:t>
      </w:r>
      <w:r w:rsidRPr="00BA3B30">
        <w:rPr>
          <w:rFonts w:asciiTheme="minorHAnsi" w:hAnsiTheme="minorHAnsi"/>
        </w:rPr>
        <w:t xml:space="preserve">tates </w:t>
      </w:r>
      <w:r w:rsidRPr="00BA3B30">
        <w:rPr>
          <w:rStyle w:val="underline"/>
          <w:rFonts w:asciiTheme="minorHAnsi" w:hAnsiTheme="minorHAnsi"/>
        </w:rPr>
        <w:t>at all</w:t>
      </w:r>
      <w:r w:rsidRPr="00BA3B30">
        <w:rPr>
          <w:rFonts w:asciiTheme="minorHAnsi" w:hAnsiTheme="minorHAnsi"/>
        </w:rPr>
        <w:t xml:space="preserve">. </w:t>
      </w:r>
    </w:p>
    <w:p w14:paraId="7F6BB728" w14:textId="77777777" w:rsidR="00E00EE1" w:rsidRDefault="00E00EE1" w:rsidP="00E00EE1">
      <w:pPr>
        <w:pStyle w:val="Heading3"/>
      </w:pPr>
      <w:proofErr w:type="gramStart"/>
      <w:r>
        <w:lastRenderedPageBreak/>
        <w:t>Econ</w:t>
      </w:r>
      <w:r w:rsidR="00C469E0">
        <w:t xml:space="preserve"> !</w:t>
      </w:r>
      <w:proofErr w:type="gramEnd"/>
      <w:r w:rsidR="00C469E0">
        <w:t xml:space="preserve"> - War</w:t>
      </w:r>
    </w:p>
    <w:p w14:paraId="625E6F18" w14:textId="77777777" w:rsidR="00C469E0" w:rsidRPr="00671562" w:rsidRDefault="00C469E0" w:rsidP="00C469E0">
      <w:pPr>
        <w:pStyle w:val="Heading4"/>
        <w:rPr>
          <w:rFonts w:cs="Times New Roman"/>
        </w:rPr>
      </w:pPr>
      <w:r w:rsidRPr="00671562">
        <w:rPr>
          <w:rFonts w:cs="Times New Roman"/>
        </w:rPr>
        <w:t>Growth solves war</w:t>
      </w:r>
    </w:p>
    <w:p w14:paraId="5BD8C568" w14:textId="77777777" w:rsidR="00C469E0" w:rsidRPr="00671562" w:rsidRDefault="00C469E0" w:rsidP="00C469E0">
      <w:r w:rsidRPr="00671562">
        <w:rPr>
          <w:rStyle w:val="StyleStyleBold12pt"/>
        </w:rPr>
        <w:t xml:space="preserve">Griswold 7 </w:t>
      </w:r>
      <w:r w:rsidRPr="00671562">
        <w:t xml:space="preserve">Griswold, Trade Policy Studies @ Cato, 4/20/’7, </w:t>
      </w:r>
    </w:p>
    <w:p w14:paraId="261A10E2" w14:textId="77777777" w:rsidR="00C469E0" w:rsidRPr="00671562" w:rsidRDefault="00C469E0" w:rsidP="00C469E0">
      <w:r w:rsidRPr="00671562">
        <w:t>(Daniel, Trade, Democracy and Peace, http://www.freetrade.org/node/681</w:t>
      </w:r>
    </w:p>
    <w:p w14:paraId="5106695E" w14:textId="77777777" w:rsidR="00C469E0" w:rsidRPr="00BA3B30" w:rsidRDefault="00C469E0" w:rsidP="00C469E0">
      <w:pPr>
        <w:rPr>
          <w:rStyle w:val="Emphasis"/>
        </w:rPr>
      </w:pPr>
      <w:r w:rsidRPr="00671562">
        <w:rPr>
          <w:sz w:val="16"/>
        </w:rPr>
        <w:t xml:space="preserve">A second and even more potent way that trade has promoted peace is by promoting more economic integration. </w:t>
      </w:r>
      <w:r w:rsidRPr="00EA3117">
        <w:rPr>
          <w:rStyle w:val="StyleBoldUnderline"/>
          <w:highlight w:val="yellow"/>
        </w:rPr>
        <w:t>As</w:t>
      </w:r>
      <w:r w:rsidRPr="00671562">
        <w:rPr>
          <w:sz w:val="16"/>
        </w:rPr>
        <w:t xml:space="preserve"> national </w:t>
      </w:r>
      <w:r w:rsidRPr="00EA3117">
        <w:rPr>
          <w:rStyle w:val="StyleBoldUnderline"/>
          <w:highlight w:val="yellow"/>
        </w:rPr>
        <w:t>economies become</w:t>
      </w:r>
      <w:r w:rsidRPr="00671562">
        <w:rPr>
          <w:rStyle w:val="StyleBoldUnderline"/>
        </w:rPr>
        <w:t xml:space="preserve"> </w:t>
      </w:r>
      <w:r w:rsidRPr="00BA3B30">
        <w:rPr>
          <w:rStyle w:val="Emphasis"/>
        </w:rPr>
        <w:t xml:space="preserve">more </w:t>
      </w:r>
      <w:r w:rsidRPr="00BA3B30">
        <w:rPr>
          <w:rStyle w:val="Emphasis"/>
          <w:highlight w:val="yellow"/>
        </w:rPr>
        <w:t>intertwined</w:t>
      </w:r>
      <w:r w:rsidRPr="00671562">
        <w:rPr>
          <w:rStyle w:val="StyleBoldUnderline"/>
        </w:rPr>
        <w:t xml:space="preserve"> with each other, those </w:t>
      </w:r>
      <w:r w:rsidRPr="00EA3117">
        <w:rPr>
          <w:rStyle w:val="StyleBoldUnderline"/>
          <w:highlight w:val="yellow"/>
        </w:rPr>
        <w:t xml:space="preserve">nations have </w:t>
      </w:r>
      <w:r w:rsidRPr="00BA3B30">
        <w:rPr>
          <w:rStyle w:val="Emphasis"/>
          <w:highlight w:val="yellow"/>
        </w:rPr>
        <w:t>more to lose</w:t>
      </w:r>
      <w:r w:rsidRPr="00EA3117">
        <w:rPr>
          <w:rStyle w:val="StyleBoldUnderline"/>
          <w:highlight w:val="yellow"/>
        </w:rPr>
        <w:t xml:space="preserve"> should war break out. War </w:t>
      </w:r>
      <w:r w:rsidRPr="00671562">
        <w:rPr>
          <w:rStyle w:val="StyleBoldUnderline"/>
        </w:rPr>
        <w:t>in a globalized world</w:t>
      </w:r>
      <w:r w:rsidRPr="00671562">
        <w:rPr>
          <w:sz w:val="16"/>
        </w:rPr>
        <w:t xml:space="preserve"> not only </w:t>
      </w:r>
      <w:r w:rsidRPr="00EA3117">
        <w:rPr>
          <w:rStyle w:val="StyleBoldUnderline"/>
          <w:highlight w:val="yellow"/>
        </w:rPr>
        <w:t>means</w:t>
      </w:r>
      <w:r w:rsidRPr="00671562">
        <w:rPr>
          <w:sz w:val="16"/>
        </w:rPr>
        <w:t xml:space="preserve"> human casualties and bigger government, but also </w:t>
      </w:r>
      <w:r w:rsidRPr="00EA3117">
        <w:rPr>
          <w:rStyle w:val="StyleBoldUnderline"/>
          <w:highlight w:val="yellow"/>
        </w:rPr>
        <w:t>ruptured trade and investment</w:t>
      </w:r>
      <w:r w:rsidRPr="00671562">
        <w:rPr>
          <w:rStyle w:val="StyleBoldUnderline"/>
        </w:rPr>
        <w:t xml:space="preserve"> ties that impose lasting damage on the economy</w:t>
      </w:r>
      <w:r w:rsidRPr="00671562">
        <w:rPr>
          <w:sz w:val="16"/>
        </w:rPr>
        <w:t xml:space="preserve">. In short, </w:t>
      </w:r>
      <w:r w:rsidRPr="00EA3117">
        <w:rPr>
          <w:rStyle w:val="StyleBoldUnderline"/>
          <w:highlight w:val="yellow"/>
        </w:rPr>
        <w:t>globalization has</w:t>
      </w:r>
      <w:r w:rsidRPr="00671562">
        <w:rPr>
          <w:rStyle w:val="StyleBoldUnderline"/>
        </w:rPr>
        <w:t xml:space="preserve"> dramatically </w:t>
      </w:r>
      <w:r w:rsidRPr="00BA3B30">
        <w:rPr>
          <w:rStyle w:val="Emphasis"/>
          <w:highlight w:val="yellow"/>
        </w:rPr>
        <w:t>raised the economic cost of war.</w:t>
      </w:r>
    </w:p>
    <w:p w14:paraId="7E052EFC" w14:textId="77777777" w:rsidR="00CA7078" w:rsidRDefault="00D86C8C" w:rsidP="00CA7078">
      <w:pPr>
        <w:pStyle w:val="Heading1"/>
      </w:pPr>
      <w:r>
        <w:lastRenderedPageBreak/>
        <w:t>Affirmative</w:t>
      </w:r>
    </w:p>
    <w:p w14:paraId="27E872B5" w14:textId="77777777" w:rsidR="00CA7078" w:rsidRDefault="00CA7078" w:rsidP="00CA7078">
      <w:pPr>
        <w:pStyle w:val="Heading2"/>
      </w:pPr>
      <w:r>
        <w:lastRenderedPageBreak/>
        <w:t>Uniqueness</w:t>
      </w:r>
    </w:p>
    <w:p w14:paraId="1B8558A8" w14:textId="77777777" w:rsidR="00E00EE1" w:rsidRDefault="00E00EE1" w:rsidP="00E00EE1">
      <w:pPr>
        <w:pStyle w:val="Heading3"/>
      </w:pPr>
      <w:r>
        <w:lastRenderedPageBreak/>
        <w:t>Won’t Pass</w:t>
      </w:r>
    </w:p>
    <w:p w14:paraId="65A6E2C5" w14:textId="77777777" w:rsidR="001141AB" w:rsidRPr="001141AB" w:rsidRDefault="001141AB" w:rsidP="001141AB">
      <w:pPr>
        <w:pStyle w:val="Heading4"/>
      </w:pPr>
      <w:r>
        <w:t>Won’t pass – house republicans, 2</w:t>
      </w:r>
      <w:r w:rsidRPr="001141AB">
        <w:rPr>
          <w:vertAlign w:val="superscript"/>
        </w:rPr>
        <w:t>nd</w:t>
      </w:r>
      <w:r>
        <w:t xml:space="preserve"> term president, and economic uncertainty</w:t>
      </w:r>
    </w:p>
    <w:p w14:paraId="4E56932E" w14:textId="77777777" w:rsidR="00012947" w:rsidRDefault="00012947" w:rsidP="00012947">
      <w:proofErr w:type="spellStart"/>
      <w:r w:rsidRPr="00012947">
        <w:rPr>
          <w:rStyle w:val="StyleStyleBold12pt"/>
        </w:rPr>
        <w:t>Nazworth</w:t>
      </w:r>
      <w:proofErr w:type="spellEnd"/>
      <w:r w:rsidRPr="00012947">
        <w:rPr>
          <w:rStyle w:val="StyleStyleBold12pt"/>
        </w:rPr>
        <w:t xml:space="preserve"> 7/2</w:t>
      </w:r>
      <w:r>
        <w:t xml:space="preserve"> </w:t>
      </w:r>
      <w:proofErr w:type="spellStart"/>
      <w:r>
        <w:t>Napp</w:t>
      </w:r>
      <w:proofErr w:type="spellEnd"/>
      <w:r>
        <w:t xml:space="preserve"> </w:t>
      </w:r>
      <w:proofErr w:type="spellStart"/>
      <w:proofErr w:type="gramStart"/>
      <w:r>
        <w:t>Nazworth</w:t>
      </w:r>
      <w:proofErr w:type="spellEnd"/>
      <w:r>
        <w:t xml:space="preserve"> ,</w:t>
      </w:r>
      <w:proofErr w:type="gramEnd"/>
      <w:r>
        <w:t xml:space="preserve"> Christian Post Reporter July 2, 2013|6:19 am 3 Reasons Immigration Reform Won't Pass, and 3 Reasons It Will Read more at </w:t>
      </w:r>
      <w:hyperlink r:id="rId24" w:anchor="IqvGzf7QEUfE5edx.99" w:history="1">
        <w:r w:rsidRPr="00FF06BD">
          <w:rPr>
            <w:rStyle w:val="Hyperlink"/>
          </w:rPr>
          <w:t>http://www.christianpost.com/news/3-reasons-immigration-reform-wont-pass-and-3-reasons-it-will-99172/#IqvGzf7QEUfE5edx.99</w:t>
        </w:r>
      </w:hyperlink>
      <w:r>
        <w:t xml:space="preserve"> </w:t>
      </w:r>
    </w:p>
    <w:p w14:paraId="6A592FF6" w14:textId="77777777" w:rsidR="00012947" w:rsidRDefault="00012947" w:rsidP="00012947">
      <w:r>
        <w:t xml:space="preserve">1. House Republicans </w:t>
      </w:r>
      <w:r w:rsidRPr="008144D0">
        <w:rPr>
          <w:rStyle w:val="StyleBoldUnderline"/>
        </w:rPr>
        <w:t xml:space="preserve">A majority of the House Republican caucus is likely opposed to the Senate bill. The </w:t>
      </w:r>
      <w:proofErr w:type="spellStart"/>
      <w:r w:rsidRPr="008144D0">
        <w:rPr>
          <w:rStyle w:val="StyleBoldUnderline"/>
        </w:rPr>
        <w:t>voteview</w:t>
      </w:r>
      <w:proofErr w:type="spellEnd"/>
      <w:r w:rsidRPr="008144D0">
        <w:rPr>
          <w:rStyle w:val="StyleBoldUnderline"/>
        </w:rPr>
        <w:t xml:space="preserve"> blog, written by political scientists</w:t>
      </w:r>
      <w:r>
        <w:t xml:space="preserve"> Christopher Hare, Keith Poole and Howard Rosenthal, </w:t>
      </w:r>
      <w:r w:rsidRPr="008144D0">
        <w:rPr>
          <w:rStyle w:val="StyleBoldUnderline"/>
        </w:rPr>
        <w:t>estimates that if the House voted on the Senate bill, it would pass, 303 to 128, but, Republicans would split 103 to 128</w:t>
      </w:r>
      <w:r>
        <w:t xml:space="preserve">. Speaker of the House John </w:t>
      </w:r>
      <w:r w:rsidRPr="008144D0">
        <w:rPr>
          <w:rStyle w:val="StyleBoldUnderline"/>
        </w:rPr>
        <w:t>Boehner (R-Ohio) has said he will not bring a bill to the floor that does not get the support of a majority of his caucus. (This is known as the "Hastert rule.")</w:t>
      </w:r>
      <w:r>
        <w:t xml:space="preserve"> </w:t>
      </w:r>
      <w:r w:rsidRPr="008144D0">
        <w:rPr>
          <w:rStyle w:val="StyleBoldUnderline"/>
        </w:rPr>
        <w:t>Boehner also clarified last week that he would maintain the Hastert rule for any conference bill, or bill that is a compromise between the House and Senate bills, as well</w:t>
      </w:r>
      <w:r>
        <w:t xml:space="preserve">. 2. President's Second Term </w:t>
      </w:r>
      <w:r w:rsidRPr="008144D0">
        <w:rPr>
          <w:rStyle w:val="StyleBoldUnderline"/>
        </w:rPr>
        <w:t>Since the 22nd Amendment was added to the Constitution limiting the president to two terms, significant pieces of legislation rarely get passed in a president's second term</w:t>
      </w:r>
      <w:r>
        <w:t xml:space="preserve">. Large, </w:t>
      </w:r>
      <w:r w:rsidRPr="008144D0">
        <w:rPr>
          <w:rStyle w:val="StyleBoldUnderline"/>
        </w:rPr>
        <w:t>transformational bills generally require presidential leadership</w:t>
      </w:r>
      <w:r>
        <w:t xml:space="preserve">. </w:t>
      </w:r>
      <w:r w:rsidRPr="008144D0">
        <w:rPr>
          <w:rStyle w:val="StyleBoldUnderline"/>
        </w:rPr>
        <w:t>A president's ability to usher such bills through Congress is significantly diminished, though, once they are no longer able to run for a second term</w:t>
      </w:r>
      <w:r>
        <w:t xml:space="preserve">. During the George W. Bush presidency, for example, he was successful at getting two tax cut bills and the Patriot Act passed during his first term, but failed to get Social Security reform and immigration reform in his second term. 3. Economic Uncertainty </w:t>
      </w:r>
      <w:r w:rsidRPr="008144D0">
        <w:rPr>
          <w:rStyle w:val="StyleBoldUnderline"/>
        </w:rPr>
        <w:t xml:space="preserve">As the bill makes its way through </w:t>
      </w:r>
      <w:proofErr w:type="gramStart"/>
      <w:r w:rsidRPr="008144D0">
        <w:rPr>
          <w:rStyle w:val="StyleBoldUnderline"/>
        </w:rPr>
        <w:t>Congress,</w:t>
      </w:r>
      <w:proofErr w:type="gramEnd"/>
      <w:r w:rsidRPr="008144D0">
        <w:rPr>
          <w:rStyle w:val="StyleBoldUnderline"/>
        </w:rPr>
        <w:t xml:space="preserve"> the public may get cold feet as worries about the economy take precedence. There is a debate, though, over whether the law would help or hurt the economy. The Heritage Foundation</w:t>
      </w:r>
      <w:r>
        <w:t xml:space="preserve">, a conservative think tank, </w:t>
      </w:r>
      <w:r w:rsidRPr="008144D0">
        <w:rPr>
          <w:rStyle w:val="StyleBoldUnderline"/>
        </w:rPr>
        <w:t>issued a report stating that law would hurt the economy because most new immigrants would receive more in government benefits than they pay in taxes</w:t>
      </w:r>
      <w:r>
        <w:t xml:space="preserve">. The nonpartisan Congressional Budget Office issued a report saying it would boost the economy by increasing investment and productivity. </w:t>
      </w:r>
      <w:r w:rsidRPr="008144D0">
        <w:rPr>
          <w:rStyle w:val="StyleBoldUnderline"/>
        </w:rPr>
        <w:t>The CBO report also said, though, that wages would decrease slightly and the unemployment rate would increase slightly</w:t>
      </w:r>
      <w:r>
        <w:t xml:space="preserve">. Recent Gallup polls show that Americans' confidence in the economy is more negative than positive. Plus, when </w:t>
      </w:r>
      <w:r w:rsidRPr="008144D0">
        <w:rPr>
          <w:rStyle w:val="StyleBoldUnderline"/>
        </w:rPr>
        <w:t>Gallup asked Americans an open-ended question about their greatest worries, the most common answers were the economy, the national debt and employment, in that order</w:t>
      </w:r>
      <w:r>
        <w:t xml:space="preserve">. With that high level of uncertainty about the economy, </w:t>
      </w:r>
      <w:r w:rsidRPr="008144D0">
        <w:rPr>
          <w:rStyle w:val="StyleBoldUnderline"/>
        </w:rPr>
        <w:t>constituents in key districts may be reluctant to ask their congressional representatives to support a new, far-reaching law</w:t>
      </w:r>
      <w:r>
        <w:t>.</w:t>
      </w:r>
    </w:p>
    <w:p w14:paraId="7A91F1EA" w14:textId="77777777" w:rsidR="00F85EEA" w:rsidRDefault="00F85EEA" w:rsidP="00F85EEA">
      <w:pPr>
        <w:pStyle w:val="Heading4"/>
      </w:pPr>
      <w:r>
        <w:t>Won’t pass – house republicans won’t vote for the senate bill</w:t>
      </w:r>
    </w:p>
    <w:p w14:paraId="4BFAA062" w14:textId="77777777" w:rsidR="00F85EEA" w:rsidRPr="00F85EEA" w:rsidRDefault="00F85EEA" w:rsidP="00F85EEA">
      <w:r>
        <w:t xml:space="preserve">Ashley </w:t>
      </w:r>
      <w:proofErr w:type="spellStart"/>
      <w:r w:rsidRPr="00F85EEA">
        <w:rPr>
          <w:rStyle w:val="StyleStyleBold12pt"/>
        </w:rPr>
        <w:t>Killough</w:t>
      </w:r>
      <w:proofErr w:type="spellEnd"/>
      <w:r w:rsidRPr="00F85EEA">
        <w:rPr>
          <w:rStyle w:val="StyleStyleBold12pt"/>
        </w:rPr>
        <w:t xml:space="preserve"> 7/12</w:t>
      </w:r>
      <w:r>
        <w:t xml:space="preserve">, CNN Correspondent, </w:t>
      </w:r>
      <w:proofErr w:type="gramStart"/>
      <w:r>
        <w:t>Poll</w:t>
      </w:r>
      <w:proofErr w:type="gramEnd"/>
      <w:r>
        <w:t>: More than two-thirds doubt immigration bill can pass http://politicalticker.blogs.cnn.com/2013/07/12/poll-more-than-two-thirds-doubt-immigration-bill-can-pass/</w:t>
      </w:r>
    </w:p>
    <w:p w14:paraId="68E7AB89" w14:textId="77777777" w:rsidR="00F85EEA" w:rsidRDefault="00F85EEA" w:rsidP="00012947">
      <w:r>
        <w:t xml:space="preserve">While some U.S. lawmakers predict Congress can send an immigration bill to the president's desk soon, a lot of Americans consider that wishful thinking. </w:t>
      </w:r>
      <w:r w:rsidRPr="00F85EEA">
        <w:rPr>
          <w:rStyle w:val="StyleBoldUnderline"/>
        </w:rPr>
        <w:t>Sixty-nine percent of registered voters say they don't think members of Congress will be able to break through the partisan gridlock to pass a comprehensive reform package this year</w:t>
      </w:r>
      <w:r>
        <w:t xml:space="preserve">, while 27% have more faith in their elected leaders, according to the Quinnipiac University survey released Friday. But those numbers show more optimism than in May, when slightly more voters–71%–didn't think they'd see an immigration bill come out of Congress, while fewer–25%–said the opposite. While </w:t>
      </w:r>
      <w:r w:rsidRPr="00F85EEA">
        <w:rPr>
          <w:rStyle w:val="StyleBoldUnderline"/>
        </w:rPr>
        <w:t>the Senate passed a comprehensive package with bipartisan support late last month, the issue's fate now hangs in the hands for the Republican-controlled House</w:t>
      </w:r>
      <w:r>
        <w:t xml:space="preserve">. </w:t>
      </w:r>
      <w:r w:rsidRPr="00F85EEA">
        <w:rPr>
          <w:rStyle w:val="StyleBoldUnderline"/>
        </w:rPr>
        <w:t xml:space="preserve">House Republicans </w:t>
      </w:r>
      <w:r>
        <w:t xml:space="preserve">met Wednesday to discuss the measure. According to those who attended the session, the GOP lawmakers </w:t>
      </w:r>
      <w:r w:rsidRPr="00F85EEA">
        <w:rPr>
          <w:rStyle w:val="StyleBoldUnderline"/>
        </w:rPr>
        <w:t>agreed the country's immigration system needed to be fixed, but they were more divided over how to solve the problem.</w:t>
      </w:r>
      <w:r>
        <w:t xml:space="preserve"> </w:t>
      </w:r>
      <w:r w:rsidRPr="00F85EEA">
        <w:rPr>
          <w:rStyle w:val="StyleBoldUnderline"/>
        </w:rPr>
        <w:t>They rejected the Senate version</w:t>
      </w:r>
      <w:r>
        <w:t xml:space="preserve"> and insisted on drafting </w:t>
      </w:r>
      <w:r>
        <w:lastRenderedPageBreak/>
        <w:t xml:space="preserve">their own bill, a move </w:t>
      </w:r>
      <w:r w:rsidRPr="00F85EEA">
        <w:rPr>
          <w:rStyle w:val="StyleBoldUnderline"/>
        </w:rPr>
        <w:t>that will extend the immigration debate farther, possibly through the rest of the year</w:t>
      </w:r>
      <w:r>
        <w:t xml:space="preserve">. House GOP uncertain over immigration reform And the longer it takes for Congress to move on an immigration bill, the more likely it will become a big issue in next year's mid-term elections. But the poll indicates that a plurality of voters–47%–say their elected leaders' votes on the bill will make no difference on whether they decide to support their representatives' respective re-election bids. Twenty-eight percent say a vote for immigration reform make them more likely to back their representative, while 19% say it will make them less likely to do so. </w:t>
      </w:r>
      <w:r w:rsidRPr="00F85EEA">
        <w:rPr>
          <w:rStyle w:val="StyleBoldUnderline"/>
        </w:rPr>
        <w:t>Five reasons immigration reform isn't close to the finish line</w:t>
      </w:r>
      <w:r>
        <w:rPr>
          <w:rStyle w:val="StyleBoldUnderline"/>
        </w:rPr>
        <w:t xml:space="preserve"> </w:t>
      </w:r>
      <w:r w:rsidRPr="00F85EEA">
        <w:rPr>
          <w:rStyle w:val="StyleBoldUnderline"/>
        </w:rPr>
        <w:t>Breaking it down by party, 45% of Republicans say it makes no difference, while slightly less–20%–say it makes them more likely and 30% say it makes them less likely to support their representative.</w:t>
      </w:r>
      <w:r>
        <w:rPr>
          <w:rStyle w:val="StyleBoldUnderline"/>
        </w:rPr>
        <w:t xml:space="preserve"> </w:t>
      </w:r>
      <w:r w:rsidRPr="00F85EEA">
        <w:rPr>
          <w:rStyle w:val="StyleBoldUnderline"/>
        </w:rPr>
        <w:t>For Democrats, 45% say it makes no difference, while 44% say it makes them more likely and 6% say less likely</w:t>
      </w:r>
      <w:r>
        <w:t>. The Quinnipiac University survey was conducted June 28-July 8, with 2,014 registered voters nationwide questioned by telephone. The survey's overall sampling error is plus or minus 2.2 percentage points.</w:t>
      </w:r>
    </w:p>
    <w:p w14:paraId="1AACA21B" w14:textId="77777777" w:rsidR="0010528E" w:rsidRDefault="0010528E" w:rsidP="0010528E">
      <w:pPr>
        <w:pStyle w:val="Heading4"/>
        <w:rPr>
          <w:i/>
        </w:rPr>
      </w:pPr>
      <w:r>
        <w:t xml:space="preserve">PC can’t get immigration through the House – the Obama-Boehner relationship is </w:t>
      </w:r>
      <w:r>
        <w:rPr>
          <w:i/>
        </w:rPr>
        <w:t xml:space="preserve">beyond repair </w:t>
      </w:r>
    </w:p>
    <w:p w14:paraId="6BD39888" w14:textId="77777777" w:rsidR="0010528E" w:rsidRPr="0010528E" w:rsidRDefault="0010528E" w:rsidP="0010528E">
      <w:pPr>
        <w:rPr>
          <w:rStyle w:val="StyleStyleBold12pt"/>
        </w:rPr>
      </w:pPr>
      <w:proofErr w:type="spellStart"/>
      <w:r w:rsidRPr="0010528E">
        <w:rPr>
          <w:rStyle w:val="StyleStyleBold12pt"/>
        </w:rPr>
        <w:t>Roarty</w:t>
      </w:r>
      <w:proofErr w:type="spellEnd"/>
      <w:r w:rsidRPr="0010528E">
        <w:rPr>
          <w:rStyle w:val="StyleStyleBold12pt"/>
        </w:rPr>
        <w:t xml:space="preserve"> ‘13</w:t>
      </w:r>
    </w:p>
    <w:p w14:paraId="2F8F987C" w14:textId="77777777" w:rsidR="0010528E" w:rsidRPr="0010528E" w:rsidRDefault="0010528E" w:rsidP="0010528E">
      <w:r w:rsidRPr="0010528E">
        <w:t xml:space="preserve">[Alex. </w:t>
      </w:r>
      <w:proofErr w:type="gramStart"/>
      <w:r w:rsidRPr="0010528E">
        <w:t>Politics for the National Journal and the Atlantic.</w:t>
      </w:r>
      <w:proofErr w:type="gramEnd"/>
      <w:r w:rsidRPr="0010528E">
        <w:t xml:space="preserve"> “There's Reason to Be Optimistic About Congress—Seriously” The Atlantic, 2/21/13 </w:t>
      </w:r>
      <w:proofErr w:type="spellStart"/>
      <w:r w:rsidRPr="0010528E">
        <w:t>ln</w:t>
      </w:r>
      <w:proofErr w:type="spellEnd"/>
      <w:r w:rsidRPr="0010528E">
        <w:t xml:space="preserve">//GBS-JV] </w:t>
      </w:r>
    </w:p>
    <w:p w14:paraId="32D9A949" w14:textId="77777777" w:rsidR="0010528E" w:rsidRDefault="0010528E" w:rsidP="0010528E">
      <w:pPr>
        <w:rPr>
          <w:sz w:val="16"/>
        </w:rPr>
      </w:pPr>
      <w:r w:rsidRPr="00306FDD">
        <w:rPr>
          <w:sz w:val="16"/>
        </w:rPr>
        <w:t xml:space="preserve">Maintaining that </w:t>
      </w:r>
      <w:r w:rsidRPr="00607601">
        <w:rPr>
          <w:rStyle w:val="StyleBoldUnderline"/>
        </w:rPr>
        <w:t>momentum in the House won't be easy, and</w:t>
      </w:r>
      <w:r w:rsidRPr="00306FDD">
        <w:rPr>
          <w:sz w:val="16"/>
        </w:rPr>
        <w:t xml:space="preserve"> it could </w:t>
      </w:r>
      <w:r w:rsidRPr="00607601">
        <w:rPr>
          <w:rStyle w:val="Emphasis"/>
        </w:rPr>
        <w:t>require Obama's personal leadership</w:t>
      </w:r>
      <w:r w:rsidRPr="00306FDD">
        <w:rPr>
          <w:sz w:val="16"/>
        </w:rPr>
        <w:t xml:space="preserve">. </w:t>
      </w:r>
      <w:r w:rsidRPr="009A3864">
        <w:rPr>
          <w:rStyle w:val="StyleBoldUnderline"/>
        </w:rPr>
        <w:t>Getting Boehner to take such a perilous route could depend in large part on successful cajoling from the president</w:t>
      </w:r>
      <w:r w:rsidRPr="00306FDD">
        <w:rPr>
          <w:sz w:val="16"/>
        </w:rPr>
        <w:t xml:space="preserve">. </w:t>
      </w:r>
      <w:r w:rsidRPr="009A3864">
        <w:rPr>
          <w:rStyle w:val="StyleBoldUnderline"/>
        </w:rPr>
        <w:t>And on this subject</w:t>
      </w:r>
      <w:r w:rsidRPr="00306FDD">
        <w:rPr>
          <w:sz w:val="16"/>
        </w:rPr>
        <w:t xml:space="preserve"> -- the relationships among Washington's top leaders -- </w:t>
      </w:r>
      <w:r w:rsidRPr="009A3864">
        <w:rPr>
          <w:rStyle w:val="StyleBoldUnderline"/>
        </w:rPr>
        <w:t xml:space="preserve">discussion of a deal being cut becomes </w:t>
      </w:r>
      <w:r w:rsidRPr="009A3864">
        <w:rPr>
          <w:rStyle w:val="Emphasis"/>
        </w:rPr>
        <w:t>sharply pessimistic</w:t>
      </w:r>
      <w:proofErr w:type="gramStart"/>
      <w:r w:rsidRPr="009A3864">
        <w:rPr>
          <w:rStyle w:val="Emphasis"/>
        </w:rPr>
        <w:t>.</w:t>
      </w:r>
      <w:r w:rsidRPr="00306FDD">
        <w:rPr>
          <w:sz w:val="12"/>
        </w:rPr>
        <w:t>¶</w:t>
      </w:r>
      <w:proofErr w:type="gramEnd"/>
      <w:r w:rsidRPr="00306FDD">
        <w:rPr>
          <w:sz w:val="16"/>
        </w:rPr>
        <w:t xml:space="preserve"> </w:t>
      </w:r>
      <w:r w:rsidRPr="009A3864">
        <w:rPr>
          <w:rStyle w:val="StyleBoldUnderline"/>
        </w:rPr>
        <w:t>The two men's relationship</w:t>
      </w:r>
      <w:r w:rsidRPr="00306FDD">
        <w:rPr>
          <w:sz w:val="16"/>
        </w:rPr>
        <w:t xml:space="preserve"> is described as personally friendly, but </w:t>
      </w:r>
      <w:r w:rsidRPr="009A3864">
        <w:rPr>
          <w:rStyle w:val="StyleBoldUnderline"/>
        </w:rPr>
        <w:t>professionally</w:t>
      </w:r>
      <w:r w:rsidRPr="00306FDD">
        <w:rPr>
          <w:sz w:val="16"/>
        </w:rPr>
        <w:t xml:space="preserve"> it </w:t>
      </w:r>
      <w:r w:rsidRPr="009A3864">
        <w:rPr>
          <w:rStyle w:val="Emphasis"/>
        </w:rPr>
        <w:t>has produced nothing but dysfunction.</w:t>
      </w:r>
      <w:r w:rsidRPr="00306FDD">
        <w:rPr>
          <w:sz w:val="16"/>
        </w:rPr>
        <w:t xml:space="preserve"> What began with the debt-limit negotiations of 2011 culminated in last year's failed fiscal-cliff talks. </w:t>
      </w:r>
      <w:r w:rsidRPr="009A3864">
        <w:rPr>
          <w:rStyle w:val="Emphasis"/>
        </w:rPr>
        <w:t>Boehner has vowed never to negotiate with Obama one-on-one</w:t>
      </w:r>
      <w:r w:rsidRPr="00306FDD">
        <w:rPr>
          <w:sz w:val="16"/>
        </w:rPr>
        <w:t xml:space="preserve"> again.</w:t>
      </w:r>
      <w:r w:rsidRPr="00306FDD">
        <w:rPr>
          <w:sz w:val="12"/>
        </w:rPr>
        <w:t>¶</w:t>
      </w:r>
      <w:r w:rsidRPr="00306FDD">
        <w:rPr>
          <w:sz w:val="16"/>
        </w:rPr>
        <w:t xml:space="preserve"> Washington has had a litany of successful speaker-president relationships through the years. Think Newt Gingrich and Bill Clinton -- or Ronald Reagan and Tip O'Neill in the 1980s. But </w:t>
      </w:r>
      <w:r w:rsidRPr="00E331BD">
        <w:rPr>
          <w:rStyle w:val="StyleBoldUnderline"/>
        </w:rPr>
        <w:t>Obama and Boehner haven't been able to find a workable formula</w:t>
      </w:r>
      <w:r w:rsidRPr="00306FDD">
        <w:rPr>
          <w:sz w:val="16"/>
        </w:rPr>
        <w:t>. "</w:t>
      </w:r>
      <w:r w:rsidRPr="00E331BD">
        <w:rPr>
          <w:rStyle w:val="Emphasis"/>
        </w:rPr>
        <w:t>There is zero trust between Boehner and the president,</w:t>
      </w:r>
      <w:r w:rsidRPr="00306FDD">
        <w:rPr>
          <w:sz w:val="16"/>
        </w:rPr>
        <w:t xml:space="preserve"> and </w:t>
      </w:r>
      <w:r w:rsidRPr="00E331BD">
        <w:rPr>
          <w:rStyle w:val="Emphasis"/>
        </w:rPr>
        <w:t>trust is what's necessary to get deals done</w:t>
      </w:r>
      <w:r w:rsidRPr="00306FDD">
        <w:rPr>
          <w:sz w:val="16"/>
        </w:rPr>
        <w:t>," said Mike Hacker, a former Democratic leadership aide. "It's not just mutual interest."</w:t>
      </w:r>
      <w:r w:rsidRPr="00306FDD">
        <w:rPr>
          <w:sz w:val="12"/>
        </w:rPr>
        <w:t>¶</w:t>
      </w:r>
      <w:r w:rsidRPr="00306FDD">
        <w:rPr>
          <w:sz w:val="16"/>
        </w:rPr>
        <w:t xml:space="preserve"> </w:t>
      </w:r>
      <w:proofErr w:type="gramStart"/>
      <w:r w:rsidRPr="00581E2E">
        <w:rPr>
          <w:rStyle w:val="StyleBoldUnderline"/>
        </w:rPr>
        <w:t>The</w:t>
      </w:r>
      <w:proofErr w:type="gramEnd"/>
      <w:r w:rsidRPr="00581E2E">
        <w:rPr>
          <w:rStyle w:val="StyleBoldUnderline"/>
        </w:rPr>
        <w:t xml:space="preserve"> belief among the GOP that the president won't act on good faith in the current negotiations is further straining the broken relationship</w:t>
      </w:r>
      <w:r w:rsidRPr="00306FDD">
        <w:rPr>
          <w:sz w:val="16"/>
        </w:rPr>
        <w:t xml:space="preserve"> between the two men. </w:t>
      </w:r>
      <w:r w:rsidRPr="00581E2E">
        <w:rPr>
          <w:rStyle w:val="StyleBoldUnderline"/>
        </w:rPr>
        <w:t>Rather than trying to cut a deal with Republicans, Obama might work only toward defeating them in next year's midterms, to try to re­-take the House</w:t>
      </w:r>
      <w:r w:rsidRPr="00306FDD">
        <w:rPr>
          <w:sz w:val="16"/>
        </w:rPr>
        <w:t>. At that point, assuming his party retains the Senate, congressional Democrats would be poised to pass legislation as they did during Obama's first two years in office. "</w:t>
      </w:r>
      <w:r w:rsidRPr="00347063">
        <w:rPr>
          <w:rStyle w:val="StyleBoldUnderline"/>
        </w:rPr>
        <w:t xml:space="preserve">In the matrix they're crafting to take back the House, </w:t>
      </w:r>
      <w:r w:rsidRPr="00347063">
        <w:rPr>
          <w:rStyle w:val="Emphasis"/>
        </w:rPr>
        <w:t>there's no function for bipartisanship</w:t>
      </w:r>
      <w:r w:rsidRPr="00306FDD">
        <w:rPr>
          <w:sz w:val="16"/>
        </w:rPr>
        <w:t xml:space="preserve">," said Mike </w:t>
      </w:r>
      <w:proofErr w:type="spellStart"/>
      <w:r w:rsidRPr="00306FDD">
        <w:rPr>
          <w:sz w:val="16"/>
        </w:rPr>
        <w:t>Ference</w:t>
      </w:r>
      <w:proofErr w:type="spellEnd"/>
      <w:r w:rsidRPr="00306FDD">
        <w:rPr>
          <w:sz w:val="16"/>
        </w:rPr>
        <w:t>, a former aide to Cantor.</w:t>
      </w:r>
      <w:r w:rsidRPr="00306FDD">
        <w:rPr>
          <w:sz w:val="12"/>
        </w:rPr>
        <w:t>¶</w:t>
      </w:r>
      <w:r w:rsidRPr="00306FDD">
        <w:rPr>
          <w:sz w:val="16"/>
        </w:rPr>
        <w:t xml:space="preserve"> </w:t>
      </w:r>
      <w:r w:rsidRPr="00FC5F56">
        <w:rPr>
          <w:rStyle w:val="StyleBoldUnderline"/>
        </w:rPr>
        <w:t>Obama's recent actions haven't put GOP worries to rest.</w:t>
      </w:r>
      <w:r w:rsidRPr="00306FDD">
        <w:rPr>
          <w:sz w:val="16"/>
        </w:rPr>
        <w:t xml:space="preserve"> His inaugural speech was long on urging the country to adopt a progressive agenda but short on emphasizing the need for compromise. </w:t>
      </w:r>
      <w:r w:rsidRPr="00AD2536">
        <w:rPr>
          <w:rStyle w:val="StyleBoldUnderline"/>
        </w:rPr>
        <w:t>After completely ignoring House Democrats in 2012, the president announced plans to hold eight fundraisers for them this cycle. Obama</w:t>
      </w:r>
      <w:r w:rsidRPr="00306FDD">
        <w:rPr>
          <w:sz w:val="16"/>
        </w:rPr>
        <w:t xml:space="preserve">, in the eyes of the GOP, </w:t>
      </w:r>
      <w:r w:rsidRPr="00AD2536">
        <w:rPr>
          <w:rStyle w:val="Emphasis"/>
        </w:rPr>
        <w:t>seems less interested in working with Republicans than in rolling over them</w:t>
      </w:r>
      <w:proofErr w:type="gramStart"/>
      <w:r w:rsidRPr="00306FDD">
        <w:rPr>
          <w:sz w:val="16"/>
        </w:rPr>
        <w:t>.</w:t>
      </w:r>
      <w:r w:rsidRPr="00306FDD">
        <w:rPr>
          <w:sz w:val="12"/>
        </w:rPr>
        <w:t>¶</w:t>
      </w:r>
      <w:proofErr w:type="gramEnd"/>
      <w:r w:rsidRPr="00306FDD">
        <w:rPr>
          <w:sz w:val="16"/>
        </w:rPr>
        <w:t xml:space="preserve"> </w:t>
      </w:r>
      <w:r w:rsidRPr="003C3931">
        <w:rPr>
          <w:rStyle w:val="StyleBoldUnderline"/>
        </w:rPr>
        <w:t>The atrophying of strong relationships on Capitol Hill is only one of many reasons polarization is so entrenched</w:t>
      </w:r>
      <w:r w:rsidRPr="00306FDD">
        <w:rPr>
          <w:sz w:val="16"/>
        </w:rPr>
        <w:t xml:space="preserve">. Certainly the proliferation of powerful political organizations, such as the free-market Club for Growth, and the influence of partisan media have also played a role. In the bigger picture, </w:t>
      </w:r>
      <w:r w:rsidRPr="00BD21D4">
        <w:rPr>
          <w:rStyle w:val="StyleBoldUnderline"/>
        </w:rPr>
        <w:t>the decades-long popular sorting out between the parties and their ideology has probably mattered most: Conservative Southern Democrats and liberal Northeastern Republicans are now nearly extinct</w:t>
      </w:r>
      <w:r w:rsidRPr="00306FDD">
        <w:rPr>
          <w:sz w:val="16"/>
        </w:rPr>
        <w:t xml:space="preserve">. But another suggested cause of increased polarization, </w:t>
      </w:r>
      <w:r w:rsidRPr="00306FDD">
        <w:rPr>
          <w:rStyle w:val="StyleBoldUnderline"/>
        </w:rPr>
        <w:t xml:space="preserve">gerrymandered districts, </w:t>
      </w:r>
      <w:proofErr w:type="gramStart"/>
      <w:r w:rsidRPr="00306FDD">
        <w:rPr>
          <w:rStyle w:val="StyleBoldUnderline"/>
        </w:rPr>
        <w:t>remains</w:t>
      </w:r>
      <w:proofErr w:type="gramEnd"/>
      <w:r w:rsidRPr="00306FDD">
        <w:rPr>
          <w:rStyle w:val="StyleBoldUnderline"/>
        </w:rPr>
        <w:t xml:space="preserve"> hotly disputed in the political-science community</w:t>
      </w:r>
      <w:r w:rsidRPr="00306FDD">
        <w:rPr>
          <w:sz w:val="16"/>
        </w:rPr>
        <w:t xml:space="preserve">. Research shows that </w:t>
      </w:r>
      <w:r w:rsidRPr="00524E65">
        <w:rPr>
          <w:rStyle w:val="StyleBoldUnderline"/>
        </w:rPr>
        <w:t xml:space="preserve">members' voting </w:t>
      </w:r>
      <w:r w:rsidRPr="00306FDD">
        <w:rPr>
          <w:rStyle w:val="Emphasis"/>
        </w:rPr>
        <w:t>behavior changes only slightly, if at all,</w:t>
      </w:r>
      <w:r w:rsidRPr="00306FDD">
        <w:rPr>
          <w:sz w:val="16"/>
        </w:rPr>
        <w:t xml:space="preserve"> </w:t>
      </w:r>
      <w:r w:rsidRPr="00524E65">
        <w:rPr>
          <w:rStyle w:val="StyleBoldUnderline"/>
        </w:rPr>
        <w:t xml:space="preserve">with the partisan makeup of their district; </w:t>
      </w:r>
      <w:r w:rsidRPr="00306FDD">
        <w:rPr>
          <w:rStyle w:val="Emphasis"/>
        </w:rPr>
        <w:t>lawmakers support whatever their party decides,</w:t>
      </w:r>
      <w:r w:rsidRPr="00306FDD">
        <w:rPr>
          <w:sz w:val="16"/>
        </w:rPr>
        <w:t xml:space="preserve"> according to this argument.</w:t>
      </w:r>
    </w:p>
    <w:p w14:paraId="63401FFF" w14:textId="77777777" w:rsidR="0010528E" w:rsidRDefault="0010528E" w:rsidP="0010528E">
      <w:pPr>
        <w:pStyle w:val="Heading4"/>
      </w:pPr>
      <w:r>
        <w:lastRenderedPageBreak/>
        <w:t>GOP will link it to health care – kills the deal</w:t>
      </w:r>
    </w:p>
    <w:p w14:paraId="2E18689B" w14:textId="77777777" w:rsidR="0010528E" w:rsidRPr="0010528E" w:rsidRDefault="0010528E" w:rsidP="0010528E">
      <w:pPr>
        <w:rPr>
          <w:rStyle w:val="StyleStyleBold12pt"/>
        </w:rPr>
      </w:pPr>
      <w:r w:rsidRPr="0010528E">
        <w:rPr>
          <w:rStyle w:val="StyleStyleBold12pt"/>
        </w:rPr>
        <w:t>Nakamura 6-17</w:t>
      </w:r>
    </w:p>
    <w:p w14:paraId="7971DC85" w14:textId="77777777" w:rsidR="0010528E" w:rsidRPr="0010528E" w:rsidRDefault="0010528E" w:rsidP="0010528E">
      <w:r w:rsidRPr="0010528E">
        <w:t xml:space="preserve">[David. Lead Political Analyst for the Wash Post. “Republicans trying to use health-care law to derail Obama’s immigration reform efforts” The Washington Post, 6/17/13 </w:t>
      </w:r>
      <w:proofErr w:type="spellStart"/>
      <w:r w:rsidRPr="0010528E">
        <w:t>ln</w:t>
      </w:r>
      <w:proofErr w:type="spellEnd"/>
      <w:r w:rsidRPr="0010528E">
        <w:t>//GBS-JV]</w:t>
      </w:r>
    </w:p>
    <w:p w14:paraId="2025CED5" w14:textId="77777777" w:rsidR="0010528E" w:rsidRDefault="0010528E" w:rsidP="0010528E">
      <w:pPr>
        <w:rPr>
          <w:rStyle w:val="Emphasis"/>
          <w:rFonts w:asciiTheme="minorHAnsi" w:hAnsiTheme="minorHAnsi" w:cstheme="minorHAnsi"/>
        </w:rPr>
      </w:pPr>
      <w:r w:rsidRPr="00BE7F82">
        <w:rPr>
          <w:rStyle w:val="StyleBoldUnderline"/>
          <w:rFonts w:asciiTheme="minorHAnsi" w:hAnsiTheme="minorHAnsi" w:cstheme="minorHAnsi"/>
        </w:rPr>
        <w:t>After</w:t>
      </w:r>
      <w:r w:rsidRPr="00BE7F82">
        <w:rPr>
          <w:rFonts w:asciiTheme="minorHAnsi" w:hAnsiTheme="minorHAnsi" w:cstheme="minorHAnsi"/>
          <w:sz w:val="16"/>
        </w:rPr>
        <w:t xml:space="preserve"> spending years unsuccessfully </w:t>
      </w:r>
      <w:r w:rsidRPr="00BE7F82">
        <w:rPr>
          <w:rStyle w:val="StyleBoldUnderline"/>
          <w:rFonts w:asciiTheme="minorHAnsi" w:hAnsiTheme="minorHAnsi" w:cstheme="minorHAnsi"/>
        </w:rPr>
        <w:t>trying to overturn “</w:t>
      </w:r>
      <w:proofErr w:type="spellStart"/>
      <w:r w:rsidRPr="00BE7F82">
        <w:rPr>
          <w:rStyle w:val="StyleBoldUnderline"/>
          <w:rFonts w:asciiTheme="minorHAnsi" w:hAnsiTheme="minorHAnsi" w:cstheme="minorHAnsi"/>
        </w:rPr>
        <w:t>Obamacare</w:t>
      </w:r>
      <w:proofErr w:type="spellEnd"/>
      <w:r w:rsidRPr="00BE7F82">
        <w:rPr>
          <w:rFonts w:asciiTheme="minorHAnsi" w:hAnsiTheme="minorHAnsi" w:cstheme="minorHAnsi"/>
          <w:sz w:val="16"/>
        </w:rPr>
        <w:t xml:space="preserve">,” </w:t>
      </w:r>
      <w:r w:rsidRPr="00BE7F82">
        <w:rPr>
          <w:rStyle w:val="StyleBoldUnderline"/>
          <w:rFonts w:asciiTheme="minorHAnsi" w:hAnsiTheme="minorHAnsi" w:cstheme="minorHAnsi"/>
        </w:rPr>
        <w:t>Republicans are now attempting to use</w:t>
      </w:r>
      <w:r w:rsidRPr="00BE7F82">
        <w:rPr>
          <w:rFonts w:asciiTheme="minorHAnsi" w:hAnsiTheme="minorHAnsi" w:cstheme="minorHAnsi"/>
          <w:sz w:val="16"/>
        </w:rPr>
        <w:t xml:space="preserve"> President Obama’s landmark </w:t>
      </w:r>
      <w:r w:rsidRPr="00BE7F82">
        <w:rPr>
          <w:rStyle w:val="StyleBoldUnderline"/>
          <w:rFonts w:asciiTheme="minorHAnsi" w:hAnsiTheme="minorHAnsi" w:cstheme="minorHAnsi"/>
        </w:rPr>
        <w:t xml:space="preserve">health-care law </w:t>
      </w:r>
      <w:r w:rsidRPr="00BE7F82">
        <w:rPr>
          <w:rStyle w:val="Emphasis"/>
          <w:rFonts w:asciiTheme="minorHAnsi" w:hAnsiTheme="minorHAnsi" w:cstheme="minorHAnsi"/>
        </w:rPr>
        <w:t>to derail</w:t>
      </w:r>
      <w:r w:rsidRPr="00BE7F82">
        <w:rPr>
          <w:rFonts w:asciiTheme="minorHAnsi" w:hAnsiTheme="minorHAnsi" w:cstheme="minorHAnsi"/>
          <w:sz w:val="16"/>
        </w:rPr>
        <w:t xml:space="preserve"> his top second-term initiative — a sweeping overhaul of the nation’s </w:t>
      </w:r>
      <w:r w:rsidRPr="00BE7F82">
        <w:rPr>
          <w:rStyle w:val="Emphasis"/>
          <w:rFonts w:asciiTheme="minorHAnsi" w:hAnsiTheme="minorHAnsi" w:cstheme="minorHAnsi"/>
        </w:rPr>
        <w:t>immigration</w:t>
      </w:r>
      <w:r w:rsidRPr="00BE7F82">
        <w:rPr>
          <w:rFonts w:asciiTheme="minorHAnsi" w:hAnsiTheme="minorHAnsi" w:cstheme="minorHAnsi"/>
          <w:sz w:val="16"/>
        </w:rPr>
        <w:t xml:space="preserve"> system.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Conservatives in both chambers of Congress are insisting on measures that would expand the denial of public health benefits to the nation’s 11 million illegal immigrants beyond limits set in a comprehensive bill pending in the Senate</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In the House, </w:t>
      </w:r>
      <w:r w:rsidRPr="00BE7F82">
        <w:rPr>
          <w:rStyle w:val="StyleBoldUnderline"/>
          <w:rFonts w:asciiTheme="minorHAnsi" w:hAnsiTheme="minorHAnsi" w:cstheme="minorHAnsi"/>
        </w:rPr>
        <w:t>Republicans are considering proposals that would deny publicly subsidized emergency care to illegal immigrants and force them to purchase private health insurance plans</w:t>
      </w:r>
      <w:r w:rsidRPr="00BE7F82">
        <w:rPr>
          <w:rFonts w:asciiTheme="minorHAnsi" w:hAnsiTheme="minorHAnsi" w:cstheme="minorHAnsi"/>
          <w:sz w:val="16"/>
        </w:rPr>
        <w:t>, without access to federal subsidies, as a requirement for earning permanent legal residency.</w:t>
      </w:r>
      <w:r w:rsidRPr="003F00EE">
        <w:rPr>
          <w:rFonts w:asciiTheme="minorHAnsi" w:hAnsiTheme="minorHAnsi" w:cstheme="minorHAnsi"/>
          <w:sz w:val="16"/>
          <w:szCs w:val="16"/>
        </w:rPr>
        <w:t>¶</w:t>
      </w:r>
      <w:r w:rsidRPr="00BE7F82">
        <w:rPr>
          <w:rFonts w:asciiTheme="minorHAnsi" w:hAnsiTheme="minorHAnsi" w:cstheme="minorHAnsi"/>
          <w:sz w:val="16"/>
        </w:rPr>
        <w:t xml:space="preserve"> 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Pr="003F00EE">
        <w:rPr>
          <w:rFonts w:asciiTheme="minorHAnsi" w:hAnsiTheme="minorHAnsi" w:cstheme="minorHAnsi"/>
          <w:sz w:val="16"/>
          <w:szCs w:val="16"/>
        </w:rPr>
        <w:t>¶</w:t>
      </w:r>
      <w:r w:rsidRPr="00BE7F82">
        <w:rPr>
          <w:rFonts w:asciiTheme="minorHAnsi" w:hAnsiTheme="minorHAnsi" w:cstheme="minorHAnsi"/>
          <w:sz w:val="16"/>
        </w:rPr>
        <w:t xml:space="preserve"> Some </w:t>
      </w:r>
      <w:r w:rsidRPr="00BE7F82">
        <w:rPr>
          <w:rStyle w:val="StyleBoldUnderline"/>
          <w:rFonts w:asciiTheme="minorHAnsi" w:hAnsiTheme="minorHAnsi" w:cstheme="minorHAnsi"/>
        </w:rPr>
        <w:t>Republicans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eager to capi­tal­ize on public uncertainty about</w:t>
      </w:r>
      <w:r w:rsidRPr="00BE7F82">
        <w:rPr>
          <w:rFonts w:asciiTheme="minorHAnsi" w:hAnsiTheme="minorHAnsi" w:cstheme="minorHAnsi"/>
          <w:sz w:val="16"/>
        </w:rPr>
        <w:t xml:space="preserve"> the complexities of </w:t>
      </w:r>
      <w:r w:rsidRPr="00BE7F82">
        <w:rPr>
          <w:rStyle w:val="StyleBoldUnderline"/>
          <w:rFonts w:asciiTheme="minorHAnsi" w:hAnsiTheme="minorHAnsi" w:cstheme="minorHAnsi"/>
        </w:rPr>
        <w:t>the Affordable Care Act, are casting the immigration legislation as a similarly unwieldy law</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immigration bill “reminds me of a more recent piece of legislation: </w:t>
      </w:r>
      <w:proofErr w:type="spellStart"/>
      <w:r w:rsidRPr="00BE7F82">
        <w:rPr>
          <w:rStyle w:val="StyleBoldUnderline"/>
          <w:rFonts w:asciiTheme="minorHAnsi" w:hAnsiTheme="minorHAnsi" w:cstheme="minorHAnsi"/>
        </w:rPr>
        <w:t>Obamacare</w:t>
      </w:r>
      <w:proofErr w:type="spellEnd"/>
      <w:r w:rsidRPr="00BE7F82">
        <w:rPr>
          <w:rStyle w:val="StyleBoldUnderline"/>
          <w:rFonts w:asciiTheme="minorHAnsi" w:hAnsiTheme="minorHAnsi" w:cstheme="minorHAnsi"/>
        </w:rPr>
        <w:t>,”</w:t>
      </w:r>
      <w:r w:rsidRPr="00BE7F82">
        <w:rPr>
          <w:rFonts w:asciiTheme="minorHAnsi" w:hAnsiTheme="minorHAnsi" w:cstheme="minorHAnsi"/>
          <w:sz w:val="16"/>
        </w:rPr>
        <w:t xml:space="preserv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Style w:val="StyleBoldUnderline"/>
          <w:rFonts w:asciiTheme="minorHAnsi" w:hAnsiTheme="minorHAnsi" w:cstheme="minorHAnsi"/>
        </w:rPr>
        <w:t>The</w:t>
      </w:r>
      <w:proofErr w:type="gramEnd"/>
      <w:r w:rsidRPr="00BE7F82">
        <w:rPr>
          <w:rStyle w:val="StyleBoldUnderline"/>
          <w:rFonts w:asciiTheme="minorHAnsi" w:hAnsiTheme="minorHAnsi" w:cstheme="minorHAnsi"/>
        </w:rPr>
        <w:t xml:space="preserve"> insertion of the politics of health-care reform — one of the most polarizing issues in Washington — into the immigration debate threatens </w:t>
      </w:r>
      <w:r w:rsidRPr="00BE7F82">
        <w:rPr>
          <w:rStyle w:val="Emphasis"/>
          <w:rFonts w:asciiTheme="minorHAnsi" w:hAnsiTheme="minorHAnsi" w:cstheme="minorHAnsi"/>
        </w:rPr>
        <w:t>to split open the emerging bipartisan coalitions that are crucial to passing a bill.</w:t>
      </w:r>
    </w:p>
    <w:p w14:paraId="657C863C" w14:textId="77777777" w:rsidR="00380FF5" w:rsidRDefault="00380FF5" w:rsidP="00380FF5">
      <w:pPr>
        <w:pStyle w:val="Heading3"/>
      </w:pPr>
      <w:r>
        <w:lastRenderedPageBreak/>
        <w:t>Won’t Pass – House</w:t>
      </w:r>
    </w:p>
    <w:p w14:paraId="7536A939" w14:textId="77777777" w:rsidR="00380FF5" w:rsidRPr="006A3BBC" w:rsidRDefault="00380FF5" w:rsidP="00380FF5">
      <w:pPr>
        <w:pStyle w:val="Heading4"/>
      </w:pPr>
      <w:r w:rsidRPr="006A3BBC">
        <w:t>Zero chance of house passage</w:t>
      </w:r>
    </w:p>
    <w:p w14:paraId="4D06F275" w14:textId="77777777" w:rsidR="00380FF5" w:rsidRPr="006A3BBC" w:rsidRDefault="00380FF5" w:rsidP="00380FF5">
      <w:pPr>
        <w:rPr>
          <w:rStyle w:val="StyleStyleBold12pt"/>
        </w:rPr>
      </w:pPr>
      <w:r w:rsidRPr="006A3BBC">
        <w:rPr>
          <w:rStyle w:val="StyleStyleBold12pt"/>
        </w:rPr>
        <w:t>Horsey 7/3</w:t>
      </w:r>
    </w:p>
    <w:p w14:paraId="1E904AFF" w14:textId="77777777" w:rsidR="00380FF5" w:rsidRPr="006A3BBC" w:rsidRDefault="00380FF5" w:rsidP="00380FF5">
      <w:r w:rsidRPr="006A3BBC">
        <w:t>David, “Betting on more white voters, Republicans shun immigration bill” [http://www.latimes.com/news/politics/topoftheticket/la-na-tt-republicans-shun-immigration-20130702</w:t>
      </w:r>
      <w:proofErr w:type="gramStart"/>
      <w:r w:rsidRPr="006A3BBC">
        <w:t>,0,3394790.story</w:t>
      </w:r>
      <w:proofErr w:type="gramEnd"/>
      <w:r w:rsidRPr="006A3BBC">
        <w:t xml:space="preserve">] </w:t>
      </w:r>
    </w:p>
    <w:p w14:paraId="2099DFF8" w14:textId="77777777" w:rsidR="00380FF5" w:rsidRPr="006A3BBC" w:rsidRDefault="00380FF5" w:rsidP="00380FF5">
      <w:r w:rsidRPr="006A3BBC">
        <w:t xml:space="preserve">The Senate-approved </w:t>
      </w:r>
      <w:r w:rsidRPr="006A3BBC">
        <w:rPr>
          <w:rStyle w:val="StyleBoldUnderline"/>
        </w:rPr>
        <w:t>comprehensive immigration reform</w:t>
      </w:r>
      <w:r w:rsidRPr="006A3BBC">
        <w:t xml:space="preserve"> bill </w:t>
      </w:r>
      <w:r w:rsidRPr="006A3BBC">
        <w:rPr>
          <w:rStyle w:val="StyleBoldUnderline"/>
        </w:rPr>
        <w:t>could be the greatest legislative achievement of</w:t>
      </w:r>
      <w:r w:rsidRPr="006A3BBC">
        <w:t xml:space="preserve"> President </w:t>
      </w:r>
      <w:r w:rsidRPr="006A3BBC">
        <w:rPr>
          <w:rStyle w:val="StyleBoldUnderline"/>
        </w:rPr>
        <w:t>Obama’s second term</w:t>
      </w:r>
      <w:r w:rsidRPr="006A3BBC">
        <w:t xml:space="preserve"> -- </w:t>
      </w:r>
      <w:r w:rsidRPr="006A3BBC">
        <w:rPr>
          <w:rStyle w:val="StyleBoldUnderline"/>
        </w:rPr>
        <w:t xml:space="preserve">but only if </w:t>
      </w:r>
      <w:r w:rsidRPr="006A3BBC">
        <w:t xml:space="preserve">Speaker of the House John </w:t>
      </w:r>
      <w:r w:rsidRPr="006A3BBC">
        <w:rPr>
          <w:rStyle w:val="StyleBoldUnderline"/>
        </w:rPr>
        <w:t xml:space="preserve">Boehner allows it to be voted on. </w:t>
      </w:r>
      <w:proofErr w:type="gramStart"/>
      <w:r w:rsidRPr="006A3BBC">
        <w:rPr>
          <w:rStyle w:val="StyleBoldUnderline"/>
        </w:rPr>
        <w:t>The chances of that?</w:t>
      </w:r>
      <w:proofErr w:type="gramEnd"/>
      <w:r w:rsidRPr="006A3BBC">
        <w:rPr>
          <w:rStyle w:val="StyleBoldUnderline"/>
        </w:rPr>
        <w:t xml:space="preserve"> </w:t>
      </w:r>
      <w:proofErr w:type="gramStart"/>
      <w:r w:rsidRPr="006A3BBC">
        <w:rPr>
          <w:rStyle w:val="StyleBoldUnderline"/>
        </w:rPr>
        <w:t>Pretty darn slim.</w:t>
      </w:r>
      <w:proofErr w:type="gramEnd"/>
      <w:r w:rsidRPr="006A3BBC">
        <w:rPr>
          <w:rStyle w:val="StyleBoldUnderline"/>
        </w:rPr>
        <w:t xml:space="preserve"> </w:t>
      </w:r>
      <w:r w:rsidRPr="006A3BBC">
        <w:rPr>
          <w:rStyle w:val="StyleBoldUnderline"/>
          <w:sz w:val="12"/>
        </w:rPr>
        <w:t>¶</w:t>
      </w:r>
      <w:r w:rsidRPr="006A3BBC">
        <w:rPr>
          <w:sz w:val="12"/>
        </w:rPr>
        <w:t xml:space="preserve"> </w:t>
      </w:r>
      <w:r w:rsidRPr="006A3BBC">
        <w:rPr>
          <w:rStyle w:val="StyleBoldUnderline"/>
        </w:rPr>
        <w:t>Boehner</w:t>
      </w:r>
      <w:r w:rsidRPr="006A3BBC">
        <w:t xml:space="preserve"> says he </w:t>
      </w:r>
      <w:r w:rsidRPr="006A3BBC">
        <w:rPr>
          <w:rStyle w:val="StyleBoldUnderline"/>
        </w:rPr>
        <w:t xml:space="preserve">will only bring the bill to a vote if a majority of his caucus approves </w:t>
      </w:r>
      <w:r w:rsidRPr="006A3BBC">
        <w:t xml:space="preserve">and, </w:t>
      </w:r>
      <w:r w:rsidRPr="006A3BBC">
        <w:rPr>
          <w:rStyle w:val="StyleBoldUnderline"/>
        </w:rPr>
        <w:t>right now</w:t>
      </w:r>
      <w:r w:rsidRPr="006A3BBC">
        <w:t xml:space="preserve">, </w:t>
      </w:r>
      <w:r w:rsidRPr="006A3BBC">
        <w:rPr>
          <w:rStyle w:val="StyleBoldUnderline"/>
        </w:rPr>
        <w:t>the legislation appears to be only slightly more attractive</w:t>
      </w:r>
      <w:r w:rsidRPr="006A3BBC">
        <w:t xml:space="preserve"> </w:t>
      </w:r>
      <w:r w:rsidRPr="006A3BBC">
        <w:rPr>
          <w:rStyle w:val="StyleBoldUnderline"/>
        </w:rPr>
        <w:t>to the House GOP than two lesbians getting married at an abortion clinic.</w:t>
      </w:r>
    </w:p>
    <w:p w14:paraId="4A3203EF" w14:textId="77777777" w:rsidR="00380FF5" w:rsidRPr="006A3BBC" w:rsidRDefault="00380FF5" w:rsidP="00380FF5">
      <w:pPr>
        <w:pStyle w:val="Heading4"/>
      </w:pPr>
      <w:r w:rsidRPr="006A3BBC">
        <w:t>Won’t pass the House—republican opposition</w:t>
      </w:r>
    </w:p>
    <w:p w14:paraId="7BCDD5AA" w14:textId="77777777" w:rsidR="00380FF5" w:rsidRPr="006A3BBC" w:rsidRDefault="00380FF5" w:rsidP="00380FF5">
      <w:pPr>
        <w:rPr>
          <w:rStyle w:val="StyleStyleBold12pt"/>
        </w:rPr>
      </w:pPr>
      <w:r w:rsidRPr="006A3BBC">
        <w:rPr>
          <w:rStyle w:val="StyleStyleBold12pt"/>
        </w:rPr>
        <w:t>The Hill 7/2</w:t>
      </w:r>
    </w:p>
    <w:p w14:paraId="228AE5E7" w14:textId="77777777" w:rsidR="00380FF5" w:rsidRPr="006A3BBC" w:rsidRDefault="00380FF5" w:rsidP="00380FF5">
      <w:r w:rsidRPr="006A3BBC">
        <w:t xml:space="preserve">Mark </w:t>
      </w:r>
      <w:proofErr w:type="spellStart"/>
      <w:r w:rsidRPr="006A3BBC">
        <w:t>Mellman</w:t>
      </w:r>
      <w:proofErr w:type="spellEnd"/>
      <w:r w:rsidRPr="006A3BBC">
        <w:t>, “The politics of immigration” [http://thehill.com/opinion/columnists/mark-mellman/309035-the-politics-of-immigration] //</w:t>
      </w:r>
      <w:proofErr w:type="spellStart"/>
      <w:r w:rsidRPr="006A3BBC">
        <w:t>mtc</w:t>
      </w:r>
      <w:proofErr w:type="spellEnd"/>
    </w:p>
    <w:p w14:paraId="45A28E3B" w14:textId="77777777" w:rsidR="00380FF5" w:rsidRPr="006A3BBC" w:rsidRDefault="00380FF5" w:rsidP="00380FF5">
      <w:r w:rsidRPr="006A3BBC">
        <w:rPr>
          <w:rStyle w:val="StyleBoldUnderline"/>
        </w:rPr>
        <w:t>In the House</w:t>
      </w:r>
      <w:r w:rsidRPr="006A3BBC">
        <w:t xml:space="preserve">, where presidential ambition is muted, </w:t>
      </w:r>
      <w:r w:rsidRPr="006A3BBC">
        <w:rPr>
          <w:rStyle w:val="StyleBoldUnderline"/>
        </w:rPr>
        <w:t>politics are differently structured</w:t>
      </w:r>
      <w:r w:rsidRPr="006A3BBC">
        <w:t xml:space="preserve">, and </w:t>
      </w:r>
      <w:r w:rsidRPr="006A3BBC">
        <w:rPr>
          <w:rStyle w:val="StyleBoldUnderline"/>
        </w:rPr>
        <w:t>Latinos appear less present in constituencies</w:t>
      </w:r>
      <w:r w:rsidRPr="006A3BBC">
        <w:t xml:space="preserve">, </w:t>
      </w:r>
      <w:r w:rsidRPr="006A3BBC">
        <w:rPr>
          <w:rStyle w:val="StyleBoldUnderline"/>
        </w:rPr>
        <w:t>there is little hope for comprehensive immigration reform</w:t>
      </w:r>
      <w:r w:rsidRPr="006A3BBC">
        <w:t>. That’s less because attitudes are fundamentally different, and more because the politics are.</w:t>
      </w:r>
      <w:r w:rsidRPr="006A3BBC">
        <w:rPr>
          <w:sz w:val="12"/>
        </w:rPr>
        <w:t xml:space="preserve">¶ </w:t>
      </w:r>
      <w:r w:rsidRPr="006A3BBC">
        <w:t xml:space="preserve">As I’ve noted before, Democratic constituencies — young voters, minorities etc. — are heavily packed into cities, and therefore into a smaller number of congressional districts. As a result, Republican districts on average are about 11 percent Hispanic, while Democratic districts are about twice as Latino. </w:t>
      </w:r>
      <w:r w:rsidRPr="006A3BBC">
        <w:rPr>
          <w:sz w:val="12"/>
        </w:rPr>
        <w:t xml:space="preserve">¶ </w:t>
      </w:r>
      <w:r w:rsidRPr="006A3BBC">
        <w:t>Presidential and</w:t>
      </w:r>
      <w:r w:rsidRPr="006A3BBC">
        <w:rPr>
          <w:rStyle w:val="StyleBoldUnderline"/>
        </w:rPr>
        <w:t xml:space="preserve"> Senate candidates have to run statewide</w:t>
      </w:r>
      <w:r w:rsidRPr="006A3BBC">
        <w:t xml:space="preserve">; </w:t>
      </w:r>
      <w:r w:rsidRPr="006A3BBC">
        <w:rPr>
          <w:rStyle w:val="StyleBoldUnderline"/>
        </w:rPr>
        <w:t>House candidates do not</w:t>
      </w:r>
      <w:r w:rsidRPr="006A3BBC">
        <w:t xml:space="preserve">. Nevada illustrates the issue. The state is about 27 percent Latino, while the two Democratic districts are 43 percent and 27 percent </w:t>
      </w:r>
      <w:proofErr w:type="gramStart"/>
      <w:r w:rsidRPr="006A3BBC">
        <w:t>Hispanic</w:t>
      </w:r>
      <w:proofErr w:type="gramEnd"/>
      <w:r w:rsidRPr="006A3BBC">
        <w:t xml:space="preserve">. </w:t>
      </w:r>
      <w:r w:rsidRPr="006A3BBC">
        <w:rPr>
          <w:sz w:val="12"/>
        </w:rPr>
        <w:t xml:space="preserve">¶ </w:t>
      </w:r>
      <w:proofErr w:type="gramStart"/>
      <w:r w:rsidRPr="006A3BBC">
        <w:t>By</w:t>
      </w:r>
      <w:proofErr w:type="gramEnd"/>
      <w:r w:rsidRPr="006A3BBC">
        <w:t xml:space="preserve"> contrast, the solidly GOP district is 16 percent and the swing congressional district is 20 percent Latino. In short, </w:t>
      </w:r>
      <w:r w:rsidRPr="006A3BBC">
        <w:rPr>
          <w:rStyle w:val="StyleBoldUnderline"/>
        </w:rPr>
        <w:t>the political</w:t>
      </w:r>
      <w:r w:rsidRPr="006A3BBC">
        <w:t xml:space="preserve"> </w:t>
      </w:r>
      <w:r w:rsidRPr="006A3BBC">
        <w:rPr>
          <w:rStyle w:val="StyleBoldUnderline"/>
        </w:rPr>
        <w:t>imperative to support immigration reform is far more muted for Republican House members than for senators</w:t>
      </w:r>
      <w:r w:rsidRPr="006A3BBC">
        <w:t xml:space="preserve"> and presidential candidates. </w:t>
      </w:r>
      <w:r w:rsidRPr="006A3BBC">
        <w:rPr>
          <w:sz w:val="12"/>
        </w:rPr>
        <w:t xml:space="preserve">¶ </w:t>
      </w:r>
      <w:r w:rsidRPr="006A3BBC">
        <w:t xml:space="preserve">Politics doesn’t push Republican House members to support immigration reform — and they don’t. Politics does conspire to incentivize senators and presidential candidates to take serious cognizance of the Latino vote — and lo and behold, they now support immigration reform. </w:t>
      </w:r>
      <w:r w:rsidRPr="006A3BBC">
        <w:rPr>
          <w:sz w:val="12"/>
        </w:rPr>
        <w:t xml:space="preserve">¶ </w:t>
      </w:r>
      <w:proofErr w:type="gramStart"/>
      <w:r w:rsidRPr="006A3BBC">
        <w:t>That</w:t>
      </w:r>
      <w:proofErr w:type="gramEnd"/>
      <w:r w:rsidRPr="006A3BBC">
        <w:t xml:space="preserve"> doesn’t mean that GOP House members lack scruples or ideology — it’s just that political incentives matter in political bodies. </w:t>
      </w:r>
      <w:r w:rsidRPr="006A3BBC">
        <w:rPr>
          <w:sz w:val="12"/>
        </w:rPr>
        <w:t xml:space="preserve">¶ </w:t>
      </w:r>
      <w:r w:rsidRPr="006A3BBC">
        <w:rPr>
          <w:rStyle w:val="StyleBoldUnderline"/>
        </w:rPr>
        <w:t>As a result, don’t hold your breath for immigration reform to come barreling out of the House.</w:t>
      </w:r>
    </w:p>
    <w:p w14:paraId="083759EF" w14:textId="77777777" w:rsidR="00E00EE1" w:rsidRDefault="00E00EE1" w:rsidP="00E00EE1">
      <w:pPr>
        <w:pStyle w:val="Heading3"/>
      </w:pPr>
      <w:r>
        <w:lastRenderedPageBreak/>
        <w:t>XO Solves</w:t>
      </w:r>
    </w:p>
    <w:p w14:paraId="4E81D9E6" w14:textId="77777777" w:rsidR="009731DE" w:rsidRDefault="009731DE" w:rsidP="009731DE">
      <w:pPr>
        <w:pStyle w:val="Heading4"/>
      </w:pPr>
      <w:r>
        <w:t>Too far and XO solves</w:t>
      </w:r>
    </w:p>
    <w:p w14:paraId="66912F9C" w14:textId="77777777" w:rsidR="009731DE" w:rsidRDefault="009731DE" w:rsidP="009731DE">
      <w:pPr>
        <w:rPr>
          <w:rStyle w:val="StyleStyleBold12pt"/>
        </w:rPr>
      </w:pPr>
      <w:proofErr w:type="spellStart"/>
      <w:r w:rsidRPr="00824384">
        <w:rPr>
          <w:rStyle w:val="StyleStyleBold12pt"/>
        </w:rPr>
        <w:t>Neyoy</w:t>
      </w:r>
      <w:proofErr w:type="spellEnd"/>
      <w:r w:rsidRPr="00824384">
        <w:rPr>
          <w:rStyle w:val="StyleStyleBold12pt"/>
        </w:rPr>
        <w:t xml:space="preserve"> 2</w:t>
      </w:r>
      <w:r>
        <w:rPr>
          <w:rStyle w:val="StyleStyleBold12pt"/>
        </w:rPr>
        <w:t>-8</w:t>
      </w:r>
    </w:p>
    <w:p w14:paraId="6ADC5274" w14:textId="77777777" w:rsidR="009731DE" w:rsidRDefault="009731DE" w:rsidP="009731DE">
      <w:r>
        <w:t>Cesar, “</w:t>
      </w:r>
      <w:proofErr w:type="spellStart"/>
      <w:r>
        <w:t>Grijalva</w:t>
      </w:r>
      <w:proofErr w:type="spellEnd"/>
      <w:r>
        <w:t xml:space="preserve">: Debate on immigration may take time”, </w:t>
      </w:r>
      <w:r w:rsidRPr="00F31212">
        <w:t>http://www.yumasun.com/news/reform-85153-congress-immigration.html</w:t>
      </w:r>
    </w:p>
    <w:p w14:paraId="215423BA" w14:textId="77777777" w:rsidR="009731DE" w:rsidRPr="001C6347" w:rsidRDefault="009731DE" w:rsidP="009731DE">
      <w:r w:rsidRPr="00824384">
        <w:t xml:space="preserve">Congress could begin debate within six months on an immigration reform measure that could give millions of undocumented immigrants a path toward legal residency in the United States, U.S. Rep. Raul </w:t>
      </w:r>
      <w:proofErr w:type="spellStart"/>
      <w:r w:rsidRPr="00824384">
        <w:t>Grijalva</w:t>
      </w:r>
      <w:proofErr w:type="spellEnd"/>
      <w:r w:rsidRPr="00824384">
        <w:t xml:space="preserve"> predicts.</w:t>
      </w:r>
      <w:r w:rsidRPr="00824384">
        <w:rPr>
          <w:sz w:val="12"/>
        </w:rPr>
        <w:t>¶</w:t>
      </w:r>
      <w:r w:rsidRPr="00824384">
        <w:t xml:space="preserve"> But </w:t>
      </w:r>
      <w:r w:rsidRPr="007A63C4">
        <w:rPr>
          <w:rStyle w:val="StyleBoldUnderline"/>
          <w:highlight w:val="green"/>
        </w:rPr>
        <w:t>a vote</w:t>
      </w:r>
      <w:r w:rsidRPr="007A63C4">
        <w:rPr>
          <w:highlight w:val="green"/>
        </w:rPr>
        <w:t xml:space="preserve"> </w:t>
      </w:r>
      <w:r w:rsidRPr="00824384">
        <w:t xml:space="preserve">by Congress </w:t>
      </w:r>
      <w:r w:rsidRPr="007A63C4">
        <w:rPr>
          <w:rStyle w:val="StyleBoldUnderline"/>
          <w:highlight w:val="green"/>
        </w:rPr>
        <w:t>on</w:t>
      </w:r>
      <w:r w:rsidRPr="007A63C4">
        <w:rPr>
          <w:highlight w:val="green"/>
        </w:rPr>
        <w:t xml:space="preserve"> </w:t>
      </w:r>
      <w:r w:rsidRPr="00824384">
        <w:t xml:space="preserve">any </w:t>
      </w:r>
      <w:r w:rsidRPr="007A63C4">
        <w:rPr>
          <w:rStyle w:val="StyleBoldUnderline"/>
          <w:highlight w:val="green"/>
        </w:rPr>
        <w:t>reform</w:t>
      </w:r>
      <w:r w:rsidRPr="007A63C4">
        <w:rPr>
          <w:highlight w:val="green"/>
        </w:rPr>
        <w:t xml:space="preserve"> </w:t>
      </w:r>
      <w:r w:rsidRPr="00824384">
        <w:t xml:space="preserve">bill </w:t>
      </w:r>
      <w:r w:rsidRPr="007A63C4">
        <w:rPr>
          <w:rStyle w:val="StyleBoldUnderline"/>
          <w:highlight w:val="green"/>
        </w:rPr>
        <w:t>is not likely</w:t>
      </w:r>
      <w:r w:rsidRPr="007A63C4">
        <w:rPr>
          <w:highlight w:val="green"/>
        </w:rPr>
        <w:t xml:space="preserve"> </w:t>
      </w:r>
      <w:r w:rsidRPr="00824384">
        <w:t xml:space="preserve">to come </w:t>
      </w:r>
      <w:r w:rsidRPr="007A63C4">
        <w:rPr>
          <w:rStyle w:val="StyleBoldUnderline"/>
          <w:highlight w:val="green"/>
        </w:rPr>
        <w:t>until</w:t>
      </w:r>
      <w:r w:rsidRPr="007A63C4">
        <w:rPr>
          <w:highlight w:val="green"/>
        </w:rPr>
        <w:t xml:space="preserve"> </w:t>
      </w:r>
      <w:r w:rsidRPr="007A63C4">
        <w:rPr>
          <w:rStyle w:val="StyleBoldUnderline"/>
          <w:highlight w:val="green"/>
        </w:rPr>
        <w:t>just before the end of the year,</w:t>
      </w:r>
      <w:r w:rsidRPr="00824384">
        <w:t xml:space="preserve"> the Tucson Democrat said during a recent visit to Somerton.</w:t>
      </w:r>
      <w:r w:rsidRPr="00824384">
        <w:rPr>
          <w:sz w:val="12"/>
        </w:rPr>
        <w:t>¶</w:t>
      </w:r>
      <w:r w:rsidRPr="00824384">
        <w:t xml:space="preserve"> </w:t>
      </w:r>
      <w:proofErr w:type="spellStart"/>
      <w:r w:rsidRPr="00824384">
        <w:t>Grijalva</w:t>
      </w:r>
      <w:proofErr w:type="spellEnd"/>
      <w:r w:rsidRPr="00824384">
        <w:t>, whose district includes the southern half of Yuma County, said any measure that advances through Congress will not confer any automatic benefits for immigrants.</w:t>
      </w:r>
      <w:r w:rsidRPr="00824384">
        <w:rPr>
          <w:sz w:val="12"/>
        </w:rPr>
        <w:t>¶</w:t>
      </w:r>
      <w:r w:rsidRPr="00824384">
        <w:t xml:space="preserve"> “There will be many people who won't qualify, either because they have committed some crime or because they can't demonstrate that they have roots here aside from the fact of being in the country.</w:t>
      </w:r>
      <w:r w:rsidRPr="00824384">
        <w:rPr>
          <w:sz w:val="12"/>
        </w:rPr>
        <w:t>¶</w:t>
      </w:r>
      <w:r w:rsidRPr="00824384">
        <w:t xml:space="preserve"> “The central issue of this reform is to unify families where, for example, the children are U.S. citizens but the parents have been deported. The process is to unify families.”</w:t>
      </w:r>
      <w:r w:rsidRPr="00824384">
        <w:rPr>
          <w:sz w:val="12"/>
        </w:rPr>
        <w:t>¶</w:t>
      </w:r>
      <w:r w:rsidRPr="00824384">
        <w:t xml:space="preserve"> The applicants for legal status, aside from having to pay fines, will have to meet certain requirements for legal residency, he added.</w:t>
      </w:r>
      <w:r w:rsidRPr="00824384">
        <w:rPr>
          <w:sz w:val="12"/>
        </w:rPr>
        <w:t>¶</w:t>
      </w:r>
      <w:r w:rsidRPr="00824384">
        <w:t xml:space="preserve"> In the wake of the November elections, </w:t>
      </w:r>
      <w:proofErr w:type="spellStart"/>
      <w:r w:rsidRPr="00824384">
        <w:t>Grijalva</w:t>
      </w:r>
      <w:proofErr w:type="spellEnd"/>
      <w:r w:rsidRPr="00824384">
        <w:t xml:space="preserve"> said, support in Congress for immigration reform has increased from less than 50 percent of lawmakers to nearly 60 percent.</w:t>
      </w:r>
      <w:r w:rsidRPr="00824384">
        <w:rPr>
          <w:sz w:val="12"/>
        </w:rPr>
        <w:t>¶</w:t>
      </w:r>
      <w:r w:rsidRPr="00824384">
        <w:t xml:space="preserve"> But </w:t>
      </w:r>
      <w:r w:rsidRPr="007A63C4">
        <w:rPr>
          <w:rStyle w:val="StyleBoldUnderline"/>
          <w:highlight w:val="green"/>
        </w:rPr>
        <w:t>in the event Congress does not act</w:t>
      </w:r>
      <w:r w:rsidRPr="007A63C4">
        <w:rPr>
          <w:highlight w:val="green"/>
        </w:rPr>
        <w:t xml:space="preserve"> </w:t>
      </w:r>
      <w:r w:rsidRPr="00824384">
        <w:t xml:space="preserve">on the issue, he added, President </w:t>
      </w:r>
      <w:r w:rsidRPr="007A63C4">
        <w:rPr>
          <w:rStyle w:val="StyleBoldUnderline"/>
          <w:highlight w:val="green"/>
        </w:rPr>
        <w:t xml:space="preserve">Obama has the option of taking </w:t>
      </w:r>
      <w:r w:rsidRPr="00F31212">
        <w:rPr>
          <w:rStyle w:val="Emphasis"/>
          <w:rFonts w:eastAsiaTheme="majorEastAsia"/>
          <w:highlight w:val="green"/>
        </w:rPr>
        <w:t>executive action</w:t>
      </w:r>
      <w:r w:rsidRPr="007A63C4">
        <w:rPr>
          <w:rStyle w:val="StyleBoldUnderline"/>
          <w:highlight w:val="green"/>
        </w:rPr>
        <w:t xml:space="preserve"> to enact</w:t>
      </w:r>
      <w:r w:rsidRPr="007A63C4">
        <w:rPr>
          <w:highlight w:val="green"/>
        </w:rPr>
        <w:t xml:space="preserve"> </w:t>
      </w:r>
      <w:r w:rsidRPr="00824384">
        <w:t xml:space="preserve">immigration </w:t>
      </w:r>
      <w:r w:rsidRPr="007A63C4">
        <w:rPr>
          <w:rStyle w:val="StyleBoldUnderline"/>
          <w:highlight w:val="green"/>
        </w:rPr>
        <w:t>reform, as he did last summer</w:t>
      </w:r>
      <w:r w:rsidRPr="007A63C4">
        <w:rPr>
          <w:highlight w:val="green"/>
        </w:rPr>
        <w:t xml:space="preserve"> </w:t>
      </w:r>
      <w:r w:rsidRPr="00824384">
        <w:t>when his administration suspended deportations of undocumented youths for two years to give them time to apply for legal residency.</w:t>
      </w:r>
      <w:r w:rsidRPr="00824384">
        <w:rPr>
          <w:sz w:val="12"/>
        </w:rPr>
        <w:t>¶</w:t>
      </w:r>
      <w:r w:rsidRPr="00824384">
        <w:t xml:space="preserve"> </w:t>
      </w:r>
      <w:proofErr w:type="spellStart"/>
      <w:r w:rsidRPr="00824384">
        <w:t>Grijalva</w:t>
      </w:r>
      <w:proofErr w:type="spellEnd"/>
      <w:r w:rsidRPr="00824384">
        <w:t xml:space="preserve"> said he and other lawmakers will visit their districts to try to line up broad-based community support for immigration reform amid what he expects will be a drawn-out debate over the subject in Congress.</w:t>
      </w:r>
      <w:r w:rsidRPr="00824384">
        <w:rPr>
          <w:sz w:val="12"/>
        </w:rPr>
        <w:t>¶</w:t>
      </w:r>
      <w:r w:rsidRPr="00824384">
        <w:t xml:space="preserve"> “</w:t>
      </w:r>
      <w:r w:rsidRPr="007A63C4">
        <w:rPr>
          <w:rStyle w:val="StyleBoldUnderline"/>
          <w:highlight w:val="green"/>
        </w:rPr>
        <w:t>It's going to</w:t>
      </w:r>
      <w:r w:rsidRPr="007A63C4">
        <w:rPr>
          <w:highlight w:val="green"/>
        </w:rPr>
        <w:t xml:space="preserve"> </w:t>
      </w:r>
      <w:r w:rsidRPr="007A63C4">
        <w:rPr>
          <w:rStyle w:val="StyleBoldUnderline"/>
          <w:highlight w:val="green"/>
        </w:rPr>
        <w:t>be a process of</w:t>
      </w:r>
      <w:r w:rsidRPr="007A63C4">
        <w:rPr>
          <w:highlight w:val="green"/>
        </w:rPr>
        <w:t xml:space="preserve"> </w:t>
      </w:r>
      <w:r w:rsidRPr="00824384">
        <w:t xml:space="preserve">almost </w:t>
      </w:r>
      <w:r w:rsidRPr="007A63C4">
        <w:rPr>
          <w:rStyle w:val="Emphasis"/>
          <w:rFonts w:eastAsiaTheme="majorEastAsia"/>
          <w:highlight w:val="green"/>
        </w:rPr>
        <w:t>seven months</w:t>
      </w:r>
      <w:r w:rsidRPr="00824384">
        <w:t xml:space="preserve">,” he said. “Right now, </w:t>
      </w:r>
      <w:r w:rsidRPr="007A63C4">
        <w:rPr>
          <w:rStyle w:val="Emphasis"/>
          <w:rFonts w:eastAsiaTheme="majorEastAsia"/>
          <w:highlight w:val="green"/>
        </w:rPr>
        <w:t>we don't have any concrete proposal</w:t>
      </w:r>
      <w:r w:rsidRPr="00824384">
        <w:t>. We are practically starting from scratch.”</w:t>
      </w:r>
    </w:p>
    <w:p w14:paraId="33EB6C84" w14:textId="77777777" w:rsidR="009731DE" w:rsidRDefault="009731DE" w:rsidP="009731DE">
      <w:pPr>
        <w:pStyle w:val="Heading4"/>
      </w:pPr>
      <w:r>
        <w:t>Failure leads to XO</w:t>
      </w:r>
    </w:p>
    <w:p w14:paraId="69AEC48A" w14:textId="77777777" w:rsidR="009731DE" w:rsidRDefault="009731DE" w:rsidP="009731DE">
      <w:r>
        <w:t>--prefer recency on this question, Obama has changed tone</w:t>
      </w:r>
    </w:p>
    <w:p w14:paraId="70B6D200" w14:textId="77777777" w:rsidR="009731DE" w:rsidRPr="00D06A96" w:rsidRDefault="009731DE" w:rsidP="009731DE">
      <w:pPr>
        <w:rPr>
          <w:rStyle w:val="StyleStyleBold12pt"/>
        </w:rPr>
      </w:pPr>
      <w:r w:rsidRPr="00D06A96">
        <w:rPr>
          <w:rStyle w:val="StyleStyleBold12pt"/>
        </w:rPr>
        <w:t>Strong 2-13</w:t>
      </w:r>
    </w:p>
    <w:p w14:paraId="30A32B1C" w14:textId="77777777" w:rsidR="009731DE" w:rsidRPr="00D06A96" w:rsidRDefault="009731DE" w:rsidP="009731DE">
      <w:r>
        <w:t xml:space="preserve">Jonathan, “Becerra: Obama Weighing Executive Actions on Immigration,” </w:t>
      </w:r>
      <w:r w:rsidRPr="00D06A96">
        <w:t>http://www.rollcall.com/news/becerra_obama_weighing_executive_actions_on_immigration-222402-1.html?pos=oplyh</w:t>
      </w:r>
    </w:p>
    <w:p w14:paraId="7EB9943B" w14:textId="77777777" w:rsidR="009731DE" w:rsidRDefault="009731DE" w:rsidP="009731DE">
      <w:r w:rsidRPr="00D06A96">
        <w:rPr>
          <w:rStyle w:val="StyleBoldUnderline"/>
        </w:rPr>
        <w:t>A top</w:t>
      </w:r>
      <w:r>
        <w:t xml:space="preserve"> House </w:t>
      </w:r>
      <w:r w:rsidRPr="00D06A96">
        <w:rPr>
          <w:rStyle w:val="StyleBoldUnderline"/>
        </w:rPr>
        <w:t>Democrat who is participating in bipartisan negotiations on immigration said</w:t>
      </w:r>
      <w:r>
        <w:t xml:space="preserve"> President Barack </w:t>
      </w:r>
      <w:r w:rsidRPr="00D06A96">
        <w:rPr>
          <w:rStyle w:val="StyleBoldUnderline"/>
        </w:rPr>
        <w:t xml:space="preserve">Obama is ready to </w:t>
      </w:r>
      <w:r w:rsidRPr="00D06A96">
        <w:t>introduce</w:t>
      </w:r>
      <w:r>
        <w:t xml:space="preserve"> his own legislation and </w:t>
      </w:r>
      <w:r w:rsidRPr="00D06A96">
        <w:rPr>
          <w:rStyle w:val="StyleBoldUnderline"/>
        </w:rPr>
        <w:t>take further</w:t>
      </w:r>
      <w:r>
        <w:t xml:space="preserve"> </w:t>
      </w:r>
      <w:r w:rsidRPr="00D06A96">
        <w:rPr>
          <w:rStyle w:val="Emphasis"/>
          <w:rFonts w:eastAsiaTheme="majorEastAsia"/>
        </w:rPr>
        <w:t>executive action</w:t>
      </w:r>
      <w:r>
        <w:t xml:space="preserve"> </w:t>
      </w:r>
      <w:r w:rsidRPr="00D06A96">
        <w:rPr>
          <w:rStyle w:val="StyleBoldUnderline"/>
        </w:rPr>
        <w:t>if</w:t>
      </w:r>
      <w:r>
        <w:t xml:space="preserve"> those </w:t>
      </w:r>
      <w:r w:rsidRPr="00D06A96">
        <w:rPr>
          <w:rStyle w:val="StyleBoldUnderline"/>
        </w:rPr>
        <w:t>talks fall apart</w:t>
      </w:r>
      <w:r>
        <w:t>.</w:t>
      </w:r>
      <w:r w:rsidRPr="00D06A96">
        <w:rPr>
          <w:sz w:val="12"/>
        </w:rPr>
        <w:t xml:space="preserve">¶ </w:t>
      </w:r>
      <w:r>
        <w:t>Obama “hasn’t presented a bill, yet,” Democratic Caucus Chairman Xavier Becerra said. “But I bet if you were to ask him, would he be prepared to submit a bill if Congress isn’t ready real soon. He would tell you, ‘I have no doubt. I can do it in a heart beat.’”</w:t>
      </w:r>
      <w:r w:rsidRPr="00D06A96">
        <w:rPr>
          <w:sz w:val="12"/>
        </w:rPr>
        <w:t xml:space="preserve">¶ </w:t>
      </w:r>
      <w:r>
        <w:t xml:space="preserve">The California Democrat added that </w:t>
      </w:r>
      <w:r w:rsidRPr="00D06A96">
        <w:rPr>
          <w:rStyle w:val="StyleBoldUnderline"/>
        </w:rPr>
        <w:t>White House officials are “</w:t>
      </w:r>
      <w:r w:rsidRPr="00D06A96">
        <w:rPr>
          <w:rStyle w:val="Emphasis"/>
          <w:rFonts w:eastAsiaTheme="majorEastAsia"/>
        </w:rPr>
        <w:t>exploring</w:t>
      </w:r>
      <w:r w:rsidRPr="00D06A96">
        <w:rPr>
          <w:rStyle w:val="StyleBoldUnderline"/>
        </w:rPr>
        <w:t>”</w:t>
      </w:r>
      <w:r>
        <w:t xml:space="preserve"> further </w:t>
      </w:r>
      <w:r w:rsidRPr="00D06A96">
        <w:rPr>
          <w:rStyle w:val="Emphasis"/>
          <w:rFonts w:eastAsiaTheme="majorEastAsia"/>
        </w:rPr>
        <w:t>executive actions</w:t>
      </w:r>
      <w:r>
        <w:t xml:space="preserve"> to “improve the system,” but he said Obama prefers not to go that route because “it’s only temporary. Those executive actions last only as long as the executives who are there continue them.”</w:t>
      </w:r>
      <w:r w:rsidRPr="00D06A96">
        <w:rPr>
          <w:sz w:val="12"/>
        </w:rPr>
        <w:t xml:space="preserve">¶ </w:t>
      </w:r>
      <w:r>
        <w:t xml:space="preserve">Last year, </w:t>
      </w:r>
      <w:r w:rsidRPr="00D06A96">
        <w:rPr>
          <w:rStyle w:val="StyleBoldUnderline"/>
        </w:rPr>
        <w:t>Obama unilaterally instituted a controversial policy of not prosecuting illegal immigrants</w:t>
      </w:r>
      <w:r>
        <w:t xml:space="preserve"> who came to the U.S. when they were minors.</w:t>
      </w:r>
      <w:r w:rsidRPr="00D06A96">
        <w:rPr>
          <w:sz w:val="12"/>
        </w:rPr>
        <w:t xml:space="preserve">¶ </w:t>
      </w:r>
      <w:r w:rsidRPr="00D06A96">
        <w:t xml:space="preserve">Becerra’s focus on </w:t>
      </w:r>
      <w:r w:rsidRPr="00D06A96">
        <w:rPr>
          <w:rStyle w:val="StyleBoldUnderline"/>
        </w:rPr>
        <w:t>what Obama would do if Congress does not act</w:t>
      </w:r>
      <w:r w:rsidRPr="00D06A96">
        <w:t xml:space="preserve"> on its own </w:t>
      </w:r>
      <w:r w:rsidRPr="00D06A96">
        <w:rPr>
          <w:rStyle w:val="StyleBoldUnderline"/>
        </w:rPr>
        <w:t>marks a change in tone from last week</w:t>
      </w:r>
      <w:r w:rsidRPr="00D06A96">
        <w:t>, when he said the secretive immigration group he is part of was “on the cusp” of a bipartisan deal.</w:t>
      </w:r>
    </w:p>
    <w:p w14:paraId="30788B14" w14:textId="77777777" w:rsidR="00CE138C" w:rsidRDefault="00CE138C" w:rsidP="00CE138C">
      <w:pPr>
        <w:pStyle w:val="Heading3"/>
      </w:pPr>
      <w:r>
        <w:lastRenderedPageBreak/>
        <w:t>Thumper – Gun Control</w:t>
      </w:r>
    </w:p>
    <w:p w14:paraId="1B7C4A9F" w14:textId="77777777" w:rsidR="00CE138C" w:rsidRDefault="00CE138C" w:rsidP="00CE138C">
      <w:pPr>
        <w:pStyle w:val="Heading4"/>
      </w:pPr>
      <w:r>
        <w:t>Spending pc on gun control</w:t>
      </w:r>
    </w:p>
    <w:p w14:paraId="0A476CC3" w14:textId="77777777" w:rsidR="00CE138C" w:rsidRPr="00735DA9" w:rsidRDefault="00CE138C" w:rsidP="00CE138C">
      <w:r w:rsidRPr="00735DA9">
        <w:rPr>
          <w:rStyle w:val="StyleStyleBold12pt"/>
        </w:rPr>
        <w:t>Washington Post, 3-23</w:t>
      </w:r>
      <w:r>
        <w:t>-’13 (Philip Rucker, “Obama to Congress: Finish the job on gun control” http://www.washingtonpost.com/blogs/post-politics/wp/2013/03/23/obama-to-congress-join-me-in-finishing-the-job/)</w:t>
      </w:r>
    </w:p>
    <w:p w14:paraId="712434C0" w14:textId="77777777" w:rsidR="00CE138C" w:rsidRDefault="00CE138C" w:rsidP="00CE138C">
      <w:pPr>
        <w:rPr>
          <w:sz w:val="12"/>
        </w:rPr>
      </w:pPr>
      <w:r w:rsidRPr="00735DA9">
        <w:rPr>
          <w:sz w:val="12"/>
        </w:rPr>
        <w:t xml:space="preserve">Three months after an elementary school massacre in Connecticut reignited a debate over the nation’s gun laws, President </w:t>
      </w:r>
      <w:r w:rsidRPr="00A55FF0">
        <w:rPr>
          <w:rStyle w:val="StyleBoldUnderline"/>
          <w:highlight w:val="yellow"/>
        </w:rPr>
        <w:t>Obama is urging Congress to “join me in finishing the job” by taking swift action on gun-control</w:t>
      </w:r>
      <w:r w:rsidRPr="00735DA9">
        <w:rPr>
          <w:rStyle w:val="StyleBoldUnderline"/>
        </w:rPr>
        <w:t xml:space="preserve"> legislation</w:t>
      </w:r>
      <w:r w:rsidRPr="00735DA9">
        <w:rPr>
          <w:sz w:val="12"/>
        </w:rPr>
        <w:t xml:space="preserve">. </w:t>
      </w:r>
      <w:r w:rsidRPr="00735DA9">
        <w:rPr>
          <w:rStyle w:val="StyleBoldUnderline"/>
        </w:rPr>
        <w:t>Obama</w:t>
      </w:r>
      <w:r w:rsidRPr="00735DA9">
        <w:rPr>
          <w:sz w:val="12"/>
        </w:rPr>
        <w:t xml:space="preserve">, in his weekly radio address released on Saturday, noted the preliminary steps taken in the Senate to advance such measures as universal background checks for all gun buyers and a federal crack-down on gun trafficking. But he </w:t>
      </w:r>
      <w:r w:rsidRPr="00735DA9">
        <w:rPr>
          <w:rStyle w:val="StyleBoldUnderline"/>
        </w:rPr>
        <w:t>chastised Congress for the slow pace of progress</w:t>
      </w:r>
      <w:r w:rsidRPr="00735DA9">
        <w:rPr>
          <w:sz w:val="12"/>
        </w:rPr>
        <w:t xml:space="preserve">, contrasting their indecision with the widespread popular support across the country for strengthening the background check system and other proposals. “Today there is still genuine disagreement among well-meaning people about what steps we should take to reduce the epidemic of gun violence in this country,” Obama said. “But you – the American people – have spoken. You’ve made it clear that it’s time to do something.” Before departing on his trip to Israel and Jordan, </w:t>
      </w:r>
      <w:r w:rsidRPr="00A55FF0">
        <w:rPr>
          <w:rStyle w:val="StyleBoldUnderline"/>
          <w:highlight w:val="yellow"/>
        </w:rPr>
        <w:t>Obama spoke with lawmakers from both parties</w:t>
      </w:r>
      <w:r w:rsidRPr="00735DA9">
        <w:rPr>
          <w:rStyle w:val="StyleBoldUnderline"/>
        </w:rPr>
        <w:t xml:space="preserve"> about the gun measures under consideration</w:t>
      </w:r>
      <w:r w:rsidRPr="00735DA9">
        <w:rPr>
          <w:sz w:val="12"/>
        </w:rPr>
        <w:t xml:space="preserve">, according to a White House official. </w:t>
      </w:r>
      <w:r w:rsidRPr="00A55FF0">
        <w:rPr>
          <w:rStyle w:val="StyleBoldUnderline"/>
          <w:highlight w:val="yellow"/>
        </w:rPr>
        <w:t>The president plans to continue pressuring Congr</w:t>
      </w:r>
      <w:r w:rsidRPr="00735DA9">
        <w:rPr>
          <w:rStyle w:val="StyleBoldUnderline"/>
        </w:rPr>
        <w:t>ess on the issue</w:t>
      </w:r>
      <w:r w:rsidRPr="00735DA9">
        <w:rPr>
          <w:sz w:val="12"/>
        </w:rPr>
        <w:t xml:space="preserve">, including additional travel outside of Washington designed to mobilize public support, said the official, who spoke only on the condition of anonymity. </w:t>
      </w:r>
      <w:r w:rsidRPr="00735DA9">
        <w:rPr>
          <w:rStyle w:val="StyleBoldUnderline"/>
        </w:rPr>
        <w:t>Obama’s remarks come after a difficult week for his gun violence agenda.</w:t>
      </w:r>
      <w:r w:rsidRPr="00735DA9">
        <w:rPr>
          <w:sz w:val="12"/>
        </w:rPr>
        <w:t xml:space="preserve"> After </w:t>
      </w:r>
      <w:r w:rsidRPr="00735DA9">
        <w:rPr>
          <w:rStyle w:val="StyleBoldUnderline"/>
        </w:rPr>
        <w:t>a ban on assault weapons</w:t>
      </w:r>
      <w:r w:rsidRPr="00735DA9">
        <w:rPr>
          <w:sz w:val="12"/>
        </w:rPr>
        <w:t xml:space="preserve"> — supported by Obama and authored by Sen. Dianne Feinstein (D-Calif.) — </w:t>
      </w:r>
      <w:r w:rsidRPr="00735DA9">
        <w:rPr>
          <w:rStyle w:val="StyleBoldUnderline"/>
        </w:rPr>
        <w:t>did not gain enough bipartisan traction</w:t>
      </w:r>
      <w:r w:rsidRPr="00735DA9">
        <w:rPr>
          <w:sz w:val="12"/>
        </w:rPr>
        <w:t xml:space="preserve"> on Capitol Hill, Senate Majority Leader Harry M. Reid (D-Nev.) decided not to include it as part of a bill encompassing several other gun-control proposals that the Senate is scheduled to begin debating in early April. Reid’s decision severely diminished any prospect of passing a prohibition on hundreds of specific so-called assault weapons, although Feinstein still can introduce the assault weapons ban as an amendment to the full bill. The centerpiece of Obama’s gun-control agenda is universal background checks, which has by far the most support among Americans, and appears to have more momentum in the Senate than the assault weapons ban. In his radio address, </w:t>
      </w:r>
      <w:r w:rsidRPr="00A55FF0">
        <w:rPr>
          <w:rStyle w:val="StyleBoldUnderline"/>
          <w:highlight w:val="yellow"/>
        </w:rPr>
        <w:t>Obama urged the Senate and the House to vote on each of the proposals he is championing</w:t>
      </w:r>
      <w:r w:rsidRPr="00735DA9">
        <w:rPr>
          <w:sz w:val="12"/>
        </w:rPr>
        <w:t xml:space="preserve"> – from background checks to bans on assault weapons and high-capacity ammunition magazines to school safety measures to the gun trafficking bill. “These ideas shouldn’t be controversial – they’re common sense,” Obama said. “They’re supported by a majority of the American people. And I urge the Senate and the House to give each of them a vote.”</w:t>
      </w:r>
    </w:p>
    <w:p w14:paraId="1508A7A2" w14:textId="77777777" w:rsidR="0080553F" w:rsidRDefault="0080553F" w:rsidP="0080553F">
      <w:pPr>
        <w:pStyle w:val="Heading4"/>
      </w:pPr>
      <w:r>
        <w:t>Gun control will drain pc*</w:t>
      </w:r>
    </w:p>
    <w:p w14:paraId="0813AB53" w14:textId="77777777" w:rsidR="0080553F" w:rsidRPr="000E4D4F" w:rsidRDefault="0080553F" w:rsidP="0080553F">
      <w:proofErr w:type="spellStart"/>
      <w:r w:rsidRPr="000E4D4F">
        <w:rPr>
          <w:rStyle w:val="StyleStyleBold12pt"/>
        </w:rPr>
        <w:t>Birn</w:t>
      </w:r>
      <w:proofErr w:type="spellEnd"/>
      <w:r w:rsidRPr="000E4D4F">
        <w:rPr>
          <w:rStyle w:val="StyleStyleBold12pt"/>
        </w:rPr>
        <w:t>, 3-29</w:t>
      </w:r>
      <w:r>
        <w:t>-’13 (Steven, “Obama’s Failed Gun Control Shaming Speech” http://stevenbirnspeaks.com/2013/03/29/obamas-failed-gun-control-shaming-speech/)</w:t>
      </w:r>
    </w:p>
    <w:p w14:paraId="75A04ED7" w14:textId="77777777" w:rsidR="0080553F" w:rsidRPr="000E4D4F" w:rsidRDefault="0080553F" w:rsidP="0080553F">
      <w:pPr>
        <w:rPr>
          <w:rStyle w:val="StyleBoldUnderline"/>
        </w:rPr>
      </w:pPr>
      <w:r w:rsidRPr="000E4D4F">
        <w:rPr>
          <w:rStyle w:val="StyleBoldUnderline"/>
        </w:rPr>
        <w:t>Obama</w:t>
      </w:r>
      <w:r w:rsidRPr="000E4D4F">
        <w:rPr>
          <w:sz w:val="12"/>
        </w:rPr>
        <w:t xml:space="preserve"> have a speech yesterday on gun control wherein he </w:t>
      </w:r>
      <w:r w:rsidRPr="000E4D4F">
        <w:rPr>
          <w:rStyle w:val="StyleBoldUnderline"/>
        </w:rPr>
        <w:t>tried to shame the country for not supporting his proposal</w:t>
      </w:r>
      <w:r w:rsidRPr="000E4D4F">
        <w:rPr>
          <w:sz w:val="12"/>
        </w:rPr>
        <w:t xml:space="preserve">. Apparently the country has “forgotten those kids” the President told us, of course speaking about the Newtown shooting. It just so happens that the police in Connecticut released their investigation of Adam </w:t>
      </w:r>
      <w:proofErr w:type="spellStart"/>
      <w:r w:rsidRPr="000E4D4F">
        <w:rPr>
          <w:sz w:val="12"/>
        </w:rPr>
        <w:t>Lanza</w:t>
      </w:r>
      <w:proofErr w:type="spellEnd"/>
      <w:r w:rsidRPr="000E4D4F">
        <w:rPr>
          <w:sz w:val="12"/>
        </w:rPr>
        <w:t xml:space="preserve"> yesterday, telling us nothing that we either didn’t know or didn’t think was a likely conclusion. Obama of course ran with all of this, politicizing the murder of children. Because of course people who don’t support his gun control policies must hate children. </w:t>
      </w:r>
      <w:r w:rsidRPr="000E4D4F">
        <w:rPr>
          <w:rStyle w:val="StyleBoldUnderline"/>
        </w:rPr>
        <w:t>The timing of Obama’s speech is curious</w:t>
      </w:r>
      <w:r w:rsidRPr="000E4D4F">
        <w:rPr>
          <w:sz w:val="12"/>
        </w:rPr>
        <w:t xml:space="preserve">. Surely the White House knew the Connecticut investigation was going to be released yesterday because by law in that state it was subject to FOIA requests. So perhaps the administration wanted to take advantage of that release, trying to create the chaotic conditions necessary to push through their gun control package. That said, surely the administration knows that important speeches like the one Obama believes he gave yesterday shouldn’t be given the day before a holiday weekend. While yours truly doesn’t celebrate Good Friday or Easter, a healthy majority of the country does celebrate them. </w:t>
      </w:r>
      <w:r w:rsidRPr="000E4D4F">
        <w:rPr>
          <w:rStyle w:val="StyleBoldUnderline"/>
        </w:rPr>
        <w:t xml:space="preserve">From a political standpoint </w:t>
      </w:r>
      <w:r w:rsidRPr="000E4D4F">
        <w:rPr>
          <w:rStyle w:val="StyleBoldUnderline"/>
          <w:highlight w:val="cyan"/>
        </w:rPr>
        <w:t>it makes no sense to give a big speech</w:t>
      </w:r>
      <w:r w:rsidRPr="000E4D4F">
        <w:rPr>
          <w:rStyle w:val="StyleBoldUnderline"/>
        </w:rPr>
        <w:t xml:space="preserve"> the day </w:t>
      </w:r>
      <w:r w:rsidRPr="000E4D4F">
        <w:rPr>
          <w:rStyle w:val="StyleBoldUnderline"/>
          <w:highlight w:val="cyan"/>
        </w:rPr>
        <w:t>before</w:t>
      </w:r>
      <w:r w:rsidRPr="000E4D4F">
        <w:rPr>
          <w:rStyle w:val="StyleBoldUnderline"/>
        </w:rPr>
        <w:t xml:space="preserve"> those </w:t>
      </w:r>
      <w:r w:rsidRPr="000E4D4F">
        <w:rPr>
          <w:rStyle w:val="StyleBoldUnderline"/>
          <w:highlight w:val="cyan"/>
        </w:rPr>
        <w:t>holidays</w:t>
      </w:r>
      <w:r w:rsidRPr="000E4D4F">
        <w:rPr>
          <w:rStyle w:val="StyleBoldUnderline"/>
        </w:rPr>
        <w:t xml:space="preserve"> begin</w:t>
      </w:r>
      <w:r w:rsidRPr="000E4D4F">
        <w:rPr>
          <w:sz w:val="12"/>
        </w:rPr>
        <w:t xml:space="preserve">. Yesterday is the sort of day you dump documents, announce the resignation of cabinet members or release bad news. </w:t>
      </w:r>
      <w:r w:rsidRPr="000E4D4F">
        <w:rPr>
          <w:rStyle w:val="StyleBoldUnderline"/>
        </w:rPr>
        <w:t xml:space="preserve">It isn’t the day to make a big push </w:t>
      </w:r>
      <w:r w:rsidRPr="000E4D4F">
        <w:rPr>
          <w:rStyle w:val="StyleBoldUnderline"/>
          <w:highlight w:val="cyan"/>
        </w:rPr>
        <w:t>on</w:t>
      </w:r>
      <w:r w:rsidRPr="000E4D4F">
        <w:rPr>
          <w:rStyle w:val="StyleBoldUnderline"/>
        </w:rPr>
        <w:t xml:space="preserve"> what the President considers an </w:t>
      </w:r>
      <w:r w:rsidRPr="000E4D4F">
        <w:rPr>
          <w:rStyle w:val="StyleBoldUnderline"/>
          <w:highlight w:val="cyan"/>
        </w:rPr>
        <w:t>important</w:t>
      </w:r>
      <w:r w:rsidRPr="000E4D4F">
        <w:rPr>
          <w:rStyle w:val="StyleBoldUnderline"/>
        </w:rPr>
        <w:t xml:space="preserve"> piece of </w:t>
      </w:r>
      <w:r w:rsidRPr="000E4D4F">
        <w:rPr>
          <w:rStyle w:val="StyleBoldUnderline"/>
          <w:highlight w:val="cyan"/>
        </w:rPr>
        <w:t>legislation</w:t>
      </w:r>
      <w:r w:rsidRPr="000E4D4F">
        <w:rPr>
          <w:sz w:val="12"/>
        </w:rPr>
        <w:t xml:space="preserve">. Maybe the White House thinks they can connect gun control, Newtown and the death and resurrection of Jesus Christ. If so, the connection was missed by 99% of the country. </w:t>
      </w:r>
      <w:r w:rsidRPr="000E4D4F">
        <w:rPr>
          <w:rStyle w:val="StyleBoldUnderline"/>
        </w:rPr>
        <w:t xml:space="preserve">Obama can’t be pleased that his </w:t>
      </w:r>
      <w:r w:rsidRPr="000E4D4F">
        <w:rPr>
          <w:rStyle w:val="StyleBoldUnderline"/>
          <w:highlight w:val="cyan"/>
        </w:rPr>
        <w:t>gun control</w:t>
      </w:r>
      <w:r w:rsidRPr="000E4D4F">
        <w:rPr>
          <w:rStyle w:val="StyleBoldUnderline"/>
        </w:rPr>
        <w:t xml:space="preserve"> measure </w:t>
      </w:r>
      <w:r w:rsidRPr="000E4D4F">
        <w:rPr>
          <w:rStyle w:val="StyleBoldUnderline"/>
          <w:highlight w:val="cyan"/>
        </w:rPr>
        <w:t>is doomed to failure</w:t>
      </w:r>
      <w:r w:rsidRPr="000E4D4F">
        <w:rPr>
          <w:sz w:val="12"/>
        </w:rPr>
        <w:t xml:space="preserve">. He hates the Republican Party and will no doubt blame them for its defeat. </w:t>
      </w:r>
      <w:r w:rsidRPr="000E4D4F">
        <w:rPr>
          <w:rStyle w:val="StyleBoldUnderline"/>
        </w:rPr>
        <w:t>Obama has to hate the Democrats who will also vote against it, who he likely views as traitors</w:t>
      </w:r>
      <w:r w:rsidRPr="000E4D4F">
        <w:rPr>
          <w:sz w:val="12"/>
        </w:rPr>
        <w:t xml:space="preserve">. His speech yesterday ramped up the rhetoric on this front. He’s no longer after an assault weapons </w:t>
      </w:r>
      <w:proofErr w:type="gramStart"/>
      <w:r w:rsidRPr="000E4D4F">
        <w:rPr>
          <w:sz w:val="12"/>
        </w:rPr>
        <w:t>ban,</w:t>
      </w:r>
      <w:proofErr w:type="gramEnd"/>
      <w:r w:rsidRPr="000E4D4F">
        <w:rPr>
          <w:sz w:val="12"/>
        </w:rPr>
        <w:t xml:space="preserve"> he’s now calling such guns ”weapons of war.” The left is always very good at changing language to suit their interests. On some level it’s surprising that Obama didn’t call ‘assault weapons’ ‘weapons of war’ in the first place. If he’s going to try and emotionally manipulate the country into supporting gun control, you would think he would go all the way with it. Like with </w:t>
      </w:r>
      <w:proofErr w:type="spellStart"/>
      <w:r w:rsidRPr="000E4D4F">
        <w:rPr>
          <w:sz w:val="12"/>
        </w:rPr>
        <w:t>Obamacare</w:t>
      </w:r>
      <w:proofErr w:type="spellEnd"/>
      <w:r w:rsidRPr="000E4D4F">
        <w:rPr>
          <w:sz w:val="12"/>
        </w:rPr>
        <w:t xml:space="preserve">, </w:t>
      </w:r>
      <w:r w:rsidRPr="000E4D4F">
        <w:rPr>
          <w:rStyle w:val="StyleBoldUnderline"/>
          <w:highlight w:val="cyan"/>
        </w:rPr>
        <w:t>the country doesn’t favor Obama’s</w:t>
      </w:r>
      <w:r w:rsidRPr="000E4D4F">
        <w:rPr>
          <w:rStyle w:val="StyleBoldUnderline"/>
        </w:rPr>
        <w:t xml:space="preserve"> gun control </w:t>
      </w:r>
      <w:r w:rsidRPr="000E4D4F">
        <w:rPr>
          <w:rStyle w:val="StyleBoldUnderline"/>
          <w:highlight w:val="cyan"/>
        </w:rPr>
        <w:t>push. Obama</w:t>
      </w:r>
      <w:r w:rsidRPr="000E4D4F">
        <w:rPr>
          <w:rStyle w:val="StyleBoldUnderline"/>
        </w:rPr>
        <w:t xml:space="preserve"> has </w:t>
      </w:r>
      <w:r w:rsidRPr="000E4D4F">
        <w:rPr>
          <w:rStyle w:val="StyleBoldUnderline"/>
          <w:highlight w:val="cyan"/>
        </w:rPr>
        <w:t>made the same mistake Bush made</w:t>
      </w:r>
      <w:r w:rsidRPr="000E4D4F">
        <w:rPr>
          <w:rStyle w:val="StyleBoldUnderline"/>
        </w:rPr>
        <w:t xml:space="preserve"> </w:t>
      </w:r>
      <w:r w:rsidRPr="000E4D4F">
        <w:rPr>
          <w:rStyle w:val="StyleBoldUnderline"/>
          <w:highlight w:val="cyan"/>
        </w:rPr>
        <w:t>with social security</w:t>
      </w:r>
      <w:r w:rsidRPr="000E4D4F">
        <w:rPr>
          <w:rStyle w:val="StyleBoldUnderline"/>
        </w:rPr>
        <w:t xml:space="preserve"> reform</w:t>
      </w:r>
      <w:r w:rsidRPr="000E4D4F">
        <w:rPr>
          <w:sz w:val="12"/>
        </w:rPr>
        <w:t xml:space="preserve"> in 2005. </w:t>
      </w:r>
      <w:r w:rsidRPr="000E4D4F">
        <w:rPr>
          <w:rStyle w:val="Emphasis"/>
          <w:highlight w:val="cyan"/>
        </w:rPr>
        <w:t>He’s wasted political capital on an issue he cannot win</w:t>
      </w:r>
      <w:r w:rsidRPr="000E4D4F">
        <w:rPr>
          <w:sz w:val="12"/>
        </w:rPr>
        <w:t xml:space="preserve">. After spending three months campaigning on this issue, </w:t>
      </w:r>
      <w:r w:rsidRPr="000E4D4F">
        <w:rPr>
          <w:rStyle w:val="StyleBoldUnderline"/>
          <w:highlight w:val="cyan"/>
        </w:rPr>
        <w:t>to waste a big speech</w:t>
      </w:r>
      <w:r w:rsidRPr="000E4D4F">
        <w:rPr>
          <w:rStyle w:val="StyleBoldUnderline"/>
        </w:rPr>
        <w:t xml:space="preserve"> before a holiday weekend almost </w:t>
      </w:r>
      <w:r w:rsidRPr="000E4D4F">
        <w:rPr>
          <w:rStyle w:val="StyleBoldUnderline"/>
          <w:highlight w:val="cyan"/>
        </w:rPr>
        <w:t>appears like amateur hour. There will be no</w:t>
      </w:r>
      <w:r w:rsidRPr="000E4D4F">
        <w:rPr>
          <w:rStyle w:val="StyleBoldUnderline"/>
        </w:rPr>
        <w:t xml:space="preserve"> additional </w:t>
      </w:r>
      <w:r w:rsidRPr="000E4D4F">
        <w:rPr>
          <w:rStyle w:val="StyleBoldUnderline"/>
          <w:highlight w:val="cyan"/>
        </w:rPr>
        <w:t>support for</w:t>
      </w:r>
      <w:r w:rsidRPr="000E4D4F">
        <w:rPr>
          <w:rStyle w:val="StyleBoldUnderline"/>
        </w:rPr>
        <w:t xml:space="preserve"> Obama’s </w:t>
      </w:r>
      <w:r w:rsidRPr="000E4D4F">
        <w:rPr>
          <w:rStyle w:val="StyleBoldUnderline"/>
          <w:highlight w:val="cyan"/>
        </w:rPr>
        <w:t>gun control</w:t>
      </w:r>
      <w:r w:rsidRPr="000E4D4F">
        <w:rPr>
          <w:rStyle w:val="StyleBoldUnderline"/>
        </w:rPr>
        <w:t xml:space="preserve"> </w:t>
      </w:r>
      <w:proofErr w:type="gramStart"/>
      <w:r w:rsidRPr="000E4D4F">
        <w:rPr>
          <w:rStyle w:val="StyleBoldUnderline"/>
        </w:rPr>
        <w:t>efforts,</w:t>
      </w:r>
      <w:proofErr w:type="gramEnd"/>
      <w:r w:rsidRPr="000E4D4F">
        <w:rPr>
          <w:rStyle w:val="StyleBoldUnderline"/>
        </w:rPr>
        <w:t xml:space="preserve"> he won’t be able to cajole his own party into fully supporting it. The President would be better off politically if he let this issue die in order to focus on</w:t>
      </w:r>
      <w:r w:rsidRPr="000E4D4F">
        <w:rPr>
          <w:sz w:val="12"/>
        </w:rPr>
        <w:t xml:space="preserve"> something he might be able to win such as </w:t>
      </w:r>
      <w:r w:rsidRPr="000E4D4F">
        <w:rPr>
          <w:rStyle w:val="StyleBoldUnderline"/>
        </w:rPr>
        <w:t xml:space="preserve">immigration. </w:t>
      </w:r>
      <w:r w:rsidRPr="000E4D4F">
        <w:rPr>
          <w:rStyle w:val="StyleBoldUnderline"/>
          <w:highlight w:val="cyan"/>
        </w:rPr>
        <w:t>Obama strikes me as enough of a narcissist</w:t>
      </w:r>
      <w:r w:rsidRPr="000E4D4F">
        <w:rPr>
          <w:rStyle w:val="StyleBoldUnderline"/>
        </w:rPr>
        <w:t xml:space="preserve"> that </w:t>
      </w:r>
      <w:r w:rsidRPr="000E4D4F">
        <w:rPr>
          <w:rStyle w:val="StyleBoldUnderline"/>
          <w:highlight w:val="cyan"/>
        </w:rPr>
        <w:t>he won’t let this issue die quickly</w:t>
      </w:r>
      <w:r w:rsidRPr="000E4D4F">
        <w:rPr>
          <w:rStyle w:val="StyleBoldUnderline"/>
        </w:rPr>
        <w:t xml:space="preserve"> enough.</w:t>
      </w:r>
    </w:p>
    <w:p w14:paraId="21FD7715" w14:textId="77777777" w:rsidR="00E00EE1" w:rsidRDefault="00E00EE1" w:rsidP="00E00EE1">
      <w:pPr>
        <w:pStyle w:val="Heading2"/>
      </w:pPr>
      <w:r>
        <w:lastRenderedPageBreak/>
        <w:t>Internal Link</w:t>
      </w:r>
    </w:p>
    <w:p w14:paraId="13CE268A" w14:textId="77777777" w:rsidR="00E00EE1" w:rsidRDefault="006504DA" w:rsidP="00E00EE1">
      <w:pPr>
        <w:pStyle w:val="Heading3"/>
      </w:pPr>
      <w:r>
        <w:lastRenderedPageBreak/>
        <w:t>A2 PC Key</w:t>
      </w:r>
    </w:p>
    <w:p w14:paraId="66A941AA" w14:textId="77777777" w:rsidR="00705565" w:rsidRPr="00BD0B55" w:rsidRDefault="00705565" w:rsidP="00705565">
      <w:pPr>
        <w:pStyle w:val="Heading4"/>
        <w:rPr>
          <w:rFonts w:cs="Times New Roman"/>
        </w:rPr>
      </w:pPr>
      <w:r w:rsidRPr="00BD0B55">
        <w:rPr>
          <w:rFonts w:cs="Times New Roman"/>
        </w:rPr>
        <w:t>Capital’s not key to immigration reform</w:t>
      </w:r>
    </w:p>
    <w:p w14:paraId="0649062E" w14:textId="77777777" w:rsidR="00705565" w:rsidRPr="00BD0B55" w:rsidRDefault="00705565" w:rsidP="00705565">
      <w:pPr>
        <w:rPr>
          <w:szCs w:val="16"/>
        </w:rPr>
      </w:pPr>
      <w:r w:rsidRPr="00BD0B55">
        <w:rPr>
          <w:rStyle w:val="StyleStyleBold12pt"/>
        </w:rPr>
        <w:t>Soto 13</w:t>
      </w:r>
      <w:r w:rsidRPr="00BD0B55">
        <w:t xml:space="preserve">, </w:t>
      </w:r>
      <w:r w:rsidRPr="00BD0B55">
        <w:rPr>
          <w:szCs w:val="16"/>
        </w:rPr>
        <w:t xml:space="preserve">Dr. Victoria M. </w:t>
      </w:r>
      <w:proofErr w:type="spellStart"/>
      <w:r w:rsidRPr="00BD0B55">
        <w:rPr>
          <w:szCs w:val="16"/>
        </w:rPr>
        <w:t>DeFrancesco</w:t>
      </w:r>
      <w:proofErr w:type="spellEnd"/>
      <w:r w:rsidRPr="00BD0B55">
        <w:rPr>
          <w:szCs w:val="16"/>
        </w:rPr>
        <w:t xml:space="preserve"> Soto, NBC Latino and MSNBC contributor, Senior Analyst for Latino Decisions and Fellow at the Center for Politics and Governance at the LBJ School of Public Affairs at the University of Texas, at Austin, “Opinion: Immigration reform will not be easy, but it’s not impossible,” January 4</w:t>
      </w:r>
      <w:r w:rsidRPr="00BD0B55">
        <w:rPr>
          <w:szCs w:val="16"/>
          <w:vertAlign w:val="superscript"/>
        </w:rPr>
        <w:t>th</w:t>
      </w:r>
      <w:r w:rsidRPr="00BD0B55">
        <w:rPr>
          <w:szCs w:val="16"/>
        </w:rPr>
        <w:t>, http://nbclatino.com/2013/01/04/opinion-immigration-reform-will-not-be-easy-but-its-not-impossible/</w:t>
      </w:r>
    </w:p>
    <w:p w14:paraId="3A7ECA02" w14:textId="77777777" w:rsidR="00705565" w:rsidRDefault="00705565" w:rsidP="00705565">
      <w:r w:rsidRPr="00BD0B55">
        <w:t xml:space="preserve">Unlike in his first administration, </w:t>
      </w:r>
      <w:r w:rsidRPr="00BD0B55">
        <w:rPr>
          <w:rStyle w:val="StyleBoldUnderline"/>
          <w:highlight w:val="green"/>
        </w:rPr>
        <w:t>the president seems to be</w:t>
      </w:r>
      <w:r w:rsidRPr="00BD0B55">
        <w:t xml:space="preserve"> on board and ready for rolling up his sleeves and </w:t>
      </w:r>
      <w:r w:rsidRPr="00BD0B55">
        <w:rPr>
          <w:rStyle w:val="StyleBoldUnderline"/>
          <w:highlight w:val="green"/>
        </w:rPr>
        <w:t>getting into immigration</w:t>
      </w:r>
      <w:r w:rsidRPr="00BD0B55">
        <w:rPr>
          <w:rStyle w:val="StyleBoldUnderline"/>
        </w:rPr>
        <w:t xml:space="preserve"> reform</w:t>
      </w:r>
      <w:r w:rsidRPr="00BD0B55">
        <w:t xml:space="preserve">, </w:t>
      </w:r>
      <w:r w:rsidRPr="00BD0B55">
        <w:rPr>
          <w:rStyle w:val="StyleBoldUnderline"/>
          <w:highlight w:val="green"/>
        </w:rPr>
        <w:t>but that won’t cut it</w:t>
      </w:r>
      <w:r w:rsidRPr="00BD0B55">
        <w:t xml:space="preserve">. The problem for immigration reform in 2013 is rooted in Capital Hill. </w:t>
      </w:r>
      <w:r w:rsidRPr="00BD0B55">
        <w:rPr>
          <w:rStyle w:val="StyleBoldUnderline"/>
          <w:highlight w:val="green"/>
        </w:rPr>
        <w:t>The president’s support is</w:t>
      </w:r>
      <w:r w:rsidRPr="00BD0B55">
        <w:t xml:space="preserve"> a </w:t>
      </w:r>
      <w:r w:rsidRPr="00BD0B55">
        <w:rPr>
          <w:rStyle w:val="StyleBoldUnderline"/>
          <w:highlight w:val="green"/>
        </w:rPr>
        <w:t>necessary</w:t>
      </w:r>
      <w:r w:rsidRPr="00BD0B55">
        <w:t xml:space="preserve"> condition for any major policy overhaul, </w:t>
      </w:r>
      <w:r w:rsidRPr="00BD0B55">
        <w:rPr>
          <w:rStyle w:val="StyleBoldUnderline"/>
          <w:highlight w:val="green"/>
        </w:rPr>
        <w:t>but</w:t>
      </w:r>
      <w:r w:rsidRPr="00BD0B55">
        <w:t xml:space="preserve"> it is </w:t>
      </w:r>
      <w:r w:rsidRPr="00BD0B55">
        <w:rPr>
          <w:rStyle w:val="StyleBoldUnderline"/>
          <w:highlight w:val="green"/>
        </w:rPr>
        <w:t>not</w:t>
      </w:r>
      <w:r w:rsidRPr="00BD0B55">
        <w:t xml:space="preserve"> a </w:t>
      </w:r>
      <w:r w:rsidRPr="00BD0B55">
        <w:rPr>
          <w:rStyle w:val="StyleBoldUnderline"/>
          <w:highlight w:val="green"/>
        </w:rPr>
        <w:t>sufficient</w:t>
      </w:r>
      <w:r w:rsidRPr="00BD0B55">
        <w:t xml:space="preserve"> condition. Let’s just </w:t>
      </w:r>
      <w:r w:rsidRPr="00BD0B55">
        <w:rPr>
          <w:rStyle w:val="StyleBoldUnderline"/>
          <w:highlight w:val="green"/>
        </w:rPr>
        <w:t>assume the president can arm-wrestle</w:t>
      </w:r>
      <w:r w:rsidRPr="00BD0B55">
        <w:rPr>
          <w:rStyle w:val="StyleBoldUnderline"/>
        </w:rPr>
        <w:t xml:space="preserve"> the </w:t>
      </w:r>
      <w:r w:rsidRPr="00BD0B55">
        <w:rPr>
          <w:rStyle w:val="StyleBoldUnderline"/>
          <w:highlight w:val="green"/>
        </w:rPr>
        <w:t>Senate Democrats and</w:t>
      </w:r>
      <w:r w:rsidRPr="00BD0B55">
        <w:rPr>
          <w:rStyle w:val="StyleBoldUnderline"/>
        </w:rPr>
        <w:t xml:space="preserve"> a few Senate </w:t>
      </w:r>
      <w:r w:rsidRPr="00BD0B55">
        <w:rPr>
          <w:rStyle w:val="StyleBoldUnderline"/>
          <w:highlight w:val="green"/>
        </w:rPr>
        <w:t>Republicans</w:t>
      </w:r>
      <w:r w:rsidRPr="00BD0B55">
        <w:t xml:space="preserve"> into supporting his immigration reform. </w:t>
      </w:r>
      <w:r w:rsidRPr="00BD0B55">
        <w:rPr>
          <w:rStyle w:val="StyleBoldUnderline"/>
          <w:highlight w:val="green"/>
        </w:rPr>
        <w:t>Two out of three won’t cut it</w:t>
      </w:r>
      <w:r w:rsidRPr="00BD0B55">
        <w:rPr>
          <w:rStyle w:val="StyleBoldUnderline"/>
        </w:rPr>
        <w:t>.</w:t>
      </w:r>
      <w:r w:rsidRPr="00BD0B55">
        <w:t xml:space="preserve"> </w:t>
      </w:r>
      <w:r w:rsidRPr="00BD0B55">
        <w:rPr>
          <w:rStyle w:val="StyleBoldUnderline"/>
          <w:highlight w:val="green"/>
        </w:rPr>
        <w:t>The Republican</w:t>
      </w:r>
      <w:r w:rsidRPr="00BD0B55">
        <w:t xml:space="preserve">-controlled </w:t>
      </w:r>
      <w:r w:rsidRPr="00BD0B55">
        <w:rPr>
          <w:rStyle w:val="StyleBoldUnderline"/>
          <w:highlight w:val="green"/>
        </w:rPr>
        <w:t>House</w:t>
      </w:r>
      <w:r w:rsidRPr="00BD0B55">
        <w:t xml:space="preserve"> is what </w:t>
      </w:r>
      <w:r w:rsidRPr="00BD0B55">
        <w:rPr>
          <w:rStyle w:val="StyleBoldUnderline"/>
          <w:highlight w:val="green"/>
        </w:rPr>
        <w:t>stands in the way</w:t>
      </w:r>
      <w:r w:rsidRPr="00BD0B55">
        <w:t xml:space="preserve"> of immigration reform. More specifically, </w:t>
      </w:r>
      <w:r w:rsidRPr="00BD0B55">
        <w:rPr>
          <w:rStyle w:val="StyleBoldUnderline"/>
          <w:highlight w:val="green"/>
        </w:rPr>
        <w:t>the GOP’s split mindset regarding</w:t>
      </w:r>
      <w:r w:rsidRPr="00BD0B55">
        <w:t xml:space="preserve"> Latinos and </w:t>
      </w:r>
      <w:r w:rsidRPr="00BD0B55">
        <w:rPr>
          <w:rStyle w:val="StyleBoldUnderline"/>
          <w:highlight w:val="green"/>
        </w:rPr>
        <w:t>immigration</w:t>
      </w:r>
      <w:r w:rsidRPr="00BD0B55">
        <w:t xml:space="preserve"> is what </w:t>
      </w:r>
      <w:r w:rsidRPr="00BD0B55">
        <w:rPr>
          <w:rStyle w:val="StyleBoldUnderline"/>
          <w:highlight w:val="green"/>
        </w:rPr>
        <w:t>will</w:t>
      </w:r>
      <w:r w:rsidRPr="00BD0B55">
        <w:t xml:space="preserve"> likely </w:t>
      </w:r>
      <w:r w:rsidRPr="00BD0B55">
        <w:rPr>
          <w:rStyle w:val="StyleBoldUnderline"/>
          <w:highlight w:val="green"/>
        </w:rPr>
        <w:t>prevent</w:t>
      </w:r>
      <w:r w:rsidRPr="00BD0B55">
        <w:rPr>
          <w:rStyle w:val="StyleBoldUnderline"/>
        </w:rPr>
        <w:t xml:space="preserve"> the president from crossing off </w:t>
      </w:r>
      <w:r w:rsidRPr="00BD0B55">
        <w:rPr>
          <w:rStyle w:val="StyleBoldUnderline"/>
          <w:highlight w:val="green"/>
        </w:rPr>
        <w:t>immigration reform</w:t>
      </w:r>
      <w:r w:rsidRPr="00BD0B55">
        <w:rPr>
          <w:b/>
        </w:rPr>
        <w:t xml:space="preserve"> </w:t>
      </w:r>
      <w:r w:rsidRPr="00BD0B55">
        <w:rPr>
          <w:rStyle w:val="StyleBoldUnderline"/>
        </w:rPr>
        <w:t>from his 2013 to-do list</w:t>
      </w:r>
      <w:r w:rsidRPr="00BD0B55">
        <w:t>.</w:t>
      </w:r>
    </w:p>
    <w:p w14:paraId="2D188A84" w14:textId="77777777" w:rsidR="002579FE" w:rsidRDefault="00CE7F08" w:rsidP="002579FE">
      <w:pPr>
        <w:pStyle w:val="Heading3"/>
      </w:pPr>
      <w:r>
        <w:lastRenderedPageBreak/>
        <w:t>Dickinson</w:t>
      </w:r>
    </w:p>
    <w:p w14:paraId="2186B0FD" w14:textId="77777777" w:rsidR="00CE7F08" w:rsidRPr="00FC0A57" w:rsidRDefault="00CE7F08" w:rsidP="00CE7F08">
      <w:pPr>
        <w:pStyle w:val="Heading4"/>
        <w:rPr>
          <w:rFonts w:asciiTheme="minorHAnsi" w:hAnsiTheme="minorHAnsi" w:cstheme="minorHAnsi"/>
        </w:rPr>
      </w:pPr>
      <w:r>
        <w:rPr>
          <w:rFonts w:asciiTheme="minorHAnsi" w:hAnsiTheme="minorHAnsi" w:cstheme="minorHAnsi"/>
        </w:rPr>
        <w:t>N</w:t>
      </w:r>
      <w:r w:rsidRPr="00FC0A57">
        <w:rPr>
          <w:rFonts w:asciiTheme="minorHAnsi" w:hAnsiTheme="minorHAnsi" w:cstheme="minorHAnsi"/>
        </w:rPr>
        <w:t>o vote switch; the plan has zero effect and it’s not real world. Votes are based off of internal dynamics and issues are compartmentalized.</w:t>
      </w:r>
    </w:p>
    <w:p w14:paraId="474094E1" w14:textId="77777777" w:rsidR="00CE7F08" w:rsidRPr="00E72A04" w:rsidRDefault="00CE7F08" w:rsidP="00CE7F08">
      <w:r w:rsidRPr="00E72A04">
        <w:rPr>
          <w:rStyle w:val="StyleStyleBold12pt"/>
        </w:rPr>
        <w:t>Dickinson 9</w:t>
      </w:r>
      <w:r w:rsidRPr="00E72A04">
        <w:t xml:space="preserve"> professor of political science at Middlebury College and taught previously at Harvard University where he worked under the supervision of presidential scholar Richard </w:t>
      </w:r>
      <w:proofErr w:type="spellStart"/>
      <w:r w:rsidRPr="00E72A04">
        <w:t>Neustadt</w:t>
      </w:r>
      <w:proofErr w:type="spellEnd"/>
      <w:r w:rsidRPr="00E72A04">
        <w:t xml:space="preserve"> (5/26/09, Matthew, Presidential Power: A </w:t>
      </w:r>
      <w:proofErr w:type="spellStart"/>
      <w:r w:rsidRPr="00E72A04">
        <w:t>NonPartisan</w:t>
      </w:r>
      <w:proofErr w:type="spellEnd"/>
      <w:r w:rsidRPr="00E72A04">
        <w:t xml:space="preserve"> Analysis of Presidential Politics, “Sotomayor, Obama and Presidential Power,” http://blogs.middlebury.edu/presidentialpower/2009/05/26/sotamayor-obama-and-presidential-power/, JMP)</w:t>
      </w:r>
    </w:p>
    <w:p w14:paraId="139C53B5" w14:textId="77777777" w:rsidR="00CE7F08" w:rsidRPr="00FC0A57" w:rsidRDefault="00CE7F08" w:rsidP="00CE7F08">
      <w:r w:rsidRPr="00FC0A57">
        <w:rPr>
          <w:rStyle w:val="apple-style-span"/>
          <w:rFonts w:asciiTheme="minorHAnsi" w:hAnsiTheme="minorHAnsi" w:cstheme="minorHAnsi"/>
          <w:color w:val="000000"/>
        </w:rPr>
        <w:t xml:space="preserve">What is of more interest 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These measures, however, are a misleading gauge of presidential power – they are a better indicator of congressional power. This is because </w:t>
      </w:r>
      <w:r w:rsidRPr="00FC0A57">
        <w:rPr>
          <w:rStyle w:val="apple-style-span"/>
          <w:rFonts w:asciiTheme="minorHAnsi" w:hAnsiTheme="minorHAnsi" w:cstheme="minorHAnsi"/>
          <w:b/>
          <w:color w:val="000000"/>
          <w:sz w:val="24"/>
          <w:u w:val="single"/>
        </w:rPr>
        <w:t>how members of Congress vote</w:t>
      </w:r>
      <w:r w:rsidRPr="00FC0A57">
        <w:rPr>
          <w:rStyle w:val="apple-style-span"/>
          <w:rFonts w:asciiTheme="minorHAnsi" w:hAnsiTheme="minorHAnsi" w:cstheme="minorHAnsi"/>
          <w:color w:val="000000"/>
        </w:rPr>
        <w:t xml:space="preserve"> on a nominee or legislative item </w:t>
      </w:r>
      <w:r w:rsidRPr="00FC0A57">
        <w:rPr>
          <w:rStyle w:val="apple-style-span"/>
          <w:rFonts w:asciiTheme="minorHAnsi" w:hAnsiTheme="minorHAnsi" w:cstheme="minorHAnsi"/>
          <w:b/>
          <w:color w:val="000000"/>
          <w:sz w:val="24"/>
          <w:u w:val="single"/>
        </w:rPr>
        <w:t>is rarely influenced by anything a president does</w:t>
      </w:r>
      <w:r w:rsidRPr="00FC0A57">
        <w:rPr>
          <w:rStyle w:val="apple-style-span"/>
          <w:rFonts w:asciiTheme="minorHAnsi" w:hAnsiTheme="minorHAnsi" w:cstheme="minorHAnsi"/>
          <w:color w:val="000000"/>
        </w:rPr>
        <w:t xml:space="preserve">. Although journalists (and political scientists) often focus on the legislative “endgame” to gauge presidential influence – will the President swing enough votes to get his preferred legislation enacted? – </w:t>
      </w:r>
      <w:proofErr w:type="gramStart"/>
      <w:r w:rsidRPr="00FC0A57">
        <w:rPr>
          <w:rStyle w:val="apple-style-span"/>
          <w:rFonts w:asciiTheme="minorHAnsi" w:hAnsiTheme="minorHAnsi" w:cstheme="minorHAnsi"/>
          <w:color w:val="000000"/>
        </w:rPr>
        <w:t>this</w:t>
      </w:r>
      <w:proofErr w:type="gramEnd"/>
      <w:r w:rsidRPr="00FC0A57">
        <w:rPr>
          <w:rStyle w:val="apple-style-span"/>
          <w:rFonts w:asciiTheme="minorHAnsi" w:hAnsiTheme="minorHAnsi" w:cstheme="minorHAnsi"/>
          <w:color w:val="000000"/>
        </w:rPr>
        <w:t xml:space="preserve"> mistakes an outcome with actual evidence of presidential influence. </w:t>
      </w:r>
      <w:r w:rsidRPr="00FC0A57">
        <w:rPr>
          <w:rStyle w:val="apple-style-span"/>
          <w:rFonts w:asciiTheme="minorHAnsi" w:hAnsiTheme="minorHAnsi" w:cstheme="minorHAnsi"/>
          <w:b/>
          <w:color w:val="000000"/>
          <w:sz w:val="24"/>
          <w:u w:val="single"/>
        </w:rPr>
        <w:t>Once we control for other factors – a member of Congress’ ideological and partisan leanings, the political leanings of her constituency, whether she’s up for reelection or not</w:t>
      </w:r>
      <w:r w:rsidRPr="00FC0A57">
        <w:rPr>
          <w:rStyle w:val="apple-style-span"/>
          <w:rFonts w:asciiTheme="minorHAnsi" w:hAnsiTheme="minorHAnsi" w:cstheme="minorHAnsi"/>
          <w:color w:val="000000"/>
        </w:rPr>
        <w:t xml:space="preserve"> – </w:t>
      </w:r>
      <w:r w:rsidRPr="00FC0A57">
        <w:rPr>
          <w:rStyle w:val="apple-style-span"/>
          <w:rFonts w:asciiTheme="minorHAnsi" w:hAnsiTheme="minorHAnsi" w:cstheme="minorHAnsi"/>
          <w:b/>
          <w:color w:val="000000"/>
          <w:sz w:val="24"/>
          <w:u w:val="single"/>
        </w:rPr>
        <w:t>we can usually predict</w:t>
      </w:r>
      <w:r w:rsidRPr="00FC0A57">
        <w:rPr>
          <w:rStyle w:val="apple-style-span"/>
          <w:rFonts w:asciiTheme="minorHAnsi" w:hAnsiTheme="minorHAnsi" w:cstheme="minorHAnsi"/>
          <w:color w:val="000000"/>
        </w:rPr>
        <w:t xml:space="preserve"> how she will vote </w:t>
      </w:r>
      <w:r w:rsidRPr="00FC0A57">
        <w:rPr>
          <w:rStyle w:val="apple-style-span"/>
          <w:rFonts w:asciiTheme="minorHAnsi" w:hAnsiTheme="minorHAnsi" w:cstheme="minorHAnsi"/>
          <w:b/>
          <w:color w:val="000000"/>
          <w:sz w:val="24"/>
          <w:u w:val="single"/>
        </w:rPr>
        <w:t>without</w:t>
      </w:r>
      <w:r w:rsidRPr="00FC0A57">
        <w:rPr>
          <w:rStyle w:val="apple-style-span"/>
          <w:rFonts w:asciiTheme="minorHAnsi" w:hAnsiTheme="minorHAnsi" w:cstheme="minorHAnsi"/>
          <w:color w:val="000000"/>
        </w:rPr>
        <w:t xml:space="preserve"> needing to </w:t>
      </w:r>
      <w:r w:rsidRPr="00FC0A57">
        <w:rPr>
          <w:rStyle w:val="apple-style-span"/>
          <w:rFonts w:asciiTheme="minorHAnsi" w:hAnsiTheme="minorHAnsi" w:cstheme="minorHAnsi"/>
          <w:b/>
          <w:color w:val="000000"/>
          <w:sz w:val="24"/>
          <w:u w:val="single"/>
        </w:rPr>
        <w:t>know much of anything about what the president wants</w:t>
      </w:r>
      <w:r w:rsidRPr="00FC0A57">
        <w:rPr>
          <w:rStyle w:val="apple-style-span"/>
          <w:rFonts w:asciiTheme="minorHAnsi" w:hAnsiTheme="minorHAnsi" w:cstheme="minorHAnsi"/>
          <w:color w:val="000000"/>
        </w:rPr>
        <w:t xml:space="preserve">. (I am ignoring the importance of a president’s veto power for the moment.) </w:t>
      </w:r>
      <w:r w:rsidRPr="00FC0A57">
        <w:rPr>
          <w:rStyle w:val="apple-style-span"/>
          <w:rFonts w:asciiTheme="minorHAnsi" w:hAnsiTheme="minorHAnsi" w:cstheme="minorHAnsi"/>
          <w:b/>
          <w:color w:val="000000"/>
          <w:sz w:val="24"/>
          <w:u w:val="single"/>
        </w:rPr>
        <w:t>Despite the much publicized and celebrated instances</w:t>
      </w:r>
      <w:r w:rsidRPr="00FC0A57">
        <w:rPr>
          <w:rStyle w:val="apple-style-span"/>
          <w:rFonts w:asciiTheme="minorHAnsi" w:hAnsiTheme="minorHAnsi" w:cstheme="minorHAnsi"/>
          <w:color w:val="000000"/>
        </w:rPr>
        <w:t xml:space="preserve"> of presidential arm-twisting during the legislative endgame, then</w:t>
      </w:r>
      <w:r w:rsidRPr="00FC0A57">
        <w:rPr>
          <w:rStyle w:val="apple-style-span"/>
          <w:rFonts w:asciiTheme="minorHAnsi" w:hAnsiTheme="minorHAnsi" w:cstheme="minorHAnsi"/>
          <w:b/>
          <w:color w:val="000000"/>
          <w:sz w:val="24"/>
          <w:u w:val="single"/>
        </w:rPr>
        <w:t>, most legislative outcomes don’t depend on presidential</w:t>
      </w:r>
      <w:r w:rsidRPr="00FC0A57">
        <w:rPr>
          <w:rStyle w:val="apple-style-span"/>
          <w:rFonts w:asciiTheme="minorHAnsi" w:hAnsiTheme="minorHAnsi" w:cstheme="minorHAnsi"/>
          <w:color w:val="000000"/>
          <w:u w:val="single"/>
        </w:rPr>
        <w:t xml:space="preserve"> </w:t>
      </w:r>
      <w:r w:rsidRPr="00FC0A57">
        <w:rPr>
          <w:rStyle w:val="apple-style-span"/>
          <w:rFonts w:asciiTheme="minorHAnsi" w:hAnsiTheme="minorHAnsi" w:cstheme="minorHAnsi"/>
          <w:b/>
          <w:color w:val="000000"/>
          <w:sz w:val="24"/>
          <w:u w:val="single"/>
        </w:rPr>
        <w:t>lobbying</w:t>
      </w:r>
      <w:r w:rsidRPr="00FC0A57">
        <w:rPr>
          <w:rStyle w:val="apple-style-span"/>
          <w:rFonts w:asciiTheme="minorHAnsi" w:hAnsiTheme="minorHAnsi" w:cstheme="minorHAnsi"/>
          <w:color w:val="000000"/>
        </w:rPr>
        <w:t xml:space="preserve">. 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w:t>
      </w:r>
      <w:proofErr w:type="spellStart"/>
      <w:r w:rsidRPr="00FC0A57">
        <w:rPr>
          <w:rStyle w:val="apple-style-span"/>
          <w:rFonts w:asciiTheme="minorHAnsi" w:hAnsiTheme="minorHAnsi" w:cstheme="minorHAnsi"/>
          <w:color w:val="000000"/>
        </w:rPr>
        <w:t>Sotomayer</w:t>
      </w:r>
      <w:proofErr w:type="spellEnd"/>
      <w:r w:rsidRPr="00FC0A57">
        <w:rPr>
          <w:rStyle w:val="apple-style-span"/>
          <w:rFonts w:asciiTheme="minorHAnsi" w:hAnsiTheme="minorHAnsi" w:cstheme="minorHAnsi"/>
          <w:color w:val="000000"/>
        </w:rPr>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6F4403AB" w14:textId="77777777" w:rsidR="00CE7F08" w:rsidRDefault="00CE7F08" w:rsidP="00CE7F08">
      <w:pPr>
        <w:pStyle w:val="Heading3"/>
      </w:pPr>
      <w:r>
        <w:lastRenderedPageBreak/>
        <w:t>Hirsh</w:t>
      </w:r>
    </w:p>
    <w:p w14:paraId="1F4DAAD0" w14:textId="77777777" w:rsidR="00CE7F08" w:rsidRPr="00BD5BB9" w:rsidRDefault="00CE7F08" w:rsidP="00CE7F08">
      <w:pPr>
        <w:pStyle w:val="Heading4"/>
        <w:keepNext w:val="0"/>
        <w:keepLines w:val="0"/>
        <w:numPr>
          <w:ilvl w:val="0"/>
          <w:numId w:val="1"/>
        </w:numPr>
        <w:spacing w:before="260"/>
      </w:pPr>
      <w:r w:rsidRPr="00BD5BB9">
        <w:t>Political capital is fabricated- you can’t predict momentum or u</w:t>
      </w:r>
      <w:r>
        <w:t>n</w:t>
      </w:r>
      <w:r w:rsidRPr="00BD5BB9">
        <w:t xml:space="preserve">planned events. There’s only a risk the plan is a win. </w:t>
      </w:r>
    </w:p>
    <w:p w14:paraId="019EB26D" w14:textId="77777777" w:rsidR="00CE7F08" w:rsidRPr="006B07A6" w:rsidRDefault="00CE7F08" w:rsidP="00CE7F08">
      <w:r w:rsidRPr="006B07A6">
        <w:rPr>
          <w:rStyle w:val="StyleStyleBold12pt"/>
        </w:rPr>
        <w:t>Hirsh</w:t>
      </w:r>
      <w:r>
        <w:t xml:space="preserve">, Chief Correspondent National Journal, </w:t>
      </w:r>
      <w:r w:rsidRPr="006B07A6">
        <w:rPr>
          <w:rStyle w:val="StyleStyleBold12pt"/>
        </w:rPr>
        <w:t>2-7</w:t>
      </w:r>
      <w:r>
        <w:t>-’13 (Michael, “There’s No Such Thing as Political Capital” National Journal, http://www.nationaljournal.com/magazine/there-s-no-such-thing-as-political-capital-20130207)</w:t>
      </w:r>
    </w:p>
    <w:p w14:paraId="402FB04D" w14:textId="77777777" w:rsidR="00CE7F08" w:rsidRDefault="00CE7F08" w:rsidP="00CE7F08">
      <w:pPr>
        <w:rPr>
          <w:sz w:val="12"/>
        </w:rPr>
      </w:pPr>
      <w:r w:rsidRPr="00E00F49">
        <w:rPr>
          <w:sz w:val="12"/>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E00F49">
        <w:rPr>
          <w:rStyle w:val="StyleBoldUnderline"/>
          <w:highlight w:val="cyan"/>
        </w:rPr>
        <w:t>pundits</w:t>
      </w:r>
      <w:r w:rsidRPr="00E00F49">
        <w:rPr>
          <w:rStyle w:val="StyleBoldUnderline"/>
        </w:rPr>
        <w:t xml:space="preserve"> will</w:t>
      </w:r>
      <w:r w:rsidRPr="00E00F49">
        <w:rPr>
          <w:sz w:val="12"/>
        </w:rPr>
        <w:t xml:space="preserve"> do what they always do this time of year: They will </w:t>
      </w:r>
      <w:r w:rsidRPr="00E00F49">
        <w:rPr>
          <w:rStyle w:val="StyleBoldUnderline"/>
          <w:highlight w:val="cyan"/>
        </w:rPr>
        <w:t>talk about</w:t>
      </w:r>
      <w:r w:rsidRPr="00E00F49">
        <w:rPr>
          <w:sz w:val="12"/>
        </w:rPr>
        <w:t xml:space="preserve"> how unrealistic most of the proposals are, discussions often informed by sagacious reckonings of </w:t>
      </w:r>
      <w:r w:rsidRPr="00E00F49">
        <w:rPr>
          <w:rStyle w:val="StyleBoldUnderline"/>
          <w:highlight w:val="cyan"/>
        </w:rPr>
        <w:t>how much “political capital” Obama possesses</w:t>
      </w:r>
      <w:r w:rsidRPr="00E00F49">
        <w:rPr>
          <w:sz w:val="12"/>
        </w:rPr>
        <w:t xml:space="preserve"> to push his program through.¶ Most of </w:t>
      </w:r>
      <w:r w:rsidRPr="00E00F49">
        <w:rPr>
          <w:rStyle w:val="StyleBoldUnderline"/>
          <w:highlight w:val="cyan"/>
        </w:rPr>
        <w:t xml:space="preserve">this talk will have </w:t>
      </w:r>
      <w:r w:rsidRPr="00E00F49">
        <w:rPr>
          <w:rStyle w:val="Emphasis"/>
          <w:highlight w:val="cyan"/>
        </w:rPr>
        <w:t>no bearing</w:t>
      </w:r>
      <w:r w:rsidRPr="00E00F49">
        <w:rPr>
          <w:rStyle w:val="StyleBoldUnderline"/>
          <w:highlight w:val="cyan"/>
        </w:rPr>
        <w:t xml:space="preserve"> on what actually happens</w:t>
      </w:r>
      <w:r w:rsidRPr="00E00F49">
        <w:rPr>
          <w:sz w:val="12"/>
        </w:rPr>
        <w:t xml:space="preserve"> over the next four years.¶ Consider this: </w:t>
      </w:r>
      <w:r w:rsidRPr="00B13B9B">
        <w:rPr>
          <w:rStyle w:val="StyleBoldUnderline"/>
          <w:highlight w:val="cyan"/>
        </w:rPr>
        <w:t>Three months ago</w:t>
      </w:r>
      <w:r w:rsidRPr="00E00F49">
        <w:rPr>
          <w:sz w:val="12"/>
        </w:rPr>
        <w:t xml:space="preserve">, just before the November election, </w:t>
      </w:r>
      <w:r w:rsidRPr="00E00F49">
        <w:rPr>
          <w:rStyle w:val="StyleBoldUnderline"/>
        </w:rPr>
        <w:t>if someone had talked</w:t>
      </w:r>
      <w:r w:rsidRPr="00E00F49">
        <w:rPr>
          <w:sz w:val="12"/>
        </w:rPr>
        <w:t xml:space="preserve"> seriously </w:t>
      </w:r>
      <w:r w:rsidRPr="00E00F49">
        <w:rPr>
          <w:rStyle w:val="StyleBoldUnderline"/>
        </w:rPr>
        <w:t>about Obama having enough political capital to oversee</w:t>
      </w:r>
      <w:r w:rsidRPr="00E00F49">
        <w:rPr>
          <w:sz w:val="12"/>
        </w:rPr>
        <w:t xml:space="preserve"> passage of both </w:t>
      </w:r>
      <w:r w:rsidRPr="00E00F49">
        <w:rPr>
          <w:rStyle w:val="StyleBoldUnderline"/>
        </w:rPr>
        <w:t>immigration reform and gun-control legislation</w:t>
      </w:r>
      <w:r w:rsidRPr="00E00F49">
        <w:rPr>
          <w:sz w:val="12"/>
        </w:rPr>
        <w:t xml:space="preserve"> at the beginning of his second term—even after winning the election by 4 percentage points and 5 million votes (the actual final tally)—</w:t>
      </w:r>
      <w:r w:rsidRPr="00E00F49">
        <w:rPr>
          <w:rStyle w:val="StyleBoldUnderline"/>
        </w:rPr>
        <w:t>this person would have been called crazy</w:t>
      </w:r>
      <w:r w:rsidRPr="00E00F49">
        <w:rPr>
          <w:sz w:val="12"/>
        </w:rPr>
        <w:t xml:space="preserve">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B13B9B">
        <w:rPr>
          <w:rStyle w:val="StyleBoldUnderline"/>
          <w:highlight w:val="cyan"/>
        </w:rPr>
        <w:t>Obama didn’t dare</w:t>
      </w:r>
      <w:r w:rsidRPr="00E00F49">
        <w:rPr>
          <w:rStyle w:val="StyleBoldUnderline"/>
        </w:rPr>
        <w:t xml:space="preserve"> to even </w:t>
      </w:r>
      <w:r w:rsidRPr="00B13B9B">
        <w:rPr>
          <w:rStyle w:val="StyleBoldUnderline"/>
          <w:highlight w:val="cyan"/>
        </w:rPr>
        <w:t>bring up gun control</w:t>
      </w:r>
      <w:r w:rsidRPr="00E00F49">
        <w:rPr>
          <w:rStyle w:val="StyleBoldUnderline"/>
        </w:rPr>
        <w:t>, a Democratic “third rail</w:t>
      </w:r>
      <w:r w:rsidRPr="00E00F49">
        <w:rPr>
          <w:sz w:val="12"/>
        </w:rPr>
        <w:t xml:space="preserve">” that has cost the party elections and that actually might have been even less popular on the right than the president’s health care law. And yet, </w:t>
      </w:r>
      <w:r w:rsidRPr="00B13B9B">
        <w:rPr>
          <w:rStyle w:val="StyleBoldUnderline"/>
          <w:highlight w:val="cyan"/>
        </w:rPr>
        <w:t>for reasons that have very little to do with Obama’s</w:t>
      </w:r>
      <w:r w:rsidRPr="00E00F49">
        <w:rPr>
          <w:sz w:val="12"/>
        </w:rPr>
        <w:t xml:space="preserve"> personal prestige or popularity—variously put in terms of a “mandate” or “</w:t>
      </w:r>
      <w:r w:rsidRPr="00B13B9B">
        <w:rPr>
          <w:rStyle w:val="StyleBoldUnderline"/>
          <w:highlight w:val="cyan"/>
        </w:rPr>
        <w:t>political capital</w:t>
      </w:r>
      <w:r w:rsidRPr="00E00F49">
        <w:rPr>
          <w:rStyle w:val="StyleBoldUnderline"/>
        </w:rPr>
        <w:t>”—chances are fair that both will now happen</w:t>
      </w:r>
      <w:r w:rsidRPr="00E00F49">
        <w:rPr>
          <w:sz w:val="12"/>
        </w:rPr>
        <w:t xml:space="preserve">.¶ </w:t>
      </w:r>
      <w:r w:rsidRPr="00B13B9B">
        <w:rPr>
          <w:rStyle w:val="StyleBoldUnderline"/>
          <w:highlight w:val="cyan"/>
        </w:rPr>
        <w:t>What changed</w:t>
      </w:r>
      <w:r w:rsidRPr="00E00F49">
        <w:rPr>
          <w:sz w:val="12"/>
        </w:rPr>
        <w:t xml:space="preserve">? In the case of gun control, of course, it wasn’t the election. It was </w:t>
      </w:r>
      <w:r w:rsidRPr="00E00F49">
        <w:rPr>
          <w:rStyle w:val="StyleBoldUnderline"/>
        </w:rPr>
        <w:t xml:space="preserve">the horror of the </w:t>
      </w:r>
      <w:r w:rsidRPr="00B13B9B">
        <w:rPr>
          <w:rStyle w:val="StyleBoldUnderline"/>
          <w:highlight w:val="cyan"/>
        </w:rPr>
        <w:t>20 first-graders</w:t>
      </w:r>
      <w:r w:rsidRPr="00E00F49">
        <w:rPr>
          <w:rStyle w:val="StyleBoldUnderline"/>
        </w:rPr>
        <w:t xml:space="preserve"> who </w:t>
      </w:r>
      <w:r w:rsidRPr="00B13B9B">
        <w:rPr>
          <w:rStyle w:val="StyleBoldUnderline"/>
          <w:highlight w:val="cyan"/>
        </w:rPr>
        <w:t>were slaughtered</w:t>
      </w:r>
      <w:r w:rsidRPr="00E00F49">
        <w:rPr>
          <w:sz w:val="12"/>
        </w:rPr>
        <w:t xml:space="preserve">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E00F49">
        <w:rPr>
          <w:sz w:val="12"/>
        </w:rPr>
        <w:t>LaPierre</w:t>
      </w:r>
      <w:proofErr w:type="spellEnd"/>
      <w:r w:rsidRPr="00E00F49">
        <w:rPr>
          <w:sz w:val="12"/>
        </w:rPr>
        <w:t xml:space="preserve"> of the National Rifle Association marginalized himself with poorly chosen comments soon after the massacre. The pro-gun lobby, once a phalanx of opposition, began to fissure into </w:t>
      </w:r>
      <w:proofErr w:type="spellStart"/>
      <w:r w:rsidRPr="00E00F49">
        <w:rPr>
          <w:sz w:val="12"/>
        </w:rPr>
        <w:t>reasonables</w:t>
      </w:r>
      <w:proofErr w:type="spellEnd"/>
      <w:r w:rsidRPr="00E00F49">
        <w:rPr>
          <w:sz w:val="12"/>
        </w:rPr>
        <w:t xml:space="preserve"> and crazies. Former Rep. Gabrielle </w:t>
      </w:r>
      <w:proofErr w:type="spellStart"/>
      <w:r w:rsidRPr="00E00F49">
        <w:rPr>
          <w:sz w:val="12"/>
        </w:rPr>
        <w:t>Giffords</w:t>
      </w:r>
      <w:proofErr w:type="spellEnd"/>
      <w:r w:rsidRPr="00E00F49">
        <w:rPr>
          <w:sz w:val="12"/>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w:t>
      </w:r>
      <w:r w:rsidRPr="00E00F49">
        <w:rPr>
          <w:rStyle w:val="StyleBoldUnderline"/>
        </w:rPr>
        <w:t xml:space="preserve">As a result, </w:t>
      </w:r>
      <w:r w:rsidRPr="00B13B9B">
        <w:rPr>
          <w:rStyle w:val="StyleBoldUnderline"/>
          <w:highlight w:val="cyan"/>
        </w:rPr>
        <w:t>momentum has appeared</w:t>
      </w:r>
      <w:r w:rsidRPr="00E00F49">
        <w:rPr>
          <w:sz w:val="12"/>
        </w:rPr>
        <w:t xml:space="preserve">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w:t>
      </w:r>
      <w:r w:rsidRPr="00E00F49">
        <w:rPr>
          <w:rStyle w:val="StyleBoldUnderline"/>
        </w:rPr>
        <w:t>The political tectonics have shifted dramatically in very little time</w:t>
      </w:r>
      <w:r w:rsidRPr="00E00F49">
        <w:rPr>
          <w:sz w:val="12"/>
        </w:rPr>
        <w:t xml:space="preserve">. Whole new possibilities exist now that didn’t a few weeks ago.¶ Meanwhile, the </w:t>
      </w:r>
      <w:r w:rsidRPr="00B13B9B">
        <w:rPr>
          <w:rStyle w:val="StyleBoldUnderline"/>
          <w:highlight w:val="cyan"/>
        </w:rPr>
        <w:t>Republican members</w:t>
      </w:r>
      <w:r w:rsidRPr="00E00F49">
        <w:rPr>
          <w:sz w:val="12"/>
        </w:rPr>
        <w:t xml:space="preserve"> of the Senate’s so-called Gang of Eight </w:t>
      </w:r>
      <w:r w:rsidRPr="00B13B9B">
        <w:rPr>
          <w:rStyle w:val="StyleBoldUnderline"/>
          <w:highlight w:val="cyan"/>
        </w:rPr>
        <w:t>are pushing</w:t>
      </w:r>
      <w:r w:rsidRPr="00E00F49">
        <w:rPr>
          <w:rStyle w:val="StyleBoldUnderline"/>
        </w:rPr>
        <w:t xml:space="preserve"> hard </w:t>
      </w:r>
      <w:r w:rsidRPr="00B13B9B">
        <w:rPr>
          <w:rStyle w:val="StyleBoldUnderline"/>
          <w:highlight w:val="cyan"/>
        </w:rPr>
        <w:t>for</w:t>
      </w:r>
      <w:r w:rsidRPr="00E00F49">
        <w:rPr>
          <w:rStyle w:val="StyleBoldUnderline"/>
        </w:rPr>
        <w:t xml:space="preserve"> a new spirit of </w:t>
      </w:r>
      <w:r w:rsidRPr="00B13B9B">
        <w:rPr>
          <w:rStyle w:val="StyleBoldUnderline"/>
          <w:highlight w:val="cyan"/>
        </w:rPr>
        <w:t>compromise</w:t>
      </w:r>
      <w:r w:rsidRPr="00E00F49">
        <w:rPr>
          <w:rStyle w:val="StyleBoldUnderline"/>
        </w:rPr>
        <w:t xml:space="preserve"> on immigration reform</w:t>
      </w:r>
      <w:r w:rsidRPr="00E00F49">
        <w:rPr>
          <w:sz w:val="12"/>
        </w:rPr>
        <w:t xml:space="preserve">, a sharp change after an election year in which the GOP standard-bearer declared he would make life so miserable for the 11 million illegal immigrants in the U.S. that they would “self-deport.” But </w:t>
      </w:r>
      <w:r w:rsidRPr="00B13B9B">
        <w:rPr>
          <w:rStyle w:val="StyleBoldUnderline"/>
          <w:highlight w:val="cyan"/>
        </w:rPr>
        <w:t>this turnaround has very little to do with Obama’s personal influence</w:t>
      </w:r>
      <w:r w:rsidRPr="00E00F49">
        <w:rPr>
          <w:sz w:val="12"/>
        </w:rPr>
        <w:t xml:space="preserve">—his political mandate, as it were. </w:t>
      </w:r>
      <w:r w:rsidRPr="00B13B9B">
        <w:rPr>
          <w:rStyle w:val="StyleBoldUnderline"/>
          <w:highlight w:val="cyan"/>
        </w:rPr>
        <w:t>It has almost entirely to do with</w:t>
      </w:r>
      <w:r w:rsidRPr="00E00F49">
        <w:rPr>
          <w:rStyle w:val="StyleBoldUnderline"/>
        </w:rPr>
        <w:t xml:space="preserve"> just two numbers: 71 and 27. That’s 71 percent for Obama, 27 percent for Mitt Romney, </w:t>
      </w:r>
      <w:r w:rsidRPr="00B13B9B">
        <w:rPr>
          <w:rStyle w:val="StyleBoldUnderline"/>
          <w:highlight w:val="cyan"/>
        </w:rPr>
        <w:t>the breakdown of the Hispanic vote</w:t>
      </w:r>
      <w:r w:rsidRPr="00E00F49">
        <w:rPr>
          <w:sz w:val="12"/>
        </w:rPr>
        <w:t xml:space="preserv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proofErr w:type="gramStart"/>
      <w:r w:rsidRPr="00E00F49">
        <w:rPr>
          <w:sz w:val="12"/>
        </w:rPr>
        <w:t>.¶</w:t>
      </w:r>
      <w:proofErr w:type="gramEnd"/>
      <w:r w:rsidRPr="00E00F49">
        <w:rPr>
          <w:sz w:val="12"/>
        </w:rPr>
        <w:t xml:space="preserve"> </w:t>
      </w:r>
      <w:r w:rsidRPr="00E00F49">
        <w:rPr>
          <w:rStyle w:val="StyleBoldUnderline"/>
        </w:rPr>
        <w:t>The point is not that “political capital” is a meaningless term</w:t>
      </w:r>
      <w:r w:rsidRPr="00E00F49">
        <w:rPr>
          <w:sz w:val="12"/>
        </w:rPr>
        <w:t xml:space="preserve">.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w:t>
      </w:r>
      <w:proofErr w:type="gramStart"/>
      <w:r w:rsidRPr="00E00F49">
        <w:rPr>
          <w:rStyle w:val="StyleBoldUnderline"/>
        </w:rPr>
        <w:t>The</w:t>
      </w:r>
      <w:proofErr w:type="gramEnd"/>
      <w:r w:rsidRPr="00E00F49">
        <w:rPr>
          <w:rStyle w:val="StyleBoldUnderline"/>
        </w:rPr>
        <w:t xml:space="preserve"> real problem is that </w:t>
      </w:r>
      <w:r w:rsidRPr="00B13B9B">
        <w:rPr>
          <w:rStyle w:val="StyleBoldUnderline"/>
          <w:highlight w:val="cyan"/>
        </w:rPr>
        <w:t>the idea of political capital</w:t>
      </w:r>
      <w:r w:rsidRPr="00E00F49">
        <w:rPr>
          <w:rStyle w:val="StyleBoldUnderline"/>
        </w:rPr>
        <w:t>—or mandates, or momentum—</w:t>
      </w:r>
      <w:r w:rsidRPr="00B13B9B">
        <w:rPr>
          <w:rStyle w:val="StyleBoldUnderline"/>
          <w:highlight w:val="cyan"/>
        </w:rPr>
        <w:t>is so poorly defined that</w:t>
      </w:r>
      <w:r w:rsidRPr="00E00F49">
        <w:rPr>
          <w:rStyle w:val="StyleBoldUnderline"/>
        </w:rPr>
        <w:t xml:space="preserve"> presidents and </w:t>
      </w:r>
      <w:r w:rsidRPr="00B13B9B">
        <w:rPr>
          <w:rStyle w:val="StyleBoldUnderline"/>
          <w:highlight w:val="cyan"/>
        </w:rPr>
        <w:t xml:space="preserve">pundits </w:t>
      </w:r>
      <w:r w:rsidRPr="00B13B9B">
        <w:rPr>
          <w:rStyle w:val="StyleBoldUnderline"/>
        </w:rPr>
        <w:t xml:space="preserve">often </w:t>
      </w:r>
      <w:r w:rsidRPr="00B13B9B">
        <w:rPr>
          <w:rStyle w:val="StyleBoldUnderline"/>
          <w:highlight w:val="cyan"/>
        </w:rPr>
        <w:t>get it wrong.</w:t>
      </w:r>
      <w:r w:rsidRPr="00E00F49">
        <w:rPr>
          <w:rStyle w:val="StyleBoldUnderline"/>
        </w:rPr>
        <w:t xml:space="preserve"> “Presidents usually over-estimate it</w:t>
      </w:r>
      <w:r w:rsidRPr="00E00F49">
        <w:rPr>
          <w:sz w:val="12"/>
        </w:rPr>
        <w:t xml:space="preserve">,” </w:t>
      </w:r>
      <w:r w:rsidRPr="00E00F49">
        <w:rPr>
          <w:rStyle w:val="StyleBoldUnderline"/>
        </w:rPr>
        <w:t>says</w:t>
      </w:r>
      <w:r w:rsidRPr="00E00F49">
        <w:rPr>
          <w:sz w:val="12"/>
        </w:rPr>
        <w:t xml:space="preserve"> George </w:t>
      </w:r>
      <w:r w:rsidRPr="00E00F49">
        <w:rPr>
          <w:rStyle w:val="StyleBoldUnderline"/>
        </w:rPr>
        <w:t>Edwards</w:t>
      </w:r>
      <w:r w:rsidRPr="00E00F49">
        <w:rPr>
          <w:sz w:val="12"/>
        </w:rPr>
        <w:t xml:space="preserve">, a </w:t>
      </w:r>
      <w:r w:rsidRPr="00E00F49">
        <w:rPr>
          <w:rStyle w:val="StyleBoldUnderline"/>
        </w:rPr>
        <w:t>presidential scholar at Texas A&amp;M University. “The best kind of political capital</w:t>
      </w:r>
      <w:r w:rsidRPr="00E00F49">
        <w:rPr>
          <w:sz w:val="12"/>
        </w:rPr>
        <w:t>—some sense of an electoral mandate to do something—</w:t>
      </w:r>
      <w:r w:rsidRPr="00E00F49">
        <w:rPr>
          <w:rStyle w:val="StyleBoldUnderline"/>
        </w:rPr>
        <w:t xml:space="preserve">is very rare. It </w:t>
      </w:r>
      <w:r w:rsidRPr="00E00F49">
        <w:rPr>
          <w:rStyle w:val="Emphasis"/>
        </w:rPr>
        <w:t>almost never happens</w:t>
      </w:r>
      <w:r w:rsidRPr="00E00F49">
        <w:rPr>
          <w:sz w:val="12"/>
        </w:rPr>
        <w:t xml:space="preserve">. </w:t>
      </w:r>
      <w:proofErr w:type="gramStart"/>
      <w:r w:rsidRPr="00E00F49">
        <w:rPr>
          <w:rStyle w:val="StyleBoldUnderline"/>
        </w:rPr>
        <w:t>In 1964, maybe</w:t>
      </w:r>
      <w:r w:rsidRPr="00E00F49">
        <w:rPr>
          <w:sz w:val="12"/>
        </w:rPr>
        <w:t>.</w:t>
      </w:r>
      <w:proofErr w:type="gramEnd"/>
      <w:r w:rsidRPr="00E00F49">
        <w:rPr>
          <w:sz w:val="12"/>
        </w:rPr>
        <w:t xml:space="preserve"> And to some degree in 1980.” For that reason, </w:t>
      </w:r>
      <w:r w:rsidRPr="00B13B9B">
        <w:rPr>
          <w:rStyle w:val="StyleBoldUnderline"/>
          <w:highlight w:val="cyan"/>
        </w:rPr>
        <w:t>political capital is a concept that misleads</w:t>
      </w:r>
      <w:r w:rsidRPr="00E00F49">
        <w:rPr>
          <w:rStyle w:val="StyleBoldUnderline"/>
        </w:rPr>
        <w:t xml:space="preserve"> far more than it enlightens</w:t>
      </w:r>
      <w:r w:rsidRPr="00E00F49">
        <w:rPr>
          <w:sz w:val="12"/>
        </w:rPr>
        <w:t xml:space="preserve">. It is distortionary. </w:t>
      </w:r>
      <w:r w:rsidRPr="00E00F49">
        <w:rPr>
          <w:rStyle w:val="StyleBoldUnderline"/>
        </w:rPr>
        <w:t xml:space="preserve">It conveys the idea that we know more than we really do about the ever-elusive concept of political power, and </w:t>
      </w:r>
      <w:r w:rsidRPr="00B13B9B">
        <w:rPr>
          <w:rStyle w:val="StyleBoldUnderline"/>
          <w:highlight w:val="cyan"/>
        </w:rPr>
        <w:t>it discounts the way unforeseen events can suddenly change everything</w:t>
      </w:r>
      <w:r w:rsidRPr="00E00F49">
        <w:rPr>
          <w:rStyle w:val="StyleBoldUnderline"/>
        </w:rPr>
        <w:t xml:space="preserve">. </w:t>
      </w:r>
      <w:r w:rsidRPr="00E00F49">
        <w:rPr>
          <w:sz w:val="12"/>
        </w:rPr>
        <w:t xml:space="preserve">Instead, </w:t>
      </w:r>
      <w:r w:rsidRPr="00B13B9B">
        <w:rPr>
          <w:rStyle w:val="StyleBoldUnderline"/>
          <w:highlight w:val="cyan"/>
        </w:rPr>
        <w:t>it suggests, erroneously, that a political figure has a concrete amount of political capital to invest</w:t>
      </w:r>
      <w:r w:rsidRPr="00E00F49">
        <w:rPr>
          <w:sz w:val="12"/>
        </w:rPr>
        <w:t xml:space="preserve">, just as someone might have real investment capital—that a particular leader can bank his gains, and the size of his account determines what he can do at any given moment in history.¶ Naturally, </w:t>
      </w:r>
      <w:r w:rsidRPr="00E00F49">
        <w:rPr>
          <w:rStyle w:val="StyleBoldUnderline"/>
        </w:rPr>
        <w:t>any president has practical and electoral limits. Does he have a majority in both chambers of Congress and a cohesive coalition</w:t>
      </w:r>
      <w:r w:rsidRPr="00E00F49">
        <w:rPr>
          <w:sz w:val="12"/>
        </w:rPr>
        <w:t xml:space="preserve"> behind him? </w:t>
      </w:r>
      <w:r w:rsidRPr="00E00F49">
        <w:rPr>
          <w:rStyle w:val="StyleBoldUnderline"/>
        </w:rPr>
        <w:t>Obama has neither</w:t>
      </w:r>
      <w:r w:rsidRPr="00E00F49">
        <w:rPr>
          <w:sz w:val="12"/>
        </w:rPr>
        <w:t xml:space="preserve"> at present. And unless a surge in the economy—at the moment, still stuck—or some other great victory gives him more momentum, it is inevitable that the closer Obama gets to the 2014 election, the less he will be able to get </w:t>
      </w:r>
      <w:r w:rsidRPr="00E00F49">
        <w:rPr>
          <w:sz w:val="12"/>
        </w:rPr>
        <w:lastRenderedPageBreak/>
        <w:t xml:space="preserve">done. Going into the midterms, Republicans will increasingly avoid any concessions that make him (and the Democrats) stronger.¶ But </w:t>
      </w:r>
      <w:r w:rsidRPr="00B13B9B">
        <w:rPr>
          <w:rStyle w:val="StyleBoldUnderline"/>
          <w:highlight w:val="cyan"/>
        </w:rPr>
        <w:t>the abrupt emergence of the immigration and gun-control issues illustrates how suddenly shifts in mood can occur</w:t>
      </w:r>
      <w:r w:rsidRPr="00E00F49">
        <w:rPr>
          <w:sz w:val="12"/>
        </w:rPr>
        <w:t xml:space="preserve"> and how political interests can align in new ways just as suddenly. Indeed, </w:t>
      </w:r>
      <w:r w:rsidRPr="00B13B9B">
        <w:rPr>
          <w:rStyle w:val="StyleBoldUnderline"/>
          <w:highlight w:val="cyan"/>
        </w:rPr>
        <w:t>the pseudo-concept of political capital masks a larger truth about Washington</w:t>
      </w:r>
      <w:r w:rsidRPr="00E00F49">
        <w:rPr>
          <w:sz w:val="12"/>
        </w:rPr>
        <w:t xml:space="preserve"> that is kindergarten simple: </w:t>
      </w:r>
      <w:r w:rsidRPr="00B13B9B">
        <w:rPr>
          <w:rStyle w:val="StyleBoldUnderline"/>
          <w:highlight w:val="cyan"/>
        </w:rPr>
        <w:t>You just don’t know</w:t>
      </w:r>
      <w:r w:rsidRPr="00E00F49">
        <w:rPr>
          <w:rStyle w:val="StyleBoldUnderline"/>
        </w:rPr>
        <w:t xml:space="preserve"> what you can do until you try</w:t>
      </w:r>
      <w:r w:rsidRPr="00E00F49">
        <w:rPr>
          <w:sz w:val="12"/>
        </w:rPr>
        <w:t>. Or as Ornstein himself once wrote years ago, “</w:t>
      </w:r>
      <w:r w:rsidRPr="00B13B9B">
        <w:rPr>
          <w:rStyle w:val="Emphasis"/>
          <w:highlight w:val="cyan"/>
        </w:rPr>
        <w:t>Winning wins</w:t>
      </w:r>
      <w:r w:rsidRPr="00E00F49">
        <w:rPr>
          <w:sz w:val="12"/>
        </w:rPr>
        <w:t xml:space="preserve">.” In theory, and in practice, </w:t>
      </w:r>
      <w:r w:rsidRPr="00B13B9B">
        <w:rPr>
          <w:rStyle w:val="StyleBoldUnderline"/>
          <w:highlight w:val="cyan"/>
        </w:rPr>
        <w:t>depending on Obama’s handling of any particular issue, even in a polarized time, he could still deliver</w:t>
      </w:r>
      <w:r w:rsidRPr="00E00F49">
        <w:rPr>
          <w:rStyle w:val="StyleBoldUnderline"/>
        </w:rPr>
        <w:t xml:space="preserve"> on a lot of his second-term goals, depending on his skill and the breaks. </w:t>
      </w:r>
      <w:r w:rsidRPr="00B13B9B">
        <w:rPr>
          <w:rStyle w:val="StyleBoldUnderline"/>
          <w:highlight w:val="cyan"/>
        </w:rPr>
        <w:t>Unforeseen catalysts can appear</w:t>
      </w:r>
      <w:r w:rsidRPr="00E00F49">
        <w:rPr>
          <w:sz w:val="12"/>
        </w:rPr>
        <w:t xml:space="preserve">, like Newtown. Epiphanies can dawn, such as when many Republican Party leaders suddenly woke up in panic to the huge disparity in the Hispanic vote.¶ Some </w:t>
      </w:r>
      <w:r w:rsidRPr="00B13B9B">
        <w:rPr>
          <w:rStyle w:val="StyleBoldUnderline"/>
          <w:highlight w:val="cyan"/>
        </w:rPr>
        <w:t>political scientists</w:t>
      </w:r>
      <w:r w:rsidRPr="00E00F49">
        <w:rPr>
          <w:rStyle w:val="StyleBoldUnderline"/>
        </w:rPr>
        <w:t xml:space="preserve"> who study the elusive calculus</w:t>
      </w:r>
      <w:r w:rsidRPr="00E00F49">
        <w:rPr>
          <w:sz w:val="12"/>
        </w:rPr>
        <w:t xml:space="preserve"> of how to pass legislation and run successful presidencies </w:t>
      </w:r>
      <w:r w:rsidRPr="00B13B9B">
        <w:rPr>
          <w:rStyle w:val="StyleBoldUnderline"/>
          <w:highlight w:val="cyan"/>
        </w:rPr>
        <w:t>say</w:t>
      </w:r>
      <w:r w:rsidRPr="00E00F49">
        <w:rPr>
          <w:sz w:val="12"/>
        </w:rPr>
        <w:t xml:space="preserve"> that </w:t>
      </w:r>
      <w:r w:rsidRPr="00B13B9B">
        <w:rPr>
          <w:rStyle w:val="StyleBoldUnderline"/>
          <w:highlight w:val="cyan"/>
        </w:rPr>
        <w:t>political capital is</w:t>
      </w:r>
      <w:r w:rsidRPr="00E00F49">
        <w:rPr>
          <w:rStyle w:val="StyleBoldUnderline"/>
        </w:rPr>
        <w:t xml:space="preserve">, at best, </w:t>
      </w:r>
      <w:r w:rsidRPr="00B13B9B">
        <w:rPr>
          <w:rStyle w:val="StyleBoldUnderline"/>
          <w:highlight w:val="cyan"/>
        </w:rPr>
        <w:t>an empty concept</w:t>
      </w:r>
      <w:r w:rsidRPr="00E00F49">
        <w:rPr>
          <w:sz w:val="12"/>
        </w:rPr>
        <w:t xml:space="preserve">, and that </w:t>
      </w:r>
      <w:r w:rsidRPr="00E00F49">
        <w:rPr>
          <w:rStyle w:val="StyleBoldUnderline"/>
        </w:rPr>
        <w:t xml:space="preserve">almost </w:t>
      </w:r>
      <w:r w:rsidRPr="00B13B9B">
        <w:rPr>
          <w:rStyle w:val="StyleBoldUnderline"/>
          <w:highlight w:val="cyan"/>
        </w:rPr>
        <w:t>nothing in the academic literature</w:t>
      </w:r>
      <w:r w:rsidRPr="00E00F49">
        <w:rPr>
          <w:rStyle w:val="StyleBoldUnderline"/>
        </w:rPr>
        <w:t xml:space="preserve"> successfully </w:t>
      </w:r>
      <w:r w:rsidRPr="00B13B9B">
        <w:rPr>
          <w:rStyle w:val="StyleBoldUnderline"/>
          <w:highlight w:val="cyan"/>
        </w:rPr>
        <w:t>quantifies or</w:t>
      </w:r>
      <w:r w:rsidRPr="00E00F49">
        <w:rPr>
          <w:rStyle w:val="StyleBoldUnderline"/>
        </w:rPr>
        <w:t xml:space="preserve"> even </w:t>
      </w:r>
      <w:r w:rsidRPr="00B13B9B">
        <w:rPr>
          <w:rStyle w:val="StyleBoldUnderline"/>
          <w:highlight w:val="cyan"/>
        </w:rPr>
        <w:t>defines it</w:t>
      </w:r>
      <w:r w:rsidRPr="00E00F49">
        <w:rPr>
          <w:sz w:val="12"/>
        </w:rPr>
        <w:t xml:space="preserve">. “It can refer to a very abstract thing, like a president’s popularity, but </w:t>
      </w:r>
      <w:r w:rsidRPr="00B13B9B">
        <w:rPr>
          <w:rStyle w:val="StyleBoldUnderline"/>
          <w:highlight w:val="cyan"/>
        </w:rPr>
        <w:t>there’s no mechanism there. That makes it</w:t>
      </w:r>
      <w:r w:rsidRPr="00E00F49">
        <w:rPr>
          <w:rStyle w:val="StyleBoldUnderline"/>
        </w:rPr>
        <w:t xml:space="preserve"> kind of </w:t>
      </w:r>
      <w:r w:rsidRPr="00B13B9B">
        <w:rPr>
          <w:rStyle w:val="StyleBoldUnderline"/>
          <w:highlight w:val="cyan"/>
        </w:rPr>
        <w:t>useless</w:t>
      </w:r>
      <w:r w:rsidRPr="00E00F49">
        <w:rPr>
          <w:sz w:val="12"/>
        </w:rPr>
        <w:t xml:space="preserve">,” says Richard </w:t>
      </w:r>
      <w:proofErr w:type="spellStart"/>
      <w:r w:rsidRPr="00E00F49">
        <w:rPr>
          <w:sz w:val="12"/>
        </w:rPr>
        <w:t>Bensel</w:t>
      </w:r>
      <w:proofErr w:type="spellEnd"/>
      <w:r w:rsidRPr="00E00F49">
        <w:rPr>
          <w:sz w:val="12"/>
        </w:rPr>
        <w:t xml:space="preserve">, a government professor at Cornell University. Even Ornstein concedes that the calculus is far more complex than the term suggests. </w:t>
      </w:r>
      <w:r w:rsidRPr="00E00F49">
        <w:rPr>
          <w:rStyle w:val="StyleBoldUnderline"/>
        </w:rPr>
        <w:t xml:space="preserve">Winning on one issue often changes the calculation for the next issue; </w:t>
      </w:r>
      <w:r w:rsidRPr="00B13B9B">
        <w:rPr>
          <w:rStyle w:val="StyleBoldUnderline"/>
          <w:highlight w:val="cyan"/>
        </w:rPr>
        <w:t>there is never any known amount of capita</w:t>
      </w:r>
      <w:r>
        <w:rPr>
          <w:rStyle w:val="StyleBoldUnderline"/>
          <w:highlight w:val="cyan"/>
        </w:rPr>
        <w:t xml:space="preserve"> </w:t>
      </w:r>
      <w:r w:rsidRPr="00B13B9B">
        <w:rPr>
          <w:rStyle w:val="StyleBoldUnderline"/>
          <w:highlight w:val="cyan"/>
        </w:rPr>
        <w:t>l</w:t>
      </w:r>
      <w:r w:rsidRPr="00E00F49">
        <w:rPr>
          <w:sz w:val="12"/>
        </w:rPr>
        <w:t xml:space="preserve">. “The idea here is, </w:t>
      </w:r>
      <w:r w:rsidRPr="00E00F49">
        <w:rPr>
          <w:rStyle w:val="StyleBoldUnderline"/>
        </w:rPr>
        <w:t xml:space="preserve">if an issue comes up where the conventional wisdom is that president is not going to get what he wants, and he gets it, </w:t>
      </w:r>
      <w:r w:rsidRPr="00E00F49">
        <w:rPr>
          <w:rStyle w:val="Emphasis"/>
        </w:rPr>
        <w:t>then each time that happens, it changes the calculus of the other actors</w:t>
      </w:r>
      <w:r w:rsidRPr="00E00F49">
        <w:rPr>
          <w:sz w:val="12"/>
        </w:rPr>
        <w:t>” Ornstein says. “</w:t>
      </w:r>
      <w:r w:rsidRPr="00E00F49">
        <w:rPr>
          <w:rStyle w:val="StyleBoldUnderline"/>
        </w:rPr>
        <w:t xml:space="preserve">If they think he’s going to win, they may change positions to get on the winning side. It’s a </w:t>
      </w:r>
      <w:r w:rsidRPr="00E00F49">
        <w:rPr>
          <w:rStyle w:val="Emphasis"/>
        </w:rPr>
        <w:t>bandwagon effect</w:t>
      </w:r>
      <w:r w:rsidRPr="00E00F49">
        <w:rPr>
          <w:rStyle w:val="StyleBoldUnderline"/>
        </w:rPr>
        <w:t>.”</w:t>
      </w:r>
      <w:r w:rsidRPr="00E00F49">
        <w:rPr>
          <w:rStyle w:val="StyleBoldUnderline"/>
          <w:sz w:val="12"/>
        </w:rPr>
        <w:t xml:space="preserve">¶ </w:t>
      </w:r>
      <w:r w:rsidRPr="00E00F49">
        <w:rPr>
          <w:sz w:val="12"/>
        </w:rPr>
        <w:t xml:space="preserve">ALL THE WAY WITH LBJ¶ Sometimes, a clever practitioner of power can get more done just because he’s aggressive and knows the hallways of Congress well. Texas A&amp;M’s Edwards is right to say that </w:t>
      </w:r>
      <w:r w:rsidRPr="00E00F49">
        <w:rPr>
          <w:rStyle w:val="StyleBoldUnderline"/>
        </w:rPr>
        <w:t>the outcome of the 1964 election</w:t>
      </w:r>
      <w:r w:rsidRPr="00E00F49">
        <w:rPr>
          <w:sz w:val="12"/>
        </w:rPr>
        <w:t xml:space="preserve">, Lyndon Johnson’s landslide victory over Barry Goldwater, </w:t>
      </w:r>
      <w:r w:rsidRPr="00E00F49">
        <w:rPr>
          <w:rStyle w:val="StyleBoldUnderline"/>
        </w:rPr>
        <w:t>was one of the few that conveyed a mandate. But one of the main reasons</w:t>
      </w:r>
      <w:r w:rsidRPr="00E00F49">
        <w:rPr>
          <w:sz w:val="12"/>
        </w:rPr>
        <w:t xml:space="preserve"> for that mandate (in addition to Goldwater’s ineptitude as a candidate) </w:t>
      </w:r>
      <w:r w:rsidRPr="00E00F49">
        <w:rPr>
          <w:rStyle w:val="StyleBoldUnderline"/>
        </w:rPr>
        <w:t>was</w:t>
      </w:r>
      <w:r w:rsidRPr="00E00F49">
        <w:rPr>
          <w:sz w:val="12"/>
        </w:rPr>
        <w:t xml:space="preserve"> President </w:t>
      </w:r>
      <w:r w:rsidRPr="00E00F49">
        <w:rPr>
          <w:rStyle w:val="StyleBoldUnderline"/>
        </w:rPr>
        <w:t>Johnson’s</w:t>
      </w:r>
      <w:r w:rsidRPr="00E00F49">
        <w:rPr>
          <w:sz w:val="12"/>
        </w:rPr>
        <w:t xml:space="preserve"> masterful use of power leading up to that election, and his </w:t>
      </w:r>
      <w:r w:rsidRPr="00E00F49">
        <w:rPr>
          <w:rStyle w:val="StyleBoldUnderline"/>
        </w:rPr>
        <w:t>ability to get far more done than anyone thought possible, given his limited political capital</w:t>
      </w:r>
      <w:r w:rsidRPr="00E00F49">
        <w:rPr>
          <w:sz w:val="12"/>
        </w:rPr>
        <w:t xml:space="preserve">.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E00F49">
        <w:rPr>
          <w:rStyle w:val="StyleBoldUnderline"/>
        </w:rPr>
        <w:t>Johnson didn’t worry about coinage, and he got the Civil Rights Act enacted, along with much else: Medicare, a tax cut, antipoverty programs</w:t>
      </w:r>
      <w:r w:rsidRPr="00E00F49">
        <w:rPr>
          <w:sz w:val="12"/>
        </w:rPr>
        <w:t>. He appeared to understand not just the ways of Congress but also the way to maximize the momentum he possessed in the lingering mood of national grief and determination by picking the right issues, as Caro records. “</w:t>
      </w:r>
      <w:r w:rsidRPr="00B13B9B">
        <w:rPr>
          <w:rStyle w:val="StyleBoldUnderline"/>
          <w:highlight w:val="cyan"/>
        </w:rPr>
        <w:t>Momentum is</w:t>
      </w:r>
      <w:r w:rsidRPr="00E00F49">
        <w:rPr>
          <w:rStyle w:val="StyleBoldUnderline"/>
        </w:rPr>
        <w:t xml:space="preserve"> not a mysterious mistress</w:t>
      </w:r>
      <w:r w:rsidRPr="00E00F49">
        <w:rPr>
          <w:sz w:val="12"/>
        </w:rPr>
        <w:t xml:space="preserve">,” LBJ said. </w:t>
      </w:r>
      <w:r w:rsidRPr="00E00F49">
        <w:rPr>
          <w:rStyle w:val="StyleBoldUnderline"/>
        </w:rPr>
        <w:t xml:space="preserve">“It is </w:t>
      </w:r>
      <w:r w:rsidRPr="00B13B9B">
        <w:rPr>
          <w:rStyle w:val="StyleBoldUnderline"/>
          <w:highlight w:val="cyan"/>
        </w:rPr>
        <w:t>a controllable fact of political life</w:t>
      </w:r>
      <w:r w:rsidRPr="00E00F49">
        <w:rPr>
          <w:sz w:val="12"/>
        </w:rPr>
        <w:t xml:space="preserve">.” Johnson had the skill and wherewithal to realize that, at that moment of history, he could have unlimited coinage if he handled the politics right. He did. (At least until Vietnam, that is.)¶ </w:t>
      </w:r>
      <w:proofErr w:type="gramStart"/>
      <w:r w:rsidRPr="00E00F49">
        <w:rPr>
          <w:sz w:val="12"/>
        </w:rPr>
        <w:t>And</w:t>
      </w:r>
      <w:proofErr w:type="gramEnd"/>
      <w:r w:rsidRPr="00E00F49">
        <w:rPr>
          <w:sz w:val="12"/>
        </w:rPr>
        <w:t xml:space="preserve">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proofErr w:type="gramStart"/>
      <w:r w:rsidRPr="00E00F49">
        <w:rPr>
          <w:sz w:val="12"/>
        </w:rPr>
        <w:t>.¶</w:t>
      </w:r>
      <w:proofErr w:type="gramEnd"/>
      <w:r w:rsidRPr="00E00F49">
        <w:rPr>
          <w:sz w:val="12"/>
        </w:rPr>
        <w:t xml:space="preserve"> At his first news conference after his 2004 victory, a confident-sounding </w:t>
      </w:r>
      <w:r w:rsidRPr="005329B0">
        <w:rPr>
          <w:rStyle w:val="StyleBoldUnderline"/>
          <w:highlight w:val="cyan"/>
        </w:rPr>
        <w:t>Bush</w:t>
      </w:r>
      <w:r w:rsidRPr="00E00F49">
        <w:rPr>
          <w:sz w:val="12"/>
        </w:rPr>
        <w:t xml:space="preserve"> declared, “I earned capital in the campaign, political capital, and now I intend to spend it. That’s my style.” The 43rd president </w:t>
      </w:r>
      <w:r w:rsidRPr="005329B0">
        <w:rPr>
          <w:rStyle w:val="StyleBoldUnderline"/>
          <w:highlight w:val="cyan"/>
        </w:rPr>
        <w:t>threw all of his political capital at</w:t>
      </w:r>
      <w:r w:rsidRPr="00E00F49">
        <w:rPr>
          <w:sz w:val="12"/>
        </w:rPr>
        <w:t xml:space="preserve"> an overriding passion: the partial privatization of </w:t>
      </w:r>
      <w:r w:rsidRPr="005329B0">
        <w:rPr>
          <w:rStyle w:val="StyleBoldUnderline"/>
          <w:highlight w:val="cyan"/>
        </w:rPr>
        <w:t>Social Security</w:t>
      </w:r>
      <w:r w:rsidRPr="00E00F49">
        <w:rPr>
          <w:sz w:val="12"/>
        </w:rPr>
        <w:t xml:space="preserve">. He mounted a full-bore public-relations campaign that included town-hall meetings across the country.¶ Bush failed utterly, of course. But </w:t>
      </w:r>
      <w:r w:rsidRPr="005329B0">
        <w:rPr>
          <w:rStyle w:val="StyleBoldUnderline"/>
          <w:highlight w:val="cyan"/>
        </w:rPr>
        <w:t>the problem was not that he didn’t have enough political capital</w:t>
      </w:r>
      <w:r w:rsidRPr="00E00F49">
        <w:rPr>
          <w:sz w:val="12"/>
        </w:rPr>
        <w:t xml:space="preserve">. Yes, he may have overestimated his standing. Bush’s margin over John Kerry was thin—helped along by a bumbling Kerry campaign that was almost the mirror image of Romney’s gaffe-filled failure this time—but that was not the real mistake. The problem was that </w:t>
      </w:r>
      <w:r w:rsidRPr="00E00F49">
        <w:rPr>
          <w:rStyle w:val="StyleBoldUnderline"/>
        </w:rPr>
        <w:t>whatever credibility</w:t>
      </w:r>
      <w:r w:rsidRPr="00E00F49">
        <w:rPr>
          <w:sz w:val="12"/>
        </w:rPr>
        <w:t xml:space="preserve"> or stature </w:t>
      </w:r>
      <w:r w:rsidRPr="00E00F49">
        <w:rPr>
          <w:rStyle w:val="StyleBoldUnderline"/>
        </w:rPr>
        <w:t>Bush thought he had earned as a newly reelected president did nothing to make Social Security privatization a better idea in most people’s eyes</w:t>
      </w:r>
      <w:r w:rsidRPr="00E00F49">
        <w:rPr>
          <w:sz w:val="12"/>
        </w:rPr>
        <w:t xml:space="preserve">.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w:t>
      </w:r>
      <w:r w:rsidRPr="005329B0">
        <w:rPr>
          <w:rStyle w:val="StyleBoldUnderline"/>
          <w:highlight w:val="cyan"/>
        </w:rPr>
        <w:t>Obama has more momentum on his side</w:t>
      </w:r>
      <w:r w:rsidRPr="00E00F49">
        <w:rPr>
          <w:rStyle w:val="StyleBoldUnderline"/>
        </w:rPr>
        <w:t xml:space="preserve"> because of the Republican Party’s concerns about the Latino vote and the shooting at Newtown</w:t>
      </w:r>
      <w:r w:rsidRPr="00E00F49">
        <w:rPr>
          <w:sz w:val="12"/>
        </w:rPr>
        <w:t xml:space="preserve">.” Obama may also get his way on the debt ceiling, not because of his reelection, Sides says, “but </w:t>
      </w:r>
      <w:r w:rsidRPr="00E00F49">
        <w:rPr>
          <w:rStyle w:val="StyleBoldUnderline"/>
        </w:rPr>
        <w:t>because Republicans are beginning to doubt whether taking a hard line on fiscal policy is a good idea,</w:t>
      </w:r>
      <w:r w:rsidRPr="00E00F49">
        <w:rPr>
          <w:sz w:val="12"/>
        </w:rPr>
        <w:t xml:space="preserve">” as the party suffers in the polls.¶ THE REAL LIMITS ON POWER¶ </w:t>
      </w:r>
      <w:r w:rsidRPr="005329B0">
        <w:rPr>
          <w:rStyle w:val="StyleBoldUnderline"/>
          <w:highlight w:val="cyan"/>
        </w:rPr>
        <w:t>Presidents are limited</w:t>
      </w:r>
      <w:r w:rsidRPr="00E00F49">
        <w:rPr>
          <w:rStyle w:val="StyleBoldUnderline"/>
        </w:rPr>
        <w:t xml:space="preserve"> in what they can do by time and attention span</w:t>
      </w:r>
      <w:r w:rsidRPr="00E00F49">
        <w:rPr>
          <w:sz w:val="12"/>
        </w:rPr>
        <w:t xml:space="preserve">, of course, just as much as they are by electoral balances in the House and Senate. </w:t>
      </w:r>
      <w:r w:rsidRPr="005329B0">
        <w:rPr>
          <w:rStyle w:val="StyleBoldUnderline"/>
          <w:highlight w:val="cyan"/>
        </w:rPr>
        <w:t>But this</w:t>
      </w:r>
      <w:r w:rsidRPr="00E00F49">
        <w:rPr>
          <w:sz w:val="12"/>
        </w:rPr>
        <w:t xml:space="preserve">, too, </w:t>
      </w:r>
      <w:r w:rsidRPr="005329B0">
        <w:rPr>
          <w:rStyle w:val="StyleBoldUnderline"/>
          <w:highlight w:val="cyan"/>
        </w:rPr>
        <w:t>has nothing to do with political capital</w:t>
      </w:r>
      <w:r w:rsidRPr="00E00F49">
        <w:rPr>
          <w:sz w:val="12"/>
        </w:rPr>
        <w:t>.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w:t>
      </w:r>
      <w:proofErr w:type="gramStart"/>
      <w:r w:rsidRPr="00E00F49">
        <w:rPr>
          <w:sz w:val="12"/>
        </w:rPr>
        <w:t>.¶</w:t>
      </w:r>
      <w:proofErr w:type="gramEnd"/>
      <w:r w:rsidRPr="00E00F49">
        <w:rPr>
          <w:sz w:val="12"/>
        </w:rPr>
        <w:t xml:space="preserve">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w:t>
      </w:r>
      <w:r w:rsidRPr="00E00F49">
        <w:rPr>
          <w:sz w:val="12"/>
        </w:rPr>
        <w:lastRenderedPageBreak/>
        <w:t xml:space="preserve">think the idea of </w:t>
      </w:r>
      <w:r w:rsidRPr="005329B0">
        <w:rPr>
          <w:rStyle w:val="StyleBoldUnderline"/>
          <w:highlight w:val="cyan"/>
        </w:rPr>
        <w:t>political capital is</w:t>
      </w:r>
      <w:r w:rsidRPr="00E00F49">
        <w:rPr>
          <w:sz w:val="12"/>
        </w:rPr>
        <w:t xml:space="preserve"> kind of </w:t>
      </w:r>
      <w:r w:rsidRPr="005329B0">
        <w:rPr>
          <w:rStyle w:val="StyleBoldUnderline"/>
          <w:highlight w:val="cyan"/>
        </w:rPr>
        <w:t>distorting</w:t>
      </w:r>
      <w:r w:rsidRPr="00E00F49">
        <w:rPr>
          <w:sz w:val="12"/>
        </w:rPr>
        <w:t xml:space="preserve"> is that </w:t>
      </w:r>
      <w:r w:rsidRPr="005329B0">
        <w:rPr>
          <w:rStyle w:val="StyleBoldUnderline"/>
          <w:highlight w:val="cyan"/>
        </w:rPr>
        <w:t>it implies you have chits you can give out to people</w:t>
      </w:r>
      <w:r w:rsidRPr="00E00F49">
        <w:rPr>
          <w:rStyle w:val="StyleBoldUnderline"/>
        </w:rPr>
        <w:t>. It really oversimplifies why you elect politicians</w:t>
      </w:r>
      <w:r w:rsidRPr="00E00F49">
        <w:rPr>
          <w:sz w:val="12"/>
        </w:rPr>
        <w:t xml:space="preserve">,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E00F49">
        <w:rPr>
          <w:rStyle w:val="StyleBoldUnderline"/>
        </w:rPr>
        <w:t xml:space="preserve">In terms of Obama’s second-term agenda, </w:t>
      </w:r>
      <w:r w:rsidRPr="005329B0">
        <w:rPr>
          <w:rStyle w:val="StyleBoldUnderline"/>
          <w:highlight w:val="cyan"/>
        </w:rPr>
        <w:t>what all these shifting tides of momentum and political calculation mean is this: Anything goes</w:t>
      </w:r>
      <w:r w:rsidRPr="00E00F49">
        <w:rPr>
          <w:sz w:val="12"/>
        </w:rPr>
        <w:t>. Obama has no more elections to win, and he needs to worry only about the support he will have in the House and Senate after 2014. But if he picks issues that the country’s mood will support—such as, perhaps, immigration reform and gun control—</w:t>
      </w:r>
      <w:r w:rsidRPr="005329B0">
        <w:rPr>
          <w:rStyle w:val="StyleBoldUnderline"/>
          <w:highlight w:val="cyan"/>
        </w:rPr>
        <w:t>there is no reason to think he can’t win far more victories than any of the careful calculators of political capital now believe is possible</w:t>
      </w:r>
      <w:r w:rsidRPr="00E00F49">
        <w:rPr>
          <w:sz w:val="12"/>
        </w:rPr>
        <w:t xml:space="preserve">, including battles over tax reform and deficit reduction.¶ Amid today’s atmosphere of Republican self-doubt, </w:t>
      </w:r>
      <w:r w:rsidRPr="00E00F49">
        <w:rPr>
          <w:rStyle w:val="StyleBoldUnderline"/>
        </w:rPr>
        <w:t xml:space="preserve">a new, more mature Obama seems to be emerging, one who has his agenda clearly in mind and will ride the mood of the country more adroitly. </w:t>
      </w:r>
      <w:r w:rsidRPr="005329B0">
        <w:rPr>
          <w:rStyle w:val="StyleBoldUnderline"/>
          <w:highlight w:val="cyan"/>
        </w:rPr>
        <w:t>If he can get some early wins</w:t>
      </w:r>
      <w:r w:rsidRPr="00E00F49">
        <w:rPr>
          <w:sz w:val="12"/>
        </w:rPr>
        <w:t>—as he already has, apparently, on the fiscal cliff and the upper-income tax increase—</w:t>
      </w:r>
      <w:r w:rsidRPr="005329B0">
        <w:rPr>
          <w:rStyle w:val="StyleBoldUnderline"/>
          <w:highlight w:val="cyan"/>
        </w:rPr>
        <w:t>that will create momentum, and one win may well lead to others. “Winning wins</w:t>
      </w:r>
      <w:r w:rsidRPr="005329B0">
        <w:rPr>
          <w:sz w:val="12"/>
          <w:highlight w:val="cyan"/>
        </w:rPr>
        <w:t>.</w:t>
      </w:r>
      <w:r w:rsidRPr="00E00F49">
        <w:rPr>
          <w:sz w:val="12"/>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roofErr w:type="gramStart"/>
      <w:r w:rsidRPr="00E00F49">
        <w:rPr>
          <w:sz w:val="12"/>
        </w:rPr>
        <w:t>.¶</w:t>
      </w:r>
      <w:proofErr w:type="gramEnd"/>
      <w:r w:rsidRPr="00E00F49">
        <w:rPr>
          <w:sz w:val="12"/>
        </w:rPr>
        <w:t xml:space="preserve"> The future is wide open.</w:t>
      </w:r>
    </w:p>
    <w:p w14:paraId="008B565D" w14:textId="77777777" w:rsidR="002579FE" w:rsidRDefault="00910CD9" w:rsidP="002579FE">
      <w:pPr>
        <w:pStyle w:val="Heading2"/>
      </w:pPr>
      <w:r>
        <w:lastRenderedPageBreak/>
        <w:t>Impact</w:t>
      </w:r>
    </w:p>
    <w:p w14:paraId="7C7CEB4C" w14:textId="77777777" w:rsidR="00D0753E" w:rsidRDefault="00D0753E" w:rsidP="00D0753E">
      <w:pPr>
        <w:pStyle w:val="Heading3"/>
      </w:pPr>
      <w:r>
        <w:lastRenderedPageBreak/>
        <w:t>A2 CIR K2 Econ</w:t>
      </w:r>
    </w:p>
    <w:p w14:paraId="5F5BC7AE" w14:textId="77777777" w:rsidR="00D0753E" w:rsidRDefault="00D0753E" w:rsidP="00D0753E">
      <w:pPr>
        <w:pStyle w:val="Heading4"/>
      </w:pPr>
      <w:r>
        <w:t xml:space="preserve">Immigration reform’s not key to the economy </w:t>
      </w:r>
    </w:p>
    <w:p w14:paraId="5F085A5E" w14:textId="77777777" w:rsidR="00D0753E" w:rsidRPr="00D0753E" w:rsidRDefault="00D0753E" w:rsidP="00D0753E">
      <w:pPr>
        <w:rPr>
          <w:rStyle w:val="StyleStyleBold12pt"/>
        </w:rPr>
      </w:pPr>
      <w:proofErr w:type="spellStart"/>
      <w:r w:rsidRPr="00D0753E">
        <w:rPr>
          <w:rStyle w:val="StyleStyleBold12pt"/>
        </w:rPr>
        <w:t>Castelletti</w:t>
      </w:r>
      <w:proofErr w:type="spellEnd"/>
      <w:r w:rsidRPr="00D0753E">
        <w:rPr>
          <w:rStyle w:val="StyleStyleBold12pt"/>
        </w:rPr>
        <w:t xml:space="preserve"> et al 10 </w:t>
      </w:r>
    </w:p>
    <w:p w14:paraId="5E7FA129" w14:textId="77777777" w:rsidR="00D0753E" w:rsidRPr="00D0753E" w:rsidRDefault="00D0753E" w:rsidP="00D0753E">
      <w:r w:rsidRPr="00D0753E">
        <w:t xml:space="preserve">[Bárbara, economist at the OECD Development Centre, , Jeff Dayton-Johnson, head of the OECD development Centre, and </w:t>
      </w:r>
      <w:proofErr w:type="spellStart"/>
      <w:r w:rsidRPr="00D0753E">
        <w:t>Ángel</w:t>
      </w:r>
      <w:proofErr w:type="spellEnd"/>
      <w:r w:rsidRPr="00D0753E">
        <w:t xml:space="preserve"> </w:t>
      </w:r>
      <w:proofErr w:type="spellStart"/>
      <w:r w:rsidRPr="00D0753E">
        <w:t>Melguizo</w:t>
      </w:r>
      <w:proofErr w:type="spellEnd"/>
      <w:r w:rsidRPr="00D0753E">
        <w:t xml:space="preserve">, economist at the OECD Development Centre, “Migration in Latin America: Answering old questions with new data,” 3/19/10, </w:t>
      </w:r>
      <w:hyperlink r:id="rId25" w:history="1">
        <w:r w:rsidRPr="00D0753E">
          <w:rPr>
            <w:rStyle w:val="Hyperlink"/>
          </w:rPr>
          <w:t>http://www.voxeu.org/index.php?q=node/4764</w:t>
        </w:r>
      </w:hyperlink>
      <w:r w:rsidRPr="00D0753E">
        <w:t>]</w:t>
      </w:r>
    </w:p>
    <w:p w14:paraId="61569A01" w14:textId="77777777" w:rsidR="00D0753E" w:rsidRDefault="00D0753E" w:rsidP="00D0753E">
      <w:pPr>
        <w:rPr>
          <w:sz w:val="16"/>
        </w:rPr>
      </w:pPr>
      <w:r>
        <w:rPr>
          <w:rStyle w:val="StyleBoldUnderline"/>
        </w:rPr>
        <w:t xml:space="preserve">Most </w:t>
      </w:r>
      <w:r>
        <w:rPr>
          <w:rStyle w:val="StyleBoldUnderline"/>
          <w:highlight w:val="cyan"/>
        </w:rPr>
        <w:t>research</w:t>
      </w:r>
      <w:r>
        <w:rPr>
          <w:rStyle w:val="StyleBoldUnderline"/>
        </w:rPr>
        <w:t xml:space="preserve"> on migration </w:t>
      </w:r>
      <w:r>
        <w:rPr>
          <w:rStyle w:val="StyleBoldUnderline"/>
          <w:highlight w:val="cyan"/>
        </w:rPr>
        <w:t>assumes</w:t>
      </w:r>
      <w:r>
        <w:rPr>
          <w:rStyle w:val="StyleBoldUnderline"/>
        </w:rPr>
        <w:t xml:space="preserve"> that </w:t>
      </w:r>
      <w:r>
        <w:rPr>
          <w:rStyle w:val="StyleBoldUnderline"/>
          <w:highlight w:val="cyan"/>
        </w:rPr>
        <w:t>workers</w:t>
      </w:r>
      <w:r>
        <w:rPr>
          <w:rStyle w:val="StyleBoldUnderline"/>
        </w:rPr>
        <w:t xml:space="preserve"> </w:t>
      </w:r>
      <w:r>
        <w:rPr>
          <w:rStyle w:val="StyleBoldUnderline"/>
          <w:highlight w:val="cyan"/>
        </w:rPr>
        <w:t>are employed in activities that correspond to their skill level</w:t>
      </w:r>
      <w:r>
        <w:rPr>
          <w:rStyle w:val="StyleBoldUnderline"/>
        </w:rPr>
        <w:t>.</w:t>
      </w:r>
      <w:r>
        <w:rPr>
          <w:sz w:val="16"/>
        </w:rPr>
        <w:t xml:space="preserve"> </w:t>
      </w:r>
      <w:r>
        <w:rPr>
          <w:rStyle w:val="StyleBoldUnderline"/>
        </w:rPr>
        <w:t xml:space="preserve">In practice workers may be employed in sectors </w:t>
      </w:r>
      <w:proofErr w:type="spellStart"/>
      <w:r>
        <w:rPr>
          <w:rStyle w:val="StyleBoldUnderline"/>
        </w:rPr>
        <w:t>characterised</w:t>
      </w:r>
      <w:proofErr w:type="spellEnd"/>
      <w:r>
        <w:rPr>
          <w:rStyle w:val="StyleBoldUnderline"/>
        </w:rPr>
        <w:t xml:space="preserve"> by skill requirements different from their educational or training background</w:t>
      </w:r>
      <w:r>
        <w:rPr>
          <w:sz w:val="16"/>
        </w:rPr>
        <w:t xml:space="preserve">. In particular, </w:t>
      </w:r>
      <w:r>
        <w:rPr>
          <w:rStyle w:val="StyleBoldUnderline"/>
          <w:highlight w:val="cyan"/>
        </w:rPr>
        <w:t>migrants may be overqualified</w:t>
      </w:r>
      <w:r>
        <w:rPr>
          <w:rStyle w:val="StyleBoldUnderline"/>
        </w:rPr>
        <w:t xml:space="preserve"> for the work they do</w:t>
      </w:r>
      <w:r>
        <w:rPr>
          <w:sz w:val="16"/>
        </w:rPr>
        <w:t xml:space="preserve">. As </w:t>
      </w:r>
      <w:proofErr w:type="spellStart"/>
      <w:r>
        <w:rPr>
          <w:sz w:val="16"/>
        </w:rPr>
        <w:t>Mattoo</w:t>
      </w:r>
      <w:proofErr w:type="spellEnd"/>
      <w:r>
        <w:rPr>
          <w:sz w:val="16"/>
        </w:rPr>
        <w:t xml:space="preserve"> et al. (2005) show, </w:t>
      </w:r>
      <w:r>
        <w:rPr>
          <w:rStyle w:val="StyleBoldUnderline"/>
          <w:highlight w:val="cyan"/>
        </w:rPr>
        <w:t>this is the case for Mexicans, Central Americans and Andean</w:t>
      </w:r>
      <w:r>
        <w:rPr>
          <w:rStyle w:val="StyleBoldUnderline"/>
        </w:rPr>
        <w:t xml:space="preserve"> university-educated </w:t>
      </w:r>
      <w:r>
        <w:rPr>
          <w:rStyle w:val="StyleBoldUnderline"/>
          <w:highlight w:val="cyan"/>
        </w:rPr>
        <w:t>migrants</w:t>
      </w:r>
      <w:r>
        <w:rPr>
          <w:rStyle w:val="StyleBoldUnderline"/>
        </w:rPr>
        <w:t xml:space="preserve"> working </w:t>
      </w:r>
      <w:r>
        <w:rPr>
          <w:rStyle w:val="StyleBoldUnderline"/>
          <w:highlight w:val="cyan"/>
        </w:rPr>
        <w:t>in</w:t>
      </w:r>
      <w:r>
        <w:rPr>
          <w:rStyle w:val="StyleBoldUnderline"/>
        </w:rPr>
        <w:t xml:space="preserve"> </w:t>
      </w:r>
      <w:r>
        <w:rPr>
          <w:rStyle w:val="StyleBoldUnderline"/>
          <w:highlight w:val="cyan"/>
        </w:rPr>
        <w:t>the</w:t>
      </w:r>
      <w:r>
        <w:rPr>
          <w:rStyle w:val="StyleBoldUnderline"/>
        </w:rPr>
        <w:t xml:space="preserve"> </w:t>
      </w:r>
      <w:r>
        <w:rPr>
          <w:rStyle w:val="StyleBoldUnderline"/>
          <w:highlight w:val="cyan"/>
        </w:rPr>
        <w:t>US</w:t>
      </w:r>
      <w:r>
        <w:rPr>
          <w:sz w:val="16"/>
        </w:rPr>
        <w:t xml:space="preserve">. </w:t>
      </w:r>
      <w:r>
        <w:rPr>
          <w:rStyle w:val="StyleBoldUnderline"/>
        </w:rPr>
        <w:t xml:space="preserve">Despite their tertiary degrees, </w:t>
      </w:r>
      <w:r>
        <w:rPr>
          <w:rStyle w:val="StyleBoldUnderline"/>
          <w:highlight w:val="cyan"/>
        </w:rPr>
        <w:t>these groups rarely hold highly skilled jobs</w:t>
      </w:r>
      <w:r>
        <w:rPr>
          <w:sz w:val="16"/>
        </w:rPr>
        <w:t xml:space="preserve">. </w:t>
      </w:r>
      <w:r>
        <w:rPr>
          <w:rStyle w:val="StyleBoldUnderline"/>
        </w:rPr>
        <w:t xml:space="preserve">Worse, </w:t>
      </w:r>
      <w:r>
        <w:rPr>
          <w:rStyle w:val="StyleBoldUnderline"/>
          <w:highlight w:val="cyan"/>
        </w:rPr>
        <w:t>they may even be at the lower rungs of the skill ladder</w:t>
      </w:r>
      <w:r>
        <w:rPr>
          <w:rStyle w:val="StyleBoldUnderline"/>
        </w:rPr>
        <w:t>; 44% of tertiary-educated Mexicans migrants in the US are working in unskilled jobs.</w:t>
      </w:r>
      <w:r>
        <w:rPr>
          <w:sz w:val="16"/>
        </w:rPr>
        <w:t xml:space="preserve"> </w:t>
      </w:r>
      <w:r>
        <w:rPr>
          <w:rStyle w:val="StyleBoldUnderline"/>
        </w:rPr>
        <w:t>This equilibrium represents a lose-lose-lose situation</w:t>
      </w:r>
      <w:r>
        <w:rPr>
          <w:sz w:val="16"/>
        </w:rPr>
        <w:t xml:space="preserve">. </w:t>
      </w:r>
      <w:r>
        <w:rPr>
          <w:rStyle w:val="StyleBoldUnderline"/>
          <w:highlight w:val="cyan"/>
        </w:rPr>
        <w:t>The home country loses human capital</w:t>
      </w:r>
      <w:r>
        <w:rPr>
          <w:sz w:val="16"/>
        </w:rPr>
        <w:t xml:space="preserve"> (brain drain), </w:t>
      </w:r>
      <w:r>
        <w:rPr>
          <w:rStyle w:val="StyleBoldUnderline"/>
          <w:highlight w:val="cyan"/>
        </w:rPr>
        <w:t>the host country and the migrant</w:t>
      </w:r>
      <w:r>
        <w:rPr>
          <w:rStyle w:val="StyleBoldUnderline"/>
        </w:rPr>
        <w:t xml:space="preserve"> </w:t>
      </w:r>
      <w:r>
        <w:rPr>
          <w:sz w:val="16"/>
        </w:rPr>
        <w:t xml:space="preserve">him/herself </w:t>
      </w:r>
      <w:r>
        <w:rPr>
          <w:rStyle w:val="StyleBoldUnderline"/>
        </w:rPr>
        <w:t xml:space="preserve">are </w:t>
      </w:r>
      <w:r>
        <w:rPr>
          <w:rStyle w:val="StyleBoldUnderline"/>
          <w:highlight w:val="cyan"/>
        </w:rPr>
        <w:t>not fully employed</w:t>
      </w:r>
      <w:r>
        <w:rPr>
          <w:rStyle w:val="StyleBoldUnderline"/>
        </w:rPr>
        <w:t xml:space="preserve"> </w:t>
      </w:r>
      <w:r>
        <w:rPr>
          <w:sz w:val="16"/>
        </w:rPr>
        <w:t xml:space="preserve">(brain waste), </w:t>
      </w:r>
      <w:r>
        <w:rPr>
          <w:rStyle w:val="StyleBoldUnderline"/>
          <w:highlight w:val="cyan"/>
        </w:rPr>
        <w:t>and the low skilled workers in host countries</w:t>
      </w:r>
      <w:r>
        <w:rPr>
          <w:rStyle w:val="StyleBoldUnderline"/>
        </w:rPr>
        <w:t xml:space="preserve"> </w:t>
      </w:r>
      <w:r>
        <w:rPr>
          <w:sz w:val="16"/>
        </w:rPr>
        <w:t xml:space="preserve">(both earlier migrants and natives) </w:t>
      </w:r>
      <w:r>
        <w:rPr>
          <w:rStyle w:val="StyleBoldUnderline"/>
          <w:highlight w:val="cyan"/>
        </w:rPr>
        <w:t>can be pushed out of the market</w:t>
      </w:r>
      <w:r>
        <w:rPr>
          <w:sz w:val="16"/>
        </w:rPr>
        <w:t xml:space="preserve"> (given that they compete with these higher-educated workers for jobs). To illustrate this phenomenon for South-South flows, we follow OECD (2007) and compare the education level (primary, secondary and tertiary) of migrants in Argentina, Costa Rica and Venezuela with their category of job qualification (low, intermediate and high skilled). Figure 3 shows the share of over-qualified migrants and native workers, residing in different countries, and the comparison between foreign-born and natives. Over-qualification rates vary sharply among countries, ranging from 5% in Costa Rica and Venezuela to 14% in Argentina. While lower than in the US, Canada and Spain where the over-qualification rates are above 15%, these results point to a high degree of over-qualification among immigrants compared to the native-born in Latin American countries. </w:t>
      </w:r>
      <w:r>
        <w:rPr>
          <w:rStyle w:val="StyleBoldUnderline"/>
        </w:rPr>
        <w:t>While there are possible omitted variables, it is likely that some part of the brain waste observed is because of the non-recognition of foreign qualifications or excessive requalification requirements for foreigners</w:t>
      </w:r>
      <w:r>
        <w:rPr>
          <w:sz w:val="16"/>
        </w:rPr>
        <w:t>.</w:t>
      </w:r>
    </w:p>
    <w:p w14:paraId="525EF8B8" w14:textId="77777777" w:rsidR="00D0753E" w:rsidRDefault="00D0753E" w:rsidP="00D0753E">
      <w:pPr>
        <w:pStyle w:val="Heading3"/>
      </w:pPr>
      <w:r>
        <w:lastRenderedPageBreak/>
        <w:t>A2 CIR K2 US-Latin America Relations</w:t>
      </w:r>
    </w:p>
    <w:p w14:paraId="20789B50" w14:textId="77777777" w:rsidR="00D0753E" w:rsidRDefault="00D0753E" w:rsidP="00D0753E">
      <w:pPr>
        <w:pStyle w:val="Heading4"/>
      </w:pPr>
      <w:r>
        <w:t>Immigration reform’s not key</w:t>
      </w:r>
    </w:p>
    <w:p w14:paraId="4DEB1830" w14:textId="77777777" w:rsidR="00D0753E" w:rsidRPr="008B1C44" w:rsidRDefault="00D0753E" w:rsidP="00D0753E">
      <w:pPr>
        <w:rPr>
          <w:b/>
        </w:rPr>
      </w:pPr>
      <w:r>
        <w:rPr>
          <w:b/>
        </w:rPr>
        <w:t>Oppenheimer ‘13</w:t>
      </w:r>
    </w:p>
    <w:p w14:paraId="4F0BD841" w14:textId="77777777" w:rsidR="00D0753E" w:rsidRDefault="00D0753E" w:rsidP="00D0753E">
      <w:pPr>
        <w:rPr>
          <w:rStyle w:val="StyleStyleBold12pt"/>
        </w:rPr>
      </w:pPr>
      <w:r>
        <w:rPr>
          <w:rStyle w:val="StyleStyleBold12pt"/>
        </w:rPr>
        <w:t xml:space="preserve">[Andres. </w:t>
      </w:r>
      <w:proofErr w:type="gramStart"/>
      <w:r>
        <w:rPr>
          <w:rStyle w:val="StyleStyleBold12pt"/>
        </w:rPr>
        <w:t>International Desk for the Miami Herald.</w:t>
      </w:r>
      <w:proofErr w:type="gramEnd"/>
      <w:r>
        <w:rPr>
          <w:rStyle w:val="StyleStyleBold12pt"/>
        </w:rPr>
        <w:t xml:space="preserve"> </w:t>
      </w:r>
      <w:hyperlink r:id="rId26" w:history="1">
        <w:r w:rsidRPr="00836293">
          <w:rPr>
            <w:rStyle w:val="Hyperlink"/>
            <w:sz w:val="16"/>
          </w:rPr>
          <w:t>http://www.miamiherald.com/2013/01/19/3189668/obama-may-help-latin-america-without.html 1/19/13</w:t>
        </w:r>
      </w:hyperlink>
      <w:r>
        <w:rPr>
          <w:rStyle w:val="StyleStyleBold12pt"/>
        </w:rPr>
        <w:t xml:space="preserve"> //GBS-JV]</w:t>
      </w:r>
    </w:p>
    <w:p w14:paraId="14742842" w14:textId="77777777" w:rsidR="00D0753E" w:rsidRDefault="00D0753E" w:rsidP="00D0753E">
      <w:pPr>
        <w:rPr>
          <w:rStyle w:val="StyleBoldUnderline"/>
        </w:rPr>
      </w:pPr>
      <w:r w:rsidRPr="000A6520">
        <w:rPr>
          <w:rStyle w:val="StyleBoldUnderline"/>
        </w:rPr>
        <w:t>Latin America is</w:t>
      </w:r>
      <w:r w:rsidRPr="00CA7527">
        <w:rPr>
          <w:sz w:val="16"/>
        </w:rPr>
        <w:t xml:space="preserve"> probably one of the </w:t>
      </w:r>
      <w:r w:rsidRPr="000A6520">
        <w:rPr>
          <w:rStyle w:val="StyleBoldUnderline"/>
        </w:rPr>
        <w:t>far</w:t>
      </w:r>
      <w:r w:rsidRPr="00CA7527">
        <w:rPr>
          <w:sz w:val="16"/>
        </w:rPr>
        <w:t xml:space="preserve">thest things </w:t>
      </w:r>
      <w:r w:rsidRPr="000A6520">
        <w:rPr>
          <w:rStyle w:val="StyleBoldUnderline"/>
        </w:rPr>
        <w:t xml:space="preserve">from </w:t>
      </w:r>
      <w:r w:rsidRPr="00CA7527">
        <w:rPr>
          <w:sz w:val="16"/>
        </w:rPr>
        <w:t xml:space="preserve">President Barack </w:t>
      </w:r>
      <w:r w:rsidRPr="000A6520">
        <w:rPr>
          <w:rStyle w:val="StyleBoldUnderline"/>
        </w:rPr>
        <w:t>Obama’s mind, but there are several</w:t>
      </w:r>
      <w:r w:rsidRPr="00CA7527">
        <w:rPr>
          <w:sz w:val="16"/>
        </w:rPr>
        <w:t xml:space="preserve"> — largely </w:t>
      </w:r>
      <w:r w:rsidRPr="000A6520">
        <w:rPr>
          <w:rStyle w:val="StyleBoldUnderline"/>
        </w:rPr>
        <w:t>domestic — reasons why</w:t>
      </w:r>
      <w:r w:rsidRPr="00CA7527">
        <w:rPr>
          <w:sz w:val="16"/>
        </w:rPr>
        <w:t xml:space="preserve">, during his second term, </w:t>
      </w:r>
      <w:r w:rsidRPr="000A6520">
        <w:rPr>
          <w:rStyle w:val="StyleBoldUnderline"/>
        </w:rPr>
        <w:t>he may become the best U.S. president for the region</w:t>
      </w:r>
      <w:r w:rsidRPr="00CA7527">
        <w:rPr>
          <w:sz w:val="16"/>
        </w:rPr>
        <w:t xml:space="preserve"> in recent times.</w:t>
      </w:r>
      <w:r w:rsidRPr="00CA7527">
        <w:rPr>
          <w:sz w:val="12"/>
        </w:rPr>
        <w:t>¶</w:t>
      </w:r>
      <w:r w:rsidRPr="00CA7527">
        <w:rPr>
          <w:sz w:val="16"/>
        </w:rPr>
        <w:t xml:space="preserve"> Let’s start with the obvious: Obama doesn’t have a history of special interest in Latin America.</w:t>
      </w:r>
      <w:r w:rsidRPr="00CA7527">
        <w:rPr>
          <w:sz w:val="12"/>
        </w:rPr>
        <w:t>¶</w:t>
      </w:r>
      <w:r w:rsidRPr="00CA7527">
        <w:rPr>
          <w:sz w:val="16"/>
        </w:rPr>
        <w:t xml:space="preserve"> When I interviewed him for the first time in 2007, he had never set foot in the region. And during his first term, unlike most of his predecessors, he didn’t come up with any grand plan for Latin America — granted, he had to focus on resurrecting the U.S. economy — and instead stated that his top foreign policy priority is Asia’s Pacific rim.</w:t>
      </w:r>
      <w:r w:rsidRPr="00CA7527">
        <w:rPr>
          <w:sz w:val="12"/>
        </w:rPr>
        <w:t>¶</w:t>
      </w:r>
      <w:r w:rsidRPr="00CA7527">
        <w:rPr>
          <w:sz w:val="16"/>
        </w:rPr>
        <w:t xml:space="preserve"> Still, </w:t>
      </w:r>
      <w:r w:rsidRPr="000B3DBC">
        <w:rPr>
          <w:rStyle w:val="Emphasis"/>
        </w:rPr>
        <w:t>he may end up being great for Latin America, for reasons that have very little to do with Latin America</w:t>
      </w:r>
      <w:r w:rsidRPr="00CA7527">
        <w:rPr>
          <w:sz w:val="16"/>
        </w:rPr>
        <w:t>.</w:t>
      </w:r>
      <w:r w:rsidRPr="00CA7527">
        <w:rPr>
          <w:sz w:val="12"/>
        </w:rPr>
        <w:t>¶</w:t>
      </w:r>
      <w:r w:rsidRPr="00CA7527">
        <w:rPr>
          <w:sz w:val="16"/>
        </w:rPr>
        <w:t xml:space="preserve"> First, </w:t>
      </w:r>
      <w:r w:rsidRPr="003A62EE">
        <w:rPr>
          <w:rStyle w:val="StyleBoldUnderline"/>
        </w:rPr>
        <w:t xml:space="preserve">there are better-than-even chances that </w:t>
      </w:r>
      <w:r w:rsidRPr="00CA7527">
        <w:rPr>
          <w:sz w:val="16"/>
        </w:rPr>
        <w:t xml:space="preserve">— emboldened by his 71-27 victory margin among Latino voters in the 2012 elections — </w:t>
      </w:r>
      <w:r w:rsidRPr="003A62EE">
        <w:rPr>
          <w:rStyle w:val="StyleBoldUnderline"/>
        </w:rPr>
        <w:t xml:space="preserve">Obama will be able to pass an immigration reform plan </w:t>
      </w:r>
      <w:r w:rsidRPr="00CA7527">
        <w:rPr>
          <w:sz w:val="16"/>
        </w:rPr>
        <w:t>that could legalize many of the estimated 11 million undocumented residents in the United States.</w:t>
      </w:r>
      <w:r w:rsidRPr="00CA7527">
        <w:rPr>
          <w:sz w:val="12"/>
        </w:rPr>
        <w:t>¶</w:t>
      </w:r>
      <w:r w:rsidRPr="00CA7527">
        <w:rPr>
          <w:sz w:val="16"/>
        </w:rPr>
        <w:t xml:space="preserve"> That would be a godsend to the economies of Mexico, Central America, the Caribbean, Colombia and Ecuador. Most experts agree that once undocumented workers get legal status, they get better jobs and can send more money to their relatives back home.</w:t>
      </w:r>
      <w:r w:rsidRPr="00CA7527">
        <w:rPr>
          <w:sz w:val="12"/>
        </w:rPr>
        <w:t>¶</w:t>
      </w:r>
      <w:r w:rsidRPr="00CA7527">
        <w:rPr>
          <w:sz w:val="16"/>
        </w:rPr>
        <w:t xml:space="preserve"> According to Manuel Orozco, author of the new book Migrant Remittances and Development in the Global Economy, the $73</w:t>
      </w:r>
      <w:r w:rsidRPr="00CA7527">
        <w:rPr>
          <w:rFonts w:ascii="Times New Roman" w:hAnsi="Times New Roman" w:cs="Times New Roman"/>
          <w:sz w:val="16"/>
        </w:rPr>
        <w:t> </w:t>
      </w:r>
      <w:r w:rsidRPr="00CA7527">
        <w:rPr>
          <w:sz w:val="16"/>
        </w:rPr>
        <w:t>billion that U.S.-based undocumented workers send to Latin America annually is likely to increase by 18 percent if their immigration status is legalized. That would mean an extra influx of about $13</w:t>
      </w:r>
      <w:r w:rsidRPr="00CA7527">
        <w:rPr>
          <w:rFonts w:ascii="Times New Roman" w:hAnsi="Times New Roman" w:cs="Times New Roman"/>
          <w:sz w:val="16"/>
        </w:rPr>
        <w:t> </w:t>
      </w:r>
      <w:r w:rsidRPr="00CA7527">
        <w:rPr>
          <w:sz w:val="16"/>
        </w:rPr>
        <w:t>billion in 2014, Orozco told me.</w:t>
      </w:r>
      <w:r w:rsidRPr="00CA7527">
        <w:rPr>
          <w:sz w:val="12"/>
        </w:rPr>
        <w:t>¶</w:t>
      </w:r>
      <w:r w:rsidRPr="00CA7527">
        <w:rPr>
          <w:sz w:val="16"/>
        </w:rPr>
        <w:t xml:space="preserve"> Second, </w:t>
      </w:r>
      <w:r w:rsidRPr="00CD39F3">
        <w:rPr>
          <w:rStyle w:val="StyleBoldUnderline"/>
        </w:rPr>
        <w:t>Obama’s new proposals to ban assault weapons</w:t>
      </w:r>
      <w:r w:rsidRPr="00CA7527">
        <w:rPr>
          <w:sz w:val="16"/>
        </w:rPr>
        <w:t xml:space="preserve"> in the aftermath of the most recent massacre at an elementary school in Newtown, Conn., </w:t>
      </w:r>
      <w:r w:rsidRPr="00CD39F3">
        <w:rPr>
          <w:rStyle w:val="StyleBoldUnderline"/>
        </w:rPr>
        <w:t xml:space="preserve">would help reduce violence in several Latin American countries </w:t>
      </w:r>
      <w:r w:rsidRPr="00CA7527">
        <w:rPr>
          <w:sz w:val="16"/>
        </w:rPr>
        <w:t>that are flooded with weapons smuggled from the United States.</w:t>
      </w:r>
      <w:r w:rsidRPr="00CA7527">
        <w:rPr>
          <w:sz w:val="12"/>
        </w:rPr>
        <w:t>¶</w:t>
      </w:r>
      <w:r w:rsidRPr="00CA7527">
        <w:rPr>
          <w:sz w:val="16"/>
        </w:rPr>
        <w:t xml:space="preserve"> </w:t>
      </w:r>
      <w:r w:rsidRPr="00CD39F3">
        <w:rPr>
          <w:rStyle w:val="StyleBoldUnderline"/>
        </w:rPr>
        <w:t>Mexico,</w:t>
      </w:r>
      <w:r w:rsidRPr="00CA7527">
        <w:rPr>
          <w:sz w:val="16"/>
        </w:rPr>
        <w:t xml:space="preserve"> where more than 60,000 people have died in drug-related violence over the past six years, </w:t>
      </w:r>
      <w:r w:rsidRPr="00CD39F3">
        <w:rPr>
          <w:rStyle w:val="StyleBoldUnderline"/>
        </w:rPr>
        <w:t>says 83 percent of the weapons seized in its territory are brought illegally from the United States. The Mexican government</w:t>
      </w:r>
      <w:r w:rsidRPr="00CA7527">
        <w:rPr>
          <w:sz w:val="16"/>
        </w:rPr>
        <w:t xml:space="preserve">, alongside others, </w:t>
      </w:r>
      <w:r w:rsidRPr="00CD39F3">
        <w:rPr>
          <w:rStyle w:val="Emphasis"/>
        </w:rPr>
        <w:t>has demanded that Washington do something to ban sales of semi-automatic weapons</w:t>
      </w:r>
      <w:r w:rsidRPr="00CA7527">
        <w:rPr>
          <w:sz w:val="16"/>
        </w:rPr>
        <w:t xml:space="preserve"> and impose stricter controls on gun purchases.</w:t>
      </w:r>
      <w:r w:rsidRPr="00CA7527">
        <w:rPr>
          <w:sz w:val="12"/>
        </w:rPr>
        <w:t>¶</w:t>
      </w:r>
      <w:r w:rsidRPr="00CA7527">
        <w:rPr>
          <w:sz w:val="16"/>
        </w:rPr>
        <w:t xml:space="preserve"> Many Latin American officials say that, now that Obama can’t run for a new term, he will be freer to push harder for gun-control laws.</w:t>
      </w:r>
      <w:r w:rsidRPr="00CA7527">
        <w:rPr>
          <w:sz w:val="12"/>
        </w:rPr>
        <w:t>¶</w:t>
      </w:r>
      <w:r w:rsidRPr="00CA7527">
        <w:rPr>
          <w:sz w:val="16"/>
        </w:rPr>
        <w:t xml:space="preserve"> Third, </w:t>
      </w:r>
      <w:r w:rsidRPr="00361129">
        <w:rPr>
          <w:rStyle w:val="StyleBoldUnderline"/>
        </w:rPr>
        <w:t>the recent approval of marijuana legalization measures in Colorado and Washington state is likely to allow Obama greater flexibility in drug-related talks</w:t>
      </w:r>
      <w:r w:rsidRPr="00CA7527">
        <w:rPr>
          <w:sz w:val="16"/>
        </w:rPr>
        <w:t xml:space="preserve"> with Latin America.</w:t>
      </w:r>
      <w:r w:rsidRPr="00CA7527">
        <w:rPr>
          <w:sz w:val="12"/>
        </w:rPr>
        <w:t>¶</w:t>
      </w:r>
      <w:r w:rsidRPr="00CA7527">
        <w:rPr>
          <w:sz w:val="16"/>
        </w:rPr>
        <w:t xml:space="preserve"> Over the past year, the presidents of Guatemala, Uruguay, Mexico and Colombia, among others, have called for a serious debate on drug legalization with Washington. They say that four decades of drug interdiction programs have failed to curb trafficking, and that it’s time to divert more funds to education, drug prevention and rehabilitation.</w:t>
      </w:r>
      <w:r w:rsidRPr="00CA7527">
        <w:rPr>
          <w:sz w:val="12"/>
        </w:rPr>
        <w:t>¶</w:t>
      </w:r>
      <w:r w:rsidRPr="00CA7527">
        <w:rPr>
          <w:sz w:val="16"/>
        </w:rPr>
        <w:t xml:space="preserve"> Fourth, </w:t>
      </w:r>
      <w:r w:rsidRPr="00CA7527">
        <w:rPr>
          <w:rStyle w:val="StyleBoldUnderline"/>
        </w:rPr>
        <w:t xml:space="preserve">Obama’s </w:t>
      </w:r>
      <w:r w:rsidRPr="00CA7527">
        <w:rPr>
          <w:sz w:val="16"/>
        </w:rPr>
        <w:t>stated intention to negotiate a Trans-Pacific Partnership (</w:t>
      </w:r>
      <w:r w:rsidRPr="00CA7527">
        <w:rPr>
          <w:rStyle w:val="Emphasis"/>
        </w:rPr>
        <w:t>TPP</w:t>
      </w:r>
      <w:r w:rsidRPr="00CA7527">
        <w:rPr>
          <w:sz w:val="16"/>
        </w:rPr>
        <w:t>) trade agreement, while mostly geared at Asian countries,</w:t>
      </w:r>
      <w:r w:rsidRPr="00CA7527">
        <w:rPr>
          <w:rStyle w:val="StyleBoldUnderline"/>
        </w:rPr>
        <w:t xml:space="preserve"> would</w:t>
      </w:r>
      <w:r w:rsidRPr="00CA7527">
        <w:rPr>
          <w:sz w:val="16"/>
        </w:rPr>
        <w:t xml:space="preserve"> also </w:t>
      </w:r>
      <w:r w:rsidRPr="00CA7527">
        <w:rPr>
          <w:rStyle w:val="StyleBoldUnderline"/>
        </w:rPr>
        <w:t>benefit Latin American countries on the Pacific coast, including Mexico, Colombia, Peru and Chile</w:t>
      </w:r>
      <w:r w:rsidRPr="00CA7527">
        <w:rPr>
          <w:sz w:val="16"/>
        </w:rPr>
        <w:t>.</w:t>
      </w:r>
      <w:r w:rsidRPr="00CA7527">
        <w:rPr>
          <w:sz w:val="12"/>
        </w:rPr>
        <w:t>¶</w:t>
      </w:r>
      <w:r w:rsidRPr="00CA7527">
        <w:rPr>
          <w:sz w:val="16"/>
        </w:rPr>
        <w:t xml:space="preserve"> The TPP could become the world’s biggest trade deal if Japan — the world’s third largest economy — decides to join.</w:t>
      </w:r>
      <w:r w:rsidRPr="00CA7527">
        <w:rPr>
          <w:sz w:val="12"/>
        </w:rPr>
        <w:t>¶</w:t>
      </w:r>
      <w:r w:rsidRPr="00CA7527">
        <w:rPr>
          <w:sz w:val="16"/>
        </w:rPr>
        <w:t xml:space="preserve"> Fifth, </w:t>
      </w:r>
      <w:r w:rsidRPr="00CA7527">
        <w:rPr>
          <w:rStyle w:val="StyleBoldUnderline"/>
        </w:rPr>
        <w:t>Obama’s likely appointment of</w:t>
      </w:r>
      <w:r w:rsidRPr="00CA7527">
        <w:rPr>
          <w:sz w:val="16"/>
        </w:rPr>
        <w:t xml:space="preserve"> Sen. </w:t>
      </w:r>
      <w:r w:rsidRPr="00CA7527">
        <w:rPr>
          <w:rStyle w:val="StyleBoldUnderline"/>
        </w:rPr>
        <w:t>John Kerry</w:t>
      </w:r>
      <w:r w:rsidRPr="00CA7527">
        <w:rPr>
          <w:sz w:val="16"/>
        </w:rPr>
        <w:t xml:space="preserve"> to replace Hillary Clinton as Secretary of State </w:t>
      </w:r>
      <w:r w:rsidRPr="00CA7527">
        <w:rPr>
          <w:rStyle w:val="StyleBoldUnderline"/>
        </w:rPr>
        <w:t>is expected to lead</w:t>
      </w:r>
      <w:r w:rsidRPr="00CA7527">
        <w:rPr>
          <w:sz w:val="16"/>
        </w:rPr>
        <w:t xml:space="preserve"> Sen. Bob </w:t>
      </w:r>
      <w:r w:rsidRPr="00CA7527">
        <w:rPr>
          <w:rStyle w:val="StyleBoldUnderline"/>
        </w:rPr>
        <w:t>Menendez</w:t>
      </w:r>
      <w:r w:rsidRPr="00CA7527">
        <w:rPr>
          <w:sz w:val="16"/>
        </w:rPr>
        <w:t xml:space="preserve">, D-N.J. — </w:t>
      </w:r>
      <w:r w:rsidRPr="00CA7527">
        <w:rPr>
          <w:rStyle w:val="Emphasis"/>
        </w:rPr>
        <w:t>a supporter of greater U.S. cooperation with Latin America</w:t>
      </w:r>
      <w:r w:rsidRPr="00CA7527">
        <w:rPr>
          <w:sz w:val="16"/>
        </w:rPr>
        <w:t xml:space="preserve"> — </w:t>
      </w:r>
      <w:r w:rsidRPr="00CA7527">
        <w:rPr>
          <w:rStyle w:val="StyleBoldUnderline"/>
        </w:rPr>
        <w:t>to replace Kerry</w:t>
      </w:r>
      <w:r w:rsidRPr="00CA7527">
        <w:rPr>
          <w:sz w:val="16"/>
        </w:rPr>
        <w:t xml:space="preserve"> as chairman of the powerful Senate Foreign Relations Committee. </w:t>
      </w:r>
      <w:r w:rsidRPr="00CA7527">
        <w:rPr>
          <w:rStyle w:val="StyleBoldUnderline"/>
        </w:rPr>
        <w:t>That’s good news to countries that rely on U.S. assistance.</w:t>
      </w:r>
    </w:p>
    <w:p w14:paraId="47391C01" w14:textId="77777777" w:rsidR="00910CD9" w:rsidRDefault="00910CD9" w:rsidP="00910CD9">
      <w:pPr>
        <w:pStyle w:val="Heading3"/>
      </w:pPr>
      <w:r>
        <w:lastRenderedPageBreak/>
        <w:t>CIR Bad – Econ</w:t>
      </w:r>
    </w:p>
    <w:p w14:paraId="74F43CC2" w14:textId="77777777" w:rsidR="00910CD9" w:rsidRDefault="00910CD9" w:rsidP="00910CD9">
      <w:pPr>
        <w:pStyle w:val="Heading4"/>
      </w:pPr>
      <w:r>
        <w:t>It wrecks growth</w:t>
      </w:r>
    </w:p>
    <w:p w14:paraId="58CBDBFB" w14:textId="77777777" w:rsidR="00910CD9" w:rsidRPr="00910CD9" w:rsidRDefault="00910CD9" w:rsidP="00910CD9">
      <w:pPr>
        <w:rPr>
          <w:rStyle w:val="StyleStyleBold12pt"/>
        </w:rPr>
      </w:pPr>
      <w:r w:rsidRPr="00910CD9">
        <w:rPr>
          <w:rStyle w:val="StyleStyleBold12pt"/>
        </w:rPr>
        <w:t>Rector ‘7</w:t>
      </w:r>
    </w:p>
    <w:p w14:paraId="1FC30F9E" w14:textId="77777777" w:rsidR="00910CD9" w:rsidRPr="00910CD9" w:rsidRDefault="00910CD9" w:rsidP="00910CD9">
      <w:r w:rsidRPr="00910CD9">
        <w:t xml:space="preserve">[Robert. </w:t>
      </w:r>
      <w:proofErr w:type="gramStart"/>
      <w:r w:rsidRPr="00910CD9">
        <w:t>Senior Research Fellow in Domestic Policy Studies at Heritage.</w:t>
      </w:r>
      <w:proofErr w:type="gramEnd"/>
      <w:r w:rsidRPr="00910CD9">
        <w:t xml:space="preserve"> </w:t>
      </w:r>
      <w:proofErr w:type="gramStart"/>
      <w:r w:rsidRPr="00910CD9">
        <w:t>And Christine Kim.</w:t>
      </w:r>
      <w:proofErr w:type="gramEnd"/>
      <w:r w:rsidRPr="00910CD9">
        <w:t xml:space="preserve"> “Executive Summary: The Fiscal Cost of Low-Skill Immigrants to the US Taxpayer” Heritage Special Report #14, 5/22/7 </w:t>
      </w:r>
      <w:hyperlink r:id="rId27" w:history="1">
        <w:r w:rsidRPr="00910CD9">
          <w:rPr>
            <w:rStyle w:val="Hyperlink"/>
          </w:rPr>
          <w:t>http://www.heritage.org/research/reports/2007/05/the-fiscal-cost-of-low-skill-immigrants-to-the-us-taxpayer</w:t>
        </w:r>
      </w:hyperlink>
      <w:r w:rsidRPr="00910CD9">
        <w:t xml:space="preserve"> //GBS-JV]</w:t>
      </w:r>
    </w:p>
    <w:p w14:paraId="193AD54D" w14:textId="77777777" w:rsidR="00910CD9" w:rsidRPr="006005B1" w:rsidRDefault="00910CD9" w:rsidP="00910CD9">
      <w:pPr>
        <w:rPr>
          <w:rStyle w:val="StyleBoldUnderline"/>
        </w:rPr>
      </w:pPr>
      <w:r>
        <w:rPr>
          <w:sz w:val="16"/>
        </w:rPr>
        <w:t xml:space="preserve">In FY 2004, low-skill immigrant households received $30,160 per household in immediate benefits and services (direct benefits, means-tested benefits, education, and population-based services). In general, </w:t>
      </w:r>
      <w:r w:rsidRPr="006005B1">
        <w:rPr>
          <w:rStyle w:val="StyleBoldUnderline"/>
          <w:highlight w:val="green"/>
        </w:rPr>
        <w:t>low-skill immigrant</w:t>
      </w:r>
      <w:r w:rsidRPr="006005B1">
        <w:rPr>
          <w:rStyle w:val="StyleBoldUnderline"/>
        </w:rPr>
        <w:t xml:space="preserve"> households </w:t>
      </w:r>
      <w:r w:rsidRPr="006005B1">
        <w:rPr>
          <w:rStyle w:val="StyleBoldUnderline"/>
          <w:highlight w:val="green"/>
        </w:rPr>
        <w:t>received</w:t>
      </w:r>
      <w:r w:rsidRPr="006005B1">
        <w:rPr>
          <w:rStyle w:val="StyleBoldUnderline"/>
        </w:rPr>
        <w:t xml:space="preserve"> about $10</w:t>
      </w:r>
      <w:r w:rsidRPr="006005B1">
        <w:rPr>
          <w:rStyle w:val="StyleBoldUnderline"/>
          <w:highlight w:val="green"/>
        </w:rPr>
        <w:t>,000 more in government benefits than did the average U.S.</w:t>
      </w:r>
      <w:r w:rsidRPr="006005B1">
        <w:rPr>
          <w:rStyle w:val="StyleBoldUnderline"/>
        </w:rPr>
        <w:t xml:space="preserve"> household, largely </w:t>
      </w:r>
      <w:r w:rsidRPr="006005B1">
        <w:rPr>
          <w:rStyle w:val="StyleBoldUnderline"/>
          <w:highlight w:val="green"/>
        </w:rPr>
        <w:t>because of</w:t>
      </w:r>
      <w:r w:rsidRPr="006005B1">
        <w:rPr>
          <w:rStyle w:val="StyleBoldUnderline"/>
        </w:rPr>
        <w:t xml:space="preserve"> the </w:t>
      </w:r>
      <w:r w:rsidRPr="00A9493A">
        <w:rPr>
          <w:rStyle w:val="Emphasis"/>
          <w:highlight w:val="green"/>
        </w:rPr>
        <w:t>higher</w:t>
      </w:r>
      <w:r w:rsidRPr="006B546D">
        <w:rPr>
          <w:rStyle w:val="Emphasis"/>
        </w:rPr>
        <w:t xml:space="preserve"> level of </w:t>
      </w:r>
      <w:r w:rsidRPr="00A9493A">
        <w:rPr>
          <w:rStyle w:val="Emphasis"/>
          <w:highlight w:val="green"/>
        </w:rPr>
        <w:t>means-tested welfare benefits</w:t>
      </w:r>
      <w:r w:rsidRPr="006005B1">
        <w:rPr>
          <w:rStyle w:val="StyleBoldUnderline"/>
        </w:rPr>
        <w:t xml:space="preserve"> received by low-skill immigrant households.</w:t>
      </w:r>
      <w:r w:rsidRPr="006B546D">
        <w:rPr>
          <w:sz w:val="12"/>
          <w:u w:val="single"/>
        </w:rPr>
        <w:t xml:space="preserve">¶ </w:t>
      </w:r>
      <w:r>
        <w:rPr>
          <w:sz w:val="16"/>
        </w:rPr>
        <w:t>In contrast,</w:t>
      </w:r>
      <w:r w:rsidRPr="006005B1">
        <w:rPr>
          <w:rStyle w:val="StyleBoldUnderline"/>
        </w:rPr>
        <w:t xml:space="preserve"> </w:t>
      </w:r>
      <w:r w:rsidRPr="006005B1">
        <w:rPr>
          <w:rStyle w:val="StyleBoldUnderline"/>
          <w:highlight w:val="green"/>
        </w:rPr>
        <w:t>low-skill immigrant households pay less in taxes</w:t>
      </w:r>
      <w:r w:rsidRPr="006005B1">
        <w:rPr>
          <w:rStyle w:val="StyleBoldUnderline"/>
        </w:rPr>
        <w:t xml:space="preserve"> than do other households. </w:t>
      </w:r>
      <w:r>
        <w:rPr>
          <w:sz w:val="16"/>
        </w:rPr>
        <w:t xml:space="preserve">On average, low-skill immigrant households paid only $10,573 in taxes in FY 2004. Thus, </w:t>
      </w:r>
      <w:r w:rsidRPr="006005B1">
        <w:rPr>
          <w:rStyle w:val="StyleBoldUnderline"/>
        </w:rPr>
        <w:t>low-skill immigrant households received nearly three dollars in immediate benefits and services for each dollar in taxes paid</w:t>
      </w:r>
      <w:proofErr w:type="gramStart"/>
      <w:r w:rsidRPr="006005B1">
        <w:rPr>
          <w:rStyle w:val="StyleBoldUnderline"/>
        </w:rPr>
        <w:t>.</w:t>
      </w:r>
      <w:r w:rsidRPr="006B546D">
        <w:rPr>
          <w:sz w:val="12"/>
        </w:rPr>
        <w:t>¶</w:t>
      </w:r>
      <w:proofErr w:type="gramEnd"/>
      <w:r w:rsidRPr="006B546D">
        <w:rPr>
          <w:sz w:val="12"/>
        </w:rPr>
        <w:t xml:space="preserve"> </w:t>
      </w:r>
      <w:r>
        <w:rPr>
          <w:sz w:val="16"/>
        </w:rPr>
        <w:t xml:space="preserve">A household's net fiscal deficit equals the cost of benefits and services received minus taxes paid. </w:t>
      </w:r>
      <w:r w:rsidRPr="006005B1">
        <w:rPr>
          <w:rStyle w:val="StyleBoldUnderline"/>
          <w:highlight w:val="green"/>
        </w:rPr>
        <w:t>When the costs of direct and means-tested benefits, education, and population-based services are counted, the</w:t>
      </w:r>
      <w:r w:rsidRPr="006005B1">
        <w:rPr>
          <w:rStyle w:val="StyleBoldUnderline"/>
        </w:rPr>
        <w:t xml:space="preserve"> average </w:t>
      </w:r>
      <w:r w:rsidRPr="006005B1">
        <w:rPr>
          <w:rStyle w:val="StyleBoldUnderline"/>
          <w:highlight w:val="green"/>
        </w:rPr>
        <w:t>low-skill household had a fiscal deficit of $19,588</w:t>
      </w:r>
      <w:r w:rsidRPr="006005B1">
        <w:rPr>
          <w:rStyle w:val="StyleBoldUnderline"/>
        </w:rPr>
        <w:t xml:space="preserve"> </w:t>
      </w:r>
      <w:r>
        <w:rPr>
          <w:sz w:val="16"/>
        </w:rPr>
        <w:t>(expenditures of $30,160 minus $10,573 in taxes)</w:t>
      </w:r>
      <w:proofErr w:type="gramStart"/>
      <w:r>
        <w:rPr>
          <w:sz w:val="16"/>
        </w:rPr>
        <w:t>.</w:t>
      </w:r>
      <w:r w:rsidRPr="006B546D">
        <w:rPr>
          <w:sz w:val="12"/>
        </w:rPr>
        <w:t>¶</w:t>
      </w:r>
      <w:proofErr w:type="gramEnd"/>
      <w:r w:rsidRPr="006B546D">
        <w:rPr>
          <w:sz w:val="12"/>
        </w:rPr>
        <w:t xml:space="preserve"> </w:t>
      </w:r>
      <w:r>
        <w:rPr>
          <w:sz w:val="16"/>
        </w:rPr>
        <w:t xml:space="preserve">At $19,588, the average annual fiscal deficit for low-skill immigrant households was nearly twice the amount of taxes paid. </w:t>
      </w:r>
      <w:r w:rsidRPr="006005B1">
        <w:rPr>
          <w:rStyle w:val="StyleBoldUnderline"/>
        </w:rPr>
        <w:t>In order for the average low-skill household to be fiscally solvent</w:t>
      </w:r>
      <w:r>
        <w:rPr>
          <w:sz w:val="16"/>
        </w:rPr>
        <w:t xml:space="preserve"> (taxes paid equaling immediate benefits received), </w:t>
      </w:r>
      <w:r w:rsidRPr="006005B1">
        <w:rPr>
          <w:rStyle w:val="StyleBoldUnderline"/>
          <w:highlight w:val="green"/>
        </w:rPr>
        <w:t xml:space="preserve">it would be necessary to </w:t>
      </w:r>
      <w:r w:rsidRPr="00A9493A">
        <w:rPr>
          <w:rStyle w:val="Emphasis"/>
          <w:highlight w:val="green"/>
        </w:rPr>
        <w:t>eliminate Social Security and Medicare</w:t>
      </w:r>
      <w:r w:rsidRPr="006B546D">
        <w:rPr>
          <w:rStyle w:val="Emphasis"/>
        </w:rPr>
        <w:t>,</w:t>
      </w:r>
      <w:r w:rsidRPr="006005B1">
        <w:rPr>
          <w:rStyle w:val="StyleBoldUnderline"/>
        </w:rPr>
        <w:t xml:space="preserve"> all means-tested </w:t>
      </w:r>
      <w:r w:rsidRPr="006005B1">
        <w:rPr>
          <w:rStyle w:val="StyleBoldUnderline"/>
          <w:highlight w:val="green"/>
        </w:rPr>
        <w:t>welfare, and</w:t>
      </w:r>
      <w:r w:rsidRPr="006005B1">
        <w:rPr>
          <w:rStyle w:val="StyleBoldUnderline"/>
        </w:rPr>
        <w:t xml:space="preserve"> to cut expenditures on </w:t>
      </w:r>
      <w:r w:rsidRPr="006005B1">
        <w:rPr>
          <w:rStyle w:val="StyleBoldUnderline"/>
          <w:highlight w:val="green"/>
        </w:rPr>
        <w:t>public education</w:t>
      </w:r>
      <w:r w:rsidRPr="006005B1">
        <w:rPr>
          <w:rStyle w:val="StyleBoldUnderline"/>
        </w:rPr>
        <w:t xml:space="preserve"> roughly in half.</w:t>
      </w:r>
      <w:r w:rsidRPr="006B546D">
        <w:rPr>
          <w:sz w:val="12"/>
          <w:u w:val="single"/>
        </w:rPr>
        <w:t xml:space="preserve">¶ </w:t>
      </w:r>
      <w:r>
        <w:rPr>
          <w:sz w:val="16"/>
        </w:rPr>
        <w:t>American families often are net tax payers during working age and net tax takers (benefits exceeding taxes) dur</w:t>
      </w:r>
      <w:r>
        <w:rPr>
          <w:sz w:val="16"/>
        </w:rPr>
        <w:softHyphen/>
        <w:t xml:space="preserve">ing retirement. This is not the case </w:t>
      </w:r>
      <w:r w:rsidRPr="006005B1">
        <w:rPr>
          <w:rStyle w:val="StyleBoldUnderline"/>
        </w:rPr>
        <w:t>for low-skill immigrant households</w:t>
      </w:r>
      <w:r>
        <w:rPr>
          <w:sz w:val="16"/>
        </w:rPr>
        <w:t xml:space="preserve">; in these households </w:t>
      </w:r>
      <w:r w:rsidRPr="00A9493A">
        <w:rPr>
          <w:rStyle w:val="Emphasis"/>
          <w:highlight w:val="green"/>
        </w:rPr>
        <w:t>benefits substantially exceed taxes</w:t>
      </w:r>
      <w:r w:rsidRPr="006005B1">
        <w:rPr>
          <w:rStyle w:val="StyleBoldUnderline"/>
          <w:highlight w:val="green"/>
        </w:rPr>
        <w:t xml:space="preserve"> at every age level.</w:t>
      </w:r>
      <w:r w:rsidRPr="006005B1">
        <w:rPr>
          <w:rStyle w:val="StyleBoldUnderline"/>
        </w:rPr>
        <w:t xml:space="preserve"> Consequently, </w:t>
      </w:r>
      <w:r w:rsidRPr="006005B1">
        <w:rPr>
          <w:rStyle w:val="StyleBoldUnderline"/>
          <w:highlight w:val="green"/>
        </w:rPr>
        <w:t>low-skill immigrant households impose</w:t>
      </w:r>
      <w:r w:rsidRPr="006005B1">
        <w:rPr>
          <w:rStyle w:val="StyleBoldUnderline"/>
        </w:rPr>
        <w:t xml:space="preserve"> </w:t>
      </w:r>
      <w:r w:rsidRPr="006005B1">
        <w:rPr>
          <w:rStyle w:val="StyleBoldUnderline"/>
          <w:highlight w:val="green"/>
        </w:rPr>
        <w:t>substantial long-term costs</w:t>
      </w:r>
      <w:r w:rsidRPr="006005B1">
        <w:rPr>
          <w:rStyle w:val="StyleBoldUnderline"/>
        </w:rPr>
        <w:t xml:space="preserve"> on the U.S. taxpayer</w:t>
      </w:r>
      <w:r>
        <w:rPr>
          <w:sz w:val="16"/>
        </w:rPr>
        <w:t xml:space="preserve">. Assuming an average adult life span of 60 years for each head of household, </w:t>
      </w:r>
      <w:r w:rsidRPr="006005B1">
        <w:rPr>
          <w:rStyle w:val="StyleBoldUnderline"/>
          <w:highlight w:val="green"/>
        </w:rPr>
        <w:t>the</w:t>
      </w:r>
      <w:r w:rsidRPr="006005B1">
        <w:rPr>
          <w:rStyle w:val="StyleBoldUnderline"/>
        </w:rPr>
        <w:t xml:space="preserve"> average </w:t>
      </w:r>
      <w:r w:rsidRPr="006005B1">
        <w:rPr>
          <w:rStyle w:val="StyleBoldUnderline"/>
          <w:highlight w:val="green"/>
        </w:rPr>
        <w:t>lifetime costs to the taxpayer will be</w:t>
      </w:r>
      <w:r w:rsidRPr="006005B1">
        <w:rPr>
          <w:rStyle w:val="StyleBoldUnderline"/>
        </w:rPr>
        <w:t xml:space="preserve"> nearly $1</w:t>
      </w:r>
      <w:r w:rsidRPr="006005B1">
        <w:rPr>
          <w:rStyle w:val="StyleBoldUnderline"/>
          <w:highlight w:val="green"/>
        </w:rPr>
        <w:t>.2 million</w:t>
      </w:r>
      <w:r w:rsidRPr="006005B1">
        <w:rPr>
          <w:rStyle w:val="StyleBoldUnderline"/>
        </w:rPr>
        <w:t xml:space="preserve"> for each low-skill household for immediate benefits received minus all taxes paid</w:t>
      </w:r>
      <w:proofErr w:type="gramStart"/>
      <w:r w:rsidRPr="006005B1">
        <w:rPr>
          <w:rStyle w:val="StyleBoldUnderline"/>
        </w:rPr>
        <w:t>.</w:t>
      </w:r>
      <w:r w:rsidRPr="006B546D">
        <w:rPr>
          <w:sz w:val="12"/>
        </w:rPr>
        <w:t>¶</w:t>
      </w:r>
      <w:proofErr w:type="gramEnd"/>
      <w:r w:rsidRPr="006B546D">
        <w:rPr>
          <w:sz w:val="12"/>
        </w:rPr>
        <w:t xml:space="preserve"> </w:t>
      </w:r>
      <w:r>
        <w:rPr>
          <w:sz w:val="16"/>
        </w:rPr>
        <w:t xml:space="preserve">As noted, in 2004, there were 4.5 million low-skill immigrant households. With an average net fiscal deficit of $19,588 per household, </w:t>
      </w:r>
      <w:r w:rsidRPr="006005B1">
        <w:rPr>
          <w:rStyle w:val="StyleBoldUnderline"/>
        </w:rPr>
        <w:t>the total annual fiscal deficit for all of these households together equaled $89.1 billion</w:t>
      </w:r>
      <w:r>
        <w:rPr>
          <w:sz w:val="16"/>
        </w:rPr>
        <w:t xml:space="preserve"> (the deficit of $19,588 per household times 4.54 million low-skill immigrant households). </w:t>
      </w:r>
      <w:r w:rsidRPr="006005B1">
        <w:rPr>
          <w:rStyle w:val="StyleBoldUnderline"/>
          <w:highlight w:val="green"/>
        </w:rPr>
        <w:t>Over the next ten years, the net cost</w:t>
      </w:r>
      <w:r>
        <w:rPr>
          <w:sz w:val="16"/>
        </w:rPr>
        <w:t xml:space="preserve"> (benefits minus taxes) </w:t>
      </w:r>
      <w:r w:rsidRPr="006005B1">
        <w:rPr>
          <w:rStyle w:val="StyleBoldUnderline"/>
        </w:rPr>
        <w:t xml:space="preserve">to the taxpayer of low-skill immigrant households </w:t>
      </w:r>
      <w:r w:rsidRPr="006005B1">
        <w:rPr>
          <w:rStyle w:val="StyleBoldUnderline"/>
          <w:highlight w:val="green"/>
        </w:rPr>
        <w:t xml:space="preserve">will </w:t>
      </w:r>
      <w:r w:rsidRPr="00A9493A">
        <w:rPr>
          <w:rStyle w:val="Emphasis"/>
          <w:highlight w:val="green"/>
        </w:rPr>
        <w:t>approach $1 trillion</w:t>
      </w:r>
      <w:r w:rsidRPr="006B546D">
        <w:rPr>
          <w:rStyle w:val="Emphasis"/>
        </w:rPr>
        <w:t>.</w:t>
      </w:r>
      <w:r w:rsidRPr="006B546D">
        <w:rPr>
          <w:sz w:val="12"/>
          <w:u w:val="single"/>
        </w:rPr>
        <w:t xml:space="preserve">¶ </w:t>
      </w:r>
      <w:r>
        <w:rPr>
          <w:sz w:val="16"/>
        </w:rPr>
        <w:t>Current immigrants (both legal and illegal) have very low education levels relative to the non-immigrant U.S. population. At least 50 percent and perhaps 60 percent of illegal immigrant adults lack a high school degree</w:t>
      </w:r>
      <w:proofErr w:type="gramStart"/>
      <w:r>
        <w:rPr>
          <w:sz w:val="16"/>
        </w:rPr>
        <w:t>.[</w:t>
      </w:r>
      <w:proofErr w:type="gramEnd"/>
      <w:r>
        <w:rPr>
          <w:sz w:val="16"/>
        </w:rPr>
        <w:t>1] Among legal immigrants the situation is better, but a quarter still lack a high school diploma. Overall, a third of immigrant households are headed by individuals without a high school degree. By contrast, only 9 percent of non-immigrant adults lack a high school degree. The current immigrant population thus contains a disproportionate share of poorly educated individuals. These individuals will tend to have low wages, pay little in taxes, and receive above average levels of government benefits and services.</w:t>
      </w:r>
      <w:r w:rsidRPr="006B546D">
        <w:rPr>
          <w:sz w:val="12"/>
        </w:rPr>
        <w:t xml:space="preserve">¶ </w:t>
      </w:r>
      <w:r>
        <w:rPr>
          <w:sz w:val="16"/>
        </w:rPr>
        <w:t>Recent waves of immigrants are disproportionately low skilled because of two factors. For years, the U.S. has had a permissive policy concerning illegal immigration: the 2,000-mile border with Mexico has remained porous and the law prohibiting the hiring of illegal immigrants has not been enforced. This encourages a disproportionate inflow of low-skill immigrants because few college-educated workers are likely to be willing to undertake the risks and hard</w:t>
      </w:r>
      <w:r>
        <w:rPr>
          <w:sz w:val="16"/>
        </w:rPr>
        <w:softHyphen/>
        <w:t>ships associated with crossing the southwest U.S. deserts illegally. Second, the legal immigration system gives pri</w:t>
      </w:r>
      <w:r>
        <w:rPr>
          <w:sz w:val="16"/>
        </w:rPr>
        <w:softHyphen/>
        <w:t>ority to "family reunification" and kinship ties rather than skills; this focus also significantly contributes to the inflow of low-skill immigrants into the U.S.</w:t>
      </w:r>
      <w:r w:rsidRPr="006B546D">
        <w:rPr>
          <w:sz w:val="12"/>
        </w:rPr>
        <w:t xml:space="preserve">¶ </w:t>
      </w:r>
      <w:r>
        <w:rPr>
          <w:sz w:val="16"/>
        </w:rPr>
        <w:t>Understanding of the fiscal consequences of low-skill immigration is impeded by a lack of understanding of the scope of government financial redistribution within U.S. society. It is a common misperception that the only indi</w:t>
      </w:r>
      <w:r>
        <w:rPr>
          <w:sz w:val="16"/>
        </w:rPr>
        <w:softHyphen/>
        <w:t>viduals who are fiscally dependent (receiving more in benefits than they pay in taxes) are welfare recipients who per</w:t>
      </w:r>
      <w:r>
        <w:rPr>
          <w:sz w:val="16"/>
        </w:rPr>
        <w:softHyphen/>
        <w:t>form little or no work, and that as long as an individual works regularly he must be a net tax producer (paying more in taxes than his family receives in benefits).</w:t>
      </w:r>
      <w:r w:rsidRPr="006B546D">
        <w:rPr>
          <w:sz w:val="12"/>
        </w:rPr>
        <w:t xml:space="preserve">¶ </w:t>
      </w:r>
      <w:r>
        <w:rPr>
          <w:sz w:val="16"/>
        </w:rPr>
        <w:t>In reality, the present welfare system is designed primarily to provide financial support to low-income working families. Moreover, welfare is only a modest part of the overall system of financial redistribution operated by the gov</w:t>
      </w:r>
      <w:r>
        <w:rPr>
          <w:sz w:val="16"/>
        </w:rPr>
        <w:softHyphen/>
        <w:t>ernment. Current government policies provide extensive free or heavily subsidized aid to low-skill families (both immigrant and non-immigrant) through welfare, Social Security, Medicare, public education, and many other ser</w:t>
      </w:r>
      <w:r>
        <w:rPr>
          <w:sz w:val="16"/>
        </w:rPr>
        <w:softHyphen/>
        <w:t>vices. At the same time, government requires these families to pay little in taxes. This very expensive assistance to the least advantaged American families has become accepted as our mutual responsibility for one another, but it is fis</w:t>
      </w:r>
      <w:r>
        <w:rPr>
          <w:sz w:val="16"/>
        </w:rPr>
        <w:softHyphen/>
        <w:t>cally unsustainable to apply this system of lavish income redistribution to an inflow of millions of poorly educated immigrants.</w:t>
      </w:r>
      <w:r w:rsidRPr="006B546D">
        <w:rPr>
          <w:sz w:val="12"/>
        </w:rPr>
        <w:t xml:space="preserve">¶ </w:t>
      </w:r>
      <w:r>
        <w:rPr>
          <w:sz w:val="16"/>
        </w:rPr>
        <w:t xml:space="preserve">Finally, </w:t>
      </w:r>
      <w:r w:rsidRPr="00A9493A">
        <w:rPr>
          <w:rStyle w:val="StyleBoldUnderline"/>
          <w:highlight w:val="green"/>
        </w:rPr>
        <w:t>it is</w:t>
      </w:r>
      <w:r w:rsidRPr="00D363A1">
        <w:rPr>
          <w:rStyle w:val="StyleBoldUnderline"/>
        </w:rPr>
        <w:t xml:space="preserve"> sometimes </w:t>
      </w:r>
      <w:r w:rsidRPr="00A9493A">
        <w:rPr>
          <w:rStyle w:val="StyleBoldUnderline"/>
          <w:highlight w:val="green"/>
        </w:rPr>
        <w:t>argued that</w:t>
      </w:r>
      <w:r w:rsidRPr="00D363A1">
        <w:rPr>
          <w:rStyle w:val="StyleBoldUnderline"/>
        </w:rPr>
        <w:t xml:space="preserve"> since </w:t>
      </w:r>
      <w:r w:rsidRPr="00A9493A">
        <w:rPr>
          <w:rStyle w:val="StyleBoldUnderline"/>
          <w:highlight w:val="green"/>
        </w:rPr>
        <w:t>higher-skill immigrants are a net fiscal plus</w:t>
      </w:r>
      <w:r w:rsidRPr="00D363A1">
        <w:rPr>
          <w:rStyle w:val="StyleBoldUnderline"/>
        </w:rPr>
        <w:t xml:space="preserve"> for the U.S. taxpayers, while low-skill immigrants are a net loss, the two cancel each other out and therefore no problem exists. </w:t>
      </w:r>
      <w:r w:rsidRPr="00A9493A">
        <w:rPr>
          <w:rStyle w:val="StyleBoldUnderline"/>
          <w:highlight w:val="green"/>
        </w:rPr>
        <w:t>This is like</w:t>
      </w:r>
      <w:r w:rsidRPr="00D363A1">
        <w:rPr>
          <w:rStyle w:val="StyleBoldUnderline"/>
        </w:rPr>
        <w:t xml:space="preserve"> a stockbroker </w:t>
      </w:r>
      <w:r w:rsidRPr="00A9493A">
        <w:rPr>
          <w:rStyle w:val="StyleBoldUnderline"/>
          <w:highlight w:val="green"/>
        </w:rPr>
        <w:t xml:space="preserve">advising a client to buy two stocks, one that will make money </w:t>
      </w:r>
      <w:r w:rsidRPr="00A9493A">
        <w:rPr>
          <w:rStyle w:val="StyleBoldUnderline"/>
          <w:highlight w:val="green"/>
        </w:rPr>
        <w:lastRenderedPageBreak/>
        <w:t>and another that will lose money.</w:t>
      </w:r>
      <w:r w:rsidRPr="00D363A1">
        <w:rPr>
          <w:rStyle w:val="StyleBoldUnderline"/>
        </w:rPr>
        <w:t xml:space="preserve"> Obvi</w:t>
      </w:r>
      <w:r w:rsidRPr="00D363A1">
        <w:rPr>
          <w:rStyle w:val="StyleBoldUnderline"/>
        </w:rPr>
        <w:softHyphen/>
        <w:t xml:space="preserve">ously, </w:t>
      </w:r>
      <w:r w:rsidRPr="00A9493A">
        <w:rPr>
          <w:rStyle w:val="StyleBoldUnderline"/>
          <w:highlight w:val="green"/>
        </w:rPr>
        <w:t>it would be better to purchase only the stock that will be profitable</w:t>
      </w:r>
      <w:r w:rsidRPr="00D363A1">
        <w:rPr>
          <w:rStyle w:val="StyleBoldUnderline"/>
        </w:rPr>
        <w:t xml:space="preserve"> and avoid the money-losing stock entirely</w:t>
      </w:r>
      <w:r>
        <w:rPr>
          <w:sz w:val="16"/>
        </w:rPr>
        <w:t xml:space="preserve">. Similarly, </w:t>
      </w:r>
      <w:r w:rsidRPr="006005B1">
        <w:rPr>
          <w:rStyle w:val="StyleBoldUnderline"/>
          <w:highlight w:val="green"/>
        </w:rPr>
        <w:t>low-skill immigrants increase poverty in the U.S. and impose a burden</w:t>
      </w:r>
      <w:r w:rsidRPr="006005B1">
        <w:rPr>
          <w:rStyle w:val="StyleBoldUnderline"/>
        </w:rPr>
        <w:t xml:space="preserve"> on taxpayers that should be avoided.</w:t>
      </w:r>
      <w:r w:rsidRPr="006B546D">
        <w:rPr>
          <w:sz w:val="12"/>
        </w:rPr>
        <w:t xml:space="preserve">¶ </w:t>
      </w:r>
      <w:r w:rsidRPr="00A9493A">
        <w:rPr>
          <w:rStyle w:val="StyleBoldUnderline"/>
          <w:highlight w:val="green"/>
        </w:rPr>
        <w:t xml:space="preserve">U.S. </w:t>
      </w:r>
      <w:r w:rsidRPr="006005B1">
        <w:rPr>
          <w:rStyle w:val="StyleBoldUnderline"/>
          <w:highlight w:val="green"/>
        </w:rPr>
        <w:t>immigration policy should</w:t>
      </w:r>
      <w:r>
        <w:rPr>
          <w:sz w:val="16"/>
        </w:rPr>
        <w:t xml:space="preserve"> encourage high-skill immigration and </w:t>
      </w:r>
      <w:r w:rsidRPr="006005B1">
        <w:rPr>
          <w:rStyle w:val="StyleBoldUnderline"/>
        </w:rPr>
        <w:t xml:space="preserve">strictly </w:t>
      </w:r>
      <w:r w:rsidRPr="006005B1">
        <w:rPr>
          <w:rStyle w:val="StyleBoldUnderline"/>
          <w:highlight w:val="green"/>
        </w:rPr>
        <w:t>limit low-skill immigration</w:t>
      </w:r>
      <w:r w:rsidRPr="006005B1">
        <w:rPr>
          <w:rStyle w:val="StyleBoldUnderline"/>
        </w:rPr>
        <w:t>.</w:t>
      </w:r>
      <w:r>
        <w:rPr>
          <w:sz w:val="16"/>
        </w:rPr>
        <w:t xml:space="preserve"> In general, </w:t>
      </w:r>
      <w:r w:rsidRPr="006005B1">
        <w:rPr>
          <w:rStyle w:val="StyleBoldUnderline"/>
          <w:highlight w:val="green"/>
        </w:rPr>
        <w:t>government policy should</w:t>
      </w:r>
      <w:r>
        <w:rPr>
          <w:sz w:val="16"/>
        </w:rPr>
        <w:t xml:space="preserve"> limit immigration to those who will be net fiscal contributors, </w:t>
      </w:r>
      <w:r w:rsidRPr="006005B1">
        <w:rPr>
          <w:rStyle w:val="StyleBoldUnderline"/>
          <w:highlight w:val="green"/>
        </w:rPr>
        <w:t>avoid</w:t>
      </w:r>
      <w:r w:rsidRPr="006005B1">
        <w:rPr>
          <w:rStyle w:val="StyleBoldUnderline"/>
        </w:rPr>
        <w:t>i</w:t>
      </w:r>
      <w:r>
        <w:rPr>
          <w:sz w:val="16"/>
        </w:rPr>
        <w:t xml:space="preserve">ng </w:t>
      </w:r>
      <w:r w:rsidRPr="006005B1">
        <w:rPr>
          <w:rStyle w:val="StyleBoldUnderline"/>
        </w:rPr>
        <w:t xml:space="preserve">those who will increase </w:t>
      </w:r>
      <w:r w:rsidRPr="006005B1">
        <w:rPr>
          <w:rStyle w:val="StyleBoldUnderline"/>
          <w:highlight w:val="green"/>
        </w:rPr>
        <w:t xml:space="preserve">poverty and impose new costs on </w:t>
      </w:r>
      <w:r w:rsidRPr="006005B1">
        <w:rPr>
          <w:rStyle w:val="StyleBoldUnderline"/>
        </w:rPr>
        <w:t xml:space="preserve">overburdened U.S. </w:t>
      </w:r>
      <w:r w:rsidRPr="006005B1">
        <w:rPr>
          <w:rStyle w:val="StyleBoldUnderline"/>
          <w:highlight w:val="green"/>
        </w:rPr>
        <w:t>taxpayers</w:t>
      </w:r>
      <w:r w:rsidRPr="006005B1">
        <w:rPr>
          <w:rStyle w:val="StyleBoldUnderline"/>
        </w:rPr>
        <w:t>.</w:t>
      </w:r>
    </w:p>
    <w:p w14:paraId="0115A798" w14:textId="77777777" w:rsidR="00D86C8C" w:rsidRDefault="00C45594" w:rsidP="00D86C8C">
      <w:pPr>
        <w:pStyle w:val="Heading1"/>
      </w:pPr>
      <w:r>
        <w:lastRenderedPageBreak/>
        <w:t>Links</w:t>
      </w:r>
    </w:p>
    <w:p w14:paraId="36CB23AC" w14:textId="77777777" w:rsidR="00C45594" w:rsidRDefault="00C45594" w:rsidP="00C45594">
      <w:pPr>
        <w:pStyle w:val="Heading2"/>
      </w:pPr>
      <w:r>
        <w:lastRenderedPageBreak/>
        <w:t>Links – Generic</w:t>
      </w:r>
    </w:p>
    <w:p w14:paraId="2A2452D5" w14:textId="77777777" w:rsidR="00B55DB4" w:rsidRDefault="00B0536A" w:rsidP="00B55DB4">
      <w:pPr>
        <w:pStyle w:val="Heading3"/>
      </w:pPr>
      <w:r>
        <w:lastRenderedPageBreak/>
        <w:t>Neg</w:t>
      </w:r>
      <w:r w:rsidR="00B55DB4">
        <w:t xml:space="preserve"> – Generic: Delay</w:t>
      </w:r>
    </w:p>
    <w:p w14:paraId="4E8A700C" w14:textId="77777777" w:rsidR="00B55DB4" w:rsidRPr="00BE7F82" w:rsidRDefault="00B55DB4" w:rsidP="00B55DB4">
      <w:pPr>
        <w:pStyle w:val="Heading4"/>
        <w:rPr>
          <w:rFonts w:asciiTheme="minorHAnsi" w:hAnsiTheme="minorHAnsi" w:cstheme="minorHAnsi"/>
        </w:rPr>
      </w:pPr>
      <w:r w:rsidRPr="00BE7F82">
        <w:rPr>
          <w:rFonts w:asciiTheme="minorHAnsi" w:hAnsiTheme="minorHAnsi" w:cstheme="minorHAnsi"/>
          <w:u w:val="single"/>
        </w:rPr>
        <w:t>Time</w:t>
      </w:r>
      <w:r w:rsidRPr="00BE7F82">
        <w:rPr>
          <w:rFonts w:asciiTheme="minorHAnsi" w:hAnsiTheme="minorHAnsi" w:cstheme="minorHAnsi"/>
        </w:rPr>
        <w:t xml:space="preserve"> is key to passage – introducing the plan clogs the agenda and derails compromise</w:t>
      </w:r>
    </w:p>
    <w:p w14:paraId="2FF95ED1" w14:textId="77777777" w:rsidR="00B55DB4" w:rsidRPr="00BE7F82" w:rsidRDefault="00B55DB4" w:rsidP="00B55DB4">
      <w:pPr>
        <w:rPr>
          <w:rFonts w:asciiTheme="minorHAnsi" w:hAnsiTheme="minorHAnsi" w:cstheme="minorHAnsi"/>
          <w:b/>
        </w:rPr>
      </w:pPr>
      <w:r w:rsidRPr="00BE7F82">
        <w:rPr>
          <w:rFonts w:asciiTheme="minorHAnsi" w:hAnsiTheme="minorHAnsi" w:cstheme="minorHAnsi"/>
          <w:b/>
        </w:rPr>
        <w:t>Bolton 3-4</w:t>
      </w:r>
    </w:p>
    <w:p w14:paraId="0CB74555" w14:textId="77777777" w:rsidR="00B55DB4" w:rsidRPr="00441858" w:rsidRDefault="00B55DB4" w:rsidP="00441858">
      <w:r w:rsidRPr="00441858">
        <w:t xml:space="preserve">[Alex. </w:t>
      </w:r>
      <w:proofErr w:type="gramStart"/>
      <w:r w:rsidRPr="00441858">
        <w:t>Politics for the Hill.</w:t>
      </w:r>
      <w:proofErr w:type="gramEnd"/>
      <w:r w:rsidRPr="00441858">
        <w:t xml:space="preserve"> “Pressure builds on Senate group to unveil immigration reform specifics” The Hill, 3/4/13 </w:t>
      </w:r>
      <w:proofErr w:type="spellStart"/>
      <w:r w:rsidRPr="00441858">
        <w:t>ln</w:t>
      </w:r>
      <w:proofErr w:type="spellEnd"/>
      <w:r w:rsidRPr="00441858">
        <w:t>//GBS-JV]</w:t>
      </w:r>
    </w:p>
    <w:p w14:paraId="6DEB7357" w14:textId="77777777" w:rsidR="00B55DB4" w:rsidRPr="00BE7F82" w:rsidRDefault="00B55DB4" w:rsidP="00B55DB4">
      <w:pPr>
        <w:rPr>
          <w:rFonts w:asciiTheme="minorHAnsi" w:hAnsiTheme="minorHAnsi" w:cstheme="minorHAnsi"/>
          <w:sz w:val="16"/>
        </w:rPr>
      </w:pPr>
      <w:r w:rsidRPr="00BE7F82">
        <w:rPr>
          <w:rFonts w:asciiTheme="minorHAnsi" w:hAnsiTheme="minorHAnsi" w:cstheme="minorHAnsi"/>
          <w:sz w:val="16"/>
        </w:rPr>
        <w:t xml:space="preserve">A </w:t>
      </w:r>
      <w:r w:rsidRPr="00BE7F82">
        <w:rPr>
          <w:rStyle w:val="StyleBoldUnderline"/>
          <w:rFonts w:asciiTheme="minorHAnsi" w:hAnsiTheme="minorHAnsi" w:cstheme="minorHAnsi"/>
        </w:rPr>
        <w:t>bipartisan Senate group working on immigration reform plans to set a timeline for unveiling legislation,</w:t>
      </w:r>
      <w:r w:rsidRPr="00BE7F82">
        <w:rPr>
          <w:rFonts w:asciiTheme="minorHAnsi" w:hAnsiTheme="minorHAnsi" w:cstheme="minorHAnsi"/>
          <w:sz w:val="16"/>
        </w:rPr>
        <w:t xml:space="preserve"> </w:t>
      </w:r>
      <w:r w:rsidRPr="00BE7F82">
        <w:rPr>
          <w:rStyle w:val="Emphasis"/>
          <w:rFonts w:asciiTheme="minorHAnsi" w:hAnsiTheme="minorHAnsi" w:cstheme="minorHAnsi"/>
        </w:rPr>
        <w:t>as it feels</w:t>
      </w:r>
      <w:r w:rsidRPr="00BE7F82">
        <w:rPr>
          <w:rFonts w:asciiTheme="minorHAnsi" w:hAnsiTheme="minorHAnsi" w:cstheme="minorHAnsi"/>
          <w:sz w:val="16"/>
        </w:rPr>
        <w:t xml:space="preserve"> subtle </w:t>
      </w:r>
      <w:r w:rsidRPr="00BE7F82">
        <w:rPr>
          <w:rStyle w:val="Emphasis"/>
          <w:rFonts w:asciiTheme="minorHAnsi" w:hAnsiTheme="minorHAnsi" w:cstheme="minorHAnsi"/>
        </w:rPr>
        <w:t>pressure</w:t>
      </w:r>
      <w:r w:rsidRPr="00BE7F82">
        <w:rPr>
          <w:rFonts w:asciiTheme="minorHAnsi" w:hAnsiTheme="minorHAnsi" w:cstheme="minorHAnsi"/>
          <w:sz w:val="16"/>
        </w:rPr>
        <w:t xml:space="preserve"> from the chairman of the Judiciary Committee </w:t>
      </w:r>
      <w:r w:rsidRPr="00BE7F82">
        <w:rPr>
          <w:rStyle w:val="Emphasis"/>
          <w:rFonts w:asciiTheme="minorHAnsi" w:hAnsiTheme="minorHAnsi" w:cstheme="minorHAnsi"/>
        </w:rPr>
        <w:t>to act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Sen. John McCain (R-Ariz.), a lead negotiator of </w:t>
      </w:r>
      <w:r w:rsidRPr="00BE7F82">
        <w:rPr>
          <w:rStyle w:val="StyleBoldUnderline"/>
          <w:rFonts w:asciiTheme="minorHAnsi" w:hAnsiTheme="minorHAnsi" w:cstheme="minorHAnsi"/>
        </w:rPr>
        <w:t>the ad hoc group on immigration reform</w:t>
      </w:r>
      <w:r w:rsidRPr="00BE7F82">
        <w:rPr>
          <w:rFonts w:asciiTheme="minorHAnsi" w:hAnsiTheme="minorHAnsi" w:cstheme="minorHAnsi"/>
          <w:sz w:val="16"/>
        </w:rPr>
        <w:t xml:space="preserve">, says he and his colleagues </w:t>
      </w:r>
      <w:r w:rsidRPr="00BE7F82">
        <w:rPr>
          <w:rStyle w:val="StyleBoldUnderline"/>
          <w:rFonts w:asciiTheme="minorHAnsi" w:hAnsiTheme="minorHAnsi" w:cstheme="minorHAnsi"/>
        </w:rPr>
        <w:t>realize the clock is ticking. They hope to soon have a timeline for unveiling legislation.</w:t>
      </w:r>
      <w:r w:rsidRPr="00154694">
        <w:rPr>
          <w:rStyle w:val="StyleBoldUnderline"/>
          <w:rFonts w:asciiTheme="minorHAnsi" w:hAnsiTheme="minorHAnsi" w:cstheme="minorHAnsi"/>
          <w:sz w:val="12"/>
          <w:u w:val="none"/>
        </w:rPr>
        <w:t>¶</w:t>
      </w:r>
      <w:r w:rsidRPr="00BE7F82">
        <w:rPr>
          <w:rFonts w:asciiTheme="minorHAnsi" w:hAnsiTheme="minorHAnsi" w:cstheme="minorHAnsi"/>
          <w:sz w:val="16"/>
        </w:rPr>
        <w:t xml:space="preserve"> “We know </w:t>
      </w:r>
      <w:r w:rsidRPr="00BE7F82">
        <w:rPr>
          <w:rStyle w:val="Emphasis"/>
          <w:rFonts w:asciiTheme="minorHAnsi" w:hAnsiTheme="minorHAnsi" w:cstheme="minorHAnsi"/>
        </w:rPr>
        <w:t>time is of the essence</w:t>
      </w:r>
      <w:r w:rsidRPr="00BE7F82">
        <w:rPr>
          <w:rFonts w:asciiTheme="minorHAnsi" w:hAnsiTheme="minorHAnsi" w:cstheme="minorHAnsi"/>
          <w:sz w:val="16"/>
        </w:rPr>
        <w:t>. Sometime in the next few weeks we will have a definite timeline. We got a couple of very big issues to resolve,” McCain told The Hill.</w:t>
      </w:r>
      <w:r w:rsidRPr="003F00EE">
        <w:rPr>
          <w:rFonts w:asciiTheme="minorHAnsi" w:hAnsiTheme="minorHAnsi" w:cstheme="minorHAnsi"/>
          <w:sz w:val="16"/>
          <w:szCs w:val="16"/>
        </w:rPr>
        <w:t>¶</w:t>
      </w:r>
      <w:r w:rsidRPr="00BE7F82">
        <w:rPr>
          <w:rFonts w:asciiTheme="minorHAnsi" w:hAnsiTheme="minorHAnsi" w:cstheme="minorHAnsi"/>
          <w:sz w:val="16"/>
        </w:rPr>
        <w:t xml:space="preserve"> A Democratic source familiar with the talks said </w:t>
      </w:r>
      <w:r w:rsidRPr="00BE7F82">
        <w:rPr>
          <w:rStyle w:val="Emphasis"/>
          <w:rFonts w:asciiTheme="minorHAnsi" w:hAnsiTheme="minorHAnsi" w:cstheme="minorHAnsi"/>
        </w:rPr>
        <w:t>the group may unveil the bill itself before the end of the month</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Either way, </w:t>
      </w:r>
      <w:r w:rsidRPr="00BE7F82">
        <w:rPr>
          <w:rStyle w:val="Emphasis"/>
          <w:rFonts w:asciiTheme="minorHAnsi" w:hAnsiTheme="minorHAnsi" w:cstheme="minorHAnsi"/>
        </w:rPr>
        <w:t>time is running short</w:t>
      </w:r>
      <w:r w:rsidRPr="00BE7F82">
        <w:rPr>
          <w:rFonts w:asciiTheme="minorHAnsi" w:hAnsiTheme="minorHAnsi" w:cstheme="minorHAnsi"/>
          <w:sz w:val="16"/>
        </w:rPr>
        <w:t xml:space="preserve">. Sen. Charles Schumer (D-N.Y.), McCain’s negotiating partner, said he expected to have a bipartisan bill sometime in March. </w:t>
      </w:r>
      <w:r w:rsidRPr="00BE7F82">
        <w:rPr>
          <w:rStyle w:val="Emphasis"/>
          <w:rFonts w:asciiTheme="minorHAnsi" w:hAnsiTheme="minorHAnsi" w:cstheme="minorHAnsi"/>
        </w:rPr>
        <w:t xml:space="preserve">There are only three weeks left </w:t>
      </w:r>
      <w:r w:rsidRPr="00BE7F82">
        <w:rPr>
          <w:rStyle w:val="StyleBoldUnderline"/>
          <w:rFonts w:asciiTheme="minorHAnsi" w:hAnsiTheme="minorHAnsi" w:cstheme="minorHAnsi"/>
        </w:rPr>
        <w:t xml:space="preserve">until Congress leaves </w:t>
      </w:r>
      <w:r w:rsidRPr="00BE7F82">
        <w:rPr>
          <w:rFonts w:asciiTheme="minorHAnsi" w:hAnsiTheme="minorHAnsi" w:cstheme="minorHAnsi"/>
          <w:sz w:val="16"/>
        </w:rPr>
        <w:t>for a two-week Easter recess on March 22.</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Lawmakers</w:t>
      </w:r>
      <w:r w:rsidRPr="00BE7F82">
        <w:rPr>
          <w:rFonts w:asciiTheme="minorHAnsi" w:hAnsiTheme="minorHAnsi" w:cstheme="minorHAnsi"/>
          <w:sz w:val="16"/>
        </w:rPr>
        <w:t xml:space="preserve"> and groups advocating for reform</w:t>
      </w:r>
      <w:r w:rsidRPr="00BE7F82">
        <w:rPr>
          <w:rStyle w:val="StyleBoldUnderline"/>
          <w:rFonts w:asciiTheme="minorHAnsi" w:hAnsiTheme="minorHAnsi" w:cstheme="minorHAnsi"/>
        </w:rPr>
        <w:t xml:space="preserve"> say</w:t>
      </w:r>
      <w:r w:rsidRPr="00BE7F82">
        <w:rPr>
          <w:rFonts w:asciiTheme="minorHAnsi" w:hAnsiTheme="minorHAnsi" w:cstheme="minorHAnsi"/>
          <w:sz w:val="16"/>
        </w:rPr>
        <w:t xml:space="preserve"> McCain, Schumer and their partners, Sens. Marco Rubio (R-Fla.), Lindsey Graham (R-S.C.), Dick Durbin (D-Ill.), Jeff Flake (R-Ariz.) and Michael </w:t>
      </w:r>
      <w:proofErr w:type="spellStart"/>
      <w:r w:rsidRPr="00BE7F82">
        <w:rPr>
          <w:rFonts w:asciiTheme="minorHAnsi" w:hAnsiTheme="minorHAnsi" w:cstheme="minorHAnsi"/>
          <w:sz w:val="16"/>
        </w:rPr>
        <w:t>Bennet</w:t>
      </w:r>
      <w:proofErr w:type="spellEnd"/>
      <w:r w:rsidRPr="00BE7F82">
        <w:rPr>
          <w:rFonts w:asciiTheme="minorHAnsi" w:hAnsiTheme="minorHAnsi" w:cstheme="minorHAnsi"/>
          <w:sz w:val="16"/>
        </w:rPr>
        <w:t xml:space="preserve"> (D-Colo</w:t>
      </w:r>
      <w:r w:rsidRPr="00BE7F82">
        <w:rPr>
          <w:rStyle w:val="StyleBoldUnderline"/>
          <w:rFonts w:asciiTheme="minorHAnsi" w:hAnsiTheme="minorHAnsi" w:cstheme="minorHAnsi"/>
        </w:rPr>
        <w:t>.), need to show substantial progress before the end of the month</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Senate Judiciary Committee Chairman Pat </w:t>
      </w:r>
      <w:r w:rsidRPr="00BE7F82">
        <w:rPr>
          <w:rStyle w:val="StyleBoldUnderline"/>
          <w:rFonts w:asciiTheme="minorHAnsi" w:hAnsiTheme="minorHAnsi" w:cstheme="minorHAnsi"/>
        </w:rPr>
        <w:t>Leahy</w:t>
      </w:r>
      <w:r w:rsidRPr="00BE7F82">
        <w:rPr>
          <w:rFonts w:asciiTheme="minorHAnsi" w:hAnsiTheme="minorHAnsi" w:cstheme="minorHAnsi"/>
          <w:sz w:val="16"/>
        </w:rPr>
        <w:t xml:space="preserve"> (D-Vt.) </w:t>
      </w:r>
      <w:r w:rsidRPr="00BE7F82">
        <w:rPr>
          <w:rStyle w:val="StyleBoldUnderline"/>
          <w:rFonts w:asciiTheme="minorHAnsi" w:hAnsiTheme="minorHAnsi" w:cstheme="minorHAnsi"/>
        </w:rPr>
        <w:t>has turned over authorship</w:t>
      </w:r>
      <w:r w:rsidRPr="00BE7F82">
        <w:rPr>
          <w:rFonts w:asciiTheme="minorHAnsi" w:hAnsiTheme="minorHAnsi" w:cstheme="minorHAnsi"/>
          <w:sz w:val="16"/>
        </w:rPr>
        <w:t xml:space="preserve"> of immigration reform to the group </w:t>
      </w:r>
      <w:r w:rsidRPr="00BE7F82">
        <w:rPr>
          <w:rStyle w:val="StyleBoldUnderline"/>
          <w:rFonts w:asciiTheme="minorHAnsi" w:hAnsiTheme="minorHAnsi" w:cstheme="minorHAnsi"/>
        </w:rPr>
        <w:t>but his patience is limited</w:t>
      </w:r>
      <w:r w:rsidRPr="00BE7F82">
        <w:rPr>
          <w:rFonts w:asciiTheme="minorHAnsi" w:hAnsiTheme="minorHAnsi" w:cstheme="minorHAnsi"/>
          <w:sz w:val="16"/>
        </w:rPr>
        <w:t>. He is eager to move shortly after the committee marks up a series of gun-violence bills this month.</w:t>
      </w:r>
      <w:r w:rsidRPr="003F00EE">
        <w:rPr>
          <w:rFonts w:asciiTheme="minorHAnsi" w:hAnsiTheme="minorHAnsi" w:cstheme="minorHAnsi"/>
          <w:sz w:val="16"/>
          <w:szCs w:val="16"/>
        </w:rPr>
        <w:t>¶</w:t>
      </w:r>
      <w:r w:rsidRPr="00BE7F82">
        <w:rPr>
          <w:rFonts w:asciiTheme="minorHAnsi" w:hAnsiTheme="minorHAnsi" w:cstheme="minorHAnsi"/>
          <w:sz w:val="16"/>
        </w:rPr>
        <w:t xml:space="preserve"> Leahy put pressure on Schumer and Sen. Tom Coburn (R-Okla.) to speed up their talks over expanding background checks for private gun sales when he scheduled a legislative markup this past week. The chairman delayed the session to give Schumer more time but the message was clear: time is in short supply.</w:t>
      </w:r>
      <w:r w:rsidRPr="003F00EE">
        <w:rPr>
          <w:rFonts w:asciiTheme="minorHAnsi" w:hAnsiTheme="minorHAnsi" w:cstheme="minorHAnsi"/>
          <w:sz w:val="16"/>
          <w:szCs w:val="16"/>
        </w:rPr>
        <w:t>¶</w:t>
      </w:r>
      <w:r w:rsidRPr="00BE7F82">
        <w:rPr>
          <w:rFonts w:asciiTheme="minorHAnsi" w:hAnsiTheme="minorHAnsi" w:cstheme="minorHAnsi"/>
          <w:sz w:val="16"/>
        </w:rPr>
        <w:t xml:space="preserve"> The same is true of immigration reform.</w:t>
      </w:r>
      <w:r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April is</w:t>
      </w:r>
      <w:r w:rsidRPr="00BE7F82">
        <w:rPr>
          <w:rFonts w:asciiTheme="minorHAnsi" w:hAnsiTheme="minorHAnsi" w:cstheme="minorHAnsi"/>
          <w:sz w:val="16"/>
        </w:rPr>
        <w:t xml:space="preserve"> probably </w:t>
      </w:r>
      <w:r w:rsidRPr="00BE7F82">
        <w:rPr>
          <w:rStyle w:val="StyleBoldUnderline"/>
          <w:rFonts w:asciiTheme="minorHAnsi" w:hAnsiTheme="minorHAnsi" w:cstheme="minorHAnsi"/>
        </w:rPr>
        <w:t>the markup month</w:t>
      </w:r>
      <w:r w:rsidRPr="00BE7F82">
        <w:rPr>
          <w:rFonts w:asciiTheme="minorHAnsi" w:hAnsiTheme="minorHAnsi" w:cstheme="minorHAnsi"/>
          <w:sz w:val="16"/>
        </w:rPr>
        <w:t xml:space="preserve"> they’re looking at </w:t>
      </w:r>
      <w:r w:rsidRPr="00BE7F82">
        <w:rPr>
          <w:rStyle w:val="StyleBoldUnderline"/>
          <w:rFonts w:asciiTheme="minorHAnsi" w:hAnsiTheme="minorHAnsi" w:cstheme="minorHAnsi"/>
        </w:rPr>
        <w:t>and then to the floor in</w:t>
      </w:r>
      <w:r w:rsidRPr="00BE7F82">
        <w:rPr>
          <w:rFonts w:asciiTheme="minorHAnsi" w:hAnsiTheme="minorHAnsi" w:cstheme="minorHAnsi"/>
          <w:sz w:val="16"/>
        </w:rPr>
        <w:t xml:space="preserve"> either </w:t>
      </w:r>
      <w:r w:rsidRPr="00BE7F82">
        <w:rPr>
          <w:rStyle w:val="StyleBoldUnderline"/>
          <w:rFonts w:asciiTheme="minorHAnsi" w:hAnsiTheme="minorHAnsi" w:cstheme="minorHAnsi"/>
        </w:rPr>
        <w:t>May</w:t>
      </w:r>
      <w:r w:rsidRPr="00BE7F82">
        <w:rPr>
          <w:rFonts w:asciiTheme="minorHAnsi" w:hAnsiTheme="minorHAnsi" w:cstheme="minorHAnsi"/>
          <w:sz w:val="16"/>
        </w:rPr>
        <w:t xml:space="preserve"> or June,” said Angela Kelley, vice president for immigration policy at the Center for American Progress.</w:t>
      </w:r>
      <w:r w:rsidRPr="003F00EE">
        <w:rPr>
          <w:rFonts w:asciiTheme="minorHAnsi" w:hAnsiTheme="minorHAnsi" w:cstheme="minorHAnsi"/>
          <w:sz w:val="16"/>
          <w:szCs w:val="16"/>
        </w:rPr>
        <w:t>¶</w:t>
      </w:r>
      <w:r w:rsidRPr="00BE7F82">
        <w:rPr>
          <w:rFonts w:asciiTheme="minorHAnsi" w:hAnsiTheme="minorHAnsi" w:cstheme="minorHAnsi"/>
          <w:sz w:val="16"/>
        </w:rPr>
        <w:t xml:space="preserve"> Kelley said Leahy wants to see real progress from Schumer, McCain and Rubio before the recess.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Leahy’s really committed to getting this done</w:t>
      </w:r>
      <w:r w:rsidRPr="00BE7F82">
        <w:rPr>
          <w:rFonts w:asciiTheme="minorHAnsi" w:hAnsiTheme="minorHAnsi" w:cstheme="minorHAnsi"/>
          <w:sz w:val="16"/>
        </w:rPr>
        <w:t xml:space="preserve"> and he’s going to watch it carefully and he’s going to want to keep measuring progress. You may not get the final grade but you’ll get an interim report before the recess. I would expect they’re going to want to see real progress,” she said.</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I don’t think his patience will be endless,</w:t>
      </w:r>
      <w:r w:rsidRPr="00BE7F82">
        <w:rPr>
          <w:rFonts w:asciiTheme="minorHAnsi" w:hAnsiTheme="minorHAnsi" w:cstheme="minorHAnsi"/>
          <w:sz w:val="16"/>
        </w:rPr>
        <w:t>” a Democratic aide said of Leahy.</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Emphasis"/>
          <w:rFonts w:asciiTheme="minorHAnsi" w:hAnsiTheme="minorHAnsi" w:cstheme="minorHAnsi"/>
        </w:rPr>
        <w:t>One of the biggest challenges</w:t>
      </w:r>
      <w:r w:rsidRPr="00BE7F82">
        <w:rPr>
          <w:rStyle w:val="StyleBoldUnderline"/>
          <w:rFonts w:asciiTheme="minorHAnsi" w:hAnsiTheme="minorHAnsi" w:cstheme="minorHAnsi"/>
        </w:rPr>
        <w:t xml:space="preserve"> in the immigration negotiations is how to handle </w:t>
      </w:r>
      <w:r w:rsidRPr="00BE7F82">
        <w:rPr>
          <w:rStyle w:val="Emphasis"/>
          <w:rFonts w:asciiTheme="minorHAnsi" w:hAnsiTheme="minorHAnsi" w:cstheme="minorHAnsi"/>
        </w:rPr>
        <w:t>future flows of immigrant workers</w:t>
      </w:r>
      <w:r w:rsidRPr="00BE7F82">
        <w:rPr>
          <w:rStyle w:val="StyleBoldUnderline"/>
          <w:rFonts w:asciiTheme="minorHAnsi" w:hAnsiTheme="minorHAnsi" w:cstheme="minorHAnsi"/>
        </w:rPr>
        <w:t>. Controversy over a guest-worker program derailed comprehensive reform when the Senate last debated it</w:t>
      </w:r>
      <w:r w:rsidRPr="00BE7F82">
        <w:rPr>
          <w:rFonts w:asciiTheme="minorHAnsi" w:hAnsiTheme="minorHAnsi" w:cstheme="minorHAnsi"/>
          <w:sz w:val="16"/>
        </w:rPr>
        <w:t xml:space="preserve"> in 2007.</w:t>
      </w:r>
      <w:r w:rsidRPr="003F00EE">
        <w:rPr>
          <w:rFonts w:asciiTheme="minorHAnsi" w:hAnsiTheme="minorHAnsi" w:cstheme="minorHAnsi"/>
          <w:sz w:val="16"/>
          <w:szCs w:val="16"/>
        </w:rPr>
        <w:t>¶</w:t>
      </w:r>
      <w:r w:rsidRPr="00BE7F82">
        <w:rPr>
          <w:rFonts w:asciiTheme="minorHAnsi" w:hAnsiTheme="minorHAnsi" w:cstheme="minorHAnsi"/>
          <w:sz w:val="16"/>
        </w:rPr>
        <w:t xml:space="preserve"> “I think </w:t>
      </w:r>
      <w:r w:rsidRPr="00BE7F82">
        <w:rPr>
          <w:rStyle w:val="StyleBoldUnderline"/>
          <w:rFonts w:asciiTheme="minorHAnsi" w:hAnsiTheme="minorHAnsi" w:cstheme="minorHAnsi"/>
        </w:rPr>
        <w:t>the problem for immigration reform will be about</w:t>
      </w:r>
      <w:r w:rsidRPr="00BE7F82">
        <w:rPr>
          <w:rFonts w:asciiTheme="minorHAnsi" w:hAnsiTheme="minorHAnsi" w:cstheme="minorHAnsi"/>
          <w:sz w:val="16"/>
        </w:rPr>
        <w:t xml:space="preserve"> future flow, </w:t>
      </w:r>
      <w:r w:rsidRPr="00BE7F82">
        <w:rPr>
          <w:rStyle w:val="StyleBoldUnderline"/>
          <w:rFonts w:asciiTheme="minorHAnsi" w:hAnsiTheme="minorHAnsi" w:cstheme="minorHAnsi"/>
        </w:rPr>
        <w:t>access to future labor</w:t>
      </w:r>
      <w:r w:rsidRPr="00BE7F82">
        <w:rPr>
          <w:rFonts w:asciiTheme="minorHAnsi" w:hAnsiTheme="minorHAnsi" w:cstheme="minorHAnsi"/>
          <w:sz w:val="16"/>
        </w:rPr>
        <w:t>,” said Graham. “The reason you have 11 million illegal workers is that lot of employers can’t find labor, so we got to address that.”</w:t>
      </w:r>
    </w:p>
    <w:p w14:paraId="7CB4C9E9" w14:textId="77777777" w:rsidR="00C45594" w:rsidRDefault="00C45594" w:rsidP="00C45594">
      <w:pPr>
        <w:pStyle w:val="Heading2"/>
      </w:pPr>
      <w:r>
        <w:lastRenderedPageBreak/>
        <w:t>Links – Cuba</w:t>
      </w:r>
    </w:p>
    <w:p w14:paraId="3EB2F2D8" w14:textId="77777777" w:rsidR="00441858" w:rsidRPr="00441858" w:rsidRDefault="00441858" w:rsidP="00441858">
      <w:pPr>
        <w:pStyle w:val="Heading3"/>
      </w:pPr>
      <w:r>
        <w:lastRenderedPageBreak/>
        <w:t>Neg – Cuba: 1NC</w:t>
      </w:r>
    </w:p>
    <w:p w14:paraId="721B2467" w14:textId="77777777" w:rsidR="00EF6CFE" w:rsidRDefault="00EF6CFE" w:rsidP="00EF6CFE">
      <w:pPr>
        <w:pStyle w:val="Heading4"/>
      </w:pPr>
      <w:r>
        <w:t>The plan drains capital</w:t>
      </w:r>
      <w:r w:rsidR="00777A6C">
        <w:t xml:space="preserve"> because of anti-Castro opposition. </w:t>
      </w:r>
    </w:p>
    <w:p w14:paraId="16507EC1" w14:textId="77777777" w:rsidR="00EF6CFE" w:rsidRPr="00B0536A" w:rsidRDefault="00EF6CFE" w:rsidP="00EF6CFE">
      <w:pPr>
        <w:rPr>
          <w:rStyle w:val="StyleStyleBold12pt"/>
        </w:rPr>
      </w:pPr>
      <w:proofErr w:type="spellStart"/>
      <w:r w:rsidRPr="00B0536A">
        <w:rPr>
          <w:rStyle w:val="StyleStyleBold12pt"/>
        </w:rPr>
        <w:t>Birns</w:t>
      </w:r>
      <w:proofErr w:type="spellEnd"/>
      <w:r w:rsidRPr="00B0536A">
        <w:rPr>
          <w:rStyle w:val="StyleStyleBold12pt"/>
        </w:rPr>
        <w:t xml:space="preserve"> and Mills ‘13</w:t>
      </w:r>
    </w:p>
    <w:p w14:paraId="291B64FE" w14:textId="77777777" w:rsidR="00EF6CFE" w:rsidRPr="00B0536A" w:rsidRDefault="00EF6CFE" w:rsidP="00EF6CFE">
      <w:r w:rsidRPr="00B0536A">
        <w:t>(Larry, Director of the Council on Hemispheric Affairs, Frederick B., COHA Senior Research Fellow, 01/30, “Best Time for U.S.– Cuba Rapprochement Is Now,” http://www.coha.org/best-time-for-u-s-cuba-rapprochement-is-now/)</w:t>
      </w:r>
    </w:p>
    <w:p w14:paraId="1AFE2491" w14:textId="77777777" w:rsidR="00EF6CFE" w:rsidRDefault="00EF6CFE" w:rsidP="00EF6CFE">
      <w:pPr>
        <w:rPr>
          <w:sz w:val="16"/>
        </w:rPr>
      </w:pPr>
      <w:r w:rsidRPr="004E09EE">
        <w:rPr>
          <w:sz w:val="16"/>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Pr>
          <w:rStyle w:val="StyleBoldUnderline"/>
          <w:highlight w:val="green"/>
        </w:rPr>
        <w:t>One reason for</w:t>
      </w:r>
      <w:r>
        <w:rPr>
          <w:rStyle w:val="StyleBoldUnderline"/>
        </w:rPr>
        <w:t xml:space="preserve"> this </w:t>
      </w:r>
      <w:r>
        <w:rPr>
          <w:rStyle w:val="StyleBoldUnderline"/>
          <w:highlight w:val="green"/>
        </w:rPr>
        <w:t xml:space="preserve">inconsistency is the </w:t>
      </w:r>
      <w:r>
        <w:rPr>
          <w:rStyle w:val="Emphasis"/>
          <w:highlight w:val="green"/>
        </w:rPr>
        <w:t>continued opposition</w:t>
      </w:r>
      <w:r>
        <w:rPr>
          <w:rStyle w:val="StyleBoldUnderline"/>
          <w:highlight w:val="green"/>
        </w:rPr>
        <w:t xml:space="preserve"> by the anti-Castro lobby to a change of course by Washington. The anti-Castro lobby and their allies in</w:t>
      </w:r>
      <w:r>
        <w:rPr>
          <w:rStyle w:val="StyleBoldUnderline"/>
        </w:rPr>
        <w:t xml:space="preserve"> the US </w:t>
      </w:r>
      <w:r>
        <w:rPr>
          <w:rStyle w:val="StyleBoldUnderline"/>
          <w:highlight w:val="green"/>
        </w:rPr>
        <w:t>Congress argue that the reforms coming out of Havana are too little too late and</w:t>
      </w:r>
      <w:r>
        <w:rPr>
          <w:rStyle w:val="StyleBoldUnderline"/>
        </w:rPr>
        <w:t xml:space="preserve"> that </w:t>
      </w:r>
      <w:r>
        <w:rPr>
          <w:rStyle w:val="StyleBoldUnderline"/>
          <w:highlight w:val="green"/>
        </w:rPr>
        <w:t>political repression continues unabated. They</w:t>
      </w:r>
      <w:r>
        <w:rPr>
          <w:rStyle w:val="StyleBoldUnderline"/>
        </w:rPr>
        <w:t xml:space="preserve"> continue to </w:t>
      </w:r>
      <w:r>
        <w:rPr>
          <w:rStyle w:val="StyleBoldUnderline"/>
          <w:highlight w:val="green"/>
        </w:rPr>
        <w:t>see the embargo as a tool for coercing</w:t>
      </w:r>
      <w:r>
        <w:rPr>
          <w:rStyle w:val="StyleBoldUnderline"/>
        </w:rPr>
        <w:t xml:space="preserve"> either more dramatic </w:t>
      </w:r>
      <w:r>
        <w:rPr>
          <w:rStyle w:val="StyleBoldUnderline"/>
          <w:highlight w:val="green"/>
        </w:rPr>
        <w:t>reforms or regime change.</w:t>
      </w:r>
      <w:r w:rsidRPr="004E09EE">
        <w:rPr>
          <w:sz w:val="16"/>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w:t>
      </w:r>
      <w:proofErr w:type="spellStart"/>
      <w:r w:rsidRPr="004E09EE">
        <w:rPr>
          <w:sz w:val="16"/>
        </w:rPr>
        <w:t>Carilles</w:t>
      </w:r>
      <w:proofErr w:type="spellEnd"/>
      <w:r w:rsidRPr="004E09EE">
        <w:rPr>
          <w:sz w:val="16"/>
        </w:rPr>
        <w:t xml:space="preserve">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w:t>
      </w:r>
      <w:proofErr w:type="spellStart"/>
      <w:r w:rsidRPr="004E09EE">
        <w:rPr>
          <w:sz w:val="16"/>
        </w:rPr>
        <w:t>Labañino</w:t>
      </w:r>
      <w:proofErr w:type="spellEnd"/>
      <w:r w:rsidRPr="004E09EE">
        <w:rPr>
          <w:sz w:val="16"/>
        </w:rPr>
        <w:t xml:space="preserve">,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Pr>
          <w:rStyle w:val="StyleBoldUnderline"/>
          <w:highlight w:val="green"/>
        </w:rPr>
        <w:t>There would</w:t>
      </w:r>
      <w:r>
        <w:rPr>
          <w:rStyle w:val="StyleBoldUnderline"/>
        </w:rPr>
        <w:t xml:space="preserve"> probably </w:t>
      </w:r>
      <w:r>
        <w:rPr>
          <w:rStyle w:val="StyleBoldUnderline"/>
          <w:highlight w:val="green"/>
        </w:rPr>
        <w:t xml:space="preserve">be </w:t>
      </w:r>
      <w:r>
        <w:rPr>
          <w:rStyle w:val="Emphasis"/>
          <w:highlight w:val="green"/>
        </w:rPr>
        <w:t>a political price to pay by</w:t>
      </w:r>
      <w:r>
        <w:rPr>
          <w:rStyle w:val="StyleBoldUnderline"/>
        </w:rPr>
        <w:t xml:space="preserve"> the </w:t>
      </w:r>
      <w:r>
        <w:rPr>
          <w:rStyle w:val="Emphasis"/>
          <w:highlight w:val="green"/>
        </w:rPr>
        <w:t>Obama</w:t>
      </w:r>
      <w:r>
        <w:rPr>
          <w:rStyle w:val="StyleBoldUnderline"/>
        </w:rPr>
        <w:t xml:space="preserve"> administration </w:t>
      </w:r>
      <w:r>
        <w:rPr>
          <w:rStyle w:val="StyleBoldUnderline"/>
          <w:highlight w:val="green"/>
        </w:rPr>
        <w:t>for</w:t>
      </w:r>
      <w:r>
        <w:rPr>
          <w:rStyle w:val="StyleBoldUnderline"/>
        </w:rPr>
        <w:t xml:space="preserve"> taking steps towards </w:t>
      </w:r>
      <w:r>
        <w:rPr>
          <w:rStyle w:val="StyleBoldUnderline"/>
          <w:highlight w:val="green"/>
        </w:rPr>
        <w:t>reconciliation with Havana</w:t>
      </w:r>
      <w:r w:rsidRPr="004E09EE">
        <w:rPr>
          <w:sz w:val="16"/>
        </w:rPr>
        <w:t xml:space="preserve">, but if Obama’s election to a second term means that there is to be a progressive dividend, surely such a dividend ought to include a change in US policy towards the island. </w:t>
      </w:r>
      <w:proofErr w:type="spellStart"/>
      <w:r w:rsidRPr="004E09EE">
        <w:rPr>
          <w:sz w:val="16"/>
        </w:rPr>
        <w:t>Mirabile</w:t>
      </w:r>
      <w:proofErr w:type="spellEnd"/>
      <w:r w:rsidRPr="004E09EE">
        <w:rPr>
          <w:sz w:val="16"/>
        </w:rPr>
        <w:t xml:space="preserve"> </w:t>
      </w:r>
      <w:proofErr w:type="spellStart"/>
      <w:r w:rsidRPr="004E09EE">
        <w:rPr>
          <w:sz w:val="16"/>
        </w:rPr>
        <w:t>dictu</w:t>
      </w:r>
      <w:proofErr w:type="spellEnd"/>
      <w:r w:rsidRPr="004E09EE">
        <w:rPr>
          <w:sz w:val="16"/>
        </w:rPr>
        <w:t>,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14:paraId="22CD7C4F" w14:textId="77777777" w:rsidR="00B0536A" w:rsidRDefault="00B0536A" w:rsidP="00B0536A">
      <w:pPr>
        <w:pStyle w:val="Heading3"/>
      </w:pPr>
      <w:r>
        <w:lastRenderedPageBreak/>
        <w:t>Neg – Cuba</w:t>
      </w:r>
    </w:p>
    <w:p w14:paraId="4026ADED" w14:textId="77777777" w:rsidR="00C419E8" w:rsidRDefault="00C419E8" w:rsidP="00C419E8">
      <w:pPr>
        <w:pStyle w:val="Heading4"/>
      </w:pPr>
      <w:r>
        <w:t>US-Cuban engagement sparks political backlash in the Cuban Lobby – Obama easing travel restrictions proves</w:t>
      </w:r>
    </w:p>
    <w:p w14:paraId="26EB4506" w14:textId="77777777" w:rsidR="00C419E8" w:rsidRPr="00E22685" w:rsidRDefault="00C419E8" w:rsidP="00C419E8">
      <w:r w:rsidRPr="00E22685">
        <w:rPr>
          <w:rStyle w:val="Heading4Char"/>
        </w:rPr>
        <w:t>NY Times 10</w:t>
      </w:r>
      <w:r w:rsidRPr="00E22685">
        <w:t xml:space="preserve"> [“U.S. Said to Plan Easing Rules for Travel to Cuba”, August 16th, 2010, </w:t>
      </w:r>
      <w:hyperlink r:id="rId28" w:history="1">
        <w:r w:rsidRPr="00E22685">
          <w:rPr>
            <w:rStyle w:val="Hyperlink"/>
          </w:rPr>
          <w:t>http://www.nytimes.com/2010/08/17/world/americas/17cuba.html?_r=3&amp;hp&amp;</w:t>
        </w:r>
      </w:hyperlink>
      <w:r w:rsidRPr="00E22685">
        <w:t xml:space="preserve">, </w:t>
      </w:r>
      <w:proofErr w:type="spellStart"/>
      <w:r w:rsidRPr="00E22685">
        <w:t>Chetan</w:t>
      </w:r>
      <w:proofErr w:type="spellEnd"/>
      <w:r w:rsidRPr="00E22685">
        <w:t xml:space="preserve">] </w:t>
      </w:r>
    </w:p>
    <w:p w14:paraId="2AC3CE8C" w14:textId="77777777" w:rsidR="00C419E8" w:rsidRPr="00E22685" w:rsidRDefault="00C419E8" w:rsidP="00C419E8">
      <w:pPr>
        <w:rPr>
          <w:rStyle w:val="StyleBoldUnderline"/>
        </w:rPr>
      </w:pPr>
      <w:r w:rsidRPr="00505FD4">
        <w:rPr>
          <w:sz w:val="12"/>
        </w:rPr>
        <w:t xml:space="preserve">WASHINGTON — The </w:t>
      </w:r>
      <w:r w:rsidRPr="00E22685">
        <w:rPr>
          <w:rStyle w:val="StyleBoldUnderline"/>
        </w:rPr>
        <w:t>Obama</w:t>
      </w:r>
      <w:r w:rsidRPr="00505FD4">
        <w:rPr>
          <w:sz w:val="12"/>
        </w:rPr>
        <w:t xml:space="preserve"> administration </w:t>
      </w:r>
      <w:r w:rsidRPr="00E22685">
        <w:rPr>
          <w:rStyle w:val="StyleBoldUnderline"/>
        </w:rPr>
        <w:t>is planning to expand opportunities for Americans to travel to Cub</w:t>
      </w:r>
      <w:r w:rsidRPr="00615C55">
        <w:rPr>
          <w:rStyle w:val="StyleBoldUnderline"/>
        </w:rPr>
        <w:t>a</w:t>
      </w:r>
      <w:r w:rsidRPr="00505FD4">
        <w:rPr>
          <w:sz w:val="12"/>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sidRPr="00E22685">
        <w:rPr>
          <w:rStyle w:val="StyleBoldUnderline"/>
        </w:rPr>
        <w:t>policies</w:t>
      </w:r>
      <w:r w:rsidRPr="00505FD4">
        <w:rPr>
          <w:sz w:val="12"/>
        </w:rPr>
        <w:t xml:space="preserve">, officials said, </w:t>
      </w:r>
      <w:r w:rsidRPr="00E22685">
        <w:rPr>
          <w:rStyle w:val="StyleBoldUnderline"/>
        </w:rPr>
        <w:t>fostered robust exchanges between the United States and Cuba, allowing groups</w:t>
      </w:r>
      <w:r w:rsidRPr="00505FD4">
        <w:rPr>
          <w:sz w:val="12"/>
        </w:rPr>
        <w:t xml:space="preserve"> — </w:t>
      </w:r>
      <w:r w:rsidRPr="00E22685">
        <w:rPr>
          <w:rStyle w:val="StyleBoldUnderline"/>
        </w:rPr>
        <w:t>incl</w:t>
      </w:r>
      <w:r w:rsidRPr="00505FD4">
        <w:rPr>
          <w:sz w:val="12"/>
        </w:rPr>
        <w:t xml:space="preserve">uding universities, sports teams, museums and chambers of commerce — </w:t>
      </w:r>
      <w:r w:rsidRPr="00E22685">
        <w:rPr>
          <w:rStyle w:val="StyleBoldUnderline"/>
        </w:rPr>
        <w:t>to share expertise as well as life experiences.</w:t>
      </w:r>
      <w:r>
        <w:rPr>
          <w:rStyle w:val="StyleBoldUnderline"/>
        </w:rPr>
        <w:t xml:space="preserve"> </w:t>
      </w:r>
      <w:r w:rsidRPr="00505FD4">
        <w:rPr>
          <w:sz w:val="12"/>
        </w:rPr>
        <w:t xml:space="preserve">Policy analysts said </w:t>
      </w:r>
      <w:r w:rsidRPr="00E22685">
        <w:rPr>
          <w:rStyle w:val="StyleBoldUnderline"/>
        </w:rPr>
        <w:t>the intended changes would mark a significant shift in Cuba policy</w:t>
      </w:r>
      <w:r w:rsidRPr="00505FD4">
        <w:rPr>
          <w:sz w:val="12"/>
        </w:rPr>
        <w:t xml:space="preserve">. In early 2009, President Obama lifted restrictions on travel and remittances only for Americans with relatives on the island. Congressional aides cautioned that </w:t>
      </w:r>
      <w:r w:rsidRPr="00E22685">
        <w:rPr>
          <w:rStyle w:val="StyleBoldUnderline"/>
        </w:rPr>
        <w:t>some</w:t>
      </w:r>
      <w:r w:rsidRPr="00505FD4">
        <w:rPr>
          <w:sz w:val="12"/>
        </w:rPr>
        <w:t xml:space="preserve"> administration officials still </w:t>
      </w:r>
      <w:r w:rsidRPr="00E22685">
        <w:rPr>
          <w:rStyle w:val="StyleBoldUnderline"/>
        </w:rPr>
        <w:t xml:space="preserve">saw the proposals as </w:t>
      </w:r>
      <w:r w:rsidRPr="00E22685">
        <w:rPr>
          <w:rStyle w:val="Emphasis"/>
        </w:rPr>
        <w:t>too politically volatile</w:t>
      </w:r>
      <w:r w:rsidRPr="00505FD4">
        <w:rPr>
          <w:sz w:val="12"/>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sidRPr="00E22685">
        <w:rPr>
          <w:rStyle w:val="Emphasis"/>
        </w:rPr>
        <w:t xml:space="preserve">political backlash from </w:t>
      </w:r>
      <w:r w:rsidRPr="008F07F3">
        <w:rPr>
          <w:rStyle w:val="Emphasis"/>
        </w:rPr>
        <w:t>outspoken groups within the Cuban American lobby</w:t>
      </w:r>
      <w:r w:rsidRPr="00505FD4">
        <w:rPr>
          <w:sz w:val="12"/>
        </w:rPr>
        <w:t xml:space="preserve"> — backed by Senator Robert Menendez, Democrat of New Jersey — </w:t>
      </w:r>
      <w:r w:rsidRPr="008F07F3">
        <w:rPr>
          <w:rStyle w:val="StyleBoldUnderline"/>
        </w:rPr>
        <w:t>that oppose</w:t>
      </w:r>
      <w:r w:rsidRPr="00E22685">
        <w:rPr>
          <w:rStyle w:val="StyleBoldUnderline"/>
        </w:rPr>
        <w:t xml:space="preserve"> </w:t>
      </w:r>
      <w:r w:rsidRPr="008F07F3">
        <w:rPr>
          <w:rStyle w:val="Emphasis"/>
        </w:rPr>
        <w:t>any softening</w:t>
      </w:r>
      <w:r w:rsidRPr="00E22685">
        <w:rPr>
          <w:rStyle w:val="StyleBoldUnderline"/>
        </w:rPr>
        <w:t xml:space="preserve"> in Washington’s position toward Havana.</w:t>
      </w:r>
      <w:r>
        <w:rPr>
          <w:rStyle w:val="StyleBoldUnderline"/>
        </w:rPr>
        <w:t xml:space="preserve"> </w:t>
      </w:r>
      <w:r w:rsidRPr="00505FD4">
        <w:rPr>
          <w:sz w:val="12"/>
        </w:rPr>
        <w:t xml:space="preserve">Those favoring the change said that with a growing number of polls showing that Cuban-Americans’ attitudes toward Cuba had softened as </w:t>
      </w:r>
      <w:proofErr w:type="gramStart"/>
      <w:r w:rsidRPr="00505FD4">
        <w:rPr>
          <w:sz w:val="12"/>
        </w:rPr>
        <w:t>well,</w:t>
      </w:r>
      <w:proofErr w:type="gramEnd"/>
      <w:r w:rsidRPr="00505FD4">
        <w:rPr>
          <w:sz w:val="12"/>
        </w:rPr>
        <w:t xml:space="preserve">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animates this.” Mr. Menendez, in a statement, objected to the anticipated changes. </w:t>
      </w:r>
      <w:r w:rsidRPr="00E22685">
        <w:rPr>
          <w:rStyle w:val="Emphasis"/>
        </w:rPr>
        <w:t>“This is not the time to ease pressure on the Castro regime,”</w:t>
      </w:r>
      <w:r w:rsidRPr="00505FD4">
        <w:rPr>
          <w:sz w:val="12"/>
        </w:rPr>
        <w:t xml:space="preserve"> he said, referring to President </w:t>
      </w:r>
      <w:proofErr w:type="spellStart"/>
      <w:r w:rsidRPr="00505FD4">
        <w:rPr>
          <w:sz w:val="12"/>
        </w:rPr>
        <w:t>Raúl</w:t>
      </w:r>
      <w:proofErr w:type="spellEnd"/>
      <w:r w:rsidRPr="00505FD4">
        <w:rPr>
          <w:sz w:val="12"/>
        </w:rPr>
        <w:t xml:space="preserve"> Castro of Cuba, who took office in 2006 after his brother, Fidel, fell ill. Mr. Menendez added that </w:t>
      </w:r>
      <w:r w:rsidRPr="00E22685">
        <w:rPr>
          <w:rStyle w:val="StyleBoldUnderline"/>
        </w:rPr>
        <w:t>promoting travel would give Havana a “much needed infusion of dollars that will only allow the Castro brothers to extend their reign of oppression.</w:t>
      </w:r>
      <w:r w:rsidRPr="00505FD4">
        <w:rPr>
          <w:sz w:val="12"/>
        </w:rPr>
        <w:t>”</w:t>
      </w:r>
    </w:p>
    <w:p w14:paraId="34D7A2C2" w14:textId="77777777" w:rsidR="00C419E8" w:rsidRDefault="00C419E8" w:rsidP="00C419E8"/>
    <w:p w14:paraId="4F8BB468" w14:textId="77777777" w:rsidR="00C419E8" w:rsidRDefault="00C419E8" w:rsidP="00C419E8"/>
    <w:p w14:paraId="3D94E202" w14:textId="77777777" w:rsidR="00C419E8" w:rsidRPr="006E4C9D" w:rsidRDefault="00C419E8" w:rsidP="00C419E8">
      <w:pPr>
        <w:pStyle w:val="Heading4"/>
      </w:pPr>
      <w:r>
        <w:t>The Cuba Lobby has huge sway and will block other legislation in backlash to the plan</w:t>
      </w:r>
    </w:p>
    <w:p w14:paraId="13AF339B" w14:textId="77777777" w:rsidR="00C419E8" w:rsidRDefault="00C419E8" w:rsidP="00C419E8">
      <w:r w:rsidRPr="006E4C9D">
        <w:rPr>
          <w:rStyle w:val="Heading4Char"/>
        </w:rPr>
        <w:t>The Register 4-21</w:t>
      </w:r>
      <w:r w:rsidRPr="006E4C9D">
        <w:t xml:space="preserve"> [“The Cuban chill”, April 21st, 2013, </w:t>
      </w:r>
      <w:hyperlink r:id="rId29" w:history="1">
        <w:r w:rsidRPr="006E4C9D">
          <w:rPr>
            <w:rStyle w:val="Hyperlink"/>
          </w:rPr>
          <w:t>http://www.registerguard.com/rg/opinion/29740770-78/cuba-lobby-policy-china-political.html.csp</w:t>
        </w:r>
      </w:hyperlink>
      <w:r>
        <w:t xml:space="preserve">, </w:t>
      </w:r>
      <w:proofErr w:type="spellStart"/>
      <w:r>
        <w:t>Chetan</w:t>
      </w:r>
      <w:proofErr w:type="spellEnd"/>
      <w:r>
        <w:t>]</w:t>
      </w:r>
    </w:p>
    <w:p w14:paraId="435B82B9" w14:textId="77777777" w:rsidR="00C419E8" w:rsidRPr="008E3523" w:rsidRDefault="00C419E8" w:rsidP="00C419E8">
      <w:pPr>
        <w:rPr>
          <w:rStyle w:val="StyleBoldUnderline"/>
        </w:rPr>
      </w:pPr>
      <w:r w:rsidRPr="008E3523">
        <w:rPr>
          <w:rStyle w:val="StyleBoldUnderline"/>
        </w:rPr>
        <w:t xml:space="preserve">Policy toward Cuba is frozen in place by a domestic political lobby with roots in the electorally pivotal state of Florida. </w:t>
      </w:r>
      <w:r w:rsidRPr="008E3523">
        <w:rPr>
          <w:rStyle w:val="Emphasis"/>
        </w:rPr>
        <w:t>The Cuba Lobby combines the carrot of political money with the stick of political denunciation to keep wavering Congress members, government bureaucrats, and even presidents in line behind</w:t>
      </w:r>
      <w:r w:rsidRPr="008E3523">
        <w:rPr>
          <w:sz w:val="12"/>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8E3523">
        <w:rPr>
          <w:rStyle w:val="StyleBoldUnderline"/>
        </w:rPr>
        <w:t>the Cuba Lobby isn’t one organization but a loose-knit conglomerate of exiles, sympathetic members of Congress and nongovernmental organizations</w:t>
      </w:r>
      <w:r w:rsidRPr="008E3523">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w:t>
      </w:r>
      <w:proofErr w:type="spellStart"/>
      <w:r w:rsidRPr="008E3523">
        <w:rPr>
          <w:sz w:val="12"/>
        </w:rPr>
        <w:t>Martí</w:t>
      </w:r>
      <w:proofErr w:type="spellEnd"/>
      <w:r w:rsidRPr="008E3523">
        <w:rPr>
          <w:sz w:val="12"/>
        </w:rPr>
        <w:t xml:space="preserve">, modeled on Radio Free Europe, to broadcast propaganda to Cuba. He named Jorge Mas </w:t>
      </w:r>
      <w:proofErr w:type="spellStart"/>
      <w:r w:rsidRPr="008E3523">
        <w:rPr>
          <w:sz w:val="12"/>
        </w:rPr>
        <w:t>Canosa</w:t>
      </w:r>
      <w:proofErr w:type="spellEnd"/>
      <w:r w:rsidRPr="008E3523">
        <w:rPr>
          <w:sz w:val="12"/>
        </w:rPr>
        <w:t xml:space="preserve">, founder of the Cuban American National Foundation, to lead the radio’s oversight board. President George H.W. Bush followed with TV </w:t>
      </w:r>
      <w:proofErr w:type="spellStart"/>
      <w:r w:rsidRPr="008E3523">
        <w:rPr>
          <w:sz w:val="12"/>
        </w:rPr>
        <w:t>Martí</w:t>
      </w:r>
      <w:proofErr w:type="spellEnd"/>
      <w:r w:rsidRPr="008E3523">
        <w:rPr>
          <w:sz w:val="12"/>
        </w:rPr>
        <w:t xml:space="preserve">.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w:t>
      </w:r>
      <w:proofErr w:type="spellStart"/>
      <w:r w:rsidRPr="008E3523">
        <w:rPr>
          <w:sz w:val="12"/>
        </w:rPr>
        <w:t>Canosa’s</w:t>
      </w:r>
      <w:proofErr w:type="spellEnd"/>
      <w:r w:rsidRPr="008E3523">
        <w:rPr>
          <w:sz w:val="12"/>
        </w:rPr>
        <w:t xml:space="preserve"> death in 1997. “No individual had more influence over United States policies toward Cuba over the past two decades than Jorge Mas </w:t>
      </w:r>
      <w:proofErr w:type="spellStart"/>
      <w:r w:rsidRPr="008E3523">
        <w:rPr>
          <w:sz w:val="12"/>
        </w:rPr>
        <w:t>Canosa</w:t>
      </w:r>
      <w:proofErr w:type="spellEnd"/>
      <w:r w:rsidRPr="008E3523">
        <w:rPr>
          <w:sz w:val="12"/>
        </w:rPr>
        <w:t xml:space="preserve">,” The New York Times editorialized. In Washington, CANF built its reputation by spreading campaign contributions to bolster friends and punish enemies. In 1988, CANF money helped Connecticut’s Joe Lieberman defeat incumbent Sen. Lowell </w:t>
      </w:r>
      <w:proofErr w:type="spellStart"/>
      <w:r w:rsidRPr="008E3523">
        <w:rPr>
          <w:sz w:val="12"/>
        </w:rPr>
        <w:t>Weicker</w:t>
      </w:r>
      <w:proofErr w:type="spellEnd"/>
      <w:r w:rsidRPr="008E3523">
        <w:rPr>
          <w:sz w:val="12"/>
        </w:rPr>
        <w:t xml:space="preserve">, whom Lieberman accused of being soft on Castro because he visited Cuba and advocated better relations. </w:t>
      </w:r>
      <w:proofErr w:type="spellStart"/>
      <w:r w:rsidRPr="008E3523">
        <w:rPr>
          <w:sz w:val="12"/>
        </w:rPr>
        <w:t>Weicker’s</w:t>
      </w:r>
      <w:proofErr w:type="spellEnd"/>
      <w:r w:rsidRPr="008E3523">
        <w:rPr>
          <w:sz w:val="12"/>
        </w:rPr>
        <w:t xml:space="preserve">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8E3523">
        <w:rPr>
          <w:rStyle w:val="StyleBoldUnderline"/>
        </w:rPr>
        <w:t>Today, the political action arm of the Cuba Lobby is the U.S.-Cuba Democracy PAC, which hands out more campaign dollars</w:t>
      </w:r>
      <w:r w:rsidRPr="008E3523">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8E3523">
        <w:rPr>
          <w:rStyle w:val="Emphasis"/>
        </w:rPr>
        <w:t>the Cuba Lobby has struck fear into the heart of the foreign-policy bureaucracy</w:t>
      </w:r>
      <w:r w:rsidRPr="008E3523">
        <w:rPr>
          <w:sz w:val="12"/>
        </w:rPr>
        <w:t xml:space="preserve">. </w:t>
      </w:r>
      <w:r w:rsidRPr="008E3523">
        <w:rPr>
          <w:rStyle w:val="StyleBoldUnderline"/>
        </w:rPr>
        <w:t xml:space="preserve">The </w:t>
      </w:r>
      <w:r w:rsidRPr="008E3523">
        <w:rPr>
          <w:rStyle w:val="StyleBoldUnderline"/>
        </w:rPr>
        <w:lastRenderedPageBreak/>
        <w:t xml:space="preserve">congressional wing of the Cuba Lobby, in concert with its friends in the executive branch, routinely punishes career civil servants who don’t toe the line. </w:t>
      </w:r>
      <w:r w:rsidRPr="008E3523">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w:t>
      </w:r>
      <w:proofErr w:type="spellStart"/>
      <w:r w:rsidRPr="008E3523">
        <w:rPr>
          <w:sz w:val="12"/>
        </w:rPr>
        <w:t>Baeza</w:t>
      </w:r>
      <w:proofErr w:type="spellEnd"/>
      <w:r w:rsidRPr="008E3523">
        <w:rPr>
          <w:sz w:val="12"/>
        </w:rPr>
        <w:t xml:space="preserve">, because he once had visited Cuba. Clinton dumped </w:t>
      </w:r>
      <w:proofErr w:type="spellStart"/>
      <w:r w:rsidRPr="008E3523">
        <w:rPr>
          <w:sz w:val="12"/>
        </w:rPr>
        <w:t>Baeza</w:t>
      </w:r>
      <w:proofErr w:type="spellEnd"/>
      <w:r w:rsidRPr="008E3523">
        <w:rPr>
          <w:sz w:val="12"/>
        </w:rPr>
        <w:t xml:space="preserve">. Two years later, Clinton caved in to the lobby’s demand that he fire National Security Council official Morton </w:t>
      </w:r>
      <w:proofErr w:type="spellStart"/>
      <w:r w:rsidRPr="008E3523">
        <w:rPr>
          <w:sz w:val="12"/>
        </w:rPr>
        <w:t>Halperin</w:t>
      </w:r>
      <w:proofErr w:type="spellEnd"/>
      <w:r w:rsidRPr="008E3523">
        <w:rPr>
          <w:sz w:val="12"/>
        </w:rPr>
        <w:t xml:space="preserve">,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8E3523">
        <w:rPr>
          <w:rStyle w:val="StyleBoldUnderline"/>
        </w:rPr>
        <w:t>When Obama was elected president, promising a “new beginning” in relations with Havana, the Cuba Lobby relied on its congressional wing to stop him</w:t>
      </w:r>
      <w:r w:rsidRPr="008E3523">
        <w:rPr>
          <w:sz w:val="12"/>
        </w:rPr>
        <w:t xml:space="preserve">. Sen. Robert </w:t>
      </w:r>
      <w:r w:rsidRPr="008E3523">
        <w:rPr>
          <w:rStyle w:val="StyleBoldUnderline"/>
        </w:rPr>
        <w:t>Menendez</w:t>
      </w:r>
      <w:r w:rsidRPr="008E3523">
        <w:rPr>
          <w:sz w:val="12"/>
        </w:rPr>
        <w:t xml:space="preserve">, D-N.J., the senior Cuban-American Democrat in Congress and now chairman of the Senate Foreign Relations Committee, </w:t>
      </w:r>
      <w:r w:rsidRPr="008E3523">
        <w:rPr>
          <w:rStyle w:val="StyleBoldUnderline"/>
        </w:rPr>
        <w:t>vehemently opposes any opening to Cuba. In March 2009, he signaled his willingness to defy both his president and his party to get his way</w:t>
      </w:r>
      <w:r w:rsidRPr="008E3523">
        <w:rPr>
          <w:sz w:val="12"/>
        </w:rPr>
        <w:t xml:space="preserve">. </w:t>
      </w:r>
      <w:r w:rsidRPr="008E3523">
        <w:rPr>
          <w:rStyle w:val="StyleBoldUnderline"/>
        </w:rPr>
        <w:t>Menendez voted with Republicans to block passage of a</w:t>
      </w:r>
      <w:r w:rsidRPr="008E3523">
        <w:rPr>
          <w:sz w:val="12"/>
        </w:rPr>
        <w:t xml:space="preserve"> $410 billion omnibus </w:t>
      </w:r>
      <w:r w:rsidRPr="008E3523">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8E3523">
        <w:rPr>
          <w:sz w:val="12"/>
        </w:rPr>
        <w:t xml:space="preserve">, Treasury Secretary Timothy </w:t>
      </w:r>
      <w:r w:rsidRPr="008E3523">
        <w:rPr>
          <w:rStyle w:val="StyleBoldUnderline"/>
        </w:rPr>
        <w:t>Geithner had to promise in writing that the administration would consult Menendez on any change in U.S. policy toward Cuba.</w:t>
      </w:r>
    </w:p>
    <w:p w14:paraId="28B2BCA3" w14:textId="77777777" w:rsidR="00C419E8" w:rsidRDefault="00C419E8" w:rsidP="00C419E8"/>
    <w:p w14:paraId="6BFB935A" w14:textId="77777777" w:rsidR="00E07CEB" w:rsidRDefault="00E07CEB" w:rsidP="00E07CEB">
      <w:pPr>
        <w:pStyle w:val="Heading3"/>
      </w:pPr>
      <w:proofErr w:type="spellStart"/>
      <w:r>
        <w:lastRenderedPageBreak/>
        <w:t>Neg</w:t>
      </w:r>
      <w:proofErr w:type="spellEnd"/>
      <w:r>
        <w:t xml:space="preserve"> – Cuba: Republicans</w:t>
      </w:r>
    </w:p>
    <w:p w14:paraId="2D50D13E" w14:textId="77777777" w:rsidR="00E07CEB" w:rsidRPr="0018429E" w:rsidRDefault="00E07CEB" w:rsidP="00E07CEB">
      <w:pPr>
        <w:pStyle w:val="Heading4"/>
      </w:pPr>
      <w:r w:rsidRPr="0018429E">
        <w:t>Empirics prove stiff GOP opposition to the plan</w:t>
      </w:r>
    </w:p>
    <w:p w14:paraId="10780095" w14:textId="77777777" w:rsidR="00E07CEB" w:rsidRPr="0018429E" w:rsidRDefault="00E07CEB" w:rsidP="00E07CEB">
      <w:r w:rsidRPr="0018429E">
        <w:rPr>
          <w:rStyle w:val="StyleStyleBold12pt"/>
        </w:rPr>
        <w:t>Griswold 5</w:t>
      </w:r>
      <w:r w:rsidRPr="0018429E">
        <w:t xml:space="preserve"> – director of the Center for Trade Policy Studies at the Cato Institute (Daniel, 10/12, “Four Decades of Failure: The U.S. Embargo against Cuba,” http://www.cato.org/publications/speeches/four-decades-failure-us-embargo-against-cuba)</w:t>
      </w:r>
    </w:p>
    <w:p w14:paraId="66BB0B6D" w14:textId="77777777" w:rsidR="00E07CEB" w:rsidRPr="00BD0B55" w:rsidRDefault="00E07CEB" w:rsidP="00E07CEB">
      <w:pPr>
        <w:rPr>
          <w:rStyle w:val="StyleBoldUnderline"/>
          <w:sz w:val="16"/>
          <w:szCs w:val="16"/>
          <w:u w:val="none"/>
        </w:rPr>
      </w:pPr>
      <w:r w:rsidRPr="0018429E">
        <w:t>For all those reasons, pressure has been building in Congress for a new policy toward Cuba.</w:t>
      </w:r>
      <w:r w:rsidRPr="00BD0B55">
        <w:rPr>
          <w:rStyle w:val="StyleBoldUnderline"/>
          <w:sz w:val="16"/>
          <w:szCs w:val="16"/>
          <w:u w:val="none"/>
        </w:rPr>
        <w:t xml:space="preserve"> </w:t>
      </w:r>
      <w:r w:rsidRPr="00BD0B55">
        <w:rPr>
          <w:rStyle w:val="StyleBoldUnderline"/>
          <w:highlight w:val="green"/>
        </w:rPr>
        <w:t>In the past five years, the House and</w:t>
      </w:r>
      <w:r w:rsidRPr="00BD0B55">
        <w:rPr>
          <w:rStyle w:val="StyleBoldUnderline"/>
        </w:rPr>
        <w:t xml:space="preserve"> occasionally the </w:t>
      </w:r>
      <w:r w:rsidRPr="00BD0B55">
        <w:rPr>
          <w:rStyle w:val="StyleBoldUnderline"/>
          <w:highlight w:val="green"/>
        </w:rPr>
        <w:t>Senate have voted to lift the</w:t>
      </w:r>
      <w:r w:rsidRPr="00BD0B55">
        <w:rPr>
          <w:rStyle w:val="StyleBoldUnderline"/>
        </w:rPr>
        <w:t xml:space="preserve"> travel ban to </w:t>
      </w:r>
      <w:r w:rsidRPr="00BD0B55">
        <w:rPr>
          <w:rStyle w:val="StyleBoldUnderline"/>
          <w:highlight w:val="green"/>
        </w:rPr>
        <w:t>Cuba</w:t>
      </w:r>
      <w:r w:rsidRPr="00BD0B55">
        <w:rPr>
          <w:rStyle w:val="StyleBoldUnderline"/>
        </w:rPr>
        <w:t xml:space="preserve">, and also to lift the cap on remittances and even to lift the </w:t>
      </w:r>
      <w:r w:rsidRPr="00BD0B55">
        <w:rPr>
          <w:rStyle w:val="StyleBoldUnderline"/>
          <w:highlight w:val="green"/>
        </w:rPr>
        <w:t>embargo</w:t>
      </w:r>
      <w:r w:rsidRPr="00BD0B55">
        <w:rPr>
          <w:rStyle w:val="StyleBoldUnderline"/>
        </w:rPr>
        <w:t xml:space="preserve"> altogether. </w:t>
      </w:r>
      <w:r w:rsidRPr="00BD0B55">
        <w:rPr>
          <w:rStyle w:val="StyleBoldUnderline"/>
          <w:highlight w:val="green"/>
        </w:rPr>
        <w:t>Yet each time efforts</w:t>
      </w:r>
      <w:r w:rsidRPr="00BD0B55">
        <w:rPr>
          <w:rStyle w:val="StyleBoldUnderline"/>
        </w:rPr>
        <w:t xml:space="preserve"> in Congress </w:t>
      </w:r>
      <w:r w:rsidRPr="00BD0B55">
        <w:rPr>
          <w:rStyle w:val="StyleBoldUnderline"/>
          <w:highlight w:val="green"/>
        </w:rPr>
        <w:t xml:space="preserve">to ease the embargo have been </w:t>
      </w:r>
      <w:r w:rsidRPr="00BD0B55">
        <w:rPr>
          <w:rStyle w:val="Emphasis"/>
          <w:highlight w:val="green"/>
        </w:rPr>
        <w:t>thwarted by</w:t>
      </w:r>
      <w:r w:rsidRPr="00BD0B55">
        <w:rPr>
          <w:rStyle w:val="StyleBoldUnderline"/>
        </w:rPr>
        <w:t xml:space="preserve"> the administration and </w:t>
      </w:r>
      <w:r w:rsidRPr="00BD0B55">
        <w:rPr>
          <w:rStyle w:val="Emphasis"/>
          <w:highlight w:val="green"/>
        </w:rPr>
        <w:t>the Republican leadership</w:t>
      </w:r>
      <w:r w:rsidRPr="00BD0B55">
        <w:rPr>
          <w:rStyle w:val="StyleBoldUnderline"/>
          <w:highlight w:val="green"/>
        </w:rPr>
        <w:t>.</w:t>
      </w:r>
      <w:r w:rsidRPr="00BD0B55">
        <w:rPr>
          <w:rStyle w:val="StyleBoldUnderline"/>
        </w:rPr>
        <w:t xml:space="preserve"> Support for the embargo certainly does not come from the general American public, but from a group of Cuban-American activists concentrated in southern Florida.</w:t>
      </w:r>
      <w:r w:rsidRPr="00BD0B55">
        <w:rPr>
          <w:rStyle w:val="StyleBoldUnderline"/>
          <w:sz w:val="16"/>
          <w:szCs w:val="16"/>
          <w:u w:val="none"/>
        </w:rPr>
        <w:t xml:space="preserve"> </w:t>
      </w:r>
      <w:r w:rsidRPr="0018429E">
        <w:t xml:space="preserve">By a fluke of the </w:t>
      </w:r>
      <w:proofErr w:type="gramStart"/>
      <w:r w:rsidRPr="0018429E">
        <w:t>electoral college</w:t>
      </w:r>
      <w:proofErr w:type="gramEnd"/>
      <w:r w:rsidRPr="0018429E">
        <w:t>, Republican presidents feel obligated to please this small special interest at the expense of our broader national interest.</w:t>
      </w:r>
    </w:p>
    <w:p w14:paraId="30B23063" w14:textId="77777777" w:rsidR="00A2796A" w:rsidRPr="00A2796A" w:rsidRDefault="00B0536A" w:rsidP="00A2796A">
      <w:pPr>
        <w:pStyle w:val="Heading3"/>
      </w:pPr>
      <w:r>
        <w:lastRenderedPageBreak/>
        <w:t>Neg</w:t>
      </w:r>
      <w:r w:rsidR="00A2796A">
        <w:t xml:space="preserve"> – Cuba: Rubio</w:t>
      </w:r>
    </w:p>
    <w:p w14:paraId="3EF70CFF" w14:textId="77777777" w:rsidR="00A2796A" w:rsidRDefault="00A2796A" w:rsidP="00A2796A">
      <w:pPr>
        <w:pStyle w:val="Heading4"/>
      </w:pPr>
      <w:r>
        <w:t xml:space="preserve">Rubio hates the plan </w:t>
      </w:r>
    </w:p>
    <w:p w14:paraId="26BA73F8" w14:textId="77777777" w:rsidR="00A2796A" w:rsidRPr="00E07CEB" w:rsidRDefault="00A2796A" w:rsidP="00A2796A">
      <w:pPr>
        <w:rPr>
          <w:rStyle w:val="StyleStyleBold12pt"/>
        </w:rPr>
      </w:pPr>
      <w:r w:rsidRPr="00E07CEB">
        <w:rPr>
          <w:rStyle w:val="StyleStyleBold12pt"/>
        </w:rPr>
        <w:t>The Hill ‘12</w:t>
      </w:r>
    </w:p>
    <w:p w14:paraId="59FFC90F" w14:textId="77777777" w:rsidR="00A2796A" w:rsidRPr="00E07CEB" w:rsidRDefault="00A2796A" w:rsidP="00E07CEB">
      <w:r w:rsidRPr="00E07CEB">
        <w:t xml:space="preserve">[“Cuban-American senators hit brick wall with Obama administration on Cuba policy”, June 7th, 2012, </w:t>
      </w:r>
      <w:hyperlink r:id="rId30" w:history="1">
        <w:r w:rsidRPr="00E07CEB">
          <w:rPr>
            <w:rStyle w:val="Hyperlink"/>
          </w:rPr>
          <w:t>http://thehill.com/blogs/global-affairs/americas/231487-cuban-american-senators-hit-a-brick-wall-with-obama-administration-on-cuba-policy</w:t>
        </w:r>
      </w:hyperlink>
      <w:r w:rsidRPr="00E07CEB">
        <w:t xml:space="preserve">] </w:t>
      </w:r>
    </w:p>
    <w:p w14:paraId="44D127BB" w14:textId="77777777" w:rsidR="00A2796A" w:rsidRDefault="00A2796A" w:rsidP="00A2796A">
      <w:r>
        <w:rPr>
          <w:sz w:val="16"/>
        </w:rPr>
        <w:t xml:space="preserve">The Senate's two Cuban-Americans spent Thursday morning talking past the Obama administration's top official for the Americas on the issue of U.S. policy toward Cuba. Sens. Robert </w:t>
      </w:r>
      <w:r>
        <w:rPr>
          <w:rStyle w:val="StyleBoldUnderline"/>
        </w:rPr>
        <w:t>Menendez</w:t>
      </w:r>
      <w:r>
        <w:rPr>
          <w:sz w:val="16"/>
        </w:rPr>
        <w:t xml:space="preserve"> (D-N.J.) </w:t>
      </w:r>
      <w:r>
        <w:rPr>
          <w:rStyle w:val="StyleBoldUnderline"/>
        </w:rPr>
        <w:t>and</w:t>
      </w:r>
      <w:r>
        <w:rPr>
          <w:sz w:val="16"/>
        </w:rPr>
        <w:t xml:space="preserve"> Marco </w:t>
      </w:r>
      <w:r>
        <w:rPr>
          <w:rStyle w:val="StyleBoldUnderline"/>
        </w:rPr>
        <w:t>Rubio</w:t>
      </w:r>
      <w:r>
        <w:rPr>
          <w:sz w:val="16"/>
        </w:rPr>
        <w:t xml:space="preserve"> (R-Fla.) were the only two senators who showed up for the Senate Foreign Relations Committee subpanel hearing on freedom in Cuba. They </w:t>
      </w:r>
      <w:r>
        <w:rPr>
          <w:rStyle w:val="StyleBoldUnderline"/>
        </w:rPr>
        <w:t xml:space="preserve">called the administration's relaxing of travel restrictions to Cuba “naive” and </w:t>
      </w:r>
      <w:r>
        <w:rPr>
          <w:rStyle w:val="Emphasis"/>
        </w:rPr>
        <w:t>bashed</w:t>
      </w:r>
      <w:r>
        <w:rPr>
          <w:rStyle w:val="StyleBoldUnderline"/>
        </w:rPr>
        <w:t xml:space="preserve"> the</w:t>
      </w:r>
      <w:r>
        <w:rPr>
          <w:sz w:val="16"/>
        </w:rPr>
        <w:t xml:space="preserve"> State Department's </w:t>
      </w:r>
      <w:r>
        <w:rPr>
          <w:rStyle w:val="StyleBoldUnderline"/>
        </w:rPr>
        <w:t>decision to grant visas to high-profile Cuban officials</w:t>
      </w:r>
      <w:r>
        <w:rPr>
          <w:sz w:val="16"/>
        </w:rPr>
        <w:t xml:space="preserve">, including President Raul Castro's daughter </w:t>
      </w:r>
      <w:proofErr w:type="spellStart"/>
      <w:r>
        <w:rPr>
          <w:sz w:val="16"/>
        </w:rPr>
        <w:t>Mariela</w:t>
      </w:r>
      <w:proofErr w:type="spellEnd"/>
      <w:r>
        <w:rPr>
          <w:sz w:val="16"/>
        </w:rPr>
        <w:t>. “</w:t>
      </w:r>
      <w:r>
        <w:rPr>
          <w:rStyle w:val="StyleBoldUnderline"/>
        </w:rPr>
        <w:t>The Cuban people are no less deserving of America's support than the millions who were imprisoned and forgotten in Soviet gulags</w:t>
      </w:r>
      <w:r>
        <w:rPr>
          <w:sz w:val="16"/>
        </w:rPr>
        <w:t xml:space="preserve">,” Menendez said. “I am compelled to ask again today — as I have before — </w:t>
      </w:r>
      <w:r>
        <w:rPr>
          <w:rStyle w:val="StyleBoldUnderline"/>
        </w:rPr>
        <w:t>why is there such an obvious double standard when it comes to Cuba?” Rubio said Castro government officials are master manipulators of U.S. policy and public opinion. The two</w:t>
      </w:r>
      <w:r>
        <w:rPr>
          <w:sz w:val="16"/>
        </w:rPr>
        <w:t xml:space="preserve"> senators </w:t>
      </w:r>
      <w:r>
        <w:rPr>
          <w:rStyle w:val="StyleBoldUnderline"/>
        </w:rPr>
        <w:t xml:space="preserve">favor a </w:t>
      </w:r>
      <w:proofErr w:type="spellStart"/>
      <w:r>
        <w:rPr>
          <w:rStyle w:val="Emphasis"/>
        </w:rPr>
        <w:t>hard-line</w:t>
      </w:r>
      <w:proofErr w:type="spellEnd"/>
      <w:r>
        <w:rPr>
          <w:rStyle w:val="Emphasis"/>
        </w:rPr>
        <w:t xml:space="preserve"> stance against Cuba</w:t>
      </w:r>
      <w:r>
        <w:rPr>
          <w:sz w:val="16"/>
        </w:rPr>
        <w:t xml:space="preserve"> until regime change takes place. Critics of that policy argue that more than 50 years of U.S. sanctions have only enabled Castro brothers Fidel and Raul to consolidate their power while impoverishing the Cuban people.</w:t>
      </w:r>
    </w:p>
    <w:p w14:paraId="26EDFE43" w14:textId="77777777" w:rsidR="00A2796A" w:rsidRPr="00BE7F82" w:rsidRDefault="00A2796A" w:rsidP="00A2796A">
      <w:pPr>
        <w:pStyle w:val="Heading4"/>
        <w:rPr>
          <w:rFonts w:asciiTheme="minorHAnsi" w:hAnsiTheme="minorHAnsi" w:cstheme="minorHAnsi"/>
        </w:rPr>
      </w:pPr>
      <w:r>
        <w:rPr>
          <w:rFonts w:asciiTheme="minorHAnsi" w:hAnsiTheme="minorHAnsi" w:cstheme="minorHAnsi"/>
        </w:rPr>
        <w:t xml:space="preserve">Doing the plan </w:t>
      </w:r>
      <w:r>
        <w:rPr>
          <w:rFonts w:asciiTheme="minorHAnsi" w:hAnsiTheme="minorHAnsi" w:cstheme="minorHAnsi"/>
          <w:u w:val="single"/>
        </w:rPr>
        <w:t>anyway</w:t>
      </w:r>
      <w:r w:rsidRPr="00BE7F82">
        <w:rPr>
          <w:rFonts w:asciiTheme="minorHAnsi" w:hAnsiTheme="minorHAnsi" w:cstheme="minorHAnsi"/>
        </w:rPr>
        <w:t xml:space="preserve"> sends the signal Obama just wants to play politics – angers Rubio and </w:t>
      </w:r>
      <w:r>
        <w:rPr>
          <w:rFonts w:asciiTheme="minorHAnsi" w:hAnsiTheme="minorHAnsi" w:cstheme="minorHAnsi"/>
        </w:rPr>
        <w:t>kills the deal</w:t>
      </w:r>
      <w:r w:rsidRPr="00BE7F82">
        <w:rPr>
          <w:rFonts w:asciiTheme="minorHAnsi" w:hAnsiTheme="minorHAnsi" w:cstheme="minorHAnsi"/>
        </w:rPr>
        <w:t xml:space="preserve"> </w:t>
      </w:r>
    </w:p>
    <w:p w14:paraId="13401534" w14:textId="77777777" w:rsidR="00A2796A" w:rsidRPr="00BE7F82" w:rsidRDefault="00A2796A" w:rsidP="00A2796A">
      <w:pPr>
        <w:rPr>
          <w:rFonts w:asciiTheme="minorHAnsi" w:hAnsiTheme="minorHAnsi" w:cstheme="minorHAnsi"/>
          <w:b/>
        </w:rPr>
      </w:pPr>
      <w:r w:rsidRPr="00BE7F82">
        <w:rPr>
          <w:rFonts w:asciiTheme="minorHAnsi" w:hAnsiTheme="minorHAnsi" w:cstheme="minorHAnsi"/>
          <w:b/>
        </w:rPr>
        <w:t>National Journal ‘13</w:t>
      </w:r>
    </w:p>
    <w:p w14:paraId="1C7A1C99" w14:textId="77777777" w:rsidR="00A2796A" w:rsidRPr="00BE7F82" w:rsidRDefault="00A2796A" w:rsidP="00A2796A">
      <w:pPr>
        <w:rPr>
          <w:rStyle w:val="StyleStyleBold12pt"/>
          <w:rFonts w:asciiTheme="minorHAnsi" w:hAnsiTheme="minorHAnsi" w:cstheme="minorHAnsi"/>
        </w:rPr>
      </w:pPr>
      <w:r w:rsidRPr="00BE7F82">
        <w:rPr>
          <w:rStyle w:val="StyleStyleBold12pt"/>
          <w:rFonts w:asciiTheme="minorHAnsi" w:hAnsiTheme="minorHAnsi" w:cstheme="minorHAnsi"/>
        </w:rPr>
        <w:t xml:space="preserve">("Obama Legacy on Immigration Reform Tied to Rubio, His </w:t>
      </w:r>
      <w:proofErr w:type="spellStart"/>
      <w:r w:rsidRPr="00BE7F82">
        <w:rPr>
          <w:rStyle w:val="StyleStyleBold12pt"/>
          <w:rFonts w:asciiTheme="minorHAnsi" w:hAnsiTheme="minorHAnsi" w:cstheme="minorHAnsi"/>
        </w:rPr>
        <w:t>Frenemy</w:t>
      </w:r>
      <w:proofErr w:type="spellEnd"/>
      <w:r w:rsidRPr="00BE7F82">
        <w:rPr>
          <w:rStyle w:val="StyleStyleBold12pt"/>
          <w:rFonts w:asciiTheme="minorHAnsi" w:hAnsiTheme="minorHAnsi" w:cstheme="minorHAnsi"/>
        </w:rPr>
        <w:t xml:space="preserve">," 2013, </w:t>
      </w:r>
      <w:hyperlink r:id="rId31" w:history="1">
        <w:r w:rsidRPr="00BE7F82">
          <w:rPr>
            <w:rStyle w:val="StyleStyleBold12pt"/>
            <w:rFonts w:asciiTheme="minorHAnsi" w:hAnsiTheme="minorHAnsi" w:cstheme="minorHAnsi"/>
          </w:rPr>
          <w:t>www.nationaljournal.com/thenextamerica/immigration/obama-legacy-on-immigration-reform-tied-to-rubio-his-frenemy-20130220</w:t>
        </w:r>
      </w:hyperlink>
      <w:r w:rsidRPr="00BE7F82">
        <w:rPr>
          <w:rStyle w:val="StyleStyleBold12pt"/>
          <w:rFonts w:asciiTheme="minorHAnsi" w:hAnsiTheme="minorHAnsi" w:cstheme="minorHAnsi"/>
        </w:rPr>
        <w:t xml:space="preserve">) </w:t>
      </w:r>
    </w:p>
    <w:p w14:paraId="13A7CF9C" w14:textId="77777777" w:rsidR="00A2796A" w:rsidRPr="00BE7F82" w:rsidRDefault="00A2796A" w:rsidP="00A2796A">
      <w:pPr>
        <w:rPr>
          <w:rFonts w:asciiTheme="minorHAnsi" w:hAnsiTheme="minorHAnsi" w:cstheme="minorHAnsi"/>
          <w:sz w:val="16"/>
        </w:rPr>
      </w:pPr>
      <w:r w:rsidRPr="00BE7F82">
        <w:rPr>
          <w:rFonts w:asciiTheme="minorHAnsi" w:hAnsiTheme="minorHAnsi" w:cstheme="minorHAnsi"/>
          <w:sz w:val="16"/>
        </w:rPr>
        <w:t xml:space="preserve">At a time when one of Washington’s most common laments is that big deals never get made anymore,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tension between Obama and Rubio 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 xml:space="preserve">an obvious symptom of an </w:t>
      </w:r>
      <w:r w:rsidRPr="00BE7F82">
        <w:rPr>
          <w:rStyle w:val="StyleBoldUnderline"/>
          <w:rFonts w:asciiTheme="minorHAnsi" w:hAnsiTheme="minorHAnsi" w:cstheme="minorHAnsi"/>
          <w:highlight w:val="cyan"/>
        </w:rPr>
        <w:t>increasingly polarized</w:t>
      </w:r>
      <w:r w:rsidRPr="00BE7F82">
        <w:rPr>
          <w:rStyle w:val="StyleBoldUnderline"/>
          <w:rFonts w:asciiTheme="minorHAnsi" w:hAnsiTheme="minorHAnsi" w:cstheme="minorHAnsi"/>
        </w:rPr>
        <w:t xml:space="preserve"> political </w:t>
      </w:r>
      <w:r w:rsidRPr="00BE7F82">
        <w:rPr>
          <w:rStyle w:val="StyleBoldUnderline"/>
          <w:rFonts w:asciiTheme="minorHAnsi" w:hAnsiTheme="minorHAnsi" w:cstheme="minorHAnsi"/>
          <w:highlight w:val="cyan"/>
        </w:rPr>
        <w:t>environment</w:t>
      </w:r>
      <w:r w:rsidRPr="00BE7F82">
        <w:rPr>
          <w:rFonts w:asciiTheme="minorHAnsi" w:hAnsiTheme="minorHAnsi" w:cstheme="minorHAnsi"/>
          <w:sz w:val="16"/>
        </w:rPr>
        <w:t>. Ronald Reagan and Tip O’Neill, they are not. The Republican president and Democratic House speaker famously put aside their partisan backbiting for an occasional lunch or after-hours drink and reached a historic compromise on Social Security.</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Obama and Rubio have never socialized one-on-one, but it’s possible they are building a new framework for the elusive “grand bargain</w:t>
      </w:r>
      <w:r w:rsidRPr="00BE7F82">
        <w:rPr>
          <w:rFonts w:asciiTheme="minorHAnsi" w:hAnsiTheme="minorHAnsi" w:cstheme="minorHAnsi"/>
          <w:sz w:val="16"/>
        </w:rPr>
        <w:t xml:space="preserve">,” in which bright lines are drawn long before consensus is reached. “I think the tension between these two important players shows this is a serious negotiation,” </w:t>
      </w:r>
      <w:proofErr w:type="spellStart"/>
      <w:r w:rsidRPr="00BE7F82">
        <w:rPr>
          <w:rFonts w:asciiTheme="minorHAnsi" w:hAnsiTheme="minorHAnsi" w:cstheme="minorHAnsi"/>
          <w:sz w:val="16"/>
        </w:rPr>
        <w:t>Noorani</w:t>
      </w:r>
      <w:proofErr w:type="spellEnd"/>
      <w:r w:rsidRPr="00BE7F82">
        <w:rPr>
          <w:rFonts w:asciiTheme="minorHAnsi" w:hAnsiTheme="minorHAnsi" w:cstheme="minorHAnsi"/>
          <w:sz w:val="16"/>
        </w:rPr>
        <w:t xml:space="preserve"> added. “At some point, they have to move behind closed doors and sit across the table from each other, and this is the precursor to that.”</w:t>
      </w:r>
      <w:r w:rsidRPr="003F00EE">
        <w:rPr>
          <w:rFonts w:asciiTheme="minorHAnsi" w:hAnsiTheme="minorHAnsi" w:cstheme="minorHAnsi"/>
          <w:sz w:val="16"/>
          <w:szCs w:val="16"/>
        </w:rPr>
        <w:t>¶</w:t>
      </w:r>
      <w:r w:rsidRPr="00BE7F82">
        <w:rPr>
          <w:rFonts w:asciiTheme="minorHAnsi" w:hAnsiTheme="minorHAnsi" w:cstheme="minorHAnsi"/>
          <w:sz w:val="16"/>
        </w:rPr>
        <w:t xml:space="preserve"> Rubio and Obama have clashed over immigration policy since last year, when the senator began promoting a proposal that would allow illegal immigrants in college or the military to obtain legal status. The president pre-empted Rubio by issuing an executive order granting temporary visas to children brought to this country illegally. Rubio accused the president of enacting a shortsighted policy that would derail any efforts at comprehensive immigration reform</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Since then, </w:t>
      </w:r>
      <w:r w:rsidRPr="00BE7F82">
        <w:rPr>
          <w:rStyle w:val="StyleBoldUnderline"/>
          <w:rFonts w:asciiTheme="minorHAnsi" w:hAnsiTheme="minorHAnsi" w:cstheme="minorHAnsi"/>
          <w:highlight w:val="cyan"/>
        </w:rPr>
        <w:t xml:space="preserve">Rubio has </w:t>
      </w:r>
      <w:r w:rsidRPr="00BE7F82">
        <w:rPr>
          <w:rStyle w:val="StyleBoldUnderline"/>
          <w:rFonts w:asciiTheme="minorHAnsi" w:hAnsiTheme="minorHAnsi" w:cstheme="minorHAnsi"/>
        </w:rPr>
        <w:t xml:space="preserve">repeatedly </w:t>
      </w:r>
      <w:r w:rsidRPr="00BE7F82">
        <w:rPr>
          <w:rStyle w:val="StyleBoldUnderline"/>
          <w:rFonts w:asciiTheme="minorHAnsi" w:hAnsiTheme="minorHAnsi" w:cstheme="minorHAnsi"/>
          <w:highlight w:val="cyan"/>
        </w:rPr>
        <w:t xml:space="preserve">questioned </w:t>
      </w:r>
      <w:r w:rsidRPr="00BE7F82">
        <w:rPr>
          <w:rStyle w:val="StyleBoldUnderline"/>
          <w:rFonts w:asciiTheme="minorHAnsi" w:hAnsiTheme="minorHAnsi" w:cstheme="minorHAnsi"/>
        </w:rPr>
        <w:t xml:space="preserve">the president’s </w:t>
      </w:r>
      <w:r w:rsidRPr="00BE7F82">
        <w:rPr>
          <w:rStyle w:val="StyleBoldUnderline"/>
          <w:rFonts w:asciiTheme="minorHAnsi" w:hAnsiTheme="minorHAnsi" w:cstheme="minorHAnsi"/>
          <w:highlight w:val="cyan"/>
        </w:rPr>
        <w:t>commitment to real reform</w:t>
      </w:r>
      <w:r w:rsidRPr="00BE7F82">
        <w:rPr>
          <w:rFonts w:asciiTheme="minorHAnsi" w:hAnsiTheme="minorHAnsi" w:cstheme="minorHAnsi"/>
          <w:sz w:val="16"/>
        </w:rPr>
        <w:t xml:space="preserve">. When the president gave a major speech on immigration in Last Vegas last month, Rubio accused him of overlooking border security at the risk of increasing the number of illegal immigrants in the U.S. And </w:t>
      </w:r>
      <w:r w:rsidRPr="00BE7F82">
        <w:rPr>
          <w:rStyle w:val="StyleBoldUnderline"/>
          <w:rFonts w:asciiTheme="minorHAnsi" w:hAnsiTheme="minorHAnsi" w:cstheme="minorHAnsi"/>
        </w:rPr>
        <w:t>when the White House plan was leaked over the weekend, Rubio immediately issued a scathing statement</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“This legislation is half-baked and seriously flawed,” he said. “If actually proposed, the president’s bill would be dead on arrival in Congress, leaving us with unsecured borders and a broken legal immigration system for years to come.”</w:t>
      </w:r>
      <w:r w:rsidRPr="003F00EE">
        <w:rPr>
          <w:rFonts w:asciiTheme="minorHAnsi" w:hAnsiTheme="minorHAnsi" w:cstheme="minorHAnsi"/>
          <w:sz w:val="16"/>
          <w:szCs w:val="16"/>
        </w:rPr>
        <w:t>¶</w:t>
      </w:r>
      <w:r w:rsidRPr="00BE7F82">
        <w:rPr>
          <w:rFonts w:asciiTheme="minorHAnsi" w:hAnsiTheme="minorHAnsi" w:cstheme="minorHAnsi"/>
          <w:sz w:val="16"/>
        </w:rPr>
        <w:t xml:space="preserve"> One of Rubio’s complaints was that the president would allow illegal immigrants to jump in front of people who have applied legally, even though the president has repeatedly said they should go to the “back of the line.” Rubio also said the White House plan fails to tighten border security, even though it calls for more patrols.</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highlight w:val="cyan"/>
        </w:rPr>
        <w:t xml:space="preserve">Rubio is </w:t>
      </w:r>
      <w:r w:rsidRPr="00BE7F82">
        <w:rPr>
          <w:rStyle w:val="StyleBoldUnderline"/>
          <w:rFonts w:asciiTheme="minorHAnsi" w:hAnsiTheme="minorHAnsi" w:cstheme="minorHAnsi"/>
        </w:rPr>
        <w:t xml:space="preserve">so </w:t>
      </w:r>
      <w:r w:rsidRPr="00BE7F82">
        <w:rPr>
          <w:rStyle w:val="StyleBoldUnderline"/>
          <w:rFonts w:asciiTheme="minorHAnsi" w:hAnsiTheme="minorHAnsi" w:cstheme="minorHAnsi"/>
          <w:highlight w:val="cyan"/>
        </w:rPr>
        <w:t xml:space="preserve">worried about </w:t>
      </w:r>
      <w:r w:rsidRPr="00BE7F82">
        <w:rPr>
          <w:rStyle w:val="StyleBoldUnderline"/>
          <w:rFonts w:asciiTheme="minorHAnsi" w:hAnsiTheme="minorHAnsi" w:cstheme="minorHAnsi"/>
        </w:rPr>
        <w:t xml:space="preserve">coming off his </w:t>
      </w:r>
      <w:r w:rsidRPr="00BE7F82">
        <w:rPr>
          <w:rStyle w:val="StyleBoldUnderline"/>
          <w:rFonts w:asciiTheme="minorHAnsi" w:hAnsiTheme="minorHAnsi" w:cstheme="minorHAnsi"/>
          <w:highlight w:val="cyan"/>
        </w:rPr>
        <w:t xml:space="preserve">conservative perch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there is </w:t>
      </w:r>
      <w:r w:rsidRPr="00BE7F82">
        <w:rPr>
          <w:rStyle w:val="StyleBoldUnderline"/>
          <w:rFonts w:asciiTheme="minorHAnsi" w:hAnsiTheme="minorHAnsi" w:cstheme="minorHAnsi"/>
        </w:rPr>
        <w:t xml:space="preserve">a </w:t>
      </w:r>
      <w:r w:rsidRPr="00BE7F82">
        <w:rPr>
          <w:rStyle w:val="StyleBoldUnderline"/>
          <w:rFonts w:asciiTheme="minorHAnsi" w:hAnsiTheme="minorHAnsi" w:cstheme="minorHAnsi"/>
          <w:highlight w:val="cyan"/>
        </w:rPr>
        <w:t xml:space="preserve">knee-jerk reaction to anything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president does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rPr>
        <w:t>and sometimes it’s hyperbolic and factually inaccurate</w:t>
      </w:r>
      <w:r w:rsidRPr="00BE7F82">
        <w:rPr>
          <w:rFonts w:asciiTheme="minorHAnsi" w:hAnsiTheme="minorHAnsi" w:cstheme="minorHAnsi"/>
          <w:sz w:val="16"/>
        </w:rPr>
        <w:t>,” said Marshall Fitz, director of immigration policy at the liberal Center for American Progress. “</w:t>
      </w:r>
      <w:r w:rsidRPr="00BE7F82">
        <w:rPr>
          <w:rStyle w:val="StyleBoldUnderline"/>
          <w:rFonts w:asciiTheme="minorHAnsi" w:hAnsiTheme="minorHAnsi" w:cstheme="minorHAnsi"/>
        </w:rPr>
        <w:t>There is a risk of creating artificial schisms just because of the right’s distaste for anything Obama does. It would be tremendously disappointing if that meant they couldn’t get it over the finish line</w:t>
      </w:r>
      <w:r w:rsidRPr="00BE7F82">
        <w:rPr>
          <w:rFonts w:asciiTheme="minorHAnsi" w:hAnsiTheme="minorHAnsi" w:cstheme="minorHAnsi"/>
          <w:sz w:val="16"/>
        </w:rPr>
        <w:t>.”</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The </w:t>
      </w:r>
      <w:r w:rsidRPr="00BE7F82">
        <w:rPr>
          <w:rStyle w:val="StyleBoldUnderline"/>
          <w:rFonts w:asciiTheme="minorHAnsi" w:hAnsiTheme="minorHAnsi" w:cstheme="minorHAnsi"/>
          <w:highlight w:val="cyan"/>
        </w:rPr>
        <w:t xml:space="preserve">common </w:t>
      </w:r>
      <w:r w:rsidRPr="00BE7F82">
        <w:rPr>
          <w:rStyle w:val="StyleBoldUnderline"/>
          <w:rFonts w:asciiTheme="minorHAnsi" w:hAnsiTheme="minorHAnsi" w:cstheme="minorHAnsi"/>
        </w:rPr>
        <w:t xml:space="preserve">line of </w:t>
      </w:r>
      <w:r w:rsidRPr="00BE7F82">
        <w:rPr>
          <w:rStyle w:val="StyleBoldUnderline"/>
          <w:rFonts w:asciiTheme="minorHAnsi" w:hAnsiTheme="minorHAnsi" w:cstheme="minorHAnsi"/>
          <w:highlight w:val="cyan"/>
        </w:rPr>
        <w:t xml:space="preserve">attack from Republicans </w:t>
      </w:r>
      <w:r w:rsidRPr="00BE7F82">
        <w:rPr>
          <w:rStyle w:val="StyleBoldUnderline"/>
          <w:rFonts w:asciiTheme="minorHAnsi" w:hAnsiTheme="minorHAnsi" w:cstheme="minorHAnsi"/>
        </w:rPr>
        <w:t xml:space="preserve">that </w:t>
      </w:r>
      <w:r w:rsidRPr="00BE7F82">
        <w:rPr>
          <w:rStyle w:val="StyleBoldUnderline"/>
          <w:rFonts w:asciiTheme="minorHAnsi" w:hAnsiTheme="minorHAnsi" w:cstheme="minorHAnsi"/>
          <w:highlight w:val="cyan"/>
        </w:rPr>
        <w:t xml:space="preserve">Obama doesn’t want a deal </w:t>
      </w:r>
      <w:r w:rsidRPr="00BE7F82">
        <w:rPr>
          <w:rStyle w:val="StyleBoldUnderline"/>
          <w:rFonts w:asciiTheme="minorHAnsi" w:hAnsiTheme="minorHAnsi" w:cstheme="minorHAnsi"/>
        </w:rPr>
        <w:t>because then his party can’t use immigration as a wedge issue</w:t>
      </w:r>
      <w:r w:rsidRPr="00BE7F82">
        <w:rPr>
          <w:rFonts w:asciiTheme="minorHAnsi" w:hAnsiTheme="minorHAnsi" w:cstheme="minorHAnsi"/>
          <w:sz w:val="16"/>
        </w:rPr>
        <w:t xml:space="preserve"> flies in the face of the president’s obvious interest in legacy-building during his second term.</w:t>
      </w:r>
      <w:r w:rsidRPr="003F00EE">
        <w:rPr>
          <w:rFonts w:asciiTheme="minorHAnsi" w:hAnsiTheme="minorHAnsi" w:cstheme="minorHAnsi"/>
          <w:sz w:val="16"/>
          <w:szCs w:val="16"/>
        </w:rPr>
        <w:t>¶</w:t>
      </w:r>
      <w:r w:rsidRPr="00BE7F82">
        <w:rPr>
          <w:rFonts w:asciiTheme="minorHAnsi" w:hAnsiTheme="minorHAnsi" w:cstheme="minorHAnsi"/>
          <w:sz w:val="16"/>
        </w:rPr>
        <w:t xml:space="preserve"> Still, Rubio’s allies insist that if the president was truly interested in an immigration overhaul, he would have called the senator long before Tuesday. They frequently point to an amendment Obama sponsored as a senator as a “poison pill” that killed an immigration bill in </w:t>
      </w:r>
      <w:r w:rsidRPr="00BE7F82">
        <w:rPr>
          <w:rFonts w:asciiTheme="minorHAnsi" w:hAnsiTheme="minorHAnsi" w:cstheme="minorHAnsi"/>
          <w:sz w:val="16"/>
        </w:rPr>
        <w:lastRenderedPageBreak/>
        <w:t>2007</w:t>
      </w:r>
      <w:proofErr w:type="gramStart"/>
      <w:r w:rsidRPr="00BE7F82">
        <w:rPr>
          <w:rFonts w:asciiTheme="minorHAnsi" w:hAnsiTheme="minorHAnsi" w:cstheme="minorHAnsi"/>
          <w:sz w:val="16"/>
        </w:rPr>
        <w:t>.</w:t>
      </w:r>
      <w:r w:rsidRPr="003F00EE">
        <w:rPr>
          <w:rFonts w:asciiTheme="minorHAnsi" w:hAnsiTheme="minorHAnsi" w:cstheme="minorHAnsi"/>
          <w:sz w:val="16"/>
          <w:szCs w:val="16"/>
        </w:rPr>
        <w:t>¶</w:t>
      </w:r>
      <w:proofErr w:type="gramEnd"/>
      <w:r w:rsidRPr="00BE7F82">
        <w:rPr>
          <w:rFonts w:asciiTheme="minorHAnsi" w:hAnsiTheme="minorHAnsi" w:cstheme="minorHAnsi"/>
          <w:sz w:val="16"/>
        </w:rPr>
        <w:t xml:space="preserve"> “</w:t>
      </w:r>
      <w:r w:rsidRPr="00BE7F82">
        <w:rPr>
          <w:rFonts w:asciiTheme="minorHAnsi" w:hAnsiTheme="minorHAnsi" w:cstheme="minorHAnsi"/>
        </w:rPr>
        <w:t>This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president </w:t>
      </w:r>
      <w:r w:rsidRPr="00BE7F82">
        <w:rPr>
          <w:rFonts w:asciiTheme="minorHAnsi" w:hAnsiTheme="minorHAnsi" w:cstheme="minorHAnsi"/>
        </w:rPr>
        <w:t>has</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played politics before </w:t>
      </w:r>
      <w:r w:rsidRPr="00BE7F82">
        <w:rPr>
          <w:rFonts w:asciiTheme="minorHAnsi" w:hAnsiTheme="minorHAnsi" w:cstheme="minorHAnsi"/>
        </w:rPr>
        <w:t>on immigration,</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and there’s </w:t>
      </w:r>
      <w:r w:rsidRPr="00BE7F82">
        <w:rPr>
          <w:rFonts w:asciiTheme="minorHAnsi" w:hAnsiTheme="minorHAnsi" w:cstheme="minorHAnsi"/>
        </w:rPr>
        <w:t>a lot of</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 xml:space="preserve">suspicion within </w:t>
      </w:r>
      <w:r w:rsidRPr="00BE7F82">
        <w:rPr>
          <w:rFonts w:asciiTheme="minorHAnsi" w:hAnsiTheme="minorHAnsi" w:cstheme="minorHAnsi"/>
        </w:rPr>
        <w:t>the</w:t>
      </w:r>
      <w:r w:rsidRPr="00BE7F82">
        <w:rPr>
          <w:rStyle w:val="StyleBoldUnderline"/>
          <w:rFonts w:asciiTheme="minorHAnsi" w:hAnsiTheme="minorHAnsi" w:cstheme="minorHAnsi"/>
          <w:highlight w:val="yellow"/>
        </w:rPr>
        <w:t xml:space="preserve"> </w:t>
      </w:r>
      <w:r w:rsidRPr="00BE7F82">
        <w:rPr>
          <w:rStyle w:val="StyleBoldUnderline"/>
          <w:rFonts w:asciiTheme="minorHAnsi" w:hAnsiTheme="minorHAnsi" w:cstheme="minorHAnsi"/>
          <w:highlight w:val="cyan"/>
        </w:rPr>
        <w:t>Republican ranks</w:t>
      </w:r>
      <w:r w:rsidRPr="00BE7F82">
        <w:rPr>
          <w:rFonts w:asciiTheme="minorHAnsi" w:hAnsiTheme="minorHAnsi" w:cstheme="minorHAnsi"/>
          <w:sz w:val="16"/>
        </w:rPr>
        <w:t>,” said Republican consultant Ana Navarro. “I think it’s incumbent upon him, after campaigning on immigration, speaking on it at his inauguration and in the state of the Union, to issue the invitation to Rubio.”</w:t>
      </w:r>
      <w:r w:rsidRPr="003F00EE">
        <w:rPr>
          <w:rFonts w:asciiTheme="minorHAnsi" w:hAnsiTheme="minorHAnsi" w:cstheme="minorHAnsi"/>
          <w:sz w:val="16"/>
          <w:szCs w:val="16"/>
        </w:rPr>
        <w:t>¶</w:t>
      </w:r>
      <w:r w:rsidRPr="00BE7F82">
        <w:rPr>
          <w:rFonts w:asciiTheme="minorHAnsi" w:hAnsiTheme="minorHAnsi" w:cstheme="minorHAnsi"/>
          <w:sz w:val="16"/>
        </w:rPr>
        <w:t xml:space="preserve"> On Tuesday, the president did just that, placing phone calls to Rubio and other Republican senators working on an immigration plan and depriving them of one of their chief complaints -- at least for one day.  </w:t>
      </w:r>
    </w:p>
    <w:p w14:paraId="27D445BA" w14:textId="77777777" w:rsidR="00A2796A" w:rsidRPr="00BE7F82" w:rsidRDefault="00A2796A" w:rsidP="00A2796A">
      <w:pPr>
        <w:pStyle w:val="Heading4"/>
        <w:rPr>
          <w:rFonts w:asciiTheme="minorHAnsi" w:hAnsiTheme="minorHAnsi" w:cstheme="minorHAnsi"/>
        </w:rPr>
      </w:pPr>
      <w:r w:rsidRPr="00BE7F82">
        <w:rPr>
          <w:rFonts w:asciiTheme="minorHAnsi" w:hAnsiTheme="minorHAnsi" w:cstheme="minorHAnsi"/>
        </w:rPr>
        <w:t>Rubio’s key to the deal</w:t>
      </w:r>
    </w:p>
    <w:p w14:paraId="1583B0F0" w14:textId="77777777" w:rsidR="00A2796A" w:rsidRPr="00BE7F82" w:rsidRDefault="00A2796A" w:rsidP="00A2796A">
      <w:pPr>
        <w:rPr>
          <w:rStyle w:val="StyleStyleBold12pt"/>
          <w:rFonts w:asciiTheme="minorHAnsi" w:hAnsiTheme="minorHAnsi" w:cstheme="minorHAnsi"/>
        </w:rPr>
      </w:pPr>
      <w:r w:rsidRPr="00BE7F82">
        <w:rPr>
          <w:rStyle w:val="StyleStyleBold12pt"/>
          <w:rFonts w:asciiTheme="minorHAnsi" w:hAnsiTheme="minorHAnsi" w:cstheme="minorHAnsi"/>
        </w:rPr>
        <w:t>**Also says Rubio’s vote isn’t a sure thing and he’s willing to horse-trade with his support of CIR</w:t>
      </w:r>
    </w:p>
    <w:p w14:paraId="78279BC9" w14:textId="77777777" w:rsidR="00A2796A" w:rsidRPr="00BE7F82" w:rsidRDefault="00A2796A" w:rsidP="00A2796A">
      <w:pPr>
        <w:rPr>
          <w:rFonts w:asciiTheme="minorHAnsi" w:hAnsiTheme="minorHAnsi" w:cstheme="minorHAnsi"/>
          <w:b/>
        </w:rPr>
      </w:pPr>
      <w:proofErr w:type="spellStart"/>
      <w:r w:rsidRPr="00BE7F82">
        <w:rPr>
          <w:rFonts w:asciiTheme="minorHAnsi" w:hAnsiTheme="minorHAnsi" w:cstheme="minorHAnsi"/>
          <w:b/>
        </w:rPr>
        <w:t>Trygstad</w:t>
      </w:r>
      <w:proofErr w:type="spellEnd"/>
      <w:r w:rsidRPr="00BE7F82">
        <w:rPr>
          <w:rFonts w:asciiTheme="minorHAnsi" w:hAnsiTheme="minorHAnsi" w:cstheme="minorHAnsi"/>
          <w:b/>
        </w:rPr>
        <w:t xml:space="preserve"> and </w:t>
      </w:r>
      <w:proofErr w:type="spellStart"/>
      <w:r w:rsidRPr="00BE7F82">
        <w:rPr>
          <w:rFonts w:asciiTheme="minorHAnsi" w:hAnsiTheme="minorHAnsi" w:cstheme="minorHAnsi"/>
          <w:b/>
        </w:rPr>
        <w:t>Drucker</w:t>
      </w:r>
      <w:proofErr w:type="spellEnd"/>
      <w:r w:rsidRPr="00BE7F82">
        <w:rPr>
          <w:rFonts w:asciiTheme="minorHAnsi" w:hAnsiTheme="minorHAnsi" w:cstheme="minorHAnsi"/>
          <w:b/>
        </w:rPr>
        <w:t xml:space="preserve"> ‘13</w:t>
      </w:r>
    </w:p>
    <w:p w14:paraId="22905B7E" w14:textId="77777777" w:rsidR="00A2796A" w:rsidRPr="00BE7F82" w:rsidRDefault="00A2796A" w:rsidP="00A2796A">
      <w:pPr>
        <w:rPr>
          <w:rStyle w:val="StyleStyleBold12pt"/>
          <w:rFonts w:asciiTheme="minorHAnsi" w:hAnsiTheme="minorHAnsi" w:cstheme="minorHAnsi"/>
        </w:rPr>
      </w:pPr>
      <w:r w:rsidRPr="00BE7F82">
        <w:rPr>
          <w:rStyle w:val="StyleStyleBold12pt"/>
          <w:rFonts w:asciiTheme="minorHAnsi" w:hAnsiTheme="minorHAnsi" w:cstheme="minorHAnsi"/>
        </w:rPr>
        <w:t>[David and Kyle. “Rubio Must Sell Immigration Changes to GOP, Grass Roots” Roll Call</w:t>
      </w:r>
      <w:r>
        <w:rPr>
          <w:rStyle w:val="StyleStyleBold12pt"/>
          <w:rFonts w:asciiTheme="minorHAnsi" w:hAnsiTheme="minorHAnsi" w:cstheme="minorHAnsi"/>
        </w:rPr>
        <w:t xml:space="preserve">, 1/30/13 </w:t>
      </w:r>
      <w:proofErr w:type="spellStart"/>
      <w:r>
        <w:rPr>
          <w:rStyle w:val="StyleStyleBold12pt"/>
          <w:rFonts w:asciiTheme="minorHAnsi" w:hAnsiTheme="minorHAnsi" w:cstheme="minorHAnsi"/>
        </w:rPr>
        <w:t>ln</w:t>
      </w:r>
      <w:proofErr w:type="spellEnd"/>
      <w:r>
        <w:rPr>
          <w:rStyle w:val="StyleStyleBold12pt"/>
          <w:rFonts w:asciiTheme="minorHAnsi" w:hAnsiTheme="minorHAnsi" w:cstheme="minorHAnsi"/>
        </w:rPr>
        <w:t xml:space="preserve"> //GBS</w:t>
      </w:r>
      <w:r w:rsidRPr="00BE7F82">
        <w:rPr>
          <w:rStyle w:val="StyleStyleBold12pt"/>
          <w:rFonts w:asciiTheme="minorHAnsi" w:hAnsiTheme="minorHAnsi" w:cstheme="minorHAnsi"/>
        </w:rPr>
        <w:t>-JV]</w:t>
      </w:r>
    </w:p>
    <w:p w14:paraId="1712B2CA" w14:textId="77777777" w:rsidR="00A2796A" w:rsidRDefault="00A2796A" w:rsidP="00A2796A">
      <w:pPr>
        <w:rPr>
          <w:rFonts w:asciiTheme="minorHAnsi" w:hAnsiTheme="minorHAnsi" w:cstheme="minorHAnsi"/>
          <w:color w:val="000000"/>
          <w:sz w:val="16"/>
          <w:szCs w:val="20"/>
        </w:rPr>
      </w:pPr>
      <w:r w:rsidRPr="00BE7F82">
        <w:rPr>
          <w:rStyle w:val="StyleBoldUnderline"/>
          <w:rFonts w:asciiTheme="minorHAnsi" w:hAnsiTheme="minorHAnsi" w:cstheme="minorHAnsi"/>
          <w:highlight w:val="green"/>
        </w:rPr>
        <w:t>The fate of</w:t>
      </w:r>
      <w:r w:rsidRPr="00BE7F82">
        <w:rPr>
          <w:rFonts w:asciiTheme="minorHAnsi" w:hAnsiTheme="minorHAnsi" w:cstheme="minorHAnsi"/>
          <w:color w:val="000000"/>
          <w:sz w:val="16"/>
          <w:szCs w:val="20"/>
        </w:rPr>
        <w:t xml:space="preserve"> an </w:t>
      </w:r>
      <w:r w:rsidRPr="00BE7F82">
        <w:rPr>
          <w:rStyle w:val="StyleBoldUnderline"/>
          <w:rFonts w:asciiTheme="minorHAnsi" w:hAnsiTheme="minorHAnsi" w:cstheme="minorHAnsi"/>
          <w:highlight w:val="green"/>
        </w:rPr>
        <w:t>immigration</w:t>
      </w:r>
      <w:r w:rsidRPr="00BE7F82">
        <w:rPr>
          <w:rFonts w:asciiTheme="minorHAnsi" w:hAnsiTheme="minorHAnsi" w:cstheme="minorHAnsi"/>
          <w:color w:val="000000"/>
          <w:sz w:val="16"/>
          <w:szCs w:val="20"/>
        </w:rPr>
        <w:t xml:space="preserve"> overhaul </w:t>
      </w:r>
      <w:r w:rsidRPr="00BE7F82">
        <w:rPr>
          <w:rStyle w:val="StyleBoldUnderline"/>
          <w:rFonts w:asciiTheme="minorHAnsi" w:hAnsiTheme="minorHAnsi" w:cstheme="minorHAnsi"/>
          <w:highlight w:val="green"/>
        </w:rPr>
        <w:t>rests almost exclusively with</w:t>
      </w:r>
      <w:r w:rsidRPr="00BE7F82">
        <w:rPr>
          <w:rFonts w:asciiTheme="minorHAnsi" w:hAnsiTheme="minorHAnsi" w:cstheme="minorHAnsi"/>
          <w:color w:val="000000"/>
          <w:sz w:val="16"/>
          <w:szCs w:val="20"/>
        </w:rPr>
        <w:t xml:space="preserve"> Sen. Marco </w:t>
      </w:r>
      <w:r w:rsidRPr="00BE7F82">
        <w:rPr>
          <w:rStyle w:val="StyleBoldUnderline"/>
          <w:rFonts w:asciiTheme="minorHAnsi" w:hAnsiTheme="minorHAnsi" w:cstheme="minorHAnsi"/>
          <w:highlight w:val="green"/>
        </w:rPr>
        <w:t>Rubio</w:t>
      </w:r>
      <w:r w:rsidRPr="00BE7F82">
        <w:rPr>
          <w:rFonts w:asciiTheme="minorHAnsi" w:hAnsiTheme="minorHAnsi" w:cstheme="minorHAnsi"/>
          <w:color w:val="000000"/>
          <w:sz w:val="16"/>
          <w:szCs w:val="20"/>
        </w:rPr>
        <w:t xml:space="preserve">, the Florida Republican </w:t>
      </w:r>
      <w:r w:rsidRPr="00BE7F82">
        <w:rPr>
          <w:rStyle w:val="StyleBoldUnderline"/>
          <w:rFonts w:asciiTheme="minorHAnsi" w:hAnsiTheme="minorHAnsi" w:cstheme="minorHAnsi"/>
        </w:rPr>
        <w:t xml:space="preserve">whose star power with conservatives </w:t>
      </w:r>
      <w:r w:rsidRPr="00BE7F82">
        <w:rPr>
          <w:rStyle w:val="StyleBoldUnderline"/>
          <w:rFonts w:asciiTheme="minorHAnsi" w:hAnsiTheme="minorHAnsi" w:cstheme="minorHAnsi"/>
          <w:highlight w:val="green"/>
        </w:rPr>
        <w:t>is crucial to moving a bill through</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Congress</w:t>
      </w:r>
      <w:r w:rsidRPr="00BE7F82">
        <w:rPr>
          <w:rFonts w:asciiTheme="minorHAnsi" w:hAnsiTheme="minorHAnsi" w:cstheme="minorHAnsi"/>
          <w:color w:val="000000"/>
          <w:sz w:val="16"/>
          <w:szCs w:val="20"/>
        </w:rPr>
        <w:t xml:space="preserve">.  President Barack </w:t>
      </w:r>
      <w:r w:rsidRPr="00BE7F82">
        <w:rPr>
          <w:rStyle w:val="StyleBoldUnderline"/>
          <w:rFonts w:asciiTheme="minorHAnsi" w:hAnsiTheme="minorHAnsi" w:cstheme="minorHAnsi"/>
        </w:rPr>
        <w:t>Obama retains veto power, and Democrats hold the Senate floor.</w:t>
      </w:r>
      <w:r w:rsidRPr="00BE7F82">
        <w:rPr>
          <w:rFonts w:asciiTheme="minorHAnsi" w:hAnsiTheme="minorHAnsi" w:cstheme="minorHAnsi"/>
          <w:color w:val="000000"/>
          <w:sz w:val="16"/>
          <w:szCs w:val="20"/>
        </w:rPr>
        <w:t xml:space="preserve"> But </w:t>
      </w:r>
      <w:r w:rsidRPr="00BE7F82">
        <w:rPr>
          <w:rStyle w:val="StyleBoldUnderline"/>
          <w:rFonts w:asciiTheme="minorHAnsi" w:hAnsiTheme="minorHAnsi" w:cstheme="minorHAnsi"/>
          <w:highlight w:val="green"/>
        </w:rPr>
        <w:t xml:space="preserve">no comprehensive immigration changes are likely to </w:t>
      </w:r>
      <w:proofErr w:type="gramStart"/>
      <w:r w:rsidRPr="00BE7F82">
        <w:rPr>
          <w:rStyle w:val="StyleBoldUnderline"/>
          <w:rFonts w:asciiTheme="minorHAnsi" w:hAnsiTheme="minorHAnsi" w:cstheme="minorHAnsi"/>
          <w:highlight w:val="green"/>
        </w:rPr>
        <w:t>pass</w:t>
      </w:r>
      <w:r w:rsidRPr="00BE7F82">
        <w:rPr>
          <w:rFonts w:asciiTheme="minorHAnsi" w:hAnsiTheme="minorHAnsi" w:cstheme="minorHAnsi"/>
          <w:color w:val="000000"/>
          <w:sz w:val="16"/>
          <w:szCs w:val="20"/>
        </w:rPr>
        <w:t xml:space="preserve">  Congress</w:t>
      </w:r>
      <w:proofErr w:type="gramEnd"/>
      <w:r w:rsidRPr="00BE7F82">
        <w:rPr>
          <w:rFonts w:asciiTheme="minorHAnsi" w:hAnsiTheme="minorHAnsi" w:cstheme="minorHAnsi"/>
          <w:color w:val="000000"/>
          <w:sz w:val="16"/>
          <w:szCs w:val="20"/>
        </w:rPr>
        <w:t xml:space="preserve"> </w:t>
      </w:r>
      <w:r w:rsidRPr="00BE7F82">
        <w:rPr>
          <w:rStyle w:val="StyleBoldUnderline"/>
          <w:rFonts w:asciiTheme="minorHAnsi" w:hAnsiTheme="minorHAnsi" w:cstheme="minorHAnsi"/>
          <w:highlight w:val="green"/>
        </w:rPr>
        <w:t>without</w:t>
      </w:r>
      <w:r w:rsidRPr="00BE7F82">
        <w:rPr>
          <w:rFonts w:asciiTheme="minorHAnsi" w:hAnsiTheme="minorHAnsi" w:cstheme="minorHAnsi"/>
          <w:color w:val="000000"/>
          <w:sz w:val="16"/>
          <w:szCs w:val="20"/>
        </w:rPr>
        <w:t xml:space="preserve"> the healthy support </w:t>
      </w:r>
      <w:proofErr w:type="spellStart"/>
      <w:r w:rsidRPr="00BE7F82">
        <w:rPr>
          <w:rFonts w:asciiTheme="minorHAnsi" w:hAnsiTheme="minorHAnsi" w:cstheme="minorHAnsi"/>
          <w:color w:val="000000"/>
          <w:sz w:val="16"/>
          <w:szCs w:val="20"/>
        </w:rPr>
        <w:t>ofHouse</w:t>
      </w:r>
      <w:proofErr w:type="spellEnd"/>
      <w:r w:rsidRPr="00BE7F82">
        <w:rPr>
          <w:rFonts w:asciiTheme="minorHAnsi" w:hAnsiTheme="minorHAnsi" w:cstheme="minorHAnsi"/>
          <w:color w:val="000000"/>
          <w:sz w:val="16"/>
          <w:szCs w:val="20"/>
        </w:rPr>
        <w:t xml:space="preserve"> </w:t>
      </w:r>
      <w:r w:rsidRPr="00BE7F82">
        <w:rPr>
          <w:rStyle w:val="StyleBoldUnderline"/>
          <w:rFonts w:asciiTheme="minorHAnsi" w:hAnsiTheme="minorHAnsi" w:cstheme="minorHAnsi"/>
          <w:highlight w:val="green"/>
        </w:rPr>
        <w:t>Republicans</w:t>
      </w:r>
      <w:r w:rsidRPr="00BE7F82">
        <w:rPr>
          <w:rStyle w:val="StyleBoldUnderline"/>
          <w:rFonts w:asciiTheme="minorHAnsi" w:hAnsiTheme="minorHAnsi" w:cstheme="minorHAnsi"/>
        </w:rPr>
        <w:t xml:space="preserve">. And </w:t>
      </w:r>
      <w:r w:rsidRPr="00BE7F82">
        <w:rPr>
          <w:rStyle w:val="StyleBoldUnderline"/>
          <w:rFonts w:asciiTheme="minorHAnsi" w:hAnsiTheme="minorHAnsi" w:cstheme="minorHAnsi"/>
          <w:highlight w:val="green"/>
        </w:rPr>
        <w:t>Florida’s junior senator</w:t>
      </w:r>
      <w:r w:rsidRPr="00BE7F82">
        <w:rPr>
          <w:rStyle w:val="StyleBoldUnderline"/>
          <w:rFonts w:asciiTheme="minorHAnsi" w:hAnsiTheme="minorHAnsi" w:cstheme="minorHAnsi"/>
        </w:rPr>
        <w:t>,</w:t>
      </w:r>
      <w:r w:rsidRPr="00BE7F82">
        <w:rPr>
          <w:rFonts w:asciiTheme="minorHAnsi" w:hAnsiTheme="minorHAnsi" w:cstheme="minorHAnsi"/>
          <w:color w:val="000000"/>
          <w:sz w:val="16"/>
          <w:szCs w:val="20"/>
        </w:rPr>
        <w:t xml:space="preserve"> perhaps more than any other Republican serving in Washington today, </w:t>
      </w:r>
      <w:r w:rsidRPr="00BE7F82">
        <w:rPr>
          <w:rStyle w:val="StyleBoldUnderline"/>
          <w:rFonts w:asciiTheme="minorHAnsi" w:hAnsiTheme="minorHAnsi" w:cstheme="minorHAnsi"/>
          <w:highlight w:val="green"/>
        </w:rPr>
        <w:t>has</w:t>
      </w:r>
      <w:r w:rsidRPr="00BE7F82">
        <w:rPr>
          <w:rStyle w:val="StyleBoldUnderline"/>
          <w:rFonts w:asciiTheme="minorHAnsi" w:hAnsiTheme="minorHAnsi" w:cstheme="minorHAnsi"/>
        </w:rPr>
        <w:t xml:space="preserve"> the </w:t>
      </w:r>
      <w:r w:rsidRPr="00BE7F82">
        <w:rPr>
          <w:rFonts w:asciiTheme="minorHAnsi" w:hAnsiTheme="minorHAnsi" w:cstheme="minorHAnsi"/>
          <w:color w:val="000000"/>
          <w:sz w:val="16"/>
          <w:szCs w:val="20"/>
        </w:rPr>
        <w:t xml:space="preserve">political </w:t>
      </w:r>
      <w:r w:rsidRPr="00BE7F82">
        <w:rPr>
          <w:rStyle w:val="StyleBoldUnderline"/>
          <w:rFonts w:asciiTheme="minorHAnsi" w:hAnsiTheme="minorHAnsi" w:cstheme="minorHAnsi"/>
          <w:highlight w:val="green"/>
        </w:rPr>
        <w:t>credibility</w:t>
      </w:r>
      <w:r w:rsidRPr="00BE7F82">
        <w:rPr>
          <w:rStyle w:val="StyleBoldUnderline"/>
          <w:rFonts w:asciiTheme="minorHAnsi" w:hAnsiTheme="minorHAnsi" w:cstheme="minorHAnsi"/>
        </w:rPr>
        <w:t xml:space="preserve"> </w:t>
      </w:r>
      <w:r w:rsidRPr="00BE7F82">
        <w:rPr>
          <w:rFonts w:asciiTheme="minorHAnsi" w:hAnsiTheme="minorHAnsi" w:cstheme="minorHAnsi"/>
          <w:color w:val="000000"/>
          <w:sz w:val="16"/>
          <w:szCs w:val="20"/>
        </w:rPr>
        <w:t>and communication skills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to sell</w:t>
      </w:r>
      <w:r w:rsidRPr="00BE7F82">
        <w:rPr>
          <w:rStyle w:val="StyleBoldUnderline"/>
          <w:rFonts w:asciiTheme="minorHAnsi" w:hAnsiTheme="minorHAnsi" w:cstheme="minorHAnsi"/>
        </w:rPr>
        <w:t xml:space="preserve"> such complicated, </w:t>
      </w:r>
      <w:r w:rsidRPr="00BE7F82">
        <w:rPr>
          <w:rStyle w:val="StyleBoldUnderline"/>
          <w:rFonts w:asciiTheme="minorHAnsi" w:hAnsiTheme="minorHAnsi" w:cstheme="minorHAnsi"/>
          <w:highlight w:val="green"/>
        </w:rPr>
        <w:t>sensitive legislation to skeptical conservative members</w:t>
      </w:r>
      <w:r w:rsidRPr="00BE7F82">
        <w:rPr>
          <w:rFonts w:asciiTheme="minorHAnsi" w:hAnsiTheme="minorHAnsi" w:cstheme="minorHAnsi"/>
          <w:color w:val="000000"/>
          <w:sz w:val="16"/>
          <w:szCs w:val="20"/>
        </w:rPr>
        <w:t xml:space="preserve">, grass-roots voters and influential media commentators. Rubio’s position is all the more unique because congressional Democrats and Obama need him, too, and appear to realize his importance to the legislative endgame.  Republicans warn that Obama and congressional </w:t>
      </w:r>
      <w:r w:rsidRPr="00BE7F82">
        <w:rPr>
          <w:rStyle w:val="StyleBoldUnderline"/>
          <w:rFonts w:asciiTheme="minorHAnsi" w:hAnsiTheme="minorHAnsi" w:cstheme="minorHAnsi"/>
          <w:highlight w:val="green"/>
        </w:rPr>
        <w:t>Democrats could sink</w:t>
      </w:r>
      <w:r w:rsidRPr="00BE7F82">
        <w:rPr>
          <w:rStyle w:val="StyleBoldUnderline"/>
          <w:rFonts w:asciiTheme="minorHAnsi" w:hAnsiTheme="minorHAnsi" w:cstheme="minorHAnsi"/>
        </w:rPr>
        <w:t xml:space="preserve"> Washington’s </w:t>
      </w:r>
      <w:r w:rsidRPr="00BE7F82">
        <w:rPr>
          <w:rStyle w:val="StyleBoldUnderline"/>
          <w:rFonts w:asciiTheme="minorHAnsi" w:hAnsiTheme="minorHAnsi" w:cstheme="minorHAnsi"/>
          <w:highlight w:val="green"/>
        </w:rPr>
        <w:t>immigration</w:t>
      </w:r>
      <w:r w:rsidRPr="00BE7F82">
        <w:rPr>
          <w:rStyle w:val="StyleBoldUnderline"/>
          <w:rFonts w:asciiTheme="minorHAnsi" w:hAnsiTheme="minorHAnsi" w:cstheme="minorHAnsi"/>
        </w:rPr>
        <w:t xml:space="preserve"> policy rewrite </w:t>
      </w:r>
      <w:r w:rsidRPr="00BE7F82">
        <w:rPr>
          <w:rStyle w:val="StyleBoldUnderline"/>
          <w:rFonts w:asciiTheme="minorHAnsi" w:hAnsiTheme="minorHAnsi" w:cstheme="minorHAnsi"/>
          <w:highlight w:val="green"/>
        </w:rPr>
        <w:t>by attaching controversial social provisions</w:t>
      </w:r>
      <w:r w:rsidRPr="00BE7F82">
        <w:rPr>
          <w:rStyle w:val="StyleBoldUnderline"/>
          <w:rFonts w:asciiTheme="minorHAnsi" w:hAnsiTheme="minorHAnsi" w:cstheme="minorHAnsi"/>
        </w:rPr>
        <w:t xml:space="preserve"> or watering down the border enforcement and security measures included in the bipartisan Senate framework that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 xml:space="preserve"> helped negotiate. The Florida lawmaker has </w:t>
      </w:r>
      <w:r w:rsidRPr="00BE7F82">
        <w:rPr>
          <w:rStyle w:val="StyleBoldUnderline"/>
          <w:rFonts w:asciiTheme="minorHAnsi" w:hAnsiTheme="minorHAnsi" w:cstheme="minorHAnsi"/>
          <w:highlight w:val="green"/>
        </w:rPr>
        <w:t>said he’ll pull his support from any bill if that occurs,</w:t>
      </w:r>
      <w:r w:rsidRPr="00BE7F82">
        <w:rPr>
          <w:rFonts w:asciiTheme="minorHAnsi" w:hAnsiTheme="minorHAnsi" w:cstheme="minorHAnsi"/>
          <w:color w:val="000000"/>
          <w:sz w:val="16"/>
          <w:szCs w:val="20"/>
        </w:rPr>
        <w:t xml:space="preserve"> and Republicans say comprehensive policy changes will fail to garner meaningful GOP support without Rubio’s backing.  “</w:t>
      </w:r>
      <w:r w:rsidRPr="00BE7F82">
        <w:rPr>
          <w:rStyle w:val="Emphasis"/>
          <w:rFonts w:asciiTheme="minorHAnsi" w:hAnsiTheme="minorHAnsi" w:cstheme="minorHAnsi"/>
          <w:highlight w:val="green"/>
        </w:rPr>
        <w:t>If Rubio signals any mistrust or misgivings, the whole thing collapses</w:t>
      </w:r>
      <w:r w:rsidRPr="00BE7F82">
        <w:rPr>
          <w:rFonts w:asciiTheme="minorHAnsi" w:hAnsiTheme="minorHAnsi" w:cstheme="minorHAnsi"/>
          <w:color w:val="000000"/>
          <w:sz w:val="16"/>
          <w:szCs w:val="20"/>
        </w:rPr>
        <w:t xml:space="preserve">,” GOP pollster Brock </w:t>
      </w:r>
      <w:proofErr w:type="spellStart"/>
      <w:r w:rsidRPr="00BE7F82">
        <w:rPr>
          <w:rFonts w:asciiTheme="minorHAnsi" w:hAnsiTheme="minorHAnsi" w:cstheme="minorHAnsi"/>
          <w:color w:val="000000"/>
          <w:sz w:val="16"/>
          <w:szCs w:val="20"/>
        </w:rPr>
        <w:t>McCleary</w:t>
      </w:r>
      <w:proofErr w:type="spellEnd"/>
      <w:r w:rsidRPr="00BE7F82">
        <w:rPr>
          <w:rFonts w:asciiTheme="minorHAnsi" w:hAnsiTheme="minorHAnsi" w:cstheme="minorHAnsi"/>
          <w:color w:val="000000"/>
          <w:sz w:val="16"/>
          <w:szCs w:val="20"/>
        </w:rPr>
        <w:t xml:space="preserve"> said.</w:t>
      </w:r>
    </w:p>
    <w:p w14:paraId="4361A3D5" w14:textId="77777777" w:rsidR="000032B2" w:rsidRDefault="000032B2" w:rsidP="000032B2">
      <w:pPr>
        <w:pStyle w:val="Heading3"/>
      </w:pPr>
      <w:r>
        <w:lastRenderedPageBreak/>
        <w:t>Neg – Cuba: Trade</w:t>
      </w:r>
    </w:p>
    <w:p w14:paraId="13D701EA" w14:textId="77777777" w:rsidR="000032B2" w:rsidRDefault="000032B2" w:rsidP="000032B2">
      <w:pPr>
        <w:pStyle w:val="Heading4"/>
      </w:pPr>
      <w:r>
        <w:t xml:space="preserve">Increasing trade with Cuba’s a fight </w:t>
      </w:r>
    </w:p>
    <w:p w14:paraId="3A713830" w14:textId="77777777" w:rsidR="000032B2" w:rsidRPr="000032B2" w:rsidRDefault="000032B2" w:rsidP="000032B2">
      <w:pPr>
        <w:rPr>
          <w:rStyle w:val="StyleStyleBold12pt"/>
        </w:rPr>
      </w:pPr>
      <w:r w:rsidRPr="000032B2">
        <w:rPr>
          <w:rStyle w:val="StyleStyleBold12pt"/>
        </w:rPr>
        <w:t xml:space="preserve">NYT 12 </w:t>
      </w:r>
    </w:p>
    <w:p w14:paraId="24855C89" w14:textId="77777777" w:rsidR="000032B2" w:rsidRPr="000032B2" w:rsidRDefault="000032B2" w:rsidP="000032B2">
      <w:r w:rsidRPr="000032B2">
        <w:t xml:space="preserve">[The New York Times. “Easing of Restraints in Cuba Renews Debate on U.S. Embargo”, November 19th, 2012, </w:t>
      </w:r>
      <w:hyperlink r:id="rId32" w:history="1">
        <w:r w:rsidRPr="000032B2">
          <w:rPr>
            <w:rStyle w:val="Hyperlink"/>
          </w:rPr>
          <w:t>http://www.nytimes.com/2012/11/20/world/americas/changes-in-cuba-create-support-for-easing-embargo.html?pagewanted=all&amp;_r=0</w:t>
        </w:r>
      </w:hyperlink>
      <w:r w:rsidRPr="000032B2">
        <w:t xml:space="preserve">]¶ </w:t>
      </w:r>
    </w:p>
    <w:p w14:paraId="2B3BB81B" w14:textId="77777777" w:rsidR="000032B2" w:rsidRDefault="000032B2" w:rsidP="000032B2">
      <w:pPr>
        <w:rPr>
          <w:rStyle w:val="StyleBoldUnderline"/>
        </w:rPr>
      </w:pPr>
      <w:r w:rsidRPr="00553903">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Pr>
          <w:rStyle w:val="StyleBoldUnderline"/>
        </w:rPr>
        <w:t>further expansions in travel are possible along with new allowances for investment or imports and exports</w:t>
      </w:r>
      <w:r w:rsidRPr="00553903">
        <w:rPr>
          <w:sz w:val="16"/>
        </w:rPr>
        <w:t xml:space="preserve">, especially if narrowly applied to Cuban businesses. </w:t>
      </w:r>
      <w:r>
        <w:rPr>
          <w:rStyle w:val="StyleBoldUnderline"/>
        </w:rPr>
        <w:t>Even these adjustments — which could also include travel for all Americans and looser rules for ships engaged in trade with Cuba</w:t>
      </w:r>
      <w:r w:rsidRPr="00553903">
        <w:rPr>
          <w:sz w:val="16"/>
        </w:rPr>
        <w:t xml:space="preserve">, according to a legal analysis commissioned by the Cuba Study Group — </w:t>
      </w:r>
      <w:r>
        <w:rPr>
          <w:rStyle w:val="StyleBoldUnderline"/>
        </w:rPr>
        <w:t xml:space="preserve">would probably mean </w:t>
      </w:r>
      <w:r>
        <w:rPr>
          <w:rStyle w:val="Emphasis"/>
        </w:rPr>
        <w:t>a fierce political fight.</w:t>
      </w:r>
      <w:r w:rsidRPr="00553903">
        <w:rPr>
          <w:sz w:val="16"/>
        </w:rPr>
        <w:t xml:space="preserve"> The handful of Cuban-Americans in Congress for whom the embargo is sacred </w:t>
      </w:r>
      <w:proofErr w:type="gramStart"/>
      <w:r w:rsidRPr="00553903">
        <w:rPr>
          <w:sz w:val="16"/>
        </w:rPr>
        <w:t>oppose</w:t>
      </w:r>
      <w:proofErr w:type="gramEnd"/>
      <w:r w:rsidRPr="00553903">
        <w:rPr>
          <w:sz w:val="16"/>
        </w:rPr>
        <w:t xml:space="preserve"> looser rules. </w:t>
      </w:r>
      <w:r>
        <w:rPr>
          <w:rStyle w:val="StyleBoldUnderline"/>
        </w:rPr>
        <w:t>When asked about Cuban entrepreneurs who are seeking more American support</w:t>
      </w:r>
      <w:r w:rsidRPr="00553903">
        <w:rPr>
          <w:sz w:val="16"/>
        </w:rPr>
        <w:t xml:space="preserve">, Representative Ileana </w:t>
      </w:r>
      <w:r>
        <w:rPr>
          <w:rStyle w:val="StyleBoldUnderline"/>
        </w:rPr>
        <w:t>Ros-Lehtinen,</w:t>
      </w:r>
      <w:r w:rsidRPr="00553903">
        <w:rPr>
          <w:sz w:val="16"/>
        </w:rPr>
        <w:t xml:space="preserve"> </w:t>
      </w:r>
      <w:r>
        <w:rPr>
          <w:rStyle w:val="StyleBoldUnderline"/>
        </w:rPr>
        <w:t>the</w:t>
      </w:r>
      <w:r w:rsidRPr="00553903">
        <w:rPr>
          <w:sz w:val="16"/>
        </w:rPr>
        <w:t xml:space="preserve"> Florida Republican who is </w:t>
      </w:r>
      <w:r>
        <w:rPr>
          <w:rStyle w:val="StyleBoldUnderline"/>
        </w:rPr>
        <w:t xml:space="preserve">chairwoman of the House Foreign Relations Committee, proposed </w:t>
      </w:r>
      <w:r>
        <w:rPr>
          <w:rStyle w:val="Emphasis"/>
        </w:rPr>
        <w:t xml:space="preserve">an even tighter embargo. </w:t>
      </w:r>
      <w:r w:rsidRPr="00553903">
        <w:rPr>
          <w:sz w:val="16"/>
        </w:rPr>
        <w:t>“</w:t>
      </w:r>
      <w:r>
        <w:rPr>
          <w:rStyle w:val="StyleBoldUnderline"/>
        </w:rPr>
        <w:t xml:space="preserve">The sanctions on the regime must remain in place and, in fact, </w:t>
      </w:r>
      <w:r>
        <w:rPr>
          <w:rStyle w:val="Emphasis"/>
        </w:rPr>
        <w:t>should be strengthened, and not be altered</w:t>
      </w:r>
      <w:r w:rsidRPr="00553903">
        <w:rPr>
          <w:sz w:val="16"/>
        </w:rPr>
        <w:t>,” she wrote in an e-mail. “</w:t>
      </w:r>
      <w:r>
        <w:rPr>
          <w:rStyle w:val="StyleBoldUnderline"/>
        </w:rPr>
        <w:t>Responsible nations must not buy into the facade the dictatorship is trying to create by announcing ‘reforms’ while, in reality, it’s tightening its grip on its people.”</w:t>
      </w:r>
    </w:p>
    <w:p w14:paraId="2D12B076" w14:textId="77777777" w:rsidR="00E07CEB" w:rsidRDefault="00E07CEB" w:rsidP="00E07CEB">
      <w:pPr>
        <w:pStyle w:val="Heading3"/>
      </w:pPr>
      <w:r>
        <w:lastRenderedPageBreak/>
        <w:t>Neg – Cuba: A2 Link Turns</w:t>
      </w:r>
    </w:p>
    <w:p w14:paraId="410871BD" w14:textId="77777777" w:rsidR="00E07CEB" w:rsidRPr="00BD0B55" w:rsidRDefault="00E07CEB" w:rsidP="00E07CEB">
      <w:pPr>
        <w:pStyle w:val="Heading4"/>
        <w:rPr>
          <w:rFonts w:cs="Times New Roman"/>
        </w:rPr>
      </w:pPr>
      <w:r w:rsidRPr="00BD0B55">
        <w:rPr>
          <w:rFonts w:cs="Times New Roman"/>
        </w:rPr>
        <w:t>Link outweighs – embargo advocates have more influence than the plan’s supporters</w:t>
      </w:r>
    </w:p>
    <w:p w14:paraId="7C003573" w14:textId="77777777" w:rsidR="00E07CEB" w:rsidRPr="00BD0B55" w:rsidRDefault="00E07CEB" w:rsidP="00E07CEB">
      <w:proofErr w:type="spellStart"/>
      <w:r w:rsidRPr="00BD0B55">
        <w:rPr>
          <w:rStyle w:val="StyleStyleBold12pt"/>
        </w:rPr>
        <w:t>Karon</w:t>
      </w:r>
      <w:proofErr w:type="spellEnd"/>
      <w:r w:rsidRPr="00BD0B55">
        <w:rPr>
          <w:rStyle w:val="StyleStyleBold12pt"/>
        </w:rPr>
        <w:t xml:space="preserve"> 10</w:t>
      </w:r>
      <w:r w:rsidRPr="00BD0B55">
        <w:t xml:space="preserve"> – senior editor at TIME (Tony, 04/21, “Do We Really Need an Embargo Against Cuba?” http://www.time.com/time/arts/article/0,8599,48773,00.html)</w:t>
      </w:r>
    </w:p>
    <w:p w14:paraId="2F0F7C28" w14:textId="77777777" w:rsidR="00E07CEB" w:rsidRPr="00BD0B55" w:rsidRDefault="00E07CEB" w:rsidP="00E07CEB">
      <w:r w:rsidRPr="00BD0B55">
        <w:t xml:space="preserve">And that has prompted a growing movement in the corridors of power to reconsider the policy. Once the preserve of dedicated liberals and lefties, </w:t>
      </w:r>
      <w:r w:rsidRPr="00BD0B55">
        <w:rPr>
          <w:rStyle w:val="StyleBoldUnderline"/>
          <w:highlight w:val="green"/>
        </w:rPr>
        <w:t>opposition to the U.S. embargo on Cuba</w:t>
      </w:r>
      <w:r w:rsidRPr="00BD0B55">
        <w:rPr>
          <w:rStyle w:val="StyleBoldUnderline"/>
        </w:rPr>
        <w:t xml:space="preserve"> these days </w:t>
      </w:r>
      <w:r w:rsidRPr="00BD0B55">
        <w:rPr>
          <w:rStyle w:val="StyleBoldUnderline"/>
          <w:highlight w:val="green"/>
        </w:rPr>
        <w:t>is</w:t>
      </w:r>
      <w:r w:rsidRPr="00BD0B55">
        <w:rPr>
          <w:rStyle w:val="StyleBoldUnderline"/>
        </w:rPr>
        <w:t xml:space="preserve"> an ever-</w:t>
      </w:r>
      <w:r w:rsidRPr="00BD0B55">
        <w:rPr>
          <w:rStyle w:val="StyleBoldUnderline"/>
          <w:highlight w:val="green"/>
        </w:rPr>
        <w:t>expanding</w:t>
      </w:r>
      <w:r w:rsidRPr="00BD0B55">
        <w:rPr>
          <w:rStyle w:val="StyleBoldUnderline"/>
        </w:rPr>
        <w:t xml:space="preserve"> tent. </w:t>
      </w:r>
      <w:r w:rsidRPr="00BD0B55">
        <w:rPr>
          <w:rStyle w:val="StyleBoldUnderline"/>
          <w:highlight w:val="green"/>
        </w:rPr>
        <w:t>The recent congressional effort to relax aspects of the embargo</w:t>
      </w:r>
      <w:r w:rsidRPr="00BD0B55">
        <w:rPr>
          <w:rStyle w:val="StyleBoldUnderline"/>
        </w:rPr>
        <w:t xml:space="preserve"> was led by farm-state Republicans and </w:t>
      </w:r>
      <w:r w:rsidRPr="00BD0B55">
        <w:rPr>
          <w:rStyle w:val="StyleBoldUnderline"/>
          <w:highlight w:val="green"/>
        </w:rPr>
        <w:t>echoed a growing consensus even in</w:t>
      </w:r>
      <w:r w:rsidRPr="00BD0B55">
        <w:rPr>
          <w:rStyle w:val="StyleBoldUnderline"/>
        </w:rPr>
        <w:t xml:space="preserve">side </w:t>
      </w:r>
      <w:r w:rsidRPr="00BD0B55">
        <w:rPr>
          <w:rStyle w:val="StyleBoldUnderline"/>
          <w:highlight w:val="green"/>
        </w:rPr>
        <w:t>the GOP.</w:t>
      </w:r>
      <w:r w:rsidRPr="00BD0B55">
        <w:t xml:space="preserve">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activists still living in Cuba. While previous embargoes of countries such as Iran and Iraq have had the support of most of the industrialized world, the only country consistently backing Washington's Cuba policy is Israel. </w:t>
      </w:r>
      <w:r w:rsidRPr="00BD0B55">
        <w:rPr>
          <w:rStyle w:val="StyleBoldUnderline"/>
        </w:rPr>
        <w:t xml:space="preserve">Yet, </w:t>
      </w:r>
      <w:r w:rsidRPr="00BD0B55">
        <w:rPr>
          <w:rStyle w:val="Emphasis"/>
          <w:highlight w:val="green"/>
        </w:rPr>
        <w:t>despite the burgeoning opposition, advocates of the embargo continue to hold sway with the leadership of both parties on Capitol Hill</w:t>
      </w:r>
      <w:r w:rsidRPr="00BD0B55">
        <w:rPr>
          <w:rStyle w:val="StyleBoldUnderline"/>
        </w:rPr>
        <w:t>, and with both presidential candidates.</w:t>
      </w:r>
      <w:r w:rsidRPr="00BD0B55">
        <w:t xml:space="preserve"> Elian's </w:t>
      </w:r>
      <w:proofErr w:type="spellStart"/>
      <w:r w:rsidRPr="00BD0B55">
        <w:t>enduiring</w:t>
      </w:r>
      <w:proofErr w:type="spellEnd"/>
      <w:r w:rsidRPr="00BD0B55">
        <w:t xml:space="preserve"> legacy, however, may be that he reopened a national debate in the U.S. on the future of Cuba policy.</w:t>
      </w:r>
    </w:p>
    <w:p w14:paraId="001ADC48" w14:textId="77777777" w:rsidR="00D0753E" w:rsidRDefault="00D0753E" w:rsidP="00D0753E">
      <w:pPr>
        <w:pStyle w:val="Heading3"/>
      </w:pPr>
      <w:r>
        <w:lastRenderedPageBreak/>
        <w:t>Aff – Cuba: A2 Rubio Link</w:t>
      </w:r>
    </w:p>
    <w:p w14:paraId="21817027" w14:textId="77777777" w:rsidR="00D0753E" w:rsidRPr="00BE7F82" w:rsidRDefault="00D0753E" w:rsidP="00D0753E">
      <w:pPr>
        <w:pStyle w:val="Heading4"/>
        <w:rPr>
          <w:rFonts w:asciiTheme="minorHAnsi" w:hAnsiTheme="minorHAnsi" w:cstheme="minorHAnsi"/>
        </w:rPr>
      </w:pPr>
      <w:proofErr w:type="spellStart"/>
      <w:r w:rsidRPr="00BE7F82">
        <w:rPr>
          <w:rFonts w:asciiTheme="minorHAnsi" w:hAnsiTheme="minorHAnsi" w:cstheme="minorHAnsi"/>
        </w:rPr>
        <w:t>Rubio’ll</w:t>
      </w:r>
      <w:proofErr w:type="spellEnd"/>
      <w:r w:rsidRPr="00BE7F82">
        <w:rPr>
          <w:rFonts w:asciiTheme="minorHAnsi" w:hAnsiTheme="minorHAnsi" w:cstheme="minorHAnsi"/>
        </w:rPr>
        <w:t xml:space="preserve"> walk on CIR</w:t>
      </w:r>
    </w:p>
    <w:p w14:paraId="7DB85245" w14:textId="77777777" w:rsidR="00D0753E" w:rsidRPr="00D0753E" w:rsidRDefault="00D0753E" w:rsidP="00D0753E">
      <w:pPr>
        <w:rPr>
          <w:rStyle w:val="StyleStyleBold12pt"/>
        </w:rPr>
      </w:pPr>
      <w:r w:rsidRPr="00D0753E">
        <w:rPr>
          <w:rStyle w:val="StyleStyleBold12pt"/>
        </w:rPr>
        <w:t>Cogan 4-2</w:t>
      </w:r>
    </w:p>
    <w:p w14:paraId="233921F2" w14:textId="77777777" w:rsidR="00D0753E" w:rsidRPr="00BE7F82" w:rsidRDefault="00D0753E" w:rsidP="00D0753E">
      <w:pPr>
        <w:rPr>
          <w:rStyle w:val="StyleStyleBold12pt"/>
          <w:rFonts w:asciiTheme="minorHAnsi" w:hAnsiTheme="minorHAnsi" w:cstheme="minorHAnsi"/>
        </w:rPr>
      </w:pPr>
      <w:r w:rsidRPr="00BE7F82">
        <w:rPr>
          <w:rStyle w:val="StyleStyleBold12pt"/>
          <w:rFonts w:asciiTheme="minorHAnsi" w:hAnsiTheme="minorHAnsi" w:cstheme="minorHAnsi"/>
        </w:rPr>
        <w:t xml:space="preserve">[M. Politics for The New Republic. “Why </w:t>
      </w:r>
      <w:r w:rsidRPr="00BE7F82">
        <w:rPr>
          <w:rStyle w:val="Emphasis"/>
          <w:rFonts w:asciiTheme="minorHAnsi" w:hAnsiTheme="minorHAnsi" w:cstheme="minorHAnsi"/>
          <w:highlight w:val="green"/>
        </w:rPr>
        <w:t>Rubio Will</w:t>
      </w:r>
      <w:r w:rsidRPr="00BE7F82">
        <w:rPr>
          <w:rStyle w:val="Emphasis"/>
          <w:rFonts w:asciiTheme="minorHAnsi" w:hAnsiTheme="minorHAnsi" w:cstheme="minorHAnsi"/>
        </w:rPr>
        <w:t xml:space="preserve"> Probably </w:t>
      </w:r>
      <w:r w:rsidRPr="00BE7F82">
        <w:rPr>
          <w:rStyle w:val="Emphasis"/>
          <w:rFonts w:asciiTheme="minorHAnsi" w:hAnsiTheme="minorHAnsi" w:cstheme="minorHAnsi"/>
          <w:highlight w:val="green"/>
        </w:rPr>
        <w:t>Walk</w:t>
      </w:r>
      <w:r w:rsidRPr="00BE7F82">
        <w:rPr>
          <w:rStyle w:val="StyleStyleBold12pt"/>
          <w:rFonts w:asciiTheme="minorHAnsi" w:hAnsiTheme="minorHAnsi" w:cstheme="minorHAnsi"/>
        </w:rPr>
        <w:t xml:space="preserve"> </w:t>
      </w:r>
      <w:r w:rsidRPr="00BE7F82">
        <w:rPr>
          <w:rStyle w:val="StyleBoldUnderline"/>
          <w:rFonts w:asciiTheme="minorHAnsi" w:hAnsiTheme="minorHAnsi" w:cstheme="minorHAnsi"/>
          <w:highlight w:val="green"/>
        </w:rPr>
        <w:t>The senator may be too</w:t>
      </w:r>
      <w:r w:rsidRPr="00BE7F82">
        <w:rPr>
          <w:rStyle w:val="StyleStyleBold12pt"/>
          <w:rFonts w:asciiTheme="minorHAnsi" w:hAnsiTheme="minorHAnsi" w:cstheme="minorHAnsi"/>
        </w:rPr>
        <w:t xml:space="preserve"> </w:t>
      </w:r>
      <w:r w:rsidRPr="00BE7F82">
        <w:rPr>
          <w:rStyle w:val="Emphasis"/>
          <w:rFonts w:asciiTheme="minorHAnsi" w:hAnsiTheme="minorHAnsi" w:cstheme="minorHAnsi"/>
          <w:highlight w:val="green"/>
        </w:rPr>
        <w:t>risk-averse to strike a deal</w:t>
      </w:r>
      <w:r w:rsidRPr="00BE7F82">
        <w:rPr>
          <w:rStyle w:val="StyleStyleBold12pt"/>
          <w:rFonts w:asciiTheme="minorHAnsi" w:hAnsiTheme="minorHAnsi" w:cstheme="minorHAnsi"/>
        </w:rPr>
        <w:t xml:space="preserve"> on immigration” The New Republic, 4/2/13 </w:t>
      </w:r>
      <w:hyperlink r:id="rId33" w:history="1">
        <w:r w:rsidRPr="00BE7F82">
          <w:rPr>
            <w:rStyle w:val="Hyperlink"/>
            <w:rFonts w:asciiTheme="minorHAnsi" w:hAnsiTheme="minorHAnsi" w:cstheme="minorHAnsi"/>
            <w:sz w:val="16"/>
          </w:rPr>
          <w:t>http://www.newrepublic.com/article/112814/marco-rubio-and-immigration-reform-why-hes-likely-walk?utm_source=The+New+Republic&amp;utm_campaign=c6bd8a4b25-TNR_Daily_040313&amp;utm_medium=email#</w:t>
        </w:r>
      </w:hyperlink>
      <w:r w:rsidRPr="00BE7F82">
        <w:rPr>
          <w:rStyle w:val="StyleStyleBold12pt"/>
          <w:rFonts w:asciiTheme="minorHAnsi" w:hAnsiTheme="minorHAnsi" w:cstheme="minorHAnsi"/>
        </w:rPr>
        <w:t xml:space="preserve"> //GBS-JV]</w:t>
      </w:r>
    </w:p>
    <w:p w14:paraId="61D80493" w14:textId="77777777" w:rsidR="00D0753E" w:rsidRDefault="00D0753E" w:rsidP="00D0753E">
      <w:pPr>
        <w:rPr>
          <w:rStyle w:val="StyleBoldUnderline"/>
          <w:rFonts w:asciiTheme="minorHAnsi" w:hAnsiTheme="minorHAnsi" w:cstheme="minorHAnsi"/>
        </w:rPr>
      </w:pPr>
      <w:r w:rsidRPr="00BE7F82">
        <w:rPr>
          <w:rFonts w:asciiTheme="minorHAnsi" w:hAnsiTheme="minorHAnsi" w:cstheme="minorHAnsi"/>
          <w:sz w:val="16"/>
        </w:rPr>
        <w:t xml:space="preserve">That's not universally seen as a positive. I didn't get into it much in my piece, but as McKay </w:t>
      </w:r>
      <w:proofErr w:type="spellStart"/>
      <w:r w:rsidRPr="00BE7F82">
        <w:rPr>
          <w:rFonts w:asciiTheme="minorHAnsi" w:hAnsiTheme="minorHAnsi" w:cstheme="minorHAnsi"/>
          <w:sz w:val="16"/>
        </w:rPr>
        <w:t>Coppins</w:t>
      </w:r>
      <w:proofErr w:type="spellEnd"/>
      <w:r w:rsidRPr="00BE7F82">
        <w:rPr>
          <w:rFonts w:asciiTheme="minorHAnsi" w:hAnsiTheme="minorHAnsi" w:cstheme="minorHAnsi"/>
          <w:sz w:val="16"/>
        </w:rPr>
        <w:t xml:space="preserve"> noted in his fun take on the South Florida Republican community, </w:t>
      </w:r>
      <w:r w:rsidRPr="00BE7F82">
        <w:rPr>
          <w:rStyle w:val="StyleBoldUnderline"/>
          <w:rFonts w:asciiTheme="minorHAnsi" w:hAnsiTheme="minorHAnsi" w:cstheme="minorHAnsi"/>
        </w:rPr>
        <w:t xml:space="preserve">even some of </w:t>
      </w:r>
      <w:r w:rsidRPr="00BE7F82">
        <w:rPr>
          <w:rStyle w:val="StyleBoldUnderline"/>
          <w:rFonts w:asciiTheme="minorHAnsi" w:hAnsiTheme="minorHAnsi" w:cstheme="minorHAnsi"/>
          <w:highlight w:val="green"/>
        </w:rPr>
        <w:t>Rubio's political allies</w:t>
      </w:r>
      <w:r w:rsidRPr="00BE7F82">
        <w:rPr>
          <w:rFonts w:asciiTheme="minorHAnsi" w:hAnsiTheme="minorHAnsi" w:cstheme="minorHAnsi"/>
          <w:sz w:val="16"/>
        </w:rPr>
        <w:t xml:space="preserve"> down there h</w:t>
      </w:r>
      <w:r w:rsidRPr="00BE7F82">
        <w:rPr>
          <w:rStyle w:val="StyleBoldUnderline"/>
          <w:rFonts w:asciiTheme="minorHAnsi" w:hAnsiTheme="minorHAnsi" w:cstheme="minorHAnsi"/>
        </w:rPr>
        <w:t xml:space="preserve">ave been </w:t>
      </w:r>
      <w:r w:rsidRPr="00BE7F82">
        <w:rPr>
          <w:rStyle w:val="StyleBoldUnderline"/>
          <w:rFonts w:asciiTheme="minorHAnsi" w:hAnsiTheme="minorHAnsi" w:cstheme="minorHAnsi"/>
          <w:highlight w:val="green"/>
        </w:rPr>
        <w:t>frustrated</w:t>
      </w:r>
      <w:r w:rsidRPr="00BE7F82">
        <w:rPr>
          <w:rFonts w:asciiTheme="minorHAnsi" w:hAnsiTheme="minorHAnsi" w:cstheme="minorHAnsi"/>
          <w:sz w:val="16"/>
        </w:rPr>
        <w:t xml:space="preserve"> that so far his great stores of </w:t>
      </w:r>
      <w:r w:rsidRPr="00BE7F82">
        <w:rPr>
          <w:rStyle w:val="StyleBoldUnderline"/>
          <w:rFonts w:asciiTheme="minorHAnsi" w:hAnsiTheme="minorHAnsi" w:cstheme="minorHAnsi"/>
          <w:highlight w:val="green"/>
        </w:rPr>
        <w:t>political goodwill haven't been put to</w:t>
      </w:r>
      <w:r w:rsidRPr="00BE7F82">
        <w:rPr>
          <w:rStyle w:val="StyleBoldUnderline"/>
          <w:rFonts w:asciiTheme="minorHAnsi" w:hAnsiTheme="minorHAnsi" w:cstheme="minorHAnsi"/>
        </w:rPr>
        <w:t xml:space="preserve"> much </w:t>
      </w:r>
      <w:r w:rsidRPr="00BE7F82">
        <w:rPr>
          <w:rStyle w:val="StyleBoldUnderline"/>
          <w:rFonts w:asciiTheme="minorHAnsi" w:hAnsiTheme="minorHAnsi" w:cstheme="minorHAnsi"/>
          <w:highlight w:val="green"/>
        </w:rPr>
        <w:t>use</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And </w:t>
      </w:r>
      <w:r w:rsidRPr="00BE7F82">
        <w:rPr>
          <w:rStyle w:val="StyleBoldUnderline"/>
          <w:rFonts w:asciiTheme="minorHAnsi" w:hAnsiTheme="minorHAnsi" w:cstheme="minorHAnsi"/>
          <w:highlight w:val="green"/>
        </w:rPr>
        <w:t>getting Republicans on board</w:t>
      </w:r>
      <w:r w:rsidRPr="00BE7F82">
        <w:rPr>
          <w:rStyle w:val="StyleBoldUnderline"/>
          <w:rFonts w:asciiTheme="minorHAnsi" w:hAnsiTheme="minorHAnsi" w:cstheme="minorHAnsi"/>
        </w:rPr>
        <w:t xml:space="preserve"> for this bill is going to </w:t>
      </w:r>
      <w:r w:rsidRPr="00BE7F82">
        <w:rPr>
          <w:rStyle w:val="StyleBoldUnderline"/>
          <w:rFonts w:asciiTheme="minorHAnsi" w:hAnsiTheme="minorHAnsi" w:cstheme="minorHAnsi"/>
          <w:highlight w:val="green"/>
        </w:rPr>
        <w:t>require</w:t>
      </w:r>
      <w:r w:rsidRPr="00BE7F82">
        <w:rPr>
          <w:rStyle w:val="StyleBoldUnderline"/>
          <w:rFonts w:asciiTheme="minorHAnsi" w:hAnsiTheme="minorHAnsi" w:cstheme="minorHAnsi"/>
        </w:rPr>
        <w:t xml:space="preserve"> a willingness to take </w:t>
      </w:r>
      <w:r w:rsidRPr="00BE7F82">
        <w:rPr>
          <w:rStyle w:val="StyleBoldUnderline"/>
          <w:rFonts w:asciiTheme="minorHAnsi" w:hAnsiTheme="minorHAnsi" w:cstheme="minorHAnsi"/>
          <w:highlight w:val="green"/>
        </w:rPr>
        <w:t>big risks</w:t>
      </w:r>
      <w:r w:rsidRPr="00BE7F82">
        <w:rPr>
          <w:rFonts w:asciiTheme="minorHAnsi" w:hAnsiTheme="minorHAnsi" w:cstheme="minorHAnsi"/>
          <w:sz w:val="16"/>
        </w:rPr>
        <w:t xml:space="preserve">. It's going to expend a lot of </w:t>
      </w:r>
      <w:r w:rsidRPr="00BE7F82">
        <w:rPr>
          <w:rStyle w:val="StyleBoldUnderline"/>
          <w:rFonts w:asciiTheme="minorHAnsi" w:hAnsiTheme="minorHAnsi" w:cstheme="minorHAnsi"/>
          <w:highlight w:val="green"/>
        </w:rPr>
        <w:t>political capital, and</w:t>
      </w:r>
      <w:r w:rsidRPr="00BE7F82">
        <w:rPr>
          <w:rStyle w:val="StyleBoldUnderline"/>
          <w:rFonts w:asciiTheme="minorHAnsi" w:hAnsiTheme="minorHAnsi" w:cstheme="minorHAnsi"/>
        </w:rPr>
        <w:t xml:space="preserve"> will</w:t>
      </w:r>
      <w:r w:rsidRPr="00BE7F82">
        <w:rPr>
          <w:rFonts w:asciiTheme="minorHAnsi" w:hAnsiTheme="minorHAnsi" w:cstheme="minorHAnsi"/>
          <w:sz w:val="16"/>
        </w:rPr>
        <w:t xml:space="preserve"> almost certainly </w:t>
      </w:r>
      <w:r w:rsidRPr="00BE7F82">
        <w:rPr>
          <w:rStyle w:val="StyleBoldUnderline"/>
          <w:rFonts w:asciiTheme="minorHAnsi" w:hAnsiTheme="minorHAnsi" w:cstheme="minorHAnsi"/>
        </w:rPr>
        <w:t xml:space="preserve">mean </w:t>
      </w:r>
      <w:r w:rsidRPr="00BE7F82">
        <w:rPr>
          <w:rStyle w:val="StyleBoldUnderline"/>
          <w:rFonts w:asciiTheme="minorHAnsi" w:hAnsiTheme="minorHAnsi" w:cstheme="minorHAnsi"/>
          <w:highlight w:val="green"/>
        </w:rPr>
        <w:t>making enemies</w:t>
      </w:r>
      <w:r w:rsidRPr="00BE7F82">
        <w:rPr>
          <w:rStyle w:val="StyleBoldUnderline"/>
          <w:rFonts w:asciiTheme="minorHAnsi" w:hAnsiTheme="minorHAnsi" w:cstheme="minorHAnsi"/>
        </w:rPr>
        <w:t xml:space="preserve"> </w:t>
      </w:r>
      <w:r w:rsidRPr="00BE7F82">
        <w:rPr>
          <w:rStyle w:val="StyleBoldUnderline"/>
          <w:rFonts w:asciiTheme="minorHAnsi" w:hAnsiTheme="minorHAnsi" w:cstheme="minorHAnsi"/>
          <w:highlight w:val="green"/>
        </w:rPr>
        <w:t>among</w:t>
      </w:r>
      <w:r w:rsidRPr="00BE7F82">
        <w:rPr>
          <w:rStyle w:val="StyleBoldUnderline"/>
          <w:rFonts w:asciiTheme="minorHAnsi" w:hAnsiTheme="minorHAnsi" w:cstheme="minorHAnsi"/>
        </w:rPr>
        <w:t xml:space="preserve"> members of </w:t>
      </w:r>
      <w:r w:rsidRPr="00BE7F82">
        <w:rPr>
          <w:rStyle w:val="StyleBoldUnderline"/>
          <w:rFonts w:asciiTheme="minorHAnsi" w:hAnsiTheme="minorHAnsi" w:cstheme="minorHAnsi"/>
          <w:highlight w:val="green"/>
        </w:rPr>
        <w:t>his own party</w:t>
      </w:r>
      <w:r w:rsidRPr="00BE7F82">
        <w:rPr>
          <w:rFonts w:asciiTheme="minorHAnsi" w:hAnsiTheme="minorHAnsi" w:cstheme="minorHAnsi"/>
          <w:sz w:val="16"/>
        </w:rPr>
        <w:t xml:space="preserve"> (see, for example, Texas Senator Ted Cruz, also a Cuban-American GOP Senator, who says he has "deep concerns" about the deal now and is unlikely to support it in the future.) </w:t>
      </w:r>
      <w:r w:rsidRPr="00BE7F82">
        <w:rPr>
          <w:rStyle w:val="StyleBoldUnderline"/>
          <w:rFonts w:asciiTheme="minorHAnsi" w:hAnsiTheme="minorHAnsi" w:cstheme="minorHAnsi"/>
          <w:highlight w:val="green"/>
        </w:rPr>
        <w:t>Rubio's past</w:t>
      </w:r>
      <w:r w:rsidRPr="00BE7F82">
        <w:rPr>
          <w:rStyle w:val="StyleBoldUnderline"/>
          <w:rFonts w:asciiTheme="minorHAnsi" w:hAnsiTheme="minorHAnsi" w:cstheme="minorHAnsi"/>
        </w:rPr>
        <w:t xml:space="preserve"> political behavior</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doesn't suggest he'd</w:t>
      </w:r>
      <w:r w:rsidRPr="00BE7F82">
        <w:rPr>
          <w:rStyle w:val="Emphasis"/>
          <w:rFonts w:asciiTheme="minorHAnsi" w:hAnsiTheme="minorHAnsi" w:cstheme="minorHAnsi"/>
        </w:rPr>
        <w:t xml:space="preserve"> be the type to </w:t>
      </w:r>
      <w:r w:rsidRPr="00BE7F82">
        <w:rPr>
          <w:rStyle w:val="Emphasis"/>
          <w:rFonts w:asciiTheme="minorHAnsi" w:hAnsiTheme="minorHAnsi" w:cstheme="minorHAnsi"/>
          <w:highlight w:val="green"/>
        </w:rPr>
        <w:t>take the plunge</w:t>
      </w:r>
      <w:r w:rsidRPr="00BE7F82">
        <w:rPr>
          <w:rStyle w:val="Emphasis"/>
          <w:rFonts w:asciiTheme="minorHAnsi" w:hAnsiTheme="minorHAnsi" w:cstheme="minorHAnsi"/>
        </w:rPr>
        <w:t xml:space="preserve"> on this</w:t>
      </w:r>
      <w:r w:rsidRPr="00BE7F82">
        <w:rPr>
          <w:rFonts w:asciiTheme="minorHAnsi" w:hAnsiTheme="minorHAnsi" w:cstheme="minorHAnsi"/>
          <w:sz w:val="16"/>
        </w:rPr>
        <w:t xml:space="preserve">, </w:t>
      </w:r>
      <w:r w:rsidRPr="00BE7F82">
        <w:rPr>
          <w:rStyle w:val="StyleBoldUnderline"/>
          <w:rFonts w:asciiTheme="minorHAnsi" w:hAnsiTheme="minorHAnsi" w:cstheme="minorHAnsi"/>
        </w:rPr>
        <w:t>especially with</w:t>
      </w:r>
      <w:r w:rsidRPr="00BE7F82">
        <w:rPr>
          <w:rFonts w:asciiTheme="minorHAnsi" w:hAnsiTheme="minorHAnsi" w:cstheme="minorHAnsi"/>
          <w:sz w:val="16"/>
        </w:rPr>
        <w:t xml:space="preserve"> all of the untold </w:t>
      </w:r>
      <w:r w:rsidRPr="00BE7F82">
        <w:rPr>
          <w:rStyle w:val="StyleBoldUnderline"/>
          <w:rFonts w:asciiTheme="minorHAnsi" w:hAnsiTheme="minorHAnsi" w:cstheme="minorHAnsi"/>
        </w:rPr>
        <w:t>opportunities for</w:t>
      </w:r>
      <w:r w:rsidRPr="00BE7F82">
        <w:rPr>
          <w:rFonts w:asciiTheme="minorHAnsi" w:hAnsiTheme="minorHAnsi" w:cstheme="minorHAnsi"/>
          <w:sz w:val="16"/>
        </w:rPr>
        <w:t xml:space="preserve"> right-wing radio to turn a small but very </w:t>
      </w:r>
      <w:r w:rsidRPr="00BE7F82">
        <w:rPr>
          <w:rStyle w:val="StyleBoldUnderline"/>
          <w:rFonts w:asciiTheme="minorHAnsi" w:hAnsiTheme="minorHAnsi" w:cstheme="minorHAnsi"/>
        </w:rPr>
        <w:t>vocal minority against reform</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Of course, he's only been in office for 27 months—that's plenty of time still for him to surprise us—but this line from Politico's report should give immigration-reform hopefuls serious pause: "</w:t>
      </w:r>
      <w:r w:rsidRPr="00BE7F82">
        <w:rPr>
          <w:rStyle w:val="StyleBoldUnderline"/>
          <w:rFonts w:asciiTheme="minorHAnsi" w:hAnsiTheme="minorHAnsi" w:cstheme="minorHAnsi"/>
        </w:rPr>
        <w:t>Either way</w:t>
      </w:r>
      <w:r w:rsidRPr="00BE7F82">
        <w:rPr>
          <w:rFonts w:asciiTheme="minorHAnsi" w:hAnsiTheme="minorHAnsi" w:cstheme="minorHAnsi"/>
          <w:sz w:val="16"/>
        </w:rPr>
        <w:t xml:space="preserve">, in the end, </w:t>
      </w:r>
      <w:r w:rsidRPr="00BE7F82">
        <w:rPr>
          <w:rStyle w:val="StyleBoldUnderline"/>
          <w:rFonts w:asciiTheme="minorHAnsi" w:hAnsiTheme="minorHAnsi" w:cstheme="minorHAnsi"/>
          <w:highlight w:val="green"/>
        </w:rPr>
        <w:t>Rubio</w:t>
      </w:r>
      <w:r w:rsidRPr="00BE7F82">
        <w:rPr>
          <w:rStyle w:val="StyleBoldUnderline"/>
          <w:rFonts w:asciiTheme="minorHAnsi" w:hAnsiTheme="minorHAnsi" w:cstheme="minorHAnsi"/>
        </w:rPr>
        <w:t>'s view has evolved from believing that he needed passage</w:t>
      </w:r>
      <w:r w:rsidRPr="00BE7F82">
        <w:rPr>
          <w:rFonts w:asciiTheme="minorHAnsi" w:hAnsiTheme="minorHAnsi" w:cstheme="minorHAnsi"/>
          <w:sz w:val="16"/>
        </w:rPr>
        <w:t xml:space="preserve"> in order to be able to display a substantive accomplishment, </w:t>
      </w:r>
      <w:r w:rsidRPr="00BE7F82">
        <w:rPr>
          <w:rStyle w:val="StyleBoldUnderline"/>
          <w:rFonts w:asciiTheme="minorHAnsi" w:hAnsiTheme="minorHAnsi" w:cstheme="minorHAnsi"/>
        </w:rPr>
        <w:t xml:space="preserve">to </w:t>
      </w:r>
      <w:r w:rsidRPr="00BE7F82">
        <w:rPr>
          <w:rStyle w:val="StyleBoldUnderline"/>
          <w:rFonts w:asciiTheme="minorHAnsi" w:hAnsiTheme="minorHAnsi" w:cstheme="minorHAnsi"/>
          <w:highlight w:val="green"/>
        </w:rPr>
        <w:t>believ</w:t>
      </w:r>
      <w:r w:rsidRPr="00BE7F82">
        <w:rPr>
          <w:rStyle w:val="StyleBoldUnderline"/>
          <w:rFonts w:asciiTheme="minorHAnsi" w:hAnsiTheme="minorHAnsi" w:cstheme="minorHAnsi"/>
        </w:rPr>
        <w:t>ing</w:t>
      </w:r>
      <w:r w:rsidRPr="00BE7F82">
        <w:rPr>
          <w:rFonts w:asciiTheme="minorHAnsi" w:hAnsiTheme="minorHAnsi" w:cstheme="minorHAnsi"/>
          <w:sz w:val="16"/>
        </w:rPr>
        <w:t xml:space="preserve"> </w:t>
      </w:r>
      <w:r w:rsidRPr="00BE7F82">
        <w:rPr>
          <w:rStyle w:val="Emphasis"/>
          <w:rFonts w:asciiTheme="minorHAnsi" w:hAnsiTheme="minorHAnsi" w:cstheme="minorHAnsi"/>
          <w:highlight w:val="green"/>
        </w:rPr>
        <w:t>he will get credit for trying</w:t>
      </w:r>
      <w:r w:rsidRPr="00BE7F82">
        <w:rPr>
          <w:rStyle w:val="Emphasis"/>
          <w:rFonts w:asciiTheme="minorHAnsi" w:hAnsiTheme="minorHAnsi" w:cstheme="minorHAnsi"/>
        </w:rPr>
        <w:t xml:space="preserve"> </w:t>
      </w:r>
      <w:r w:rsidRPr="00BE7F82">
        <w:rPr>
          <w:rFonts w:asciiTheme="minorHAnsi" w:hAnsiTheme="minorHAnsi" w:cstheme="minorHAnsi"/>
          <w:sz w:val="16"/>
        </w:rPr>
        <w:t xml:space="preserve">so aggressively." In other words, </w:t>
      </w:r>
      <w:r w:rsidRPr="00BE7F82">
        <w:rPr>
          <w:rStyle w:val="Emphasis"/>
          <w:rFonts w:asciiTheme="minorHAnsi" w:hAnsiTheme="minorHAnsi" w:cstheme="minorHAnsi"/>
          <w:highlight w:val="green"/>
        </w:rPr>
        <w:t>it's a lot easier to walk away</w:t>
      </w:r>
      <w:r w:rsidRPr="00BE7F82">
        <w:rPr>
          <w:rFonts w:asciiTheme="minorHAnsi" w:hAnsiTheme="minorHAnsi" w:cstheme="minorHAnsi"/>
          <w:sz w:val="16"/>
        </w:rPr>
        <w:t xml:space="preserve">, basically unscathed, </w:t>
      </w:r>
      <w:r w:rsidRPr="00BE7F82">
        <w:rPr>
          <w:rStyle w:val="StyleBoldUnderline"/>
          <w:rFonts w:asciiTheme="minorHAnsi" w:hAnsiTheme="minorHAnsi" w:cstheme="minorHAnsi"/>
        </w:rPr>
        <w:t>and portray himself as the reasonable guy who genuinely wanted reform but couldn't negotiate</w:t>
      </w:r>
      <w:r w:rsidRPr="00BE7F82">
        <w:rPr>
          <w:rFonts w:asciiTheme="minorHAnsi" w:hAnsiTheme="minorHAnsi" w:cstheme="minorHAnsi"/>
          <w:sz w:val="16"/>
        </w:rPr>
        <w:t xml:space="preserve"> with the unreasonable Democrats, </w:t>
      </w:r>
      <w:r w:rsidRPr="00BE7F82">
        <w:rPr>
          <w:rStyle w:val="StyleBoldUnderline"/>
          <w:rFonts w:asciiTheme="minorHAnsi" w:hAnsiTheme="minorHAnsi" w:cstheme="minorHAnsi"/>
          <w:highlight w:val="green"/>
        </w:rPr>
        <w:t>than it is to stick around and</w:t>
      </w:r>
      <w:r w:rsidRPr="00BE7F82">
        <w:rPr>
          <w:rStyle w:val="StyleBoldUnderline"/>
          <w:rFonts w:asciiTheme="minorHAnsi" w:hAnsiTheme="minorHAnsi" w:cstheme="minorHAnsi"/>
        </w:rPr>
        <w:t xml:space="preserve"> actually </w:t>
      </w:r>
      <w:r w:rsidRPr="00BE7F82">
        <w:rPr>
          <w:rStyle w:val="StyleBoldUnderline"/>
          <w:rFonts w:asciiTheme="minorHAnsi" w:hAnsiTheme="minorHAnsi" w:cstheme="minorHAnsi"/>
          <w:highlight w:val="green"/>
        </w:rPr>
        <w:t>get the bill</w:t>
      </w:r>
      <w:r w:rsidRPr="00BE7F82">
        <w:rPr>
          <w:rStyle w:val="StyleBoldUnderline"/>
          <w:rFonts w:asciiTheme="minorHAnsi" w:hAnsiTheme="minorHAnsi" w:cstheme="minorHAnsi"/>
        </w:rPr>
        <w:t xml:space="preserve"> done.</w:t>
      </w:r>
    </w:p>
    <w:p w14:paraId="37345611" w14:textId="77777777" w:rsidR="00745FB5" w:rsidRDefault="00745FB5" w:rsidP="00745FB5">
      <w:pPr>
        <w:pStyle w:val="Heading3"/>
      </w:pPr>
      <w:r>
        <w:lastRenderedPageBreak/>
        <w:t>Aff – Cuba: A2 Embargo Link</w:t>
      </w:r>
    </w:p>
    <w:p w14:paraId="6DD69BC5" w14:textId="77777777" w:rsidR="00745FB5" w:rsidRPr="00BD0B55" w:rsidRDefault="00745FB5" w:rsidP="00745FB5">
      <w:pPr>
        <w:pStyle w:val="Heading4"/>
        <w:rPr>
          <w:rFonts w:cs="Times New Roman"/>
        </w:rPr>
      </w:pPr>
      <w:r w:rsidRPr="00BD0B55">
        <w:rPr>
          <w:rFonts w:cs="Times New Roman"/>
        </w:rPr>
        <w:t>Opposition to the plan is diminishing</w:t>
      </w:r>
    </w:p>
    <w:p w14:paraId="5D22CD59" w14:textId="77777777" w:rsidR="00745FB5" w:rsidRPr="00BD0B55" w:rsidRDefault="00745FB5" w:rsidP="00745FB5">
      <w:proofErr w:type="spellStart"/>
      <w:r w:rsidRPr="00BD0B55">
        <w:rPr>
          <w:rStyle w:val="StyleStyleBold12pt"/>
        </w:rPr>
        <w:t>Bandow</w:t>
      </w:r>
      <w:proofErr w:type="spellEnd"/>
      <w:r w:rsidRPr="00BD0B55">
        <w:rPr>
          <w:rStyle w:val="StyleStyleBold12pt"/>
        </w:rPr>
        <w:t xml:space="preserve"> 12</w:t>
      </w:r>
      <w:r w:rsidRPr="00BD0B55">
        <w:t xml:space="preserve"> – senior fellow at the Cato Institute and a former special assistant to former US president Ronald Reagan (Doug, 12/11, “Time to End the Cuba Embargo,” http://www.cato.org/publications/commentary/time-end-cuba-embargo)</w:t>
      </w:r>
    </w:p>
    <w:p w14:paraId="1B2CC80B" w14:textId="77777777" w:rsidR="00745FB5" w:rsidRDefault="00745FB5" w:rsidP="00745FB5">
      <w:r w:rsidRPr="00BD0B55">
        <w:rPr>
          <w:rStyle w:val="StyleBoldUnderline"/>
          <w:highlight w:val="green"/>
        </w:rPr>
        <w:t>The embargo survives</w:t>
      </w:r>
      <w:r w:rsidRPr="00BD0B55">
        <w:rPr>
          <w:rStyle w:val="StyleBoldUnderline"/>
        </w:rPr>
        <w:t xml:space="preserve"> largely </w:t>
      </w:r>
      <w:r w:rsidRPr="00BD0B55">
        <w:rPr>
          <w:rStyle w:val="StyleBoldUnderline"/>
          <w:highlight w:val="green"/>
        </w:rPr>
        <w:t>because of Florida’s political importance.</w:t>
      </w:r>
      <w:r w:rsidRPr="00BD0B55">
        <w:rPr>
          <w:rStyle w:val="StyleBoldUnderline"/>
        </w:rPr>
        <w:t xml:space="preserve"> Every presidential candidate wants to win the Sunshine State’s electoral votes, and the Cuban American community is a significant voting bloc. </w:t>
      </w:r>
      <w:r w:rsidRPr="00BD0B55">
        <w:rPr>
          <w:rStyle w:val="StyleBoldUnderline"/>
          <w:highlight w:val="green"/>
        </w:rPr>
        <w:t>But</w:t>
      </w:r>
      <w:r w:rsidRPr="00BD0B55">
        <w:rPr>
          <w:rStyle w:val="StyleBoldUnderline"/>
        </w:rPr>
        <w:t xml:space="preserve"> </w:t>
      </w:r>
      <w:r w:rsidRPr="00BD0B55">
        <w:rPr>
          <w:rStyle w:val="Emphasis"/>
          <w:highlight w:val="green"/>
        </w:rPr>
        <w:t>the political environment is changing.</w:t>
      </w:r>
      <w:r w:rsidRPr="00BD0B55">
        <w:rPr>
          <w:rStyle w:val="StyleBoldUnderline"/>
          <w:highlight w:val="green"/>
        </w:rPr>
        <w:t xml:space="preserve"> A younger, more liberal generation of Cuban Americans</w:t>
      </w:r>
      <w:r w:rsidRPr="00BD0B55">
        <w:rPr>
          <w:rStyle w:val="StyleBoldUnderline"/>
        </w:rPr>
        <w:t xml:space="preserve"> with no memory of life in Cuba </w:t>
      </w:r>
      <w:r w:rsidRPr="00BD0B55">
        <w:rPr>
          <w:rStyle w:val="StyleBoldUnderline"/>
          <w:highlight w:val="green"/>
        </w:rPr>
        <w:t>is coming to the fore.</w:t>
      </w:r>
      <w:r w:rsidRPr="00BD0B55">
        <w:t xml:space="preserve"> Said Wayne Smith, a diplomat who served in Havana: “for the first time in years, maybe there is some chance for a change in policy.” </w:t>
      </w:r>
      <w:r w:rsidRPr="00BD0B55">
        <w:rPr>
          <w:rStyle w:val="StyleBoldUnderline"/>
        </w:rPr>
        <w:t xml:space="preserve">And </w:t>
      </w:r>
      <w:r w:rsidRPr="00BD0B55">
        <w:rPr>
          <w:rStyle w:val="StyleBoldUnderline"/>
          <w:highlight w:val="green"/>
        </w:rPr>
        <w:t>there are now many more</w:t>
      </w:r>
      <w:r w:rsidRPr="00BD0B55">
        <w:rPr>
          <w:rStyle w:val="StyleBoldUnderline"/>
        </w:rPr>
        <w:t xml:space="preserve"> new </w:t>
      </w:r>
      <w:r w:rsidRPr="00BD0B55">
        <w:rPr>
          <w:rStyle w:val="StyleBoldUnderline"/>
          <w:highlight w:val="green"/>
        </w:rPr>
        <w:t>young Cuban Americans who support a more sensible approach to Cuba.</w:t>
      </w:r>
      <w:r w:rsidRPr="00BD0B55">
        <w:rPr>
          <w:rStyle w:val="StyleBoldUnderline"/>
        </w:rPr>
        <w:t xml:space="preserve"> Support for the Republican Party also is falling.</w:t>
      </w:r>
      <w:r w:rsidRPr="00BD0B55">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sidRPr="00BD0B55">
        <w:rPr>
          <w:rStyle w:val="StyleBoldUnderline"/>
        </w:rPr>
        <w:t>Barack Obama increased his votes among Cuban Americans after liberalizing contacts with the island.</w:t>
      </w:r>
      <w:r w:rsidRPr="00BD0B55">
        <w:t xml:space="preserve"> He also would have won the presidency without Florida, demonstrating that the state may not be essential politically. </w:t>
      </w:r>
      <w:r w:rsidRPr="00BD0B55">
        <w:rPr>
          <w:rStyle w:val="StyleBoldUnderline"/>
        </w:rPr>
        <w:t xml:space="preserve">Today </w:t>
      </w:r>
      <w:r w:rsidRPr="00BD0B55">
        <w:rPr>
          <w:rStyle w:val="Emphasis"/>
          <w:highlight w:val="green"/>
        </w:rPr>
        <w:t>even the GOP</w:t>
      </w:r>
      <w:r w:rsidRPr="00BD0B55">
        <w:rPr>
          <w:rStyle w:val="StyleBoldUnderline"/>
          <w:highlight w:val="green"/>
        </w:rPr>
        <w:t xml:space="preserve"> is no longer reliable.</w:t>
      </w:r>
      <w:r w:rsidRPr="00BD0B55">
        <w:rPr>
          <w:rStyle w:val="StyleBoldUnderline"/>
        </w:rPr>
        <w:t xml:space="preserve"> For instance, though Republican vice-presidential nominee Paul </w:t>
      </w:r>
      <w:r w:rsidRPr="00BD0B55">
        <w:rPr>
          <w:rStyle w:val="StyleBoldUnderline"/>
          <w:highlight w:val="green"/>
        </w:rPr>
        <w:t>Ryan</w:t>
      </w:r>
      <w:r w:rsidRPr="00BD0B55">
        <w:rPr>
          <w:rStyle w:val="StyleBoldUnderline"/>
        </w:rPr>
        <w:t xml:space="preserve"> has defended the embargo in recent </w:t>
      </w:r>
      <w:proofErr w:type="gramStart"/>
      <w:r w:rsidRPr="00BD0B55">
        <w:rPr>
          <w:rStyle w:val="StyleBoldUnderline"/>
        </w:rPr>
        <w:t>years, that</w:t>
      </w:r>
      <w:proofErr w:type="gramEnd"/>
      <w:r w:rsidRPr="00BD0B55">
        <w:rPr>
          <w:rStyle w:val="StyleBoldUnderline"/>
        </w:rPr>
        <w:t xml:space="preserve"> appears to reflect ambition rather than conviction. Over the years he </w:t>
      </w:r>
      <w:r w:rsidRPr="00BD0B55">
        <w:rPr>
          <w:rStyle w:val="StyleBoldUnderline"/>
          <w:highlight w:val="green"/>
        </w:rPr>
        <w:t>voted at least three times to lift the embargo</w:t>
      </w:r>
      <w:r w:rsidRPr="00BD0B55">
        <w:t xml:space="preserve">, explaining: “The embargo </w:t>
      </w:r>
      <w:proofErr w:type="spellStart"/>
      <w:r w:rsidRPr="00BD0B55">
        <w:t>doesnt</w:t>
      </w:r>
      <w:proofErr w:type="spellEnd"/>
      <w:r w:rsidRPr="00BD0B55">
        <w:t xml:space="preserve"> work. It is a failed policy. It was probably justified when the Soviet Union existed and posed a threat through Cuba. I think </w:t>
      </w:r>
      <w:proofErr w:type="gramStart"/>
      <w:r w:rsidRPr="00BD0B55">
        <w:t>its</w:t>
      </w:r>
      <w:proofErr w:type="gramEnd"/>
      <w:r w:rsidRPr="00BD0B55">
        <w:t xml:space="preserve"> become more of a crutch for Castro to use to repress his people. All the problems he has, he blames the American embargo.”</w:t>
      </w:r>
    </w:p>
    <w:p w14:paraId="20031960" w14:textId="77777777" w:rsidR="006C4E35" w:rsidRDefault="006C4E35" w:rsidP="006C4E35">
      <w:pPr>
        <w:pStyle w:val="Heading3"/>
      </w:pPr>
      <w:r>
        <w:lastRenderedPageBreak/>
        <w:t>Aff – Cuba: Plan Popular</w:t>
      </w:r>
    </w:p>
    <w:p w14:paraId="31F14760" w14:textId="77777777" w:rsidR="006C4E35" w:rsidRDefault="006C4E35" w:rsidP="006C4E35"/>
    <w:p w14:paraId="104BFD01" w14:textId="77777777" w:rsidR="006C4E35" w:rsidRDefault="006C4E35" w:rsidP="006C4E35">
      <w:pPr>
        <w:pStyle w:val="Heading4"/>
      </w:pPr>
      <w:r>
        <w:t>Plan Popular with key members of congress</w:t>
      </w:r>
    </w:p>
    <w:p w14:paraId="4E35BBA5" w14:textId="77777777" w:rsidR="006C4E35" w:rsidRDefault="006C4E35" w:rsidP="006C4E35">
      <w:r>
        <w:rPr>
          <w:rFonts w:eastAsiaTheme="majorEastAsia" w:cstheme="majorBidi"/>
          <w:b/>
          <w:bCs/>
          <w:iCs/>
          <w:sz w:val="26"/>
        </w:rPr>
        <w:t>Murray 2013</w:t>
      </w:r>
      <w:r>
        <w:t xml:space="preserve"> (Terrence Murray, The </w:t>
      </w:r>
      <w:proofErr w:type="spellStart"/>
      <w:r>
        <w:t>Financialist</w:t>
      </w:r>
      <w:proofErr w:type="spellEnd"/>
      <w:r>
        <w:t xml:space="preserve">, 1-23-13, “The Geopolitical Agenda for 2013”, </w:t>
      </w:r>
      <w:hyperlink r:id="rId34" w:history="1">
        <w:r>
          <w:rPr>
            <w:rStyle w:val="Hyperlink"/>
            <w:rFonts w:eastAsiaTheme="majorEastAsia"/>
          </w:rPr>
          <w:t>http://www.thefinancialist.com/the-geopolitical-agenda-for-2013/</w:t>
        </w:r>
      </w:hyperlink>
      <w:r>
        <w:t>)</w:t>
      </w:r>
    </w:p>
    <w:p w14:paraId="7E6C9030" w14:textId="77777777" w:rsidR="006C4E35" w:rsidRDefault="006C4E35" w:rsidP="006C4E35"/>
    <w:p w14:paraId="25E48D2E" w14:textId="77777777" w:rsidR="006C4E35" w:rsidRPr="00160487" w:rsidRDefault="006C4E35" w:rsidP="006C4E35">
      <w:pPr>
        <w:rPr>
          <w:sz w:val="16"/>
        </w:rPr>
      </w:pPr>
      <w:r w:rsidRPr="00160487">
        <w:rPr>
          <w:sz w:val="16"/>
        </w:rPr>
        <w:t xml:space="preserve">Cuba: A Move to Loosen the U.S. Embargo? </w:t>
      </w:r>
      <w:r w:rsidRPr="00160487">
        <w:rPr>
          <w:rStyle w:val="StyleBoldUnderline"/>
        </w:rPr>
        <w:t>With key members of the U.S. Congress calling for a loosening of the embargo on Cuba, and President Obama open to improving relations with the island state, Cuba could be this year’s big surprise,</w:t>
      </w:r>
      <w:r>
        <w:rPr>
          <w:u w:val="single"/>
        </w:rPr>
        <w:t xml:space="preserve"> </w:t>
      </w:r>
      <w:r w:rsidRPr="00160487">
        <w:rPr>
          <w:sz w:val="16"/>
        </w:rPr>
        <w:t xml:space="preserve">Clemons says. Raul Castro has approved a series of economic reforms since taking over from his brother, Fidel Castro, including a new law easing travel restrictions on Cubans. </w:t>
      </w:r>
      <w:r w:rsidRPr="00160487">
        <w:rPr>
          <w:rStyle w:val="StyleBoldUnderline"/>
        </w:rPr>
        <w:t xml:space="preserve">The reforms have motivated some members of the U.S. House of Representatives, including Rep. Joe Garcia, D-Fla., to call for more dialogue with Havana. Newly elected Sen. Jeff Flake, R-Ariz., has urged Washington to end the travel ban on U.S. citizens visiting Cuba. Implementing reforms like these would have positive diplomatic repercussions far beyond Cuba, says Clemons. “Cuba is a nation of 11 million people with a strong echo effect. How we deal with Cuba is a positive indication of how the U.S. is going to deal and relate with other countries </w:t>
      </w:r>
      <w:r w:rsidRPr="00160487">
        <w:rPr>
          <w:sz w:val="16"/>
        </w:rPr>
        <w:t>that have neither large economies nor armies but are part of the often ignored middle range of nations that should matter to us.”</w:t>
      </w:r>
    </w:p>
    <w:p w14:paraId="4C08EE69" w14:textId="77777777" w:rsidR="006C4E35" w:rsidRDefault="006C4E35" w:rsidP="006C4E35"/>
    <w:p w14:paraId="0DAEFDAD" w14:textId="77777777" w:rsidR="006C4E35" w:rsidRDefault="006C4E35" w:rsidP="006C4E35">
      <w:pPr>
        <w:pStyle w:val="Heading4"/>
      </w:pPr>
      <w:r>
        <w:t xml:space="preserve">Support collapsing for the embargo now </w:t>
      </w:r>
    </w:p>
    <w:p w14:paraId="0D468CEC" w14:textId="77777777" w:rsidR="006C4E35" w:rsidRDefault="00AD60BF" w:rsidP="006C4E35">
      <w:pPr>
        <w:rPr>
          <w:rStyle w:val="Hyperlink"/>
        </w:rPr>
      </w:pPr>
      <w:hyperlink r:id="rId35" w:history="1">
        <w:r w:rsidR="006C4E35" w:rsidRPr="002843DD">
          <w:rPr>
            <w:rStyle w:val="Hyperlink"/>
          </w:rPr>
          <w:t xml:space="preserve">Ted </w:t>
        </w:r>
        <w:r w:rsidR="006C4E35" w:rsidRPr="002843DD">
          <w:rPr>
            <w:rStyle w:val="StyleStyleBold12pt"/>
          </w:rPr>
          <w:t>Piccone</w:t>
        </w:r>
      </w:hyperlink>
      <w:r w:rsidR="006C4E35" w:rsidRPr="002843DD">
        <w:t xml:space="preserve"> [Senior Fellow and Deputy Director, </w:t>
      </w:r>
      <w:hyperlink r:id="rId36" w:history="1">
        <w:r w:rsidR="006C4E35" w:rsidRPr="002843DD">
          <w:rPr>
            <w:rStyle w:val="Hyperlink"/>
          </w:rPr>
          <w:t>Foreign Policy</w:t>
        </w:r>
      </w:hyperlink>
      <w:r w:rsidR="006C4E35" w:rsidRPr="002843DD">
        <w:t xml:space="preserve">]¶ MEMORANDUM TO THE PRESIDENT | January 17, </w:t>
      </w:r>
      <w:r w:rsidR="006C4E35" w:rsidRPr="002843DD">
        <w:rPr>
          <w:rStyle w:val="StyleStyleBold12pt"/>
        </w:rPr>
        <w:t>2013</w:t>
      </w:r>
      <w:r w:rsidR="006C4E35" w:rsidRPr="002843DD">
        <w:t xml:space="preserve">¶ Opening to Havana¶ </w:t>
      </w:r>
      <w:hyperlink r:id="rId37" w:history="1">
        <w:r w:rsidR="006C4E35" w:rsidRPr="002843DD">
          <w:rPr>
            <w:rStyle w:val="Hyperlink"/>
          </w:rPr>
          <w:t>http://www.brookings.edu/research/papers/2013/01/opening-to-havana</w:t>
        </w:r>
      </w:hyperlink>
    </w:p>
    <w:p w14:paraId="6699009D" w14:textId="77777777" w:rsidR="006C4E35" w:rsidRDefault="006C4E35" w:rsidP="006C4E35"/>
    <w:p w14:paraId="16B980CC" w14:textId="77777777" w:rsidR="006C4E35" w:rsidRDefault="006C4E35" w:rsidP="006C4E35">
      <w:pPr>
        <w:rPr>
          <w:sz w:val="16"/>
        </w:rPr>
      </w:pPr>
      <w:r w:rsidRPr="00D6139A">
        <w:rPr>
          <w:sz w:val="16"/>
        </w:rPr>
        <w:t xml:space="preserve">As a result of your actions and changing demographics, families are more readily reuniting across the Florida straits, opening new channels of commerce and communication that are encouraging reconciliation among Cuban-Americans and a more general reframing of how best to support the Cuban people. </w:t>
      </w:r>
      <w:r w:rsidRPr="001507B2">
        <w:rPr>
          <w:rStyle w:val="StyleBoldUnderline"/>
        </w:rPr>
        <w:t>Cuba’s recent decision to lift exit controls for most Cubans on the island is likely to accelerate this process of reconciliation within the Cuban diaspora, thereby softening support for counterproductive tactics like the embargo</w:t>
      </w:r>
      <w:r w:rsidRPr="00D6139A">
        <w:rPr>
          <w:sz w:val="16"/>
        </w:rPr>
        <w:t>. The new travel rules also require a re-think of the outdated U.S. migration policy in order to manage a potential spike in departures from the island to the United States. For example, the team handling your immigration reform bill should be charged with devising proposals to reduce the special privileges afforded Cubans who make it to U.S. soil.</w:t>
      </w:r>
    </w:p>
    <w:p w14:paraId="658ECBF4" w14:textId="77777777" w:rsidR="006C4E35" w:rsidRDefault="006C4E35" w:rsidP="006C4E35"/>
    <w:p w14:paraId="3233322C" w14:textId="77777777" w:rsidR="006C4E35" w:rsidRDefault="006C4E35" w:rsidP="006C4E35">
      <w:pPr>
        <w:pStyle w:val="Heading4"/>
      </w:pPr>
      <w:r>
        <w:t xml:space="preserve">The plan is popular, Obama can spin it as a win </w:t>
      </w:r>
    </w:p>
    <w:p w14:paraId="7118965A" w14:textId="77777777" w:rsidR="006C4E35" w:rsidRDefault="006C4E35" w:rsidP="006C4E35">
      <w:r>
        <w:t xml:space="preserve">Ted </w:t>
      </w:r>
      <w:proofErr w:type="spellStart"/>
      <w:r w:rsidRPr="00746E0C">
        <w:rPr>
          <w:rStyle w:val="StyleStyleBold12pt"/>
        </w:rPr>
        <w:t>Piccone</w:t>
      </w:r>
      <w:proofErr w:type="spellEnd"/>
      <w:r>
        <w:t xml:space="preserve"> [Senior Fellow and Deputy Director, Foreign Policy] March 18, </w:t>
      </w:r>
      <w:r w:rsidRPr="00746E0C">
        <w:rPr>
          <w:rStyle w:val="StyleStyleBold12pt"/>
        </w:rPr>
        <w:t>2013</w:t>
      </w:r>
      <w:r>
        <w:t xml:space="preserve"> Time to Bet on Cubahttp://www.brookings.edu/research/opinions/2013/03/18-cuba-piccone¶</w:t>
      </w:r>
    </w:p>
    <w:p w14:paraId="574CE8C4" w14:textId="77777777" w:rsidR="006C4E35" w:rsidRPr="00FA1E0C" w:rsidRDefault="006C4E35" w:rsidP="006C4E35"/>
    <w:p w14:paraId="3C8A7A99" w14:textId="77777777" w:rsidR="006C4E35" w:rsidRPr="00FA1E0C" w:rsidRDefault="006C4E35" w:rsidP="006C4E35">
      <w:pPr>
        <w:rPr>
          <w:rStyle w:val="StyleBoldUnderline"/>
        </w:rPr>
      </w:pPr>
      <w:r w:rsidRPr="00FA1E0C">
        <w:rPr>
          <w:sz w:val="16"/>
        </w:rPr>
        <w:t xml:space="preserve">This list is not exhaustive; the president can take any number of unilateral </w:t>
      </w:r>
      <w:r w:rsidRPr="00FA1E0C">
        <w:rPr>
          <w:rStyle w:val="StyleBoldUnderline"/>
        </w:rPr>
        <w:t>steps to improve relations and increase U.S. support to</w:t>
      </w:r>
      <w:r w:rsidRPr="00FA1E0C">
        <w:rPr>
          <w:sz w:val="16"/>
        </w:rPr>
        <w:t xml:space="preserve"> the </w:t>
      </w:r>
      <w:r w:rsidRPr="00FA1E0C">
        <w:rPr>
          <w:rStyle w:val="StyleBoldUnderline"/>
        </w:rPr>
        <w:t>Cuba</w:t>
      </w:r>
      <w:r w:rsidRPr="00FA1E0C">
        <w:rPr>
          <w:sz w:val="16"/>
        </w:rPr>
        <w:t xml:space="preserve">n people, as mandated by Congress. He </w:t>
      </w:r>
      <w:r w:rsidRPr="00FA1E0C">
        <w:rPr>
          <w:rStyle w:val="StyleBoldUnderline"/>
        </w:rPr>
        <w:t>can</w:t>
      </w:r>
      <w:r w:rsidRPr="00FA1E0C">
        <w:rPr>
          <w:sz w:val="16"/>
        </w:rPr>
        <w:t xml:space="preserve"> also </w:t>
      </w:r>
      <w:r w:rsidRPr="00FA1E0C">
        <w:rPr>
          <w:rStyle w:val="StyleBoldUnderline"/>
        </w:rPr>
        <w:t>expect significant pushback from</w:t>
      </w:r>
      <w:r w:rsidRPr="00FA1E0C">
        <w:rPr>
          <w:sz w:val="16"/>
        </w:rPr>
        <w:t xml:space="preserve"> a well-organized and </w:t>
      </w:r>
      <w:r w:rsidRPr="00FA1E0C">
        <w:rPr>
          <w:rStyle w:val="StyleBoldUnderline"/>
        </w:rPr>
        <w:t>vocal minority of elected officials who are increasingly out of step with their constituencies on this issue</w:t>
      </w:r>
      <w:r w:rsidRPr="00FA1E0C">
        <w:rPr>
          <w:sz w:val="16"/>
        </w:rPr>
        <w:t xml:space="preserve">. (In the 2012 election, </w:t>
      </w:r>
      <w:r w:rsidRPr="00FA1E0C">
        <w:rPr>
          <w:rStyle w:val="StyleBoldUnderline"/>
        </w:rPr>
        <w:t>Obama</w:t>
      </w:r>
      <w:r w:rsidRPr="00FA1E0C">
        <w:rPr>
          <w:sz w:val="16"/>
        </w:rPr>
        <w:t xml:space="preserve">’s share of the Cuban-American vote increased by 10 points in Miami-Dade county.) He </w:t>
      </w:r>
      <w:r w:rsidRPr="00FA1E0C">
        <w:rPr>
          <w:rStyle w:val="StyleBoldUnderline"/>
        </w:rPr>
        <w:t>can win the argument</w:t>
      </w:r>
      <w:r w:rsidRPr="00FA1E0C">
        <w:rPr>
          <w:sz w:val="16"/>
        </w:rPr>
        <w:t xml:space="preserve">, however, by </w:t>
      </w:r>
      <w:r w:rsidRPr="00FA1E0C">
        <w:rPr>
          <w:rStyle w:val="StyleBoldUnderline"/>
        </w:rPr>
        <w:t>demonstrating that these measures are in the spirit of the congressional mandate to encourage a free and prosperous Cuba.</w:t>
      </w:r>
    </w:p>
    <w:p w14:paraId="278E1FCB" w14:textId="77777777" w:rsidR="006C4E35" w:rsidRDefault="006C4E35" w:rsidP="006C4E35"/>
    <w:p w14:paraId="12666AEB" w14:textId="77777777" w:rsidR="006C4E35" w:rsidRDefault="006C4E35" w:rsidP="006C4E35"/>
    <w:p w14:paraId="7E206760" w14:textId="77777777" w:rsidR="006C4E35" w:rsidRDefault="006C4E35" w:rsidP="006C4E35">
      <w:pPr>
        <w:pStyle w:val="Heading4"/>
      </w:pPr>
      <w:r>
        <w:lastRenderedPageBreak/>
        <w:t>Plan Popular – people encouraging Obama because of economic interests despite naysayers</w:t>
      </w:r>
    </w:p>
    <w:p w14:paraId="3C2ABBF2" w14:textId="77777777" w:rsidR="006C4E35" w:rsidRDefault="006C4E35" w:rsidP="006C4E35">
      <w:r>
        <w:rPr>
          <w:rFonts w:eastAsiaTheme="majorEastAsia" w:cstheme="majorBidi"/>
          <w:b/>
          <w:bCs/>
          <w:iCs/>
          <w:sz w:val="26"/>
        </w:rPr>
        <w:t>Cave 2012</w:t>
      </w:r>
      <w:r>
        <w:t xml:space="preserve"> (</w:t>
      </w:r>
      <w:r>
        <w:rPr>
          <w:rStyle w:val="fn"/>
          <w:rFonts w:eastAsiaTheme="majorEastAsia"/>
        </w:rPr>
        <w:t>Damien Cave</w:t>
      </w:r>
      <w:r>
        <w:t xml:space="preserve"> is a </w:t>
      </w:r>
      <w:r>
        <w:rPr>
          <w:rStyle w:val="Title1"/>
          <w:rFonts w:eastAsiaTheme="majorEastAsia"/>
        </w:rPr>
        <w:t>foreign correspondent</w:t>
      </w:r>
      <w:r>
        <w:t xml:space="preserve"> for </w:t>
      </w:r>
      <w:r>
        <w:rPr>
          <w:rStyle w:val="org"/>
        </w:rPr>
        <w:t>The New York Times</w:t>
      </w:r>
      <w:r>
        <w:t xml:space="preserve">, based in Mexico City. 11-19-12, “Easing of Restraints in Cuba Renews Debate on US Embargo,” </w:t>
      </w:r>
      <w:hyperlink r:id="rId38" w:history="1">
        <w:r>
          <w:rPr>
            <w:rStyle w:val="Hyperlink"/>
            <w:rFonts w:eastAsiaTheme="majorEastAsia"/>
          </w:rPr>
          <w:t>http://www.nytimes.com/2012/11/20/world/americas/changes-in-cuba-create-support-for-easing-embargo.html?pagewanted=all&amp;_r=0</w:t>
        </w:r>
      </w:hyperlink>
      <w:r>
        <w:t>)</w:t>
      </w:r>
    </w:p>
    <w:p w14:paraId="4E79064F" w14:textId="77777777" w:rsidR="006C4E35" w:rsidRDefault="006C4E35" w:rsidP="006C4E35"/>
    <w:p w14:paraId="13F3E4E9" w14:textId="77777777" w:rsidR="006C4E35" w:rsidRDefault="006C4E35" w:rsidP="006C4E35">
      <w:pPr>
        <w:rPr>
          <w:rStyle w:val="StyleBoldUnderline"/>
        </w:rPr>
      </w:pPr>
      <w:r w:rsidRPr="00160487">
        <w:rPr>
          <w:sz w:val="16"/>
        </w:rPr>
        <w:t xml:space="preserve">Even as defenders of the embargo warn against providing the Cuban government with “economic lifelines,” some </w:t>
      </w:r>
      <w:r>
        <w:rPr>
          <w:rStyle w:val="StyleBoldUnderline"/>
        </w:rPr>
        <w:t>Cubans and exiles are advocating a fresh approach</w:t>
      </w:r>
      <w:r w:rsidRPr="00160487">
        <w:rPr>
          <w:sz w:val="16"/>
        </w:rPr>
        <w:t xml:space="preserve">. </w:t>
      </w:r>
      <w:r>
        <w:rPr>
          <w:rStyle w:val="StyleBoldUnderline"/>
        </w:rPr>
        <w:t xml:space="preserve">The Obama administration already showed </w:t>
      </w:r>
      <w:proofErr w:type="gramStart"/>
      <w:r>
        <w:rPr>
          <w:rStyle w:val="StyleBoldUnderline"/>
        </w:rPr>
        <w:t>an openness</w:t>
      </w:r>
      <w:proofErr w:type="gramEnd"/>
      <w:r>
        <w:rPr>
          <w:rStyle w:val="StyleBoldUnderline"/>
        </w:rPr>
        <w:t xml:space="preserve"> to engagement with Cuba in 2009 by removing restrictions on travel and remittances</w:t>
      </w:r>
      <w:r w:rsidRPr="00160487">
        <w:rPr>
          <w:sz w:val="16"/>
        </w:rPr>
        <w:t xml:space="preserve"> for Cuban Americans. But with Fidel Castro, 86, retired and President </w:t>
      </w:r>
      <w:proofErr w:type="spellStart"/>
      <w:r w:rsidRPr="00160487">
        <w:rPr>
          <w:sz w:val="16"/>
        </w:rPr>
        <w:t>Raúl</w:t>
      </w:r>
      <w:proofErr w:type="spellEnd"/>
      <w:r w:rsidRPr="00160487">
        <w:rPr>
          <w:sz w:val="16"/>
        </w:rPr>
        <w:t xml:space="preserve"> Castro, 81, leading a bureaucracy that is divided on the pace and scope of change, </w:t>
      </w:r>
      <w:r>
        <w:rPr>
          <w:rStyle w:val="StyleBoldUnderline"/>
        </w:rPr>
        <w:t>many have begun urging President Obama to go further and update American policy by putting a priority on assistance for Cubans seeking more economic independence from the government. “Maintaining this embargo, maintaining this hostility, all it does is strengthen and embolden the hard-liners</w:t>
      </w:r>
      <w:r w:rsidRPr="00160487">
        <w:rPr>
          <w:sz w:val="16"/>
        </w:rPr>
        <w:t xml:space="preserve">,” said Carlos </w:t>
      </w:r>
      <w:proofErr w:type="spellStart"/>
      <w:r w:rsidRPr="00160487">
        <w:rPr>
          <w:sz w:val="16"/>
        </w:rPr>
        <w:t>Saladrigas</w:t>
      </w:r>
      <w:proofErr w:type="spellEnd"/>
      <w:r w:rsidRPr="00160487">
        <w:rPr>
          <w:sz w:val="16"/>
        </w:rPr>
        <w:t>, a Cuban exile and co-chairman of the Cuba Study Group in Washington, which advocates engagement with Cuba. “</w:t>
      </w:r>
      <w:r>
        <w:rPr>
          <w:rStyle w:val="StyleBoldUnderline"/>
        </w:rPr>
        <w:t>What we should be doing is helping the reformers.”</w:t>
      </w:r>
    </w:p>
    <w:p w14:paraId="0EA17AD1" w14:textId="77777777" w:rsidR="00380FF5" w:rsidRPr="006A3BBC" w:rsidRDefault="00380FF5" w:rsidP="00380FF5">
      <w:pPr>
        <w:pStyle w:val="Heading4"/>
      </w:pPr>
      <w:r w:rsidRPr="006A3BBC">
        <w:t>Economic engagement toward Cuba is becoming more popular</w:t>
      </w:r>
    </w:p>
    <w:p w14:paraId="63F151EE" w14:textId="77777777" w:rsidR="00380FF5" w:rsidRPr="006A3BBC" w:rsidRDefault="00380FF5" w:rsidP="00380FF5">
      <w:pPr>
        <w:rPr>
          <w:rFonts w:cs="Times New Roman"/>
        </w:rPr>
      </w:pPr>
      <w:r w:rsidRPr="006A3BBC">
        <w:rPr>
          <w:rStyle w:val="StyleStyleBold12pt"/>
          <w:rFonts w:cs="Times New Roman"/>
        </w:rPr>
        <w:t>Politics Daily ‘10</w:t>
      </w:r>
      <w:r w:rsidRPr="006A3BBC">
        <w:rPr>
          <w:rFonts w:cs="Times New Roman"/>
        </w:rPr>
        <w:t xml:space="preserve"> </w:t>
      </w:r>
    </w:p>
    <w:p w14:paraId="3BE10588" w14:textId="77777777" w:rsidR="00380FF5" w:rsidRPr="006A3BBC" w:rsidRDefault="00380FF5" w:rsidP="00380FF5">
      <w:r w:rsidRPr="006A3BBC">
        <w:t>(“Ten Reasons to Lift the Cuba Embargo,” August 24th, 2010, http://www.politicsdaily.com/2010/08/24/ten-reasons-to-lift-the-cuba-embargo/, accessed 7/3/13) MB</w:t>
      </w:r>
    </w:p>
    <w:p w14:paraId="429E05BA" w14:textId="77777777" w:rsidR="00380FF5" w:rsidRPr="006A3BBC" w:rsidRDefault="00380FF5" w:rsidP="00380FF5">
      <w:r w:rsidRPr="006A3BBC">
        <w:t xml:space="preserve">This summer, that apparent thaw in Cuban-American relations accelerated dramatically. In June, </w:t>
      </w:r>
      <w:r w:rsidRPr="006A3BBC">
        <w:rPr>
          <w:rStyle w:val="StyleBoldUnderline"/>
        </w:rPr>
        <w:t>the House Agriculture Committee voted to reverse a decades-long ban on U.S. citizens traveling to Cuba and to ease restrictions on the sale of American commodities there</w:t>
      </w:r>
      <w:r w:rsidRPr="006A3BBC">
        <w:t xml:space="preserve">. In July, </w:t>
      </w:r>
      <w:r w:rsidRPr="006A3BBC">
        <w:rPr>
          <w:rStyle w:val="StyleBoldUnderline"/>
        </w:rPr>
        <w:t>two senators followed suit by announcing a bipartisan bill that would also facilitate travel to Cuba, which they claimed enjoyed two-thirds support in Congress</w:t>
      </w:r>
      <w:r w:rsidRPr="006A3BBC">
        <w:t>. And last week, the White House reportedly stepped into the fray again, with signals that the president would issue an executive order to further open existing travel opportunities for American students, teachers and researchers, possibly before Labor Day. For its part, Cuba released 52 of its 167 political prisoners in a July deal brokered by the Catholic Church, which many see as an important precursor for normalization of relations between the two countries.</w:t>
      </w:r>
    </w:p>
    <w:p w14:paraId="434E89CF" w14:textId="77777777" w:rsidR="006C4E35" w:rsidRDefault="006C4E35" w:rsidP="006C4E35">
      <w:pPr>
        <w:pStyle w:val="Heading3"/>
      </w:pPr>
      <w:r>
        <w:lastRenderedPageBreak/>
        <w:t>Aff – Cuba: Bipartisan</w:t>
      </w:r>
    </w:p>
    <w:p w14:paraId="3709B0DA" w14:textId="77777777" w:rsidR="006C4E35" w:rsidRDefault="006C4E35" w:rsidP="006C4E35">
      <w:pPr>
        <w:pStyle w:val="Heading4"/>
      </w:pPr>
      <w:r>
        <w:t>Economic engagement is bipartisan in Latin America</w:t>
      </w:r>
    </w:p>
    <w:p w14:paraId="09D26F32" w14:textId="77777777" w:rsidR="006C4E35" w:rsidRDefault="006C4E35" w:rsidP="006C4E35">
      <w:proofErr w:type="spellStart"/>
      <w:r w:rsidRPr="006C4E35">
        <w:rPr>
          <w:rStyle w:val="StyleStyleBold12pt"/>
        </w:rPr>
        <w:t>Luxner</w:t>
      </w:r>
      <w:proofErr w:type="spellEnd"/>
      <w:r w:rsidRPr="006C4E35">
        <w:rPr>
          <w:rStyle w:val="StyleStyleBold12pt"/>
        </w:rPr>
        <w:t xml:space="preserve"> 2012</w:t>
      </w:r>
      <w:r>
        <w:t xml:space="preserve"> (Larry </w:t>
      </w:r>
      <w:proofErr w:type="spellStart"/>
      <w:r>
        <w:t>Luxner</w:t>
      </w:r>
      <w:proofErr w:type="spellEnd"/>
      <w:r>
        <w:t xml:space="preserve"> is news editor of The Washington Diplomat. 10-1-12, “State Official Makes Her Mark on Rising Western Hemisphere”, </w:t>
      </w:r>
      <w:hyperlink r:id="rId39" w:history="1">
        <w:r>
          <w:rPr>
            <w:rStyle w:val="Hyperlink"/>
            <w:rFonts w:eastAsiaTheme="majorEastAsia"/>
          </w:rPr>
          <w:t>http://washdiplomat.com/index.php?option=com_content&amp;view=article&amp;id=8560&amp;Itemid=414</w:t>
        </w:r>
      </w:hyperlink>
      <w:r>
        <w:t>)</w:t>
      </w:r>
    </w:p>
    <w:p w14:paraId="69007607" w14:textId="77777777" w:rsidR="006C4E35" w:rsidRPr="00160487" w:rsidRDefault="006C4E35" w:rsidP="006C4E35">
      <w:pPr>
        <w:rPr>
          <w:sz w:val="16"/>
        </w:rPr>
      </w:pPr>
      <w:r w:rsidRPr="00160487">
        <w:rPr>
          <w:sz w:val="16"/>
        </w:rPr>
        <w:t xml:space="preserve">In the meantime, Jacobson said the detention of Gross "has clearly stimulated a review" of USAID's </w:t>
      </w:r>
      <w:r w:rsidRPr="00160487">
        <w:rPr>
          <w:rStyle w:val="StyleBoldUnderline"/>
        </w:rPr>
        <w:t>pro-democracy programs in Cuba</w:t>
      </w:r>
      <w:r>
        <w:rPr>
          <w:u w:val="single"/>
        </w:rPr>
        <w:t>.</w:t>
      </w:r>
      <w:r w:rsidRPr="00160487">
        <w:rPr>
          <w:sz w:val="16"/>
        </w:rPr>
        <w:t xml:space="preserve"> "For years, </w:t>
      </w:r>
      <w:r w:rsidRPr="00160487">
        <w:rPr>
          <w:rStyle w:val="StyleBoldUnderline"/>
        </w:rPr>
        <w:t>the United States has</w:t>
      </w:r>
      <w:r w:rsidRPr="00160487">
        <w:rPr>
          <w:sz w:val="16"/>
        </w:rPr>
        <w:t xml:space="preserve"> had programs in places that were difficult and dangerous. We </w:t>
      </w:r>
      <w:r w:rsidRPr="00160487">
        <w:rPr>
          <w:rStyle w:val="StyleBoldUnderline"/>
        </w:rPr>
        <w:t>have a commitment to continue helping democracy activists</w:t>
      </w:r>
      <w:r w:rsidRPr="00160487">
        <w:rPr>
          <w:sz w:val="16"/>
        </w:rPr>
        <w:t xml:space="preserve">, working with incipient civil society, but we'll do that in a way that reduces as much as possible the dangers to people working there," she said. "Some of the guidelines are different than they were before. We want to make sure people remain safe while having an impact." Despite the lack of a political opening under President </w:t>
      </w:r>
      <w:proofErr w:type="spellStart"/>
      <w:r w:rsidRPr="00160487">
        <w:rPr>
          <w:sz w:val="16"/>
        </w:rPr>
        <w:t>Raúl</w:t>
      </w:r>
      <w:proofErr w:type="spellEnd"/>
      <w:r w:rsidRPr="00160487">
        <w:rPr>
          <w:sz w:val="16"/>
        </w:rPr>
        <w:t xml:space="preserve"> Castro since he took over the leadership of Cuba from his older brother Fidel four years ago, </w:t>
      </w:r>
      <w:r w:rsidRPr="00160487">
        <w:rPr>
          <w:rStyle w:val="StyleBoldUnderline"/>
        </w:rPr>
        <w:t>the regime has unveiled several dramatic economic reforms.</w:t>
      </w:r>
      <w:r w:rsidRPr="00160487">
        <w:rPr>
          <w:sz w:val="16"/>
        </w:rPr>
        <w:t xml:space="preserve"> These include the birth of a private real estate market, the dismantling of money-losing state companies, and the rise of small self-employment ventures known as </w:t>
      </w:r>
      <w:proofErr w:type="spellStart"/>
      <w:r w:rsidRPr="00160487">
        <w:rPr>
          <w:i/>
          <w:iCs/>
          <w:sz w:val="16"/>
        </w:rPr>
        <w:t>cuentapropismo</w:t>
      </w:r>
      <w:proofErr w:type="spellEnd"/>
      <w:r w:rsidRPr="00160487">
        <w:rPr>
          <w:sz w:val="16"/>
        </w:rPr>
        <w:t xml:space="preserve">. Even the government predicts that by 2015, the nascent private sector could account for up to 40 percent of Cuba's GDP, compared to less than 5 percent today. "We're watching these changes very closely," said Jacobson. </w:t>
      </w:r>
      <w:r w:rsidRPr="00160487">
        <w:rPr>
          <w:rStyle w:val="StyleBoldUnderline"/>
        </w:rPr>
        <w:t>"We're as riveted to the possibility of change in Cuba as everybody else. As we watch these things, the possibility for economic opening and freedom is critically important to Cubans</w:t>
      </w:r>
      <w:r w:rsidRPr="00160487">
        <w:rPr>
          <w:sz w:val="16"/>
        </w:rPr>
        <w:t>. "The problem we have is that they're halfway measures," she argues. "</w:t>
      </w:r>
      <w:r w:rsidRPr="00160487">
        <w:rPr>
          <w:rStyle w:val="StyleBoldUnderline"/>
        </w:rPr>
        <w:t>Change is possible and the United States will encourage, reward and respond to change. The way we responded to change in Burma is very instructive,</w:t>
      </w:r>
      <w:r w:rsidRPr="00160487">
        <w:rPr>
          <w:sz w:val="16"/>
        </w:rPr>
        <w:t xml:space="preserve"> I think. We are not absolutists in the sense that we're going to sit with our arms folded until everything is done." Region-wide, Jacobson </w:t>
      </w:r>
      <w:r w:rsidRPr="00160487">
        <w:rPr>
          <w:rStyle w:val="StyleBoldUnderline"/>
        </w:rPr>
        <w:t>said the Obama administration remains focused</w:t>
      </w:r>
      <w:r w:rsidRPr="00160487">
        <w:rPr>
          <w:sz w:val="16"/>
        </w:rPr>
        <w:t xml:space="preserve"> on the same four goals as when it came into office: improving citizen security, strengthening democracy, expanding economic opportunity, and reducing social inequality. "</w:t>
      </w:r>
      <w:r w:rsidRPr="00160487">
        <w:rPr>
          <w:rStyle w:val="StyleBoldUnderline"/>
        </w:rPr>
        <w:t>The fundamental goal that runs throughout all of those goals is partnership,"</w:t>
      </w:r>
      <w:r w:rsidRPr="00160487">
        <w:rPr>
          <w:sz w:val="16"/>
        </w:rPr>
        <w:t xml:space="preserve"> she told The Diplomat. "As the president said in Cartagena, there's really no such thing as junior and senior partnerships. What's new about that is the capacity of our partner countries to act domestically, in the region and globally. Our partnerships include Brazil, Mexico, Canada, Colombia and Chile — countries with strong democratic institutions and the capacity to really bring something to the table that the United States can't." </w:t>
      </w:r>
      <w:r w:rsidRPr="00160487">
        <w:rPr>
          <w:rStyle w:val="StyleBoldUnderline"/>
        </w:rPr>
        <w:t xml:space="preserve">Some of the biggest international meetings in the last year, she noted, took place in Latin America, even though they weren't specific to Latin America. Jacobson also cited a </w:t>
      </w:r>
      <w:r w:rsidRPr="00160487">
        <w:rPr>
          <w:rStyle w:val="StyleBoldUnderline"/>
          <w:rFonts w:eastAsiaTheme="majorEastAsia"/>
        </w:rPr>
        <w:t>"rare moment of bipartisanship</w:t>
      </w:r>
      <w:r w:rsidRPr="00160487">
        <w:rPr>
          <w:rStyle w:val="StyleBoldUnderline"/>
        </w:rPr>
        <w:t>" in the recent passage of U.S. free trade agreements with Colombia and Panama. "Even the opponents of free trade recognize that not having the agreements does not improve the labor or environmental situation," she said. "</w:t>
      </w:r>
      <w:r w:rsidRPr="00160487">
        <w:rPr>
          <w:sz w:val="16"/>
        </w:rPr>
        <w:t>Sometimes, people have irrational exuberance about what FTAs can really achieve. They're not the entire answer on labor and environment, just as they're not the entire answer in growing trade and exports. They're critically important and they help enormously, but you must also have solid domestic legislation, enforcement and sanctions if people don't abide by the rules." The next logical step, said Jacobson, is the Trans-Pacific Partnership, which seeks to eliminate trade barriers across the entire Pacific region. In addition to the United States, the TPP's original members include Chile and Peru, and now Mexico and Canada have been invited to join. In addition, Panama and Colombia are interested in becoming part of the TPP as soon as possible, while Costa Rica may sign up as well. "[</w:t>
      </w:r>
      <w:r w:rsidRPr="00160487">
        <w:rPr>
          <w:rStyle w:val="StyleBoldUnderline"/>
        </w:rPr>
        <w:t>If] you look at U.S. Latin America policy since Bush 41, there's been a lot of bipartisanship on this hemisphere. When I go up [to Congress] and brief them</w:t>
      </w:r>
      <w:r w:rsidRPr="00160487">
        <w:rPr>
          <w:sz w:val="16"/>
        </w:rPr>
        <w:t xml:space="preserve"> over the last four years on the Mérida Initiative and CARSI [Central America Regional Security Initiative</w:t>
      </w:r>
      <w:r>
        <w:rPr>
          <w:u w:val="single"/>
        </w:rPr>
        <w:t xml:space="preserve">], </w:t>
      </w:r>
      <w:r w:rsidRPr="00160487">
        <w:rPr>
          <w:rStyle w:val="StyleBoldUnderline"/>
        </w:rPr>
        <w:t>I do not get partisan pushback</w:t>
      </w:r>
      <w:r w:rsidRPr="00160487">
        <w:rPr>
          <w:sz w:val="16"/>
        </w:rPr>
        <w:t>."</w:t>
      </w:r>
    </w:p>
    <w:p w14:paraId="51BCD278" w14:textId="77777777" w:rsidR="006C4E35" w:rsidRDefault="006C4E35" w:rsidP="006C4E35"/>
    <w:p w14:paraId="53E31CF6" w14:textId="77777777" w:rsidR="006C4E35" w:rsidRDefault="006C4E35" w:rsidP="006C4E35"/>
    <w:p w14:paraId="4ADADB43" w14:textId="77777777" w:rsidR="006C4E35" w:rsidRDefault="006C4E35" w:rsidP="006C4E35"/>
    <w:p w14:paraId="491A87A2" w14:textId="77777777" w:rsidR="006C4E35" w:rsidRDefault="006C4E35" w:rsidP="006C4E35">
      <w:pPr>
        <w:pStyle w:val="Heading4"/>
      </w:pPr>
      <w:r>
        <w:t>Bipartisan support for ending embargo – agricultural and trade interests</w:t>
      </w:r>
    </w:p>
    <w:p w14:paraId="19D23A14" w14:textId="77777777" w:rsidR="006C4E35" w:rsidRDefault="006C4E35" w:rsidP="006C4E35">
      <w:r>
        <w:rPr>
          <w:rStyle w:val="Heading4Char"/>
        </w:rPr>
        <w:t>Daily Kos 2009</w:t>
      </w:r>
      <w:r>
        <w:t xml:space="preserve"> (3-18-09, “Bipartisan Senate group take aim at </w:t>
      </w:r>
      <w:proofErr w:type="spellStart"/>
      <w:r>
        <w:t>cuba</w:t>
      </w:r>
      <w:proofErr w:type="spellEnd"/>
      <w:r>
        <w:t xml:space="preserve"> embargo provisions,” http://www.dailykos.com/story/2009/03/18/710102/-Bipartisan-Senate-group-take-aim-at-Cuba-embargo-provisions#)</w:t>
      </w:r>
    </w:p>
    <w:p w14:paraId="310ADE25" w14:textId="77777777" w:rsidR="006C4E35" w:rsidRDefault="006C4E35" w:rsidP="006C4E35"/>
    <w:p w14:paraId="08F8F2DC" w14:textId="77777777" w:rsidR="006C4E35" w:rsidRPr="00160487" w:rsidRDefault="006C4E35" w:rsidP="006C4E35">
      <w:pPr>
        <w:rPr>
          <w:sz w:val="16"/>
        </w:rPr>
      </w:pPr>
      <w:r w:rsidRPr="00160487">
        <w:rPr>
          <w:sz w:val="16"/>
        </w:rPr>
        <w:t xml:space="preserve">Remember Jersey Sen. Bob Menendez's quixotic stand on behalf of regressive Cuba sanctions a few weeks ago? There he was, Senator Bob Menendez, Democrat of New Jersey, holding forth from the well of the Senate making his Alamo stand against some very innocuous provisions to allow Cuban-American family members travel to Cuba and for American agricultural producers to carry out the business they already do with </w:t>
      </w:r>
      <w:r w:rsidRPr="00160487">
        <w:rPr>
          <w:sz w:val="16"/>
        </w:rPr>
        <w:lastRenderedPageBreak/>
        <w:t xml:space="preserve">Cuba more efficiently during a time of economic recession. Most analysts I speak with say this was a picture of a man trying to put his finger in a dike, knowing it was about to burst. Senator Menendez is, you see, the highest ranking Cuban American in Congress and, with the Diaz-Balart brothers and Rep. </w:t>
      </w:r>
      <w:proofErr w:type="spellStart"/>
      <w:r w:rsidRPr="00160487">
        <w:rPr>
          <w:sz w:val="16"/>
        </w:rPr>
        <w:t>Lehtinen</w:t>
      </w:r>
      <w:proofErr w:type="spellEnd"/>
      <w:r w:rsidRPr="00160487">
        <w:rPr>
          <w:sz w:val="16"/>
        </w:rPr>
        <w:t xml:space="preserve"> in the minority, the last hope for defending the embargo against Cuba in the 111th Congress. The dike metaphor is apt. Obama ran on rethinking Cuba policy, and won Florida. The Cuban-American community is itself split between the geezers still clinging to a generations-long failed embargo policy, and the younger crowd eager for change. </w:t>
      </w:r>
      <w:r>
        <w:rPr>
          <w:rStyle w:val="StyleBoldUnderline"/>
        </w:rPr>
        <w:t>Respected foreign policy experts are eager for a more rational Cuba policy, including Republicans like Dick Lugar. And farm state legislators from both parties are eager to open up a new market for their farmers' goods. In other words, the embargo is not long for the world, with proponents dwindling in size and relegated mostly to the minority. Hence, Menendez's last stand, protesting a technical change in the definition of "cash-based sales" of medical and agricultural goods to Cuba</w:t>
      </w:r>
      <w:r w:rsidRPr="00160487">
        <w:rPr>
          <w:sz w:val="16"/>
        </w:rPr>
        <w:t xml:space="preserve"> that the Bush Administration had implemented to effectively block such sales to the island. Menendez dropped his efforts to hold up the Omnibus after he was promised that the Bush-era definition would remain. </w:t>
      </w:r>
      <w:r>
        <w:rPr>
          <w:rStyle w:val="StyleBoldUnderline"/>
        </w:rPr>
        <w:t>A bipartisan group of Senators, writing Treasury Secretary Timothy Geithner, is now demanding that Treasury tear up any such deal with Menendez and adhere to the letter of the law: The Trade Sanctions Reform and Export Enhancement Act (TSRA) of 2000 authorized agricultural exports to Cuba by payment of cash in advance or third</w:t>
      </w:r>
      <w:r>
        <w:rPr>
          <w:rStyle w:val="StyleBoldUnderline"/>
          <w:rFonts w:ascii="Cambria Math" w:hAnsi="Cambria Math" w:cs="Cambria Math"/>
        </w:rPr>
        <w:t>‐</w:t>
      </w:r>
      <w:r>
        <w:rPr>
          <w:rStyle w:val="StyleBoldUnderline"/>
        </w:rPr>
        <w:t xml:space="preserve">country bank letters of credit. </w:t>
      </w:r>
      <w:r w:rsidRPr="00160487">
        <w:rPr>
          <w:sz w:val="16"/>
        </w:rPr>
        <w:t>For several years, until early 2005, such cash</w:t>
      </w:r>
      <w:r w:rsidRPr="00160487">
        <w:rPr>
          <w:rFonts w:ascii="Cambria Math" w:hAnsi="Cambria Math" w:cs="Cambria Math"/>
          <w:sz w:val="16"/>
        </w:rPr>
        <w:t>‐</w:t>
      </w:r>
      <w:r w:rsidRPr="00160487">
        <w:rPr>
          <w:sz w:val="16"/>
        </w:rPr>
        <w:t>based sales were taking place and working well. After goods shipped from U.S. ports, the Cuban buyers initiated payments, routing them through third</w:t>
      </w:r>
      <w:r w:rsidRPr="00160487">
        <w:rPr>
          <w:rFonts w:ascii="Cambria Math" w:hAnsi="Cambria Math" w:cs="Cambria Math"/>
          <w:sz w:val="16"/>
        </w:rPr>
        <w:t>‐</w:t>
      </w:r>
      <w:r w:rsidRPr="00160487">
        <w:rPr>
          <w:sz w:val="16"/>
        </w:rPr>
        <w:t xml:space="preserve">country banks, as required by the law. There were no reported instances in which a Cuban buyer took possession of U.S. goods prior to completing payment to the U.S. seller, a fact acknowledged by the Treasury Department during the confirmation hearing of Deputy Secretary </w:t>
      </w:r>
      <w:proofErr w:type="spellStart"/>
      <w:r w:rsidRPr="00160487">
        <w:rPr>
          <w:sz w:val="16"/>
        </w:rPr>
        <w:t>Kimmitt</w:t>
      </w:r>
      <w:proofErr w:type="spellEnd"/>
      <w:r w:rsidRPr="00160487">
        <w:rPr>
          <w:sz w:val="16"/>
        </w:rPr>
        <w:t xml:space="preserve"> in July 2005. Despite this fact, [the Office of Foreign Assets Control] issued a rule in February 2005 that defined "payment of cash in advance" as payment prior to shipment of goods. The change in definition has brought all </w:t>
      </w:r>
      <w:proofErr w:type="spellStart"/>
      <w:r w:rsidRPr="00160487">
        <w:rPr>
          <w:sz w:val="16"/>
        </w:rPr>
        <w:t>cashbased</w:t>
      </w:r>
      <w:proofErr w:type="spellEnd"/>
      <w:r w:rsidRPr="00160487">
        <w:rPr>
          <w:sz w:val="16"/>
        </w:rPr>
        <w:t xml:space="preserve"> sales to a halt, rendering the cash in advance provision useless and undermining Congress’s intent to facilitate agriculture sales to Cuba. Your March 5, 2009 letter stated that OFAC will continue to use this definition. This is contrary to the intention of the provisions included in the Omnibus legislation to halt this use.</w:t>
      </w:r>
    </w:p>
    <w:p w14:paraId="518984FD" w14:textId="77777777" w:rsidR="006C4E35" w:rsidRDefault="006C4E35" w:rsidP="006C4E35"/>
    <w:p w14:paraId="23BFB80D" w14:textId="77777777" w:rsidR="006C4E35" w:rsidRDefault="006C4E35" w:rsidP="006C4E35"/>
    <w:p w14:paraId="0D0491E8" w14:textId="77777777" w:rsidR="006C4E35" w:rsidRDefault="006C4E35" w:rsidP="006C4E35">
      <w:pPr>
        <w:pStyle w:val="Heading4"/>
      </w:pPr>
      <w:r>
        <w:t>Bipartisan support for repealing embargo – economic interests</w:t>
      </w:r>
    </w:p>
    <w:p w14:paraId="035E3A31" w14:textId="77777777" w:rsidR="006C4E35" w:rsidRDefault="006C4E35" w:rsidP="006C4E35">
      <w:proofErr w:type="spellStart"/>
      <w:r w:rsidRPr="00AF225B">
        <w:rPr>
          <w:rFonts w:eastAsiaTheme="majorEastAsia" w:cstheme="majorBidi"/>
          <w:b/>
          <w:bCs/>
          <w:iCs/>
        </w:rPr>
        <w:t>Litvinsky</w:t>
      </w:r>
      <w:proofErr w:type="spellEnd"/>
      <w:r w:rsidRPr="00AF225B">
        <w:rPr>
          <w:rFonts w:eastAsiaTheme="majorEastAsia" w:cstheme="majorBidi"/>
          <w:b/>
          <w:bCs/>
          <w:iCs/>
        </w:rPr>
        <w:t xml:space="preserve"> 09</w:t>
      </w:r>
      <w:r w:rsidRPr="00AF225B">
        <w:t xml:space="preserve"> (Marina, reporter for The Global Information Network, “Penny Worthy Being Saved,” Global Information Network, April 1, 2009, </w:t>
      </w:r>
      <w:proofErr w:type="spellStart"/>
      <w:r w:rsidRPr="00AF225B">
        <w:t>Proquest</w:t>
      </w:r>
      <w:proofErr w:type="spellEnd"/>
      <w:r w:rsidRPr="00AF225B">
        <w:t>)</w:t>
      </w:r>
    </w:p>
    <w:p w14:paraId="50EB1329" w14:textId="77777777" w:rsidR="006C4E35" w:rsidRPr="00AF225B" w:rsidRDefault="006C4E35" w:rsidP="006C4E35"/>
    <w:p w14:paraId="654AEFEC" w14:textId="77777777" w:rsidR="006C4E35" w:rsidRDefault="006C4E35" w:rsidP="006C4E35">
      <w:pPr>
        <w:widowControl w:val="0"/>
        <w:autoSpaceDE w:val="0"/>
        <w:autoSpaceDN w:val="0"/>
        <w:adjustRightInd w:val="0"/>
        <w:spacing w:line="276" w:lineRule="auto"/>
        <w:rPr>
          <w:rFonts w:cs="Arial"/>
          <w:sz w:val="16"/>
        </w:rPr>
      </w:pPr>
      <w:r>
        <w:rPr>
          <w:rFonts w:cs="Arial"/>
          <w:sz w:val="16"/>
        </w:rPr>
        <w:t xml:space="preserve">WASHINGTON, Mar. 31, 2009 (IPS/GIN) - </w:t>
      </w:r>
      <w:r w:rsidRPr="00160487">
        <w:rPr>
          <w:rStyle w:val="StyleBoldUnderline"/>
        </w:rPr>
        <w:t>A bipartisan group of U.S. senators and interest groups is backing a bill that would end the long economic embargo against Cuba</w:t>
      </w:r>
      <w:r>
        <w:rPr>
          <w:rFonts w:cs="Arial"/>
          <w:u w:val="single"/>
        </w:rPr>
        <w:t>,</w:t>
      </w:r>
      <w:r>
        <w:rPr>
          <w:rFonts w:cs="Arial"/>
          <w:sz w:val="16"/>
        </w:rPr>
        <w:t xml:space="preserve"> including travel restrictions to the island</w:t>
      </w:r>
      <w:r w:rsidRPr="00160487">
        <w:rPr>
          <w:rStyle w:val="StyleBoldUnderline"/>
        </w:rPr>
        <w:t>. The 'Freedom to Travel to Cuba Act' was introduced Tuesday by Senators Byron Dorgan, a North Dakota Democrat and Senate Democratic Policy Committee chair, and Michael Enzi, a Republican from Wyoming. They were joined by 20 cosponsors, including influential Senators Christopher Dodd and Richard Lugar, the American Farm Bureau Federation, the U.S. Chamber of Commerce and Human Rights Watch (HRW). "The people of Cuba ought to be free," said Senator Dorgan, pointing to the U.S.'s failed Cuba policy in achieving this. The nearly 50-year-old embargo on Cuba is only "punishing American people," he said</w:t>
      </w:r>
      <w:r>
        <w:rPr>
          <w:rFonts w:cs="Arial"/>
          <w:u w:val="single"/>
        </w:rPr>
        <w:t>.</w:t>
      </w:r>
      <w:r>
        <w:rPr>
          <w:rFonts w:cs="Arial"/>
          <w:sz w:val="16"/>
        </w:rPr>
        <w:t xml:space="preserve"> If passed, the bill would prohibit the president from regulating or prohibiting travel to or from Cuba by U.S. citizens or legal residents or any of the transactions ordinarily incident to such travel, except in time of war or armed hostilities between the United States and Cuba, or of imminent danger to the public health or the physical safety of U.S. travellers. The Cuban embargo, introduced in 1961 and subsequently tightened further, prohibits travel to and business dealings with Cuba for all U.S. citizens. Many have argued that this policy actually thwarts U.S. interests and further strengthens the government there. "</w:t>
      </w:r>
      <w:r w:rsidRPr="00160487">
        <w:rPr>
          <w:rStyle w:val="StyleBoldUnderline"/>
        </w:rPr>
        <w:t>The U.S. embargo on Cuba is a 50-year failure, and lifting the ban on travel is a good first step toward a more rational policy</w:t>
      </w:r>
      <w:r>
        <w:rPr>
          <w:rFonts w:cs="Arial"/>
          <w:sz w:val="16"/>
        </w:rPr>
        <w:t xml:space="preserve">," said Myron Brilliant, senior vice president for International Affairs at the U.S. Chamber of Commerce. "The embargo was implemented to try to bring freedom to Cuba, but it made a martyr out of a tyrant and actually has helped prop up the regime." </w:t>
      </w:r>
      <w:r w:rsidRPr="00160487">
        <w:rPr>
          <w:rStyle w:val="StyleBoldUnderline"/>
        </w:rPr>
        <w:t>Sponsors of the bill include agricultural associations</w:t>
      </w:r>
      <w:r>
        <w:rPr>
          <w:rFonts w:cs="Arial"/>
          <w:sz w:val="16"/>
        </w:rPr>
        <w:t xml:space="preserve"> who believe the lifting of travel restrictions to Cuba will increase U.S. agricultural sales of such commodities as poultry, wheat and soybeans. Agricultural sales to Cuba have averaged 400 million dollars annually since 2000. "</w:t>
      </w:r>
      <w:r w:rsidRPr="00160487">
        <w:rPr>
          <w:rStyle w:val="StyleBoldUnderline"/>
        </w:rPr>
        <w:t>In the long term we need to do more to open up channels of trade (in Cuba),</w:t>
      </w:r>
      <w:r>
        <w:rPr>
          <w:rFonts w:cs="Arial"/>
          <w:sz w:val="16"/>
        </w:rPr>
        <w:t xml:space="preserve"> like we do in other countries," said Bob Stallman, president of the American Farm Bureau Federation. Proponents of the legislation point out that </w:t>
      </w:r>
      <w:r w:rsidRPr="00160487">
        <w:rPr>
          <w:rStyle w:val="StyleBoldUnderline"/>
        </w:rPr>
        <w:t>the 47-year-old embargo has done nothing to promote democracy or force the Cuban government to obey human rights standards.</w:t>
      </w:r>
      <w:r>
        <w:rPr>
          <w:rFonts w:cs="Arial"/>
          <w:sz w:val="16"/>
        </w:rPr>
        <w:t xml:space="preserve"> "Human Rights Watch has been </w:t>
      </w:r>
      <w:r>
        <w:rPr>
          <w:rFonts w:cs="Arial"/>
          <w:sz w:val="16"/>
        </w:rPr>
        <w:lastRenderedPageBreak/>
        <w:t xml:space="preserve">monitoring human rights in Cuba for nearly two decades and the dismal state of human rights has not improved," said Jose Miguel </w:t>
      </w:r>
      <w:proofErr w:type="spellStart"/>
      <w:r>
        <w:rPr>
          <w:rFonts w:cs="Arial"/>
          <w:sz w:val="16"/>
        </w:rPr>
        <w:t>Vivanco</w:t>
      </w:r>
      <w:proofErr w:type="spellEnd"/>
      <w:r>
        <w:rPr>
          <w:rFonts w:cs="Arial"/>
          <w:sz w:val="16"/>
        </w:rPr>
        <w:t>, executive director of the Americas Division at HRW</w:t>
      </w:r>
    </w:p>
    <w:p w14:paraId="06E31D62" w14:textId="77777777" w:rsidR="006C4E35" w:rsidRDefault="006C4E35" w:rsidP="006C4E35">
      <w:pPr>
        <w:rPr>
          <w:sz w:val="16"/>
        </w:rPr>
      </w:pPr>
      <w:r>
        <w:rPr>
          <w:sz w:val="16"/>
        </w:rPr>
        <w:br w:type="page"/>
      </w:r>
    </w:p>
    <w:p w14:paraId="51EAFA9D" w14:textId="77777777" w:rsidR="006C4E35" w:rsidRDefault="006C4E35" w:rsidP="006C4E35"/>
    <w:p w14:paraId="3E9D33D9" w14:textId="77777777" w:rsidR="006C4E35" w:rsidRPr="00BD0B55" w:rsidRDefault="006C4E35" w:rsidP="00745FB5">
      <w:pPr>
        <w:rPr>
          <w:rStyle w:val="StyleBoldUnderline"/>
          <w:bCs/>
          <w:sz w:val="16"/>
          <w:u w:val="none"/>
        </w:rPr>
      </w:pPr>
    </w:p>
    <w:p w14:paraId="2FDAEB5E" w14:textId="77777777" w:rsidR="00C45594" w:rsidRDefault="00C45594" w:rsidP="00C45594">
      <w:pPr>
        <w:pStyle w:val="Heading2"/>
      </w:pPr>
      <w:r>
        <w:lastRenderedPageBreak/>
        <w:t>Links – Mexico</w:t>
      </w:r>
    </w:p>
    <w:p w14:paraId="7C843F53" w14:textId="77777777" w:rsidR="00441858" w:rsidRDefault="00441858" w:rsidP="00441858">
      <w:pPr>
        <w:pStyle w:val="Heading3"/>
      </w:pPr>
      <w:r>
        <w:lastRenderedPageBreak/>
        <w:t>Neg – Mexico: 1NC</w:t>
      </w:r>
    </w:p>
    <w:p w14:paraId="787E4C9C" w14:textId="77777777" w:rsidR="00EF6CFE" w:rsidRPr="001B1EDC" w:rsidRDefault="00EF6CFE" w:rsidP="00EF6CFE">
      <w:pPr>
        <w:pStyle w:val="Heading4"/>
      </w:pPr>
      <w:r w:rsidRPr="001B1EDC">
        <w:t>The plan derails immigration reform</w:t>
      </w:r>
    </w:p>
    <w:p w14:paraId="204DE772" w14:textId="77777777" w:rsidR="00EF6CFE" w:rsidRPr="00402689" w:rsidRDefault="00EF6CFE" w:rsidP="00EF6CFE">
      <w:pPr>
        <w:rPr>
          <w:b/>
          <w:bCs/>
          <w:sz w:val="26"/>
        </w:rPr>
      </w:pPr>
      <w:r>
        <w:rPr>
          <w:rStyle w:val="StyleStyleBold12pt"/>
        </w:rPr>
        <w:t xml:space="preserve">Shear, 13 </w:t>
      </w:r>
      <w:r w:rsidRPr="00402689">
        <w:t>(Michael, NYT White house correspondent, 5/5</w:t>
      </w:r>
      <w:proofErr w:type="gramStart"/>
      <w:r w:rsidRPr="00402689">
        <w:t xml:space="preserve">,  </w:t>
      </w:r>
      <w:proofErr w:type="gramEnd"/>
      <w:r>
        <w:fldChar w:fldCharType="begin"/>
      </w:r>
      <w:r>
        <w:instrText xml:space="preserve"> HYPERLINK "http://www.nytimes.com/2013/05/05/world/americas/in-latin-america-us-shifts-focus-from-drug-war-to-economy.html?pagewanted=all" </w:instrText>
      </w:r>
      <w:r>
        <w:fldChar w:fldCharType="separate"/>
      </w:r>
      <w:r w:rsidRPr="00402689">
        <w:rPr>
          <w:rStyle w:val="Hyperlink"/>
        </w:rPr>
        <w:t>http://www.nytimes.com/2013/05/05/world/americas/in-latin-america-us-shifts-focus-from-drug-war-to-economy.html?pagewanted=all</w:t>
      </w:r>
      <w:r>
        <w:rPr>
          <w:rStyle w:val="Hyperlink"/>
        </w:rPr>
        <w:fldChar w:fldCharType="end"/>
      </w:r>
      <w:r>
        <w:t>, CMR</w:t>
      </w:r>
      <w:r w:rsidRPr="00402689">
        <w:t>)</w:t>
      </w:r>
    </w:p>
    <w:p w14:paraId="67B4D41B" w14:textId="77777777" w:rsidR="00EF6CFE" w:rsidRDefault="00EF6CFE" w:rsidP="00EF6CFE">
      <w:pPr>
        <w:rPr>
          <w:sz w:val="16"/>
        </w:rPr>
      </w:pPr>
      <w:r w:rsidRPr="00402689">
        <w:rPr>
          <w:sz w:val="16"/>
        </w:rPr>
        <w:t xml:space="preserve">Last week, Mr. Obama returned to capitals </w:t>
      </w:r>
      <w:r w:rsidRPr="00402689">
        <w:rPr>
          <w:rStyle w:val="StyleBoldUnderline"/>
        </w:rPr>
        <w:t>in Latin America</w:t>
      </w:r>
      <w:r w:rsidRPr="00402689">
        <w:rPr>
          <w:sz w:val="16"/>
        </w:rPr>
        <w:t xml:space="preserve"> with a vastly different message. </w:t>
      </w:r>
      <w:r w:rsidRPr="00402689">
        <w:rPr>
          <w:rStyle w:val="StyleBoldUnderline"/>
        </w:rPr>
        <w:t xml:space="preserve">Relationships with countries racked by drug violence and organized crime should </w:t>
      </w:r>
      <w:r w:rsidRPr="00402689">
        <w:rPr>
          <w:rStyle w:val="Emphasis"/>
        </w:rPr>
        <w:t>focus more on economic development</w:t>
      </w:r>
      <w:r w:rsidRPr="00402689">
        <w:rPr>
          <w:sz w:val="16"/>
        </w:rPr>
        <w:t xml:space="preserve"> and less on the endless battles against drug traffickers and organized crime capos that have left few clear victors. The countries, Mexico in particular, need to set their own course on security, with the United States playing more of a backing role. </w:t>
      </w:r>
      <w:r w:rsidRPr="00402689">
        <w:rPr>
          <w:rStyle w:val="StyleBoldUnderline"/>
        </w:rPr>
        <w:t xml:space="preserve">That approach </w:t>
      </w:r>
      <w:r w:rsidRPr="00402689">
        <w:rPr>
          <w:rStyle w:val="Emphasis"/>
        </w:rPr>
        <w:t>runs the risk of being seen as kowtowing</w:t>
      </w:r>
      <w:r w:rsidRPr="00402689">
        <w:rPr>
          <w:rStyle w:val="StyleBoldUnderline"/>
        </w:rPr>
        <w:t xml:space="preserve"> to governments more concerned about their public image than the underlying problems tarnishing it. Mexico,</w:t>
      </w:r>
      <w:r w:rsidRPr="00402689">
        <w:rPr>
          <w:sz w:val="16"/>
        </w:rPr>
        <w:t xml:space="preserve"> which </w:t>
      </w:r>
      <w:r w:rsidRPr="00402689">
        <w:rPr>
          <w:rStyle w:val="StyleBoldUnderline"/>
        </w:rPr>
        <w:t>is eager to play up its economic growth, has mounted an aggressive effort to play down its crime problems</w:t>
      </w:r>
      <w:r w:rsidRPr="00402689">
        <w:rPr>
          <w:sz w:val="16"/>
        </w:rPr>
        <w:t>, going as far as to encourage the news media to avoid certain slang words in reports. “The problem will not just go away,” said Michael Shifter, president of the Inter-American Dialogue. “</w:t>
      </w:r>
      <w:r w:rsidRPr="00402689">
        <w:rPr>
          <w:rStyle w:val="StyleBoldUnderline"/>
        </w:rPr>
        <w:t>It needs</w:t>
      </w:r>
      <w:r w:rsidRPr="00402689">
        <w:rPr>
          <w:sz w:val="16"/>
        </w:rPr>
        <w:t xml:space="preserve"> to be tackled head-on, with a comprehensive </w:t>
      </w:r>
      <w:r w:rsidRPr="00402689">
        <w:rPr>
          <w:rStyle w:val="StyleBoldUnderline"/>
        </w:rPr>
        <w:t>strategy</w:t>
      </w:r>
      <w:r w:rsidRPr="00402689">
        <w:rPr>
          <w:sz w:val="16"/>
        </w:rPr>
        <w:t xml:space="preserve"> that includes but goes </w:t>
      </w:r>
      <w:r w:rsidRPr="00402689">
        <w:rPr>
          <w:rStyle w:val="Emphasis"/>
        </w:rPr>
        <w:t>beyond stimulating economic growth</w:t>
      </w:r>
      <w:r w:rsidRPr="00402689">
        <w:rPr>
          <w:sz w:val="16"/>
        </w:rPr>
        <w:t xml:space="preserve"> and alleviating poverty. </w:t>
      </w:r>
      <w:r w:rsidRPr="00402689">
        <w:rPr>
          <w:rStyle w:val="StyleBoldUnderline"/>
        </w:rPr>
        <w:t xml:space="preserve">“Obama becomes </w:t>
      </w:r>
      <w:r w:rsidRPr="00402689">
        <w:rPr>
          <w:rStyle w:val="Emphasis"/>
        </w:rPr>
        <w:t>vulnerable to the charge of downplaying the region’s overriding issue</w:t>
      </w:r>
      <w:r w:rsidRPr="00402689">
        <w:rPr>
          <w:sz w:val="16"/>
        </w:rPr>
        <w:t xml:space="preserve">, </w:t>
      </w:r>
      <w:r w:rsidRPr="00402689">
        <w:rPr>
          <w:rStyle w:val="StyleBoldUnderline"/>
        </w:rPr>
        <w:t xml:space="preserve">and the </w:t>
      </w:r>
      <w:r w:rsidRPr="00402689">
        <w:rPr>
          <w:rStyle w:val="Emphasis"/>
        </w:rPr>
        <w:t>chief obstacle</w:t>
      </w:r>
      <w:r w:rsidRPr="00402689">
        <w:rPr>
          <w:rStyle w:val="StyleBoldUnderline"/>
        </w:rPr>
        <w:t xml:space="preserve"> to economic progress</w:t>
      </w:r>
      <w:r w:rsidRPr="00402689">
        <w:rPr>
          <w:sz w:val="16"/>
        </w:rPr>
        <w:t xml:space="preserve">,” he added. “It is fine to change the narrative from security to economics as long as the reality on the ground reflects and fits with the new story line.” Administration officials insist that Mr. Obama remains </w:t>
      </w:r>
      <w:proofErr w:type="spellStart"/>
      <w:r w:rsidRPr="00402689">
        <w:rPr>
          <w:sz w:val="16"/>
        </w:rPr>
        <w:t>cleareyed</w:t>
      </w:r>
      <w:proofErr w:type="spellEnd"/>
      <w:r w:rsidRPr="00402689">
        <w:rPr>
          <w:sz w:val="16"/>
        </w:rPr>
        <w:t xml:space="preserve"> about the security challenges, but the new emphasis corresponds with a change in focus by the Mexican government. The </w:t>
      </w:r>
      <w:proofErr w:type="gramStart"/>
      <w:r w:rsidRPr="00402689">
        <w:rPr>
          <w:sz w:val="16"/>
        </w:rPr>
        <w:t>new</w:t>
      </w:r>
      <w:proofErr w:type="gramEnd"/>
      <w:r w:rsidRPr="00402689">
        <w:rPr>
          <w:sz w:val="16"/>
        </w:rPr>
        <w:t xml:space="preserve"> Mexican president, Enrique Peña Nieto, took office in December vowing to reduce the violence that exploded under the militarized approach to the drug war adopted by his predecessor, Felipe </w:t>
      </w:r>
      <w:proofErr w:type="spellStart"/>
      <w:r w:rsidRPr="00402689">
        <w:rPr>
          <w:sz w:val="16"/>
        </w:rPr>
        <w:t>Calderón</w:t>
      </w:r>
      <w:proofErr w:type="spellEnd"/>
      <w:r w:rsidRPr="00402689">
        <w:rPr>
          <w:sz w:val="16"/>
        </w:rPr>
        <w:t xml:space="preserve">. That effort left about 60,000 Mexicans dead and appears not to have significantly damaged the drug-trafficking industry. In addition to a focus on reducing violence, which </w:t>
      </w:r>
      <w:r w:rsidRPr="00402689">
        <w:rPr>
          <w:rStyle w:val="StyleBoldUnderline"/>
        </w:rPr>
        <w:t xml:space="preserve">some critics have </w:t>
      </w:r>
      <w:r w:rsidRPr="00402689">
        <w:rPr>
          <w:rStyle w:val="Emphasis"/>
        </w:rPr>
        <w:t>interpreted as taking a softer line</w:t>
      </w:r>
      <w:r w:rsidRPr="00402689">
        <w:rPr>
          <w:rStyle w:val="StyleBoldUnderline"/>
        </w:rPr>
        <w:t xml:space="preserve"> on the drug gangs</w:t>
      </w:r>
      <w:r w:rsidRPr="00402689">
        <w:rPr>
          <w:sz w:val="16"/>
        </w:rPr>
        <w:t xml:space="preserve">, Mr. Peña Nieto has also moved to reduce American involvement in law enforcement south of the border. With friction and mistrust between American and Mexican law enforcement agencies growing, Mr. Obama suggested that </w:t>
      </w:r>
      <w:r w:rsidRPr="00402689">
        <w:rPr>
          <w:rStyle w:val="StyleBoldUnderline"/>
        </w:rPr>
        <w:t>the U</w:t>
      </w:r>
      <w:r w:rsidRPr="00402689">
        <w:rPr>
          <w:sz w:val="16"/>
        </w:rPr>
        <w:t xml:space="preserve">nited </w:t>
      </w:r>
      <w:r w:rsidRPr="00402689">
        <w:rPr>
          <w:rStyle w:val="StyleBoldUnderline"/>
        </w:rPr>
        <w:t>S</w:t>
      </w:r>
      <w:r w:rsidRPr="00402689">
        <w:rPr>
          <w:sz w:val="16"/>
        </w:rPr>
        <w:t xml:space="preserve">tates </w:t>
      </w:r>
      <w:r w:rsidRPr="00402689">
        <w:rPr>
          <w:rStyle w:val="StyleBoldUnderline"/>
        </w:rPr>
        <w:t>would no longer seek to dominate the security agenda</w:t>
      </w:r>
      <w:r w:rsidRPr="00402689">
        <w:rPr>
          <w:sz w:val="16"/>
        </w:rPr>
        <w:t xml:space="preserve">.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402689">
        <w:rPr>
          <w:rStyle w:val="StyleBoldUnderline"/>
        </w:rPr>
        <w:t xml:space="preserve">that philosophy could </w:t>
      </w:r>
      <w:r w:rsidRPr="00402689">
        <w:rPr>
          <w:rStyle w:val="Emphasis"/>
        </w:rPr>
        <w:t>collide with the concerns of lawmakers</w:t>
      </w:r>
      <w:r w:rsidRPr="00402689">
        <w:rPr>
          <w:rStyle w:val="StyleBoldUnderline"/>
        </w:rPr>
        <w:t xml:space="preserve"> in Washington, who</w:t>
      </w:r>
      <w:r w:rsidRPr="00402689">
        <w:rPr>
          <w:sz w:val="16"/>
        </w:rPr>
        <w:t xml:space="preserve"> have </w:t>
      </w:r>
      <w:r w:rsidRPr="00402689">
        <w:rPr>
          <w:rStyle w:val="StyleBoldUnderline"/>
        </w:rPr>
        <w:t xml:space="preserve">expressed </w:t>
      </w:r>
      <w:r w:rsidRPr="00402689">
        <w:rPr>
          <w:rStyle w:val="Emphasis"/>
        </w:rPr>
        <w:t>frustration</w:t>
      </w:r>
      <w:r w:rsidRPr="00402689">
        <w:rPr>
          <w:rStyle w:val="StyleBoldUnderline"/>
        </w:rPr>
        <w:t xml:space="preserve"> with what they see as</w:t>
      </w:r>
      <w:r w:rsidRPr="00402689">
        <w:rPr>
          <w:sz w:val="16"/>
        </w:rPr>
        <w:t xml:space="preserve"> a </w:t>
      </w:r>
      <w:r w:rsidRPr="00402689">
        <w:rPr>
          <w:rStyle w:val="StyleBoldUnderline"/>
        </w:rPr>
        <w:t>lack of clarity in Mexico’s security plans</w:t>
      </w:r>
      <w:r w:rsidRPr="00402689">
        <w:rPr>
          <w:sz w:val="16"/>
        </w:rPr>
        <w:t xml:space="preserve">. And </w:t>
      </w:r>
      <w:r w:rsidRPr="00402689">
        <w:rPr>
          <w:rStyle w:val="StyleBoldUnderline"/>
        </w:rPr>
        <w:t>security analysts say the entrenched corruption in Mexican law enforcement has long clouded the partnership</w:t>
      </w:r>
      <w:r w:rsidRPr="00402689">
        <w:rPr>
          <w:sz w:val="16"/>
        </w:rPr>
        <w:t xml:space="preserve"> with their American counterparts. </w:t>
      </w:r>
      <w:r w:rsidRPr="00402689">
        <w:rPr>
          <w:rStyle w:val="StyleBoldUnderline"/>
        </w:rPr>
        <w:t>Putting Mexico in the driver’s seat</w:t>
      </w:r>
      <w:r w:rsidRPr="00402689">
        <w:rPr>
          <w:sz w:val="16"/>
        </w:rPr>
        <w:t xml:space="preserve"> on security</w:t>
      </w:r>
      <w:r w:rsidRPr="00402689">
        <w:rPr>
          <w:rStyle w:val="StyleBoldUnderline"/>
        </w:rPr>
        <w:t xml:space="preserve"> marks a shift in a balance of power</w:t>
      </w:r>
      <w:r w:rsidRPr="00402689">
        <w:rPr>
          <w:sz w:val="16"/>
        </w:rPr>
        <w:t xml:space="preserve"> that has always tipped to the United States </w:t>
      </w:r>
      <w:r w:rsidRPr="00402689">
        <w:rPr>
          <w:rStyle w:val="StyleBoldUnderline"/>
        </w:rPr>
        <w:t>and,</w:t>
      </w:r>
      <w:r w:rsidRPr="00402689">
        <w:rPr>
          <w:sz w:val="16"/>
        </w:rPr>
        <w:t xml:space="preserve"> analysts said, </w:t>
      </w:r>
      <w:r w:rsidRPr="00402689">
        <w:rPr>
          <w:rStyle w:val="StyleBoldUnderline"/>
        </w:rPr>
        <w:t xml:space="preserve">will </w:t>
      </w:r>
      <w:r w:rsidRPr="00402689">
        <w:rPr>
          <w:rStyle w:val="Emphasis"/>
        </w:rPr>
        <w:t>carry political risk as Congress negotiates an immigration bill</w:t>
      </w:r>
      <w:r w:rsidRPr="00402689">
        <w:rPr>
          <w:rStyle w:val="StyleBoldUnderline"/>
        </w:rPr>
        <w:t xml:space="preserve"> that is expected to include provisions for tighter border security. </w:t>
      </w:r>
      <w:r w:rsidRPr="00402689">
        <w:rPr>
          <w:sz w:val="16"/>
        </w:rPr>
        <w:t xml:space="preserve">“If there is a </w:t>
      </w:r>
      <w:r w:rsidRPr="00402689">
        <w:rPr>
          <w:rStyle w:val="Emphasis"/>
        </w:rPr>
        <w:t>perception</w:t>
      </w:r>
      <w:r w:rsidRPr="00402689">
        <w:rPr>
          <w:rStyle w:val="StyleBoldUnderline"/>
        </w:rPr>
        <w:t xml:space="preserve"> in the U.S. Congress that security cooperation is weakening</w:t>
      </w:r>
      <w:r w:rsidRPr="00402689">
        <w:rPr>
          <w:sz w:val="16"/>
        </w:rPr>
        <w:t xml:space="preserve">, that </w:t>
      </w:r>
      <w:r w:rsidRPr="00402689">
        <w:rPr>
          <w:rStyle w:val="StyleBoldUnderline"/>
        </w:rPr>
        <w:t xml:space="preserve">could </w:t>
      </w:r>
      <w:r w:rsidRPr="00402689">
        <w:rPr>
          <w:rStyle w:val="Emphasis"/>
        </w:rPr>
        <w:t>play into the hands of those who oppose immigration reform,</w:t>
      </w:r>
      <w:r w:rsidRPr="00402689">
        <w:rPr>
          <w:rStyle w:val="StyleBoldUnderline"/>
        </w:rPr>
        <w:t xml:space="preserve">” said </w:t>
      </w:r>
      <w:r w:rsidRPr="00402689">
        <w:rPr>
          <w:sz w:val="16"/>
        </w:rPr>
        <w:t xml:space="preserve">Vanda </w:t>
      </w:r>
      <w:proofErr w:type="spellStart"/>
      <w:r w:rsidRPr="00402689">
        <w:rPr>
          <w:sz w:val="16"/>
        </w:rPr>
        <w:t>Felbab</w:t>
      </w:r>
      <w:proofErr w:type="spellEnd"/>
      <w:r w:rsidRPr="00402689">
        <w:rPr>
          <w:sz w:val="16"/>
        </w:rPr>
        <w:t>-</w:t>
      </w:r>
      <w:r w:rsidRPr="00402689">
        <w:rPr>
          <w:rStyle w:val="StyleBoldUnderline"/>
        </w:rPr>
        <w:t xml:space="preserve">Brown, a </w:t>
      </w:r>
      <w:proofErr w:type="spellStart"/>
      <w:r w:rsidRPr="00402689">
        <w:rPr>
          <w:rStyle w:val="StyleBoldUnderline"/>
        </w:rPr>
        <w:t>counternarcotics</w:t>
      </w:r>
      <w:proofErr w:type="spellEnd"/>
      <w:r w:rsidRPr="00402689">
        <w:rPr>
          <w:rStyle w:val="StyleBoldUnderline"/>
        </w:rPr>
        <w:t xml:space="preserve"> expert at</w:t>
      </w:r>
      <w:r w:rsidRPr="00402689">
        <w:rPr>
          <w:sz w:val="16"/>
        </w:rPr>
        <w:t xml:space="preserve"> the </w:t>
      </w:r>
      <w:r w:rsidRPr="00402689">
        <w:rPr>
          <w:rStyle w:val="StyleBoldUnderline"/>
        </w:rPr>
        <w:t>Brookings</w:t>
      </w:r>
      <w:r w:rsidRPr="00402689">
        <w:rPr>
          <w:sz w:val="16"/>
        </w:rPr>
        <w:t xml:space="preserve"> Institution in Washington. “Realistically, the border is as tight as could be and there have been few spillovers of the violence from Mexico into the U.S.,” she added, but </w:t>
      </w:r>
      <w:r w:rsidRPr="00402689">
        <w:rPr>
          <w:rStyle w:val="Emphasis"/>
        </w:rPr>
        <w:t>perceptions count in Washington “and can be easily distorted</w:t>
      </w:r>
      <w:r w:rsidRPr="00402689">
        <w:rPr>
          <w:sz w:val="16"/>
        </w:rPr>
        <w:t>.” “</w:t>
      </w:r>
      <w:r w:rsidRPr="00402689">
        <w:rPr>
          <w:rStyle w:val="StyleBoldUnderline"/>
        </w:rPr>
        <w:t xml:space="preserve">Drugs </w:t>
      </w:r>
      <w:r w:rsidRPr="00402689">
        <w:rPr>
          <w:sz w:val="16"/>
        </w:rPr>
        <w:t xml:space="preserve">today </w:t>
      </w:r>
      <w:r w:rsidRPr="00402689">
        <w:rPr>
          <w:rStyle w:val="StyleBoldUnderline"/>
        </w:rPr>
        <w:t>are not very important to the U.S. public over all,”</w:t>
      </w:r>
      <w:r w:rsidRPr="00402689">
        <w:rPr>
          <w:sz w:val="16"/>
        </w:rPr>
        <w:t xml:space="preserve"> she added, “</w:t>
      </w:r>
      <w:r w:rsidRPr="00402689">
        <w:rPr>
          <w:rStyle w:val="StyleBoldUnderline"/>
        </w:rPr>
        <w:t xml:space="preserve">but they are important to committed drug warriors who are </w:t>
      </w:r>
      <w:r w:rsidRPr="00402689">
        <w:rPr>
          <w:rStyle w:val="Emphasis"/>
        </w:rPr>
        <w:t>politically powerful.”</w:t>
      </w:r>
      <w:r w:rsidRPr="00402689">
        <w:rPr>
          <w:rStyle w:val="StyleBoldUnderline"/>
        </w:rPr>
        <w:t xml:space="preserve"> </w:t>
      </w:r>
      <w:r w:rsidRPr="00402689">
        <w:rPr>
          <w:sz w:val="16"/>
        </w:rPr>
        <w:t xml:space="preserve">Representative Michael T. </w:t>
      </w:r>
      <w:proofErr w:type="spellStart"/>
      <w:r w:rsidRPr="00402689">
        <w:rPr>
          <w:rStyle w:val="StyleBoldUnderline"/>
        </w:rPr>
        <w:t>McCaul</w:t>
      </w:r>
      <w:proofErr w:type="spellEnd"/>
      <w:r w:rsidRPr="00402689">
        <w:rPr>
          <w:sz w:val="16"/>
        </w:rPr>
        <w:t xml:space="preserve">, a Texas Republican who is </w:t>
      </w:r>
      <w:r w:rsidRPr="00402689">
        <w:rPr>
          <w:rStyle w:val="StyleBoldUnderline"/>
        </w:rPr>
        <w:t>chair</w:t>
      </w:r>
      <w:r w:rsidRPr="00402689">
        <w:rPr>
          <w:sz w:val="16"/>
        </w:rPr>
        <w:t xml:space="preserve">man </w:t>
      </w:r>
      <w:r w:rsidRPr="00402689">
        <w:rPr>
          <w:rStyle w:val="StyleBoldUnderline"/>
        </w:rPr>
        <w:t>of the Homeland Security Committee, has warned against</w:t>
      </w:r>
      <w:r w:rsidRPr="00402689">
        <w:rPr>
          <w:sz w:val="16"/>
        </w:rPr>
        <w:t xml:space="preserve"> the danger of </w:t>
      </w:r>
      <w:r w:rsidRPr="00402689">
        <w:rPr>
          <w:rStyle w:val="StyleBoldUnderline"/>
        </w:rPr>
        <w:t>drug cartels</w:t>
      </w:r>
      <w:r w:rsidRPr="00402689">
        <w:rPr>
          <w:sz w:val="16"/>
        </w:rPr>
        <w:t xml:space="preserve"> forming </w:t>
      </w:r>
      <w:r w:rsidRPr="00402689">
        <w:rPr>
          <w:rStyle w:val="StyleBoldUnderline"/>
        </w:rPr>
        <w:t>alliances with terrorist groups</w:t>
      </w:r>
      <w:r w:rsidRPr="00402689">
        <w:rPr>
          <w:sz w:val="16"/>
        </w:rPr>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w:t>
      </w:r>
      <w:r w:rsidRPr="00402689">
        <w:rPr>
          <w:rStyle w:val="StyleBoldUnderline"/>
        </w:rPr>
        <w:t>drug gangs pose threats to</w:t>
      </w:r>
      <w:r w:rsidRPr="00402689">
        <w:rPr>
          <w:sz w:val="16"/>
        </w:rPr>
        <w:t xml:space="preserve"> peace and </w:t>
      </w:r>
      <w:r w:rsidRPr="00402689">
        <w:rPr>
          <w:rStyle w:val="StyleBoldUnderline"/>
        </w:rPr>
        <w:t>security. Human rights advocates said they feared the U</w:t>
      </w:r>
      <w:r w:rsidRPr="00402689">
        <w:rPr>
          <w:sz w:val="16"/>
        </w:rPr>
        <w:t xml:space="preserve">nited </w:t>
      </w:r>
      <w:r w:rsidRPr="00402689">
        <w:rPr>
          <w:rStyle w:val="StyleBoldUnderline"/>
        </w:rPr>
        <w:t>States would ease pressure on Mexico</w:t>
      </w:r>
      <w:r w:rsidRPr="00402689">
        <w:rPr>
          <w:sz w:val="16"/>
        </w:rPr>
        <w:t xml:space="preserve">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w:t>
      </w:r>
      <w:proofErr w:type="spellStart"/>
      <w:r w:rsidRPr="00402689">
        <w:rPr>
          <w:sz w:val="16"/>
        </w:rPr>
        <w:t>Vivanco</w:t>
      </w:r>
      <w:proofErr w:type="spellEnd"/>
      <w:r w:rsidRPr="00402689">
        <w:rPr>
          <w:sz w:val="16"/>
        </w:rPr>
        <w:t xml:space="preserve">,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w:t>
      </w:r>
      <w:r w:rsidRPr="00402689">
        <w:rPr>
          <w:sz w:val="16"/>
        </w:rPr>
        <w:lastRenderedPageBreak/>
        <w:t xml:space="preserve">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sidRPr="00402689">
        <w:rPr>
          <w:rStyle w:val="StyleBoldUnderline"/>
        </w:rPr>
        <w:t>when it comes to the United States and Central America,</w:t>
      </w:r>
      <w:r w:rsidRPr="00402689">
        <w:rPr>
          <w:sz w:val="16"/>
        </w:rPr>
        <w:t xml:space="preserve"> “so </w:t>
      </w:r>
      <w:r w:rsidRPr="00402689">
        <w:rPr>
          <w:rStyle w:val="StyleBoldUnderline"/>
        </w:rPr>
        <w:t xml:space="preserve">much of the </w:t>
      </w:r>
      <w:r w:rsidRPr="00402689">
        <w:rPr>
          <w:rStyle w:val="Emphasis"/>
        </w:rPr>
        <w:t>focus ends up being on security</w:t>
      </w:r>
      <w:r w:rsidRPr="00402689">
        <w:rPr>
          <w:sz w:val="16"/>
        </w:rPr>
        <w:t xml:space="preserve">.” “We also have to recognize that problems like </w:t>
      </w:r>
      <w:proofErr w:type="spellStart"/>
      <w:r w:rsidRPr="00402689">
        <w:rPr>
          <w:sz w:val="16"/>
        </w:rPr>
        <w:t>narco</w:t>
      </w:r>
      <w:proofErr w:type="spellEnd"/>
      <w:r w:rsidRPr="00402689">
        <w:rPr>
          <w:sz w:val="16"/>
        </w:rPr>
        <w:t>-trafficking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14:paraId="1F3A0BE4" w14:textId="77777777" w:rsidR="00DC1934" w:rsidRDefault="00DC1934" w:rsidP="00DC1934">
      <w:pPr>
        <w:pStyle w:val="Heading3"/>
      </w:pPr>
      <w:r>
        <w:lastRenderedPageBreak/>
        <w:t>Neg – Mexico</w:t>
      </w:r>
    </w:p>
    <w:p w14:paraId="10E6FBE1" w14:textId="77777777" w:rsidR="00DC1934" w:rsidRDefault="00DC1934" w:rsidP="00DC1934">
      <w:pPr>
        <w:pStyle w:val="Heading4"/>
        <w:rPr>
          <w:u w:val="single"/>
        </w:rPr>
      </w:pPr>
      <w:r>
        <w:t xml:space="preserve">Economic engagement with Mexico’s </w:t>
      </w:r>
      <w:r>
        <w:rPr>
          <w:u w:val="single"/>
        </w:rPr>
        <w:t xml:space="preserve">politically divisive </w:t>
      </w:r>
    </w:p>
    <w:p w14:paraId="0859963F" w14:textId="77777777" w:rsidR="00DC1934" w:rsidRPr="00DC1934" w:rsidRDefault="00DC1934" w:rsidP="00DC1934">
      <w:pPr>
        <w:rPr>
          <w:rStyle w:val="StyleStyleBold12pt"/>
        </w:rPr>
      </w:pPr>
      <w:r w:rsidRPr="00DC1934">
        <w:rPr>
          <w:rStyle w:val="StyleStyleBold12pt"/>
        </w:rPr>
        <w:t>Wilson ‘13</w:t>
      </w:r>
    </w:p>
    <w:p w14:paraId="6FE5A881" w14:textId="77777777" w:rsidR="00DC1934" w:rsidRPr="00DC1934" w:rsidRDefault="00DC1934" w:rsidP="00DC1934">
      <w:r w:rsidRPr="00DC1934">
        <w:t>Associate at the Mexico Institute of the Woodrow Wilson International. Center for Scholars (Christopher E., January, “A U.S.-Mexico Economic Alliance: Policy Options for a Competitive Region,” http://www.wilsoncenter.org/sites/default/files/new_ideas_us_mexico_relations.pdf)</w:t>
      </w:r>
    </w:p>
    <w:p w14:paraId="587E50DA" w14:textId="77777777" w:rsidR="00DC1934" w:rsidRDefault="00DC1934" w:rsidP="00DC1934">
      <w:pPr>
        <w:rPr>
          <w:sz w:val="16"/>
        </w:rPr>
      </w:pPr>
      <w:r w:rsidRPr="001B1F00">
        <w:rPr>
          <w:sz w:val="16"/>
        </w:rPr>
        <w:t xml:space="preserve">At a time when Mexico is poised to experience robust economic growth, a manufacturing renaissance is underway in North America and bilateral trade is booming,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have an important choice</w:t>
      </w:r>
      <w:r>
        <w:rPr>
          <w:rStyle w:val="StyleBoldUnderline"/>
        </w:rPr>
        <w:t xml:space="preserve"> to make</w:t>
      </w:r>
      <w:r w:rsidRPr="001B1F00">
        <w:rPr>
          <w:sz w:val="16"/>
        </w:rPr>
        <w:t xml:space="preserve">: sit back and reap the moderate and perhaps temporal benefits coming naturally from the evolving global </w:t>
      </w:r>
      <w:proofErr w:type="gramStart"/>
      <w:r w:rsidRPr="001B1F00">
        <w:rPr>
          <w:sz w:val="16"/>
        </w:rPr>
        <w:t>context ,</w:t>
      </w:r>
      <w:proofErr w:type="gramEnd"/>
      <w:r w:rsidRPr="001B1F00">
        <w:rPr>
          <w:sz w:val="16"/>
        </w:rPr>
        <w:t xml:space="preserve"> or implement a robust agenda to improve the competitiveness of North America for the long term . </w:t>
      </w:r>
      <w:r>
        <w:rPr>
          <w:rStyle w:val="StyleBoldUnderline"/>
          <w:highlight w:val="green"/>
        </w:rPr>
        <w:t>Given that job creation and economic growth in both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are at stake</w:t>
      </w:r>
      <w:r>
        <w:rPr>
          <w:rStyle w:val="StyleBoldUnderline"/>
        </w:rPr>
        <w:t xml:space="preserve">, t he choice should be simple, </w:t>
      </w:r>
      <w:r>
        <w:rPr>
          <w:rStyle w:val="StyleBoldUnderline"/>
          <w:highlight w:val="green"/>
        </w:rPr>
        <w:t>but a limited understanding about the magnitude, nature and depth of the U.S.-Mexico economic relationship among</w:t>
      </w:r>
      <w:r>
        <w:rPr>
          <w:rStyle w:val="StyleBoldUnderline"/>
        </w:rPr>
        <w:t xml:space="preserve"> the public and many </w:t>
      </w:r>
      <w:r>
        <w:rPr>
          <w:rStyle w:val="StyleBoldUnderline"/>
          <w:highlight w:val="green"/>
        </w:rPr>
        <w:t>policymakers has made</w:t>
      </w:r>
      <w:r>
        <w:rPr>
          <w:rStyle w:val="StyleBoldUnderline"/>
        </w:rPr>
        <w:t xml:space="preserve"> serious </w:t>
      </w:r>
      <w:r>
        <w:rPr>
          <w:rStyle w:val="StyleBoldUnderline"/>
          <w:highlight w:val="green"/>
        </w:rPr>
        <w:t>action</w:t>
      </w:r>
      <w:r>
        <w:rPr>
          <w:rStyle w:val="StyleBoldUnderline"/>
        </w:rPr>
        <w:t xml:space="preserve"> to support regional exporters more </w:t>
      </w:r>
      <w:r>
        <w:rPr>
          <w:rStyle w:val="Emphasis"/>
          <w:highlight w:val="green"/>
        </w:rPr>
        <w:t>politically divisive</w:t>
      </w:r>
      <w:r>
        <w:rPr>
          <w:rStyle w:val="StyleBoldUnderline"/>
        </w:rPr>
        <w:t xml:space="preserve"> than it ought to be.</w:t>
      </w:r>
      <w:r w:rsidRPr="001B1F00">
        <w:rPr>
          <w:sz w:val="16"/>
        </w:rPr>
        <w:t xml:space="preserve"> </w:t>
      </w:r>
    </w:p>
    <w:p w14:paraId="00F09BEF" w14:textId="77777777" w:rsidR="00441858" w:rsidRPr="00D21039" w:rsidRDefault="00441858" w:rsidP="00441858">
      <w:pPr>
        <w:pStyle w:val="Heading4"/>
      </w:pPr>
      <w:r w:rsidRPr="00D21039">
        <w:t xml:space="preserve">Current US border-security strategy </w:t>
      </w:r>
      <w:r>
        <w:t>built on deference</w:t>
      </w:r>
      <w:r w:rsidRPr="00D21039">
        <w:t xml:space="preserve"> – engagement risks opening up huge fights due to encroachments from Obama and Nieto </w:t>
      </w:r>
    </w:p>
    <w:p w14:paraId="299AC00C" w14:textId="77777777" w:rsidR="00441858" w:rsidRPr="00D21039" w:rsidRDefault="00441858" w:rsidP="00441858">
      <w:r w:rsidRPr="00D21039">
        <w:rPr>
          <w:rStyle w:val="StyleStyleBold12pt"/>
        </w:rPr>
        <w:t>Fox 5/3</w:t>
      </w:r>
      <w:r w:rsidRPr="00D21039">
        <w:t xml:space="preserve">/13 (“Obama, Peña Nieto Talk Shift In Security Cooperation”, </w:t>
      </w:r>
      <w:hyperlink r:id="rId40" w:history="1">
        <w:r w:rsidRPr="00D21039">
          <w:rPr>
            <w:rStyle w:val="Hyperlink"/>
          </w:rPr>
          <w:t>http://latino.foxnews.com/latino/politics/2013/05/03/obama-pena-nieto-talk-shift-in-security-cooperation/</w:t>
        </w:r>
      </w:hyperlink>
      <w:r w:rsidRPr="00D21039">
        <w:t xml:space="preserve">, CMR) </w:t>
      </w:r>
    </w:p>
    <w:p w14:paraId="30C643E2" w14:textId="77777777" w:rsidR="00441858" w:rsidRDefault="00441858" w:rsidP="00441858">
      <w:pPr>
        <w:rPr>
          <w:sz w:val="12"/>
        </w:rPr>
      </w:pPr>
      <w:r w:rsidRPr="00D21039">
        <w:rPr>
          <w:sz w:val="12"/>
        </w:rPr>
        <w:t xml:space="preserve">But </w:t>
      </w:r>
      <w:r w:rsidRPr="00D21039">
        <w:rPr>
          <w:rStyle w:val="StyleBoldUnderline"/>
        </w:rPr>
        <w:t xml:space="preserve">being careful not to intrude on the southern neighbor's </w:t>
      </w:r>
      <w:r w:rsidRPr="00D21039">
        <w:rPr>
          <w:rStyle w:val="Emphasis"/>
        </w:rPr>
        <w:t>sovereignty</w:t>
      </w:r>
      <w:r w:rsidRPr="00D21039">
        <w:rPr>
          <w:sz w:val="12"/>
        </w:rPr>
        <w:t xml:space="preserve">, </w:t>
      </w:r>
      <w:r w:rsidRPr="00D21039">
        <w:rPr>
          <w:rStyle w:val="StyleBoldUnderline"/>
        </w:rPr>
        <w:t xml:space="preserve">Obama noted that </w:t>
      </w:r>
      <w:r w:rsidRPr="00D21039">
        <w:rPr>
          <w:rStyle w:val="Emphasis"/>
        </w:rPr>
        <w:t>Mexicans have the right</w:t>
      </w:r>
      <w:r w:rsidRPr="00D21039">
        <w:rPr>
          <w:rStyle w:val="StyleBoldUnderline"/>
        </w:rPr>
        <w:t xml:space="preserve"> to </w:t>
      </w:r>
      <w:r w:rsidRPr="00D21039">
        <w:rPr>
          <w:rStyle w:val="Emphasis"/>
        </w:rPr>
        <w:t>determine</w:t>
      </w:r>
      <w:r w:rsidRPr="00D21039">
        <w:rPr>
          <w:rStyle w:val="StyleBoldUnderline"/>
        </w:rPr>
        <w:t xml:space="preserve"> how best to tackle the violence</w:t>
      </w:r>
      <w:r w:rsidRPr="00D21039">
        <w:rPr>
          <w:sz w:val="12"/>
        </w:rPr>
        <w:t xml:space="preserve"> that has plagued their country. </w:t>
      </w:r>
      <w:r w:rsidRPr="00D21039">
        <w:rPr>
          <w:rStyle w:val="StyleBoldUnderline"/>
        </w:rPr>
        <w:t>He spoke</w:t>
      </w:r>
      <w:r w:rsidRPr="00D21039">
        <w:rPr>
          <w:sz w:val="12"/>
        </w:rPr>
        <w:t xml:space="preserve"> during a press conference Thursday </w:t>
      </w:r>
      <w:r w:rsidRPr="00D21039">
        <w:rPr>
          <w:rStyle w:val="StyleBoldUnderline"/>
        </w:rPr>
        <w:t>with</w:t>
      </w:r>
      <w:r w:rsidRPr="00D21039">
        <w:rPr>
          <w:sz w:val="12"/>
        </w:rPr>
        <w:t xml:space="preserve"> Mexican President Enrique Peña </w:t>
      </w:r>
      <w:r w:rsidRPr="00D21039">
        <w:rPr>
          <w:rStyle w:val="StyleBoldUnderline"/>
        </w:rPr>
        <w:t>Nieto</w:t>
      </w:r>
      <w:proofErr w:type="gramStart"/>
      <w:r w:rsidRPr="00D21039">
        <w:rPr>
          <w:sz w:val="12"/>
        </w:rPr>
        <w:t>.¶</w:t>
      </w:r>
      <w:proofErr w:type="gramEnd"/>
      <w:r w:rsidRPr="00D21039">
        <w:rPr>
          <w:sz w:val="12"/>
        </w:rPr>
        <w:t xml:space="preserve"> Since taking office in December, Peña </w:t>
      </w:r>
      <w:r w:rsidRPr="00D21039">
        <w:rPr>
          <w:rStyle w:val="StyleBoldUnderline"/>
        </w:rPr>
        <w:t xml:space="preserve">Nieto has moved to </w:t>
      </w:r>
      <w:r w:rsidRPr="00D21039">
        <w:rPr>
          <w:rStyle w:val="Emphasis"/>
        </w:rPr>
        <w:t>end</w:t>
      </w:r>
      <w:r w:rsidRPr="00D21039">
        <w:rPr>
          <w:rStyle w:val="StyleBoldUnderline"/>
        </w:rPr>
        <w:t xml:space="preserve"> the widespread access that U.S. security agencies have had in Mexico</w:t>
      </w:r>
      <w:r w:rsidRPr="00D21039">
        <w:rPr>
          <w:sz w:val="12"/>
        </w:rPr>
        <w:t xml:space="preserve"> to tackle the violence that affects both sides of the border. It's a departure from the strategy employed by his predecessor, Felipe Calderon, which was praised by the U.S. but reviled by many Mexicans.¶ "I agreed to continue our close cooperation on security, even as the nature of that cooperation will evolve," Obama said during a joint news conference at Mexico's grand National Palace. "</w:t>
      </w:r>
      <w:r w:rsidRPr="00D21039">
        <w:rPr>
          <w:rStyle w:val="StyleBoldUnderline"/>
        </w:rPr>
        <w:t xml:space="preserve">It is obviously </w:t>
      </w:r>
      <w:r w:rsidRPr="00D21039">
        <w:rPr>
          <w:rStyle w:val="Emphasis"/>
        </w:rPr>
        <w:t>up to the Mexican people</w:t>
      </w:r>
      <w:r w:rsidRPr="00D21039">
        <w:rPr>
          <w:rStyle w:val="StyleBoldUnderline"/>
        </w:rPr>
        <w:t xml:space="preserve"> to determine their security structures </w:t>
      </w:r>
      <w:r w:rsidRPr="00D21039">
        <w:rPr>
          <w:sz w:val="12"/>
        </w:rPr>
        <w:t>and how it engages with the other nations — including the United States."¶ Peña Nieto also downplayed the notion that the new, more centralized arrangement would damage its security partnership with the United States. He said Obama agreed during their private meeting earlier in the day to "cooperate on the basis of mutual respect" to promote an efficient and effective strategy.¶ Obama arrived in Mexico Thursday afternoon for a three-day trip that includes a stop in Costa Rica on Friday. Domestic issues followed the president south of the border, with Obama facing questions in his exchange with reporters about the potential escalation of the U.S. role in Syria, a controversy over contraception access for teenage girls, and the delicate debate on Capitol Hill on an immigration overhaul.¶ The latter issue is being closely watched in Mexico, given the large number of Mexicans who have emigrated to the U.S. both legally and illegally. More than half of the 11 million people in the U.S. illegally are Mexican, according to the Pew Research Center</w:t>
      </w:r>
      <w:proofErr w:type="gramStart"/>
      <w:r w:rsidRPr="00D21039">
        <w:rPr>
          <w:sz w:val="12"/>
        </w:rPr>
        <w:t>.¶</w:t>
      </w:r>
      <w:proofErr w:type="gramEnd"/>
      <w:r w:rsidRPr="00D21039">
        <w:rPr>
          <w:sz w:val="12"/>
        </w:rPr>
        <w:t xml:space="preserve"> </w:t>
      </w:r>
      <w:r w:rsidRPr="00D21039">
        <w:rPr>
          <w:rStyle w:val="StyleBoldUnderline"/>
        </w:rPr>
        <w:t xml:space="preserve">For Obama, the immigration debate is rife with </w:t>
      </w:r>
      <w:r w:rsidRPr="00D21039">
        <w:rPr>
          <w:rStyle w:val="Emphasis"/>
        </w:rPr>
        <w:t>potential political pitfalls</w:t>
      </w:r>
      <w:r w:rsidRPr="00D21039">
        <w:rPr>
          <w:sz w:val="12"/>
        </w:rPr>
        <w:t xml:space="preserve">. While he views an overhaul of the nation's patchwork immigration laws as a legacy-building issue, </w:t>
      </w:r>
      <w:r w:rsidRPr="00D21039">
        <w:rPr>
          <w:rStyle w:val="StyleBoldUnderline"/>
        </w:rPr>
        <w:t>he's been forced to keep a low-profile role</w:t>
      </w:r>
      <w:r w:rsidRPr="00D21039">
        <w:rPr>
          <w:sz w:val="12"/>
        </w:rPr>
        <w:t xml:space="preserve"> in the debate </w:t>
      </w:r>
      <w:r w:rsidRPr="00D21039">
        <w:rPr>
          <w:rStyle w:val="StyleBoldUnderline"/>
        </w:rPr>
        <w:t xml:space="preserve">to avoid </w:t>
      </w:r>
      <w:r w:rsidRPr="00D21039">
        <w:rPr>
          <w:rStyle w:val="Emphasis"/>
        </w:rPr>
        <w:t>scaring off</w:t>
      </w:r>
      <w:r w:rsidRPr="00D21039">
        <w:rPr>
          <w:rStyle w:val="StyleBoldUnderline"/>
        </w:rPr>
        <w:t xml:space="preserve"> wary Republicans</w:t>
      </w:r>
      <w:r w:rsidRPr="00D21039">
        <w:rPr>
          <w:sz w:val="12"/>
        </w:rPr>
        <w:t xml:space="preserve">.¶ In an effort to court those GOP lawmakers, </w:t>
      </w:r>
      <w:r w:rsidRPr="00D21039">
        <w:rPr>
          <w:rStyle w:val="StyleBoldUnderline"/>
        </w:rPr>
        <w:t>the draft bill</w:t>
      </w:r>
      <w:r w:rsidRPr="00D21039">
        <w:rPr>
          <w:sz w:val="12"/>
        </w:rPr>
        <w:t xml:space="preserve"> being debated on Capitol Hill </w:t>
      </w:r>
      <w:r w:rsidRPr="00D21039">
        <w:rPr>
          <w:rStyle w:val="StyleBoldUnderline"/>
        </w:rPr>
        <w:t>focuses heavily on securing the border with Mexico</w:t>
      </w:r>
      <w:r w:rsidRPr="00D21039">
        <w:rPr>
          <w:sz w:val="12"/>
        </w:rPr>
        <w:t xml:space="preserve">, and makes doing so a pre-condition for a pathway to citizenship for those in the U.S. illegally. But Florida Republican Sen. Marco Rubio, one of the bill's architects, said Thursday that unless the border security measures are made even tougher, the legislation will face tough odds not only in the GOP-controlled House but also in the Democratic-led Senate.¶ The president acknowledged there were some areas along the 2,000-mile border between the U.S. and Mexico where security needs to be tightened. But he gently chided Rubio and other Republicans for putting up obstacles that would derail final legislation.¶ "I suspect that the final legislation will not contain everything I want. It won't contain everything that Republican leaders want, either," Obama said. He </w:t>
      </w:r>
      <w:proofErr w:type="gramStart"/>
      <w:r w:rsidRPr="00D21039">
        <w:rPr>
          <w:sz w:val="12"/>
        </w:rPr>
        <w:t>added that</w:t>
      </w:r>
      <w:proofErr w:type="gramEnd"/>
      <w:r w:rsidRPr="00D21039">
        <w:rPr>
          <w:sz w:val="12"/>
        </w:rPr>
        <w:t xml:space="preserve"> "what I'm not going to do is to go along with something where we're looking for an excuse not to do it as opposed to a way to do it."¶ </w:t>
      </w:r>
      <w:proofErr w:type="gramStart"/>
      <w:r w:rsidRPr="00D21039">
        <w:rPr>
          <w:sz w:val="12"/>
        </w:rPr>
        <w:t>Despite</w:t>
      </w:r>
      <w:proofErr w:type="gramEnd"/>
      <w:r w:rsidRPr="00D21039">
        <w:rPr>
          <w:sz w:val="12"/>
        </w:rPr>
        <w:t xml:space="preserve"> the intense interest in the immigration debate among Mexicans, Peña </w:t>
      </w:r>
      <w:r w:rsidRPr="00D21039">
        <w:rPr>
          <w:rStyle w:val="StyleBoldUnderline"/>
        </w:rPr>
        <w:t xml:space="preserve">Nieto </w:t>
      </w:r>
      <w:r w:rsidRPr="00D21039">
        <w:rPr>
          <w:rStyle w:val="Emphasis"/>
        </w:rPr>
        <w:t>carefully avoided</w:t>
      </w:r>
      <w:r w:rsidRPr="00D21039">
        <w:rPr>
          <w:rStyle w:val="StyleBoldUnderline"/>
        </w:rPr>
        <w:t xml:space="preserve"> </w:t>
      </w:r>
      <w:r w:rsidRPr="00D21039">
        <w:rPr>
          <w:rStyle w:val="Emphasis"/>
        </w:rPr>
        <w:t>injecting himself</w:t>
      </w:r>
      <w:r w:rsidRPr="00D21039">
        <w:rPr>
          <w:rStyle w:val="StyleBoldUnderline"/>
        </w:rPr>
        <w:t xml:space="preserve"> in the issue</w:t>
      </w:r>
      <w:r w:rsidRPr="00D21039">
        <w:rPr>
          <w:sz w:val="12"/>
        </w:rPr>
        <w:t>. While he commended the U.S. for tackling the challenge</w:t>
      </w:r>
      <w:r w:rsidRPr="00D21039">
        <w:rPr>
          <w:rStyle w:val="StyleBoldUnderline"/>
        </w:rPr>
        <w:t xml:space="preserve">, he said the congressional debate "is </w:t>
      </w:r>
      <w:r w:rsidRPr="00D21039">
        <w:rPr>
          <w:rStyle w:val="Emphasis"/>
        </w:rPr>
        <w:t>a domestic affair."</w:t>
      </w:r>
      <w:r w:rsidRPr="00D21039">
        <w:rPr>
          <w:rStyle w:val="StyleBoldUnderline"/>
          <w:sz w:val="12"/>
          <w:u w:val="none"/>
        </w:rPr>
        <w:t>¶</w:t>
      </w:r>
      <w:r w:rsidRPr="00D21039">
        <w:rPr>
          <w:sz w:val="12"/>
        </w:rPr>
        <w:t xml:space="preserve"> </w:t>
      </w:r>
      <w:r w:rsidRPr="00D21039">
        <w:rPr>
          <w:rStyle w:val="StyleBoldUnderline"/>
        </w:rPr>
        <w:t xml:space="preserve">The new Mexican leader was purposely seeking to avoid the </w:t>
      </w:r>
      <w:r w:rsidRPr="00D21039">
        <w:rPr>
          <w:rStyle w:val="Emphasis"/>
        </w:rPr>
        <w:t>perceived missteps</w:t>
      </w:r>
      <w:r w:rsidRPr="00D21039">
        <w:rPr>
          <w:rStyle w:val="StyleBoldUnderline"/>
        </w:rPr>
        <w:t xml:space="preserve"> of former Mexican</w:t>
      </w:r>
      <w:r w:rsidRPr="00D21039">
        <w:rPr>
          <w:sz w:val="12"/>
        </w:rPr>
        <w:t xml:space="preserve"> </w:t>
      </w:r>
      <w:r w:rsidRPr="00D21039">
        <w:rPr>
          <w:rStyle w:val="StyleBoldUnderline"/>
        </w:rPr>
        <w:t>President</w:t>
      </w:r>
      <w:r w:rsidRPr="00D21039">
        <w:rPr>
          <w:sz w:val="12"/>
        </w:rPr>
        <w:t xml:space="preserve"> Vicente </w:t>
      </w:r>
      <w:r w:rsidRPr="00D21039">
        <w:rPr>
          <w:rStyle w:val="StyleBoldUnderline"/>
        </w:rPr>
        <w:t xml:space="preserve">Fox, who </w:t>
      </w:r>
      <w:r w:rsidRPr="00D21039">
        <w:rPr>
          <w:rStyle w:val="Emphasis"/>
        </w:rPr>
        <w:t>irked conservatives</w:t>
      </w:r>
      <w:r w:rsidRPr="00D21039">
        <w:rPr>
          <w:rStyle w:val="StyleBoldUnderline"/>
        </w:rPr>
        <w:t xml:space="preserve"> in the U.S. </w:t>
      </w:r>
      <w:r w:rsidRPr="00D21039">
        <w:rPr>
          <w:sz w:val="12"/>
        </w:rPr>
        <w:t>by lobbying for an immigration overhaul in 2001</w:t>
      </w:r>
      <w:proofErr w:type="gramStart"/>
      <w:r w:rsidRPr="00D21039">
        <w:rPr>
          <w:sz w:val="12"/>
        </w:rPr>
        <w:t>.¶</w:t>
      </w:r>
      <w:proofErr w:type="gramEnd"/>
      <w:r w:rsidRPr="00D21039">
        <w:rPr>
          <w:sz w:val="12"/>
        </w:rPr>
        <w:t xml:space="preserve"> Peña </w:t>
      </w:r>
      <w:r w:rsidRPr="00D21039">
        <w:rPr>
          <w:rStyle w:val="StyleBoldUnderline"/>
        </w:rPr>
        <w:t>Nieto's election brought Mexico's</w:t>
      </w:r>
      <w:r w:rsidRPr="00D21039">
        <w:rPr>
          <w:sz w:val="12"/>
        </w:rPr>
        <w:t xml:space="preserve"> Institutional Revolutionary Party, or </w:t>
      </w:r>
      <w:r w:rsidRPr="00D21039">
        <w:rPr>
          <w:rStyle w:val="StyleBoldUnderline"/>
        </w:rPr>
        <w:t>PRI, back to power after a decade on the sidelines. The security changes are emblematic of the party's preference for centralized political and bureaucratic control</w:t>
      </w:r>
      <w:proofErr w:type="gramStart"/>
      <w:r w:rsidRPr="00D21039">
        <w:rPr>
          <w:sz w:val="12"/>
        </w:rPr>
        <w:t>.¶</w:t>
      </w:r>
      <w:proofErr w:type="gramEnd"/>
      <w:r w:rsidRPr="00D21039">
        <w:rPr>
          <w:sz w:val="12"/>
        </w:rPr>
        <w:t xml:space="preserve"> </w:t>
      </w:r>
      <w:r w:rsidRPr="00D21039">
        <w:rPr>
          <w:rStyle w:val="StyleBoldUnderline"/>
        </w:rPr>
        <w:t xml:space="preserve">The arrangement means all contact for U.S. law enforcement will now go through </w:t>
      </w:r>
      <w:r w:rsidRPr="00D21039">
        <w:rPr>
          <w:rStyle w:val="Emphasis"/>
        </w:rPr>
        <w:t>a "single door,"</w:t>
      </w:r>
      <w:r w:rsidRPr="00D21039">
        <w:rPr>
          <w:rStyle w:val="StyleBoldUnderline"/>
        </w:rPr>
        <w:t xml:space="preserve"> </w:t>
      </w:r>
      <w:r w:rsidRPr="00D21039">
        <w:rPr>
          <w:sz w:val="12"/>
        </w:rPr>
        <w:t xml:space="preserve">according to Mexico's federal Interior Ministry, </w:t>
      </w:r>
      <w:r w:rsidRPr="00D21039">
        <w:rPr>
          <w:rStyle w:val="StyleBoldUnderline"/>
        </w:rPr>
        <w:t>the agency that controls security and domestic policy</w:t>
      </w:r>
      <w:r w:rsidRPr="00D21039">
        <w:rPr>
          <w:sz w:val="12"/>
        </w:rPr>
        <w:t xml:space="preserve">. Under the previous policy, FBI, CIA, DEA and Homeland Security had direct access to units of Mexico's Federal Police, army and navy. ¶ U.S. agents worked side by side with those Mexican units in the fight against drug cartels, including the U.S.-backed strategy of killing or arresting top kingpins.¶ </w:t>
      </w:r>
      <w:r w:rsidRPr="00D21039">
        <w:rPr>
          <w:rStyle w:val="StyleBoldUnderline"/>
        </w:rPr>
        <w:t>Obama</w:t>
      </w:r>
      <w:r w:rsidRPr="00D21039">
        <w:rPr>
          <w:sz w:val="12"/>
        </w:rPr>
        <w:t xml:space="preserve"> lauded his Mexican counterpart for launching bold reforms during his first months in office, not only on security but also the </w:t>
      </w:r>
      <w:r w:rsidRPr="00D21039">
        <w:rPr>
          <w:sz w:val="12"/>
        </w:rPr>
        <w:lastRenderedPageBreak/>
        <w:t xml:space="preserve">economy. Both leaders have </w:t>
      </w:r>
      <w:r w:rsidRPr="00D21039">
        <w:rPr>
          <w:rStyle w:val="StyleBoldUnderline"/>
        </w:rPr>
        <w:t xml:space="preserve">said they want to </w:t>
      </w:r>
      <w:r w:rsidRPr="00D21039">
        <w:rPr>
          <w:rStyle w:val="Emphasis"/>
        </w:rPr>
        <w:t>refocus the U.S.-Mexico relationship</w:t>
      </w:r>
      <w:r w:rsidRPr="00D21039">
        <w:rPr>
          <w:rStyle w:val="StyleBoldUnderline"/>
        </w:rPr>
        <w:t xml:space="preserve"> on trade and the economy, </w:t>
      </w:r>
      <w:r w:rsidRPr="00D21039">
        <w:rPr>
          <w:sz w:val="12"/>
        </w:rPr>
        <w:t>not the drug wars and immigration issues that have dominated the partnership in recent years.</w:t>
      </w:r>
    </w:p>
    <w:p w14:paraId="41270AEF" w14:textId="77777777" w:rsidR="00441858" w:rsidRPr="00D21039" w:rsidRDefault="00441858" w:rsidP="00441858">
      <w:pPr>
        <w:pStyle w:val="Heading4"/>
      </w:pPr>
      <w:r w:rsidRPr="00D21039">
        <w:t>Engaging Mexico drains PC</w:t>
      </w:r>
    </w:p>
    <w:p w14:paraId="11DB3C25" w14:textId="77777777" w:rsidR="00441858" w:rsidRPr="00D21039" w:rsidRDefault="00441858" w:rsidP="00441858">
      <w:r w:rsidRPr="00D21039">
        <w:rPr>
          <w:rStyle w:val="StyleStyleBold12pt"/>
        </w:rPr>
        <w:t>Farnsworth 12</w:t>
      </w:r>
      <w:r w:rsidRPr="00D21039">
        <w:t xml:space="preserve"> – VP of the Council of the Americas and Americas Society (Eric, “The United States and Mexico: The Path Forward”, Nov 30, </w:t>
      </w:r>
      <w:hyperlink r:id="rId41" w:history="1">
        <w:r w:rsidRPr="00D21039">
          <w:rPr>
            <w:rStyle w:val="Hyperlink"/>
          </w:rPr>
          <w:t>http://www.americanprogress.org/issues/security/news/2012/11/30/46430/the-united-states-and-mexico-the-path-forward/</w:t>
        </w:r>
      </w:hyperlink>
      <w:r w:rsidRPr="00D21039">
        <w:t xml:space="preserve">, CMR) </w:t>
      </w:r>
    </w:p>
    <w:p w14:paraId="229F13FC" w14:textId="77777777" w:rsidR="00441858" w:rsidRPr="00D21039" w:rsidRDefault="00441858" w:rsidP="00441858">
      <w:pPr>
        <w:rPr>
          <w:sz w:val="16"/>
        </w:rPr>
      </w:pPr>
      <w:r w:rsidRPr="00D21039">
        <w:rPr>
          <w:rStyle w:val="StyleBoldUnderline"/>
        </w:rPr>
        <w:t>The election of</w:t>
      </w:r>
      <w:r w:rsidRPr="00D21039">
        <w:rPr>
          <w:sz w:val="16"/>
        </w:rPr>
        <w:t xml:space="preserve"> Enrique Peña </w:t>
      </w:r>
      <w:r w:rsidRPr="00D21039">
        <w:rPr>
          <w:rStyle w:val="StyleBoldUnderline"/>
        </w:rPr>
        <w:t>Nieto and the re-election of</w:t>
      </w:r>
      <w:r w:rsidRPr="00D21039">
        <w:rPr>
          <w:sz w:val="16"/>
        </w:rPr>
        <w:t xml:space="preserve"> President </w:t>
      </w:r>
      <w:r w:rsidRPr="00D21039">
        <w:rPr>
          <w:rStyle w:val="StyleBoldUnderline"/>
        </w:rPr>
        <w:t>Obama mean</w:t>
      </w:r>
      <w:r w:rsidRPr="00D21039">
        <w:rPr>
          <w:sz w:val="16"/>
        </w:rPr>
        <w:t xml:space="preserve"> that </w:t>
      </w:r>
      <w:r w:rsidRPr="00D21039">
        <w:rPr>
          <w:rStyle w:val="StyleBoldUnderline"/>
        </w:rPr>
        <w:t>the U.S.-Mexican relationship has a unique opportunity to grow closer and bring numerous benefits to both sides of the border</w:t>
      </w:r>
      <w:r w:rsidRPr="00D21039">
        <w:rPr>
          <w:sz w:val="16"/>
        </w:rPr>
        <w:t xml:space="preserve">. To fully appreciate this unique opportunity, </w:t>
      </w:r>
      <w:r w:rsidRPr="00D21039">
        <w:rPr>
          <w:rStyle w:val="StyleBoldUnderline"/>
        </w:rPr>
        <w:t xml:space="preserve">both sides must invest </w:t>
      </w:r>
      <w:r w:rsidRPr="00D21039">
        <w:rPr>
          <w:rStyle w:val="Emphasis"/>
        </w:rPr>
        <w:t>political capital</w:t>
      </w:r>
      <w:r w:rsidRPr="00D21039">
        <w:rPr>
          <w:sz w:val="16"/>
        </w:rPr>
        <w:t xml:space="preserve"> </w:t>
      </w:r>
      <w:r w:rsidRPr="00D21039">
        <w:rPr>
          <w:rStyle w:val="StyleBoldUnderline"/>
        </w:rPr>
        <w:t xml:space="preserve">and be prepared to engage domestic public opinion when it comes to </w:t>
      </w:r>
      <w:r w:rsidRPr="00D21039">
        <w:rPr>
          <w:rStyle w:val="Emphasis"/>
        </w:rPr>
        <w:t>explaining</w:t>
      </w:r>
      <w:r w:rsidRPr="00D21039">
        <w:rPr>
          <w:sz w:val="16"/>
        </w:rPr>
        <w:t xml:space="preserve"> why our countries are united by much more than a fence.</w:t>
      </w:r>
    </w:p>
    <w:p w14:paraId="4BCE7B65" w14:textId="77777777" w:rsidR="00441858" w:rsidRPr="00D21039" w:rsidRDefault="00441858" w:rsidP="00441858">
      <w:pPr>
        <w:pStyle w:val="Heading3"/>
      </w:pPr>
      <w:r>
        <w:lastRenderedPageBreak/>
        <w:t>Neg – Mexico: A2 Link Turns</w:t>
      </w:r>
    </w:p>
    <w:p w14:paraId="4B60AB28" w14:textId="77777777" w:rsidR="00441858" w:rsidRPr="00D21039" w:rsidRDefault="00441858" w:rsidP="00441858">
      <w:pPr>
        <w:pStyle w:val="Heading4"/>
      </w:pPr>
      <w:r w:rsidRPr="00D21039">
        <w:t xml:space="preserve">No link turns – Politically charged debate crowds-out perceived benefits </w:t>
      </w:r>
    </w:p>
    <w:p w14:paraId="5692F2B9" w14:textId="77777777" w:rsidR="00441858" w:rsidRPr="00D21039" w:rsidRDefault="00441858" w:rsidP="00441858">
      <w:proofErr w:type="spellStart"/>
      <w:r w:rsidRPr="00D21039">
        <w:rPr>
          <w:rStyle w:val="StyleStyleBold12pt"/>
        </w:rPr>
        <w:t>Stratfor</w:t>
      </w:r>
      <w:proofErr w:type="spellEnd"/>
      <w:r w:rsidRPr="00D21039">
        <w:rPr>
          <w:rStyle w:val="StyleStyleBold12pt"/>
        </w:rPr>
        <w:t xml:space="preserve"> 5/2</w:t>
      </w:r>
      <w:r w:rsidRPr="00D21039">
        <w:t xml:space="preserve">/13 (“Evolving U.S.-Mexico Relations and Obama's Visit”, </w:t>
      </w:r>
      <w:hyperlink r:id="rId42" w:history="1">
        <w:r w:rsidRPr="00D21039">
          <w:rPr>
            <w:rStyle w:val="Hyperlink"/>
          </w:rPr>
          <w:t>http://www.stratfor.com/analysis/evolving-us-mexico-relations-and-obamas-visit</w:t>
        </w:r>
      </w:hyperlink>
      <w:r w:rsidRPr="00D21039">
        <w:t xml:space="preserve">, CMR) </w:t>
      </w:r>
    </w:p>
    <w:p w14:paraId="5E769133" w14:textId="77777777" w:rsidR="00441858" w:rsidRDefault="00441858" w:rsidP="00441858">
      <w:pPr>
        <w:rPr>
          <w:sz w:val="16"/>
        </w:rPr>
      </w:pPr>
      <w:r w:rsidRPr="00D21039">
        <w:rPr>
          <w:sz w:val="16"/>
        </w:rPr>
        <w:t>Security Cooperation and Centralization</w:t>
      </w:r>
      <w:r w:rsidRPr="00D21039">
        <w:rPr>
          <w:sz w:val="12"/>
        </w:rPr>
        <w:t>¶</w:t>
      </w:r>
      <w:r w:rsidRPr="00D21039">
        <w:rPr>
          <w:sz w:val="16"/>
        </w:rPr>
        <w:t xml:space="preserve"> Pena Nieto's predecessor, the National Action Party's Felipe Calderon, focused heavily on Mexico's security challenges and oversaw the sustained military offensive against criminal organizations throughout the country. Pena </w:t>
      </w:r>
      <w:r w:rsidRPr="00D21039">
        <w:rPr>
          <w:rStyle w:val="StyleBoldUnderline"/>
        </w:rPr>
        <w:t xml:space="preserve">Nieto has yet to elaborate much on his plans to address the security issues, </w:t>
      </w:r>
      <w:r w:rsidRPr="00D21039">
        <w:rPr>
          <w:sz w:val="16"/>
        </w:rPr>
        <w:t>but he has emphasized the need to combat street violence and kidnappings, while playing down the importance of combating drug trafficking -- a U.S. priority.</w:t>
      </w:r>
      <w:r w:rsidRPr="00D21039">
        <w:rPr>
          <w:sz w:val="12"/>
        </w:rPr>
        <w:t>¶</w:t>
      </w:r>
      <w:r w:rsidRPr="00D21039">
        <w:rPr>
          <w:sz w:val="16"/>
        </w:rPr>
        <w:t xml:space="preserve"> But ahead of Obama's visit, certain details have emerged indicating that the Pena Nieto administration intends to change the nature of intelligence cooperation between the United States and Mexico. Until now, the two countries' various law enforcement and intelligence agencies have been able to interact directly, but Mexico's interior ministry will begin overseeing all intelligence collaboration</w:t>
      </w:r>
      <w:proofErr w:type="gramStart"/>
      <w:r w:rsidRPr="00D21039">
        <w:rPr>
          <w:sz w:val="16"/>
        </w:rPr>
        <w:t>.</w:t>
      </w:r>
      <w:r w:rsidRPr="00D21039">
        <w:rPr>
          <w:sz w:val="12"/>
        </w:rPr>
        <w:t>¶</w:t>
      </w:r>
      <w:proofErr w:type="gramEnd"/>
      <w:r w:rsidRPr="00D21039">
        <w:rPr>
          <w:sz w:val="16"/>
        </w:rPr>
        <w:t xml:space="preserve"> This centralization effort has not been isolated to cooperation with the United States. The Mexican Interior Ministry has also taken charge of the federal police, and Pena Nieto intends to eventually create a national </w:t>
      </w:r>
      <w:proofErr w:type="spellStart"/>
      <w:r w:rsidRPr="00D21039">
        <w:rPr>
          <w:sz w:val="16"/>
        </w:rPr>
        <w:t>gendarmarie</w:t>
      </w:r>
      <w:proofErr w:type="spellEnd"/>
      <w:r w:rsidRPr="00D21039">
        <w:rPr>
          <w:sz w:val="16"/>
        </w:rPr>
        <w:t xml:space="preserve"> under the interior secretariat in order to fill the role in the drug wars currently played by the Mexican military with a security body better equipped with law enforcement training.</w:t>
      </w:r>
      <w:r w:rsidRPr="00D21039">
        <w:rPr>
          <w:sz w:val="12"/>
        </w:rPr>
        <w:t>¶</w:t>
      </w:r>
      <w:r w:rsidRPr="00D21039">
        <w:rPr>
          <w:sz w:val="16"/>
        </w:rPr>
        <w:t xml:space="preserve"> Thus, the extent and manner to which this centralization will affect security cooperation with the United States is unclear. But the </w:t>
      </w:r>
      <w:r w:rsidRPr="00D21039">
        <w:rPr>
          <w:rStyle w:val="StyleBoldUnderline"/>
        </w:rPr>
        <w:t>changes are primarily designed to give Mexico greater control over the intelligence process involved in combating the country's violent gangs</w:t>
      </w:r>
      <w:r w:rsidRPr="00D21039">
        <w:rPr>
          <w:sz w:val="16"/>
        </w:rPr>
        <w:t>. The intention is not to block U.S. collaboration and assistance, but rather to reform existing structures.</w:t>
      </w:r>
      <w:r w:rsidRPr="00D21039">
        <w:rPr>
          <w:sz w:val="12"/>
        </w:rPr>
        <w:t>¶</w:t>
      </w:r>
      <w:r w:rsidRPr="00D21039">
        <w:rPr>
          <w:sz w:val="16"/>
        </w:rPr>
        <w:t xml:space="preserve"> Domestic Issues, Bilateral Implications</w:t>
      </w:r>
      <w:r w:rsidRPr="00D21039">
        <w:rPr>
          <w:sz w:val="12"/>
        </w:rPr>
        <w:t>¶</w:t>
      </w:r>
      <w:r w:rsidRPr="00D21039">
        <w:rPr>
          <w:sz w:val="16"/>
        </w:rPr>
        <w:t xml:space="preserve"> </w:t>
      </w:r>
      <w:r w:rsidRPr="00D21039">
        <w:rPr>
          <w:rStyle w:val="StyleBoldUnderline"/>
        </w:rPr>
        <w:t>While Mexico reorients its internal focus to structural changes</w:t>
      </w:r>
      <w:r w:rsidRPr="00D21039">
        <w:rPr>
          <w:sz w:val="16"/>
        </w:rPr>
        <w:t xml:space="preserve"> that its leaders hope will lay foundations for economic development, </w:t>
      </w:r>
      <w:r w:rsidRPr="00D21039">
        <w:rPr>
          <w:rStyle w:val="StyleBoldUnderline"/>
        </w:rPr>
        <w:t>the country could</w:t>
      </w:r>
      <w:r w:rsidRPr="00D21039">
        <w:rPr>
          <w:sz w:val="16"/>
        </w:rPr>
        <w:t xml:space="preserve"> also </w:t>
      </w:r>
      <w:r w:rsidRPr="00D21039">
        <w:rPr>
          <w:rStyle w:val="StyleBoldUnderline"/>
        </w:rPr>
        <w:t xml:space="preserve">be affected by </w:t>
      </w:r>
      <w:r w:rsidRPr="00D21039">
        <w:rPr>
          <w:rStyle w:val="Emphasis"/>
        </w:rPr>
        <w:t>domestic issues</w:t>
      </w:r>
      <w:r w:rsidRPr="00D21039">
        <w:rPr>
          <w:rStyle w:val="StyleBoldUnderline"/>
        </w:rPr>
        <w:t xml:space="preserve"> </w:t>
      </w:r>
      <w:r w:rsidRPr="00D21039">
        <w:rPr>
          <w:rStyle w:val="Emphasis"/>
        </w:rPr>
        <w:t>under debate</w:t>
      </w:r>
      <w:r w:rsidRPr="00D21039">
        <w:rPr>
          <w:rStyle w:val="StyleBoldUnderline"/>
        </w:rPr>
        <w:t xml:space="preserve"> in the U</w:t>
      </w:r>
      <w:r w:rsidRPr="00D21039">
        <w:rPr>
          <w:sz w:val="16"/>
        </w:rPr>
        <w:t xml:space="preserve">nited </w:t>
      </w:r>
      <w:r w:rsidRPr="00D21039">
        <w:rPr>
          <w:rStyle w:val="StyleBoldUnderline"/>
        </w:rPr>
        <w:t>S</w:t>
      </w:r>
      <w:r w:rsidRPr="00D21039">
        <w:rPr>
          <w:sz w:val="16"/>
        </w:rPr>
        <w:t>tates. For years, Mexico has been pressing the United States to enact stricter gun laws. Though a prominent gun control bill failed in the U.S. Senate on April 17, the issue will likely re-emerge later in 2013, and at least some gun control measures currently enjoy broad popular support. Meanwhile, demographic changes in the United States are driving a debate about immigration reform that, if implemented, would require collaboration with Mexico, many of whose citizens would seek to legalize their residential status in the United States.</w:t>
      </w:r>
      <w:r w:rsidRPr="00D21039">
        <w:rPr>
          <w:sz w:val="12"/>
        </w:rPr>
        <w:t>¶</w:t>
      </w:r>
      <w:r w:rsidRPr="00D21039">
        <w:rPr>
          <w:sz w:val="16"/>
        </w:rPr>
        <w:t xml:space="preserve"> Though the passage of these reforms will similarly be determined solely by U.S. domestic political factors, their success would be a significant boon for bilateral relations with Mexico. Indeed, for Obama and Pena Nieto, </w:t>
      </w:r>
      <w:r w:rsidRPr="00D21039">
        <w:rPr>
          <w:rStyle w:val="StyleBoldUnderline"/>
        </w:rPr>
        <w:t>the effects</w:t>
      </w:r>
      <w:r w:rsidRPr="00D21039">
        <w:rPr>
          <w:sz w:val="16"/>
        </w:rPr>
        <w:t xml:space="preserve"> each feel </w:t>
      </w:r>
      <w:r w:rsidRPr="00D21039">
        <w:rPr>
          <w:rStyle w:val="StyleBoldUnderline"/>
        </w:rPr>
        <w:t>of</w:t>
      </w:r>
      <w:r w:rsidRPr="00D21039">
        <w:rPr>
          <w:sz w:val="16"/>
        </w:rPr>
        <w:t xml:space="preserve"> the other's </w:t>
      </w:r>
      <w:r w:rsidRPr="00D21039">
        <w:rPr>
          <w:rStyle w:val="StyleBoldUnderline"/>
        </w:rPr>
        <w:t xml:space="preserve">policy decisions will be </w:t>
      </w:r>
      <w:r w:rsidRPr="00D21039">
        <w:rPr>
          <w:rStyle w:val="Emphasis"/>
        </w:rPr>
        <w:t>magnified</w:t>
      </w:r>
      <w:r w:rsidRPr="00D21039">
        <w:rPr>
          <w:rStyle w:val="StyleBoldUnderline"/>
        </w:rPr>
        <w:t xml:space="preserve"> by the unique demographic, geographic and economic ties binding their countries</w:t>
      </w:r>
      <w:r w:rsidRPr="00D21039">
        <w:rPr>
          <w:sz w:val="16"/>
        </w:rPr>
        <w:t xml:space="preserve">. Yet, </w:t>
      </w:r>
      <w:r w:rsidRPr="00D21039">
        <w:rPr>
          <w:rStyle w:val="StyleBoldUnderline"/>
        </w:rPr>
        <w:t xml:space="preserve">the </w:t>
      </w:r>
      <w:r w:rsidRPr="00D21039">
        <w:rPr>
          <w:rStyle w:val="Emphasis"/>
        </w:rPr>
        <w:t>domestic environment</w:t>
      </w:r>
      <w:r w:rsidRPr="00D21039">
        <w:rPr>
          <w:rStyle w:val="StyleBoldUnderline"/>
        </w:rPr>
        <w:t xml:space="preserve"> and </w:t>
      </w:r>
      <w:r w:rsidRPr="00D21039">
        <w:rPr>
          <w:rStyle w:val="Emphasis"/>
        </w:rPr>
        <w:t>political calculations</w:t>
      </w:r>
      <w:r w:rsidRPr="00D21039">
        <w:rPr>
          <w:rStyle w:val="StyleBoldUnderline"/>
        </w:rPr>
        <w:t xml:space="preserve"> in each country will ultimately shape the effects of this period of political change.</w:t>
      </w:r>
      <w:r w:rsidRPr="00D21039">
        <w:rPr>
          <w:rStyle w:val="StyleBoldUnderline"/>
          <w:sz w:val="12"/>
          <w:u w:val="none"/>
        </w:rPr>
        <w:t>¶</w:t>
      </w:r>
      <w:r w:rsidRPr="00D21039">
        <w:rPr>
          <w:sz w:val="16"/>
        </w:rPr>
        <w:t xml:space="preserve"> </w:t>
      </w:r>
      <w:r w:rsidRPr="00D21039">
        <w:rPr>
          <w:rStyle w:val="StyleBoldUnderline"/>
        </w:rPr>
        <w:t xml:space="preserve">The U.S. political decision-making process is largely </w:t>
      </w:r>
      <w:r w:rsidRPr="00D21039">
        <w:rPr>
          <w:rStyle w:val="Emphasis"/>
        </w:rPr>
        <w:t>isolated</w:t>
      </w:r>
      <w:r w:rsidRPr="00D21039">
        <w:rPr>
          <w:rStyle w:val="StyleBoldUnderline"/>
        </w:rPr>
        <w:t xml:space="preserve"> from international influence</w:t>
      </w:r>
      <w:r w:rsidRPr="00D21039">
        <w:rPr>
          <w:sz w:val="16"/>
        </w:rPr>
        <w:t>, and the Pena Nieto administration likewise appears to be consolidating key policy areas under Mexican control at the expense of U.S. influence. Still, Mexico's steady emergence as an economic power in North America sets the stage for a bilateral relationship much more heavily focused on opportunities for economic cooperation.</w:t>
      </w:r>
    </w:p>
    <w:p w14:paraId="05AD443F" w14:textId="77777777" w:rsidR="00380FF5" w:rsidRDefault="00380FF5" w:rsidP="00380FF5">
      <w:pPr>
        <w:pStyle w:val="Heading3"/>
      </w:pPr>
      <w:r>
        <w:lastRenderedPageBreak/>
        <w:t>Aff – Mexico: Plan Popular</w:t>
      </w:r>
    </w:p>
    <w:p w14:paraId="631FDBE2" w14:textId="77777777" w:rsidR="00380FF5" w:rsidRPr="006A3BBC" w:rsidRDefault="00380FF5" w:rsidP="00380FF5">
      <w:pPr>
        <w:pStyle w:val="Heading4"/>
      </w:pPr>
      <w:r w:rsidRPr="006A3BBC">
        <w:t xml:space="preserve">Bipartisan support for </w:t>
      </w:r>
      <w:r w:rsidR="00F02869">
        <w:t xml:space="preserve">Mexico </w:t>
      </w:r>
      <w:r w:rsidRPr="006A3BBC">
        <w:t xml:space="preserve">assistance </w:t>
      </w:r>
    </w:p>
    <w:p w14:paraId="58435361" w14:textId="77777777" w:rsidR="00380FF5" w:rsidRPr="006A3BBC" w:rsidRDefault="00380FF5" w:rsidP="00380FF5">
      <w:pPr>
        <w:rPr>
          <w:rStyle w:val="StyleStyleBold12pt"/>
        </w:rPr>
      </w:pPr>
      <w:proofErr w:type="spellStart"/>
      <w:r w:rsidRPr="006A3BBC">
        <w:rPr>
          <w:rStyle w:val="StyleStyleBold12pt"/>
        </w:rPr>
        <w:t>Seelke</w:t>
      </w:r>
      <w:proofErr w:type="spellEnd"/>
      <w:r w:rsidRPr="006A3BBC">
        <w:rPr>
          <w:rStyle w:val="StyleStyleBold12pt"/>
        </w:rPr>
        <w:t xml:space="preserve"> 13</w:t>
      </w:r>
    </w:p>
    <w:p w14:paraId="29E287C2" w14:textId="77777777" w:rsidR="00380FF5" w:rsidRPr="006A3BBC" w:rsidRDefault="00380FF5" w:rsidP="00380FF5">
      <w:pPr>
        <w:pStyle w:val="NoSpacing"/>
      </w:pPr>
      <w:r w:rsidRPr="006A3BBC">
        <w:t xml:space="preserve">Clare </w:t>
      </w:r>
      <w:proofErr w:type="spellStart"/>
      <w:r w:rsidRPr="006A3BBC">
        <w:t>Ribando</w:t>
      </w:r>
      <w:proofErr w:type="spellEnd"/>
      <w:r w:rsidRPr="006A3BBC">
        <w:t xml:space="preserve"> </w:t>
      </w:r>
      <w:proofErr w:type="spellStart"/>
      <w:r w:rsidRPr="006A3BBC">
        <w:t>Seelke</w:t>
      </w:r>
      <w:proofErr w:type="spellEnd"/>
      <w:r w:rsidRPr="006A3BBC">
        <w:t xml:space="preserve"> (Specialist in Latin American Affairs) “Mexico and the 112th Congress” January 29</w:t>
      </w:r>
      <w:r w:rsidRPr="006A3BBC">
        <w:rPr>
          <w:vertAlign w:val="superscript"/>
        </w:rPr>
        <w:t>th</w:t>
      </w:r>
      <w:r w:rsidRPr="006A3BBC">
        <w:t>, 2013. (http://www.fas.org/sgp/crs/row/RL32724.pdf)</w:t>
      </w:r>
    </w:p>
    <w:p w14:paraId="727ED6F2" w14:textId="77777777" w:rsidR="00380FF5" w:rsidRDefault="00380FF5" w:rsidP="00380FF5">
      <w:r w:rsidRPr="006A3BBC">
        <w:rPr>
          <w:rStyle w:val="StyleBoldUnderline"/>
        </w:rPr>
        <w:t>There appears to be strong support in both the Senate and House for maintaining U.S. support to ¶ Mexico provided through Mérida Initiative accounts.</w:t>
      </w:r>
      <w:r w:rsidRPr="006A3BBC">
        <w:t xml:space="preserve"> </w:t>
      </w:r>
      <w:r w:rsidRPr="006A3BBC">
        <w:rPr>
          <w:rStyle w:val="StyleBoldUnderline"/>
        </w:rPr>
        <w:t>The Administration’s FY2013 budget ¶ request asked for $234 million in Mérida assistance for Mexico</w:t>
      </w:r>
      <w:r w:rsidRPr="006A3BBC">
        <w:t xml:space="preserve">: $199 million in the International </w:t>
      </w:r>
      <w:r w:rsidRPr="006A3BBC">
        <w:rPr>
          <w:sz w:val="12"/>
        </w:rPr>
        <w:t xml:space="preserve">¶ </w:t>
      </w:r>
      <w:r w:rsidRPr="006A3BBC">
        <w:t xml:space="preserve">Narcotics and Law Enforcement (INCLE) account and $35 million in the Economic Support Fund (ESF) account. </w:t>
      </w:r>
      <w:r w:rsidRPr="006A3BBC">
        <w:rPr>
          <w:rStyle w:val="StyleBoldUnderline"/>
        </w:rPr>
        <w:t xml:space="preserve">The Senate Appropriations Committee’s version of the FY2013 </w:t>
      </w:r>
      <w:r w:rsidRPr="006A3BBC">
        <w:t>foreign ¶ operations appropriations measure, S. 3241 (</w:t>
      </w:r>
      <w:proofErr w:type="spellStart"/>
      <w:r w:rsidRPr="006A3BBC">
        <w:t>S.Rept</w:t>
      </w:r>
      <w:proofErr w:type="spellEnd"/>
      <w:r w:rsidRPr="006A3BBC">
        <w:t xml:space="preserve">. 112-172), </w:t>
      </w:r>
      <w:r w:rsidRPr="006A3BBC">
        <w:rPr>
          <w:rStyle w:val="StyleBoldUnderline"/>
        </w:rPr>
        <w:t>would have met the request</w:t>
      </w:r>
      <w:r w:rsidRPr="006A3BBC">
        <w:t xml:space="preserve"> for </w:t>
      </w:r>
      <w:r w:rsidRPr="006A3BBC">
        <w:rPr>
          <w:sz w:val="12"/>
        </w:rPr>
        <w:t xml:space="preserve">¶ </w:t>
      </w:r>
      <w:r w:rsidRPr="006A3BBC">
        <w:t xml:space="preserve">INCLE and provided $10 million in additional ESF for economic development projects in the </w:t>
      </w:r>
      <w:r w:rsidRPr="006A3BBC">
        <w:rPr>
          <w:sz w:val="12"/>
        </w:rPr>
        <w:t xml:space="preserve">¶ </w:t>
      </w:r>
      <w:r w:rsidRPr="006A3BBC">
        <w:t>border region. S. 3241 included restrictions on aid to the Mexican military and police</w:t>
      </w:r>
      <w:r w:rsidRPr="006A3BBC">
        <w:rPr>
          <w:rStyle w:val="StyleBoldUnderline"/>
        </w:rPr>
        <w:t>. The House ¶ Appropriations Committee’s version of the bill</w:t>
      </w:r>
      <w:r w:rsidRPr="006A3BBC">
        <w:t>, H.R. 5857 (</w:t>
      </w:r>
      <w:proofErr w:type="spellStart"/>
      <w:r w:rsidRPr="006A3BBC">
        <w:t>H.Rept</w:t>
      </w:r>
      <w:proofErr w:type="spellEnd"/>
      <w:r w:rsidRPr="006A3BBC">
        <w:t xml:space="preserve">. 112-494), </w:t>
      </w:r>
      <w:r w:rsidRPr="006A3BBC">
        <w:rPr>
          <w:rStyle w:val="StyleBoldUnderline"/>
        </w:rPr>
        <w:t>would have ¶ increased</w:t>
      </w:r>
      <w:r w:rsidRPr="006A3BBC">
        <w:t xml:space="preserve"> INCLE funding by $49 million to match the FY2012 enacted level for that account and </w:t>
      </w:r>
      <w:r w:rsidRPr="006A3BBC">
        <w:rPr>
          <w:sz w:val="12"/>
        </w:rPr>
        <w:t xml:space="preserve">¶ </w:t>
      </w:r>
      <w:r w:rsidRPr="006A3BBC">
        <w:t xml:space="preserve">met the request for ESF. </w:t>
      </w:r>
      <w:r w:rsidRPr="006A3BBC">
        <w:rPr>
          <w:sz w:val="12"/>
        </w:rPr>
        <w:t xml:space="preserve">¶ </w:t>
      </w:r>
      <w:proofErr w:type="gramStart"/>
      <w:r w:rsidRPr="006A3BBC">
        <w:rPr>
          <w:rStyle w:val="StyleBoldUnderline"/>
        </w:rPr>
        <w:t>In</w:t>
      </w:r>
      <w:proofErr w:type="gramEnd"/>
      <w:r w:rsidRPr="006A3BBC">
        <w:rPr>
          <w:rStyle w:val="StyleBoldUnderline"/>
        </w:rPr>
        <w:t xml:space="preserve"> the absence of a final FY2013 foreign appropriations measure, Congress passed a continuing ¶ resolution</w:t>
      </w:r>
      <w:r w:rsidRPr="006A3BBC">
        <w:t xml:space="preserve">, </w:t>
      </w:r>
      <w:proofErr w:type="spellStart"/>
      <w:r w:rsidRPr="006A3BBC">
        <w:t>H.J.Res</w:t>
      </w:r>
      <w:proofErr w:type="spellEnd"/>
      <w:r w:rsidRPr="006A3BBC">
        <w:t xml:space="preserve">. </w:t>
      </w:r>
      <w:proofErr w:type="gramStart"/>
      <w:r w:rsidRPr="006A3BBC">
        <w:t xml:space="preserve">117, </w:t>
      </w:r>
      <w:r w:rsidRPr="006A3BBC">
        <w:rPr>
          <w:rStyle w:val="StyleBoldUnderline"/>
        </w:rPr>
        <w:t>to fund most foreign aid programs—including assistance to Mexico</w:t>
      </w:r>
      <w:r w:rsidRPr="006A3BBC">
        <w:t xml:space="preserve">—at </w:t>
      </w:r>
      <w:r w:rsidRPr="006A3BBC">
        <w:rPr>
          <w:sz w:val="12"/>
        </w:rPr>
        <w:t xml:space="preserve">¶ </w:t>
      </w:r>
      <w:r w:rsidRPr="006A3BBC">
        <w:t>FY2012 levels plus 0.6% through March 27, 2013.</w:t>
      </w:r>
      <w:proofErr w:type="gramEnd"/>
    </w:p>
    <w:p w14:paraId="0708E7F8" w14:textId="77777777" w:rsidR="00F02869" w:rsidRDefault="00F02869" w:rsidP="00F02869">
      <w:pPr>
        <w:pStyle w:val="Heading3"/>
      </w:pPr>
      <w:r>
        <w:lastRenderedPageBreak/>
        <w:t>Aff – Mexico: Link Defense</w:t>
      </w:r>
    </w:p>
    <w:p w14:paraId="7BB7D7DA" w14:textId="77777777" w:rsidR="00F02869" w:rsidRPr="006A3BBC" w:rsidRDefault="00F02869" w:rsidP="00F02869">
      <w:pPr>
        <w:pStyle w:val="Heading4"/>
      </w:pPr>
      <w:r>
        <w:t xml:space="preserve">Obama deflects blame from controversy </w:t>
      </w:r>
      <w:r w:rsidRPr="006A3BBC">
        <w:t>– only a risk of a link turn</w:t>
      </w:r>
    </w:p>
    <w:p w14:paraId="56E0C054" w14:textId="77777777" w:rsidR="00F02869" w:rsidRPr="006A3BBC" w:rsidRDefault="00F02869" w:rsidP="00F02869">
      <w:pPr>
        <w:rPr>
          <w:rStyle w:val="StyleStyleBold12pt"/>
          <w:b w:val="0"/>
        </w:rPr>
      </w:pPr>
      <w:proofErr w:type="spellStart"/>
      <w:r w:rsidRPr="006A3BBC">
        <w:rPr>
          <w:rStyle w:val="StyleStyleBold12pt"/>
        </w:rPr>
        <w:t>Herz</w:t>
      </w:r>
      <w:proofErr w:type="spellEnd"/>
      <w:r w:rsidRPr="006A3BBC">
        <w:rPr>
          <w:rStyle w:val="StyleStyleBold12pt"/>
        </w:rPr>
        <w:t xml:space="preserve"> ’12  </w:t>
      </w:r>
    </w:p>
    <w:p w14:paraId="073F335B" w14:textId="77777777" w:rsidR="00F02869" w:rsidRPr="006A3BBC" w:rsidRDefault="00F02869" w:rsidP="00F02869">
      <w:r w:rsidRPr="006A3BBC">
        <w:t xml:space="preserve">Michael E., professor of law and co-director of the </w:t>
      </w:r>
      <w:proofErr w:type="spellStart"/>
      <w:r w:rsidRPr="006A3BBC">
        <w:t>Floersheimer</w:t>
      </w:r>
      <w:proofErr w:type="spellEnd"/>
      <w:r w:rsidRPr="006A3BBC">
        <w:t xml:space="preserve"> Center for Constitutional Democracy “Political Oversight of Agency </w:t>
      </w:r>
      <w:proofErr w:type="spellStart"/>
      <w:r w:rsidRPr="006A3BBC">
        <w:t>Decisionmaking</w:t>
      </w:r>
      <w:proofErr w:type="spellEnd"/>
      <w:r w:rsidRPr="006A3BBC">
        <w:t>”, Administrative Law JOTWELL, 1-23-2012</w:t>
      </w:r>
    </w:p>
    <w:p w14:paraId="1EA1DF8F" w14:textId="77777777" w:rsidR="00F02869" w:rsidRPr="006A3BBC" w:rsidRDefault="00F02869" w:rsidP="00F02869">
      <w:proofErr w:type="spellStart"/>
      <w:r w:rsidRPr="006A3BBC">
        <w:t>Mendelson</w:t>
      </w:r>
      <w:proofErr w:type="spellEnd"/>
      <w:r w:rsidRPr="006A3BBC">
        <w:t xml:space="preserve"> begins with two important but often overlooked points. First, </w:t>
      </w:r>
      <w:r w:rsidRPr="006A3BBC">
        <w:rPr>
          <w:rStyle w:val="StyleBoldUnderline"/>
        </w:rPr>
        <w:t xml:space="preserve">we know remarkably little about the content and scope of presidential </w:t>
      </w:r>
      <w:r w:rsidRPr="006A3BBC">
        <w:t xml:space="preserve">oversight of </w:t>
      </w:r>
      <w:r w:rsidRPr="006A3BBC">
        <w:rPr>
          <w:rStyle w:val="StyleBoldUnderline"/>
        </w:rPr>
        <w:t>rulemaking.</w:t>
      </w:r>
      <w:r w:rsidRPr="006A3BBC">
        <w:t xml:space="preserve"> Second, there’s presidential oversight and there’s presidential oversight; that is, some presidential influence is almost indisputably appropriate and enhances the legitimacy of agency </w:t>
      </w:r>
      <w:proofErr w:type="spellStart"/>
      <w:r w:rsidRPr="006A3BBC">
        <w:t>decisionmaking</w:t>
      </w:r>
      <w:proofErr w:type="spellEnd"/>
      <w:r w:rsidRPr="006A3BBC">
        <w:t xml:space="preserve">, and some (e.g. leaning on the agency to ignore scientific fact or to do something inconsistent with statutory constraints) is not. </w:t>
      </w:r>
      <w:r w:rsidRPr="006A3BBC">
        <w:rPr>
          <w:rStyle w:val="StyleBoldUnderline"/>
        </w:rPr>
        <w:t>Although presidents have long exerted significant influence on agency rulemaking</w:t>
      </w:r>
      <w:r w:rsidRPr="006A3BBC">
        <w:t xml:space="preserve">, and although that influence has been regularized and concentrated in OIRA for three decades, </w:t>
      </w:r>
      <w:r w:rsidRPr="006A3BBC">
        <w:rPr>
          <w:rStyle w:val="StyleBoldUnderline"/>
        </w:rPr>
        <w:t>it remains quite invisible</w:t>
      </w:r>
      <w:r w:rsidRPr="006A3BBC">
        <w:t xml:space="preserve">. The OIRA review process is fairly opaque (though less so than it once was), influence by other parts of the White House even more so, and </w:t>
      </w:r>
      <w:r w:rsidRPr="006A3BBC">
        <w:rPr>
          <w:rStyle w:val="StyleBoldUnderline"/>
        </w:rPr>
        <w:t>official explanations of agency action almost always are silent about political considerations. As a result</w:t>
      </w:r>
      <w:r w:rsidRPr="006A3BBC">
        <w:t xml:space="preserve">, the democratic responsiveness and accountability that, in theory, presidential oversight provides goes unrealized. </w:t>
      </w:r>
      <w:r w:rsidRPr="006A3BBC">
        <w:rPr>
          <w:rStyle w:val="StyleBoldUnderline"/>
        </w:rPr>
        <w:t>Presidents take credit when it suits them, but keep their distance from controversy.</w:t>
      </w:r>
      <w:r w:rsidRPr="006A3BBC">
        <w:t xml:space="preserve"> (Although </w:t>
      </w:r>
      <w:proofErr w:type="spellStart"/>
      <w:r w:rsidRPr="006A3BBC">
        <w:t>Mendelson</w:t>
      </w:r>
      <w:proofErr w:type="spellEnd"/>
      <w:r w:rsidRPr="006A3BBC">
        <w:t xml:space="preserve"> does not make the connection explicit, her account resonates with critiques by supporters of a </w:t>
      </w:r>
      <w:proofErr w:type="spellStart"/>
      <w:r w:rsidRPr="006A3BBC">
        <w:t>nondelegation</w:t>
      </w:r>
      <w:proofErr w:type="spellEnd"/>
      <w:r w:rsidRPr="006A3BBC">
        <w:t xml:space="preserve"> doctrine with teeth who are dismayed by Congress’s desire to take credit but not blame.)</w:t>
      </w:r>
    </w:p>
    <w:p w14:paraId="430A3EF3" w14:textId="77777777" w:rsidR="00441858" w:rsidRDefault="008067B1" w:rsidP="008067B1">
      <w:pPr>
        <w:pStyle w:val="Heading2"/>
      </w:pPr>
      <w:r>
        <w:lastRenderedPageBreak/>
        <w:t>Links – Winners/Losers</w:t>
      </w:r>
    </w:p>
    <w:p w14:paraId="7B1DCD7C" w14:textId="77777777" w:rsidR="008067B1" w:rsidRDefault="008067B1" w:rsidP="008067B1">
      <w:pPr>
        <w:pStyle w:val="Heading3"/>
      </w:pPr>
      <w:r>
        <w:lastRenderedPageBreak/>
        <w:t>Winners Win</w:t>
      </w:r>
    </w:p>
    <w:p w14:paraId="41610CC0" w14:textId="77777777" w:rsidR="008067B1" w:rsidRPr="00FC0A57" w:rsidRDefault="008067B1" w:rsidP="008067B1">
      <w:pPr>
        <w:pStyle w:val="Heading4"/>
        <w:rPr>
          <w:rFonts w:asciiTheme="minorHAnsi" w:hAnsiTheme="minorHAnsi" w:cstheme="minorHAnsi"/>
        </w:rPr>
      </w:pPr>
      <w:r w:rsidRPr="00FC0A57">
        <w:rPr>
          <w:rFonts w:asciiTheme="minorHAnsi" w:hAnsiTheme="minorHAnsi" w:cstheme="minorHAnsi"/>
        </w:rPr>
        <w:t>Winners win – pushing legislation builds up capital, even through opposition</w:t>
      </w:r>
    </w:p>
    <w:p w14:paraId="43330195" w14:textId="77777777" w:rsidR="008067B1" w:rsidRPr="00FC0A57" w:rsidRDefault="008067B1" w:rsidP="008067B1">
      <w:r w:rsidRPr="00FC0A57">
        <w:rPr>
          <w:rStyle w:val="StyleBoldUnderline"/>
          <w:rFonts w:asciiTheme="minorHAnsi" w:hAnsiTheme="minorHAnsi" w:cstheme="minorHAnsi"/>
        </w:rPr>
        <w:t>Singer ‘09</w:t>
      </w:r>
      <w:r w:rsidRPr="00FC0A57">
        <w:t xml:space="preserve"> Jonathan Singer, JD candidate at Berkeley and editor of </w:t>
      </w:r>
      <w:proofErr w:type="spellStart"/>
      <w:r w:rsidRPr="00FC0A57">
        <w:t>MyDD</w:t>
      </w:r>
      <w:proofErr w:type="spellEnd"/>
      <w:r w:rsidRPr="00FC0A57">
        <w:t xml:space="preserve">, 3-3-09, </w:t>
      </w:r>
      <w:r w:rsidR="00AD60BF">
        <w:fldChar w:fldCharType="begin"/>
      </w:r>
      <w:r w:rsidR="00AD60BF">
        <w:instrText xml:space="preserve"> HYPERLINK "http://www.mydd.com/story/2009/3/3/191825/0428" \t "_blank" </w:instrText>
      </w:r>
      <w:r w:rsidR="00AD60BF">
        <w:fldChar w:fldCharType="separate"/>
      </w:r>
      <w:r w:rsidRPr="00FC0A57">
        <w:rPr>
          <w:rStyle w:val="Hyperlink"/>
          <w:rFonts w:asciiTheme="minorHAnsi" w:hAnsiTheme="minorHAnsi" w:cstheme="minorHAnsi"/>
        </w:rPr>
        <w:t>http://www.mydd.com/story/2009/3/3/191825/0428</w:t>
      </w:r>
      <w:r w:rsidR="00AD60BF">
        <w:rPr>
          <w:rStyle w:val="Hyperlink"/>
          <w:rFonts w:asciiTheme="minorHAnsi" w:hAnsiTheme="minorHAnsi" w:cstheme="minorHAnsi"/>
        </w:rPr>
        <w:fldChar w:fldCharType="end"/>
      </w:r>
      <w:r w:rsidRPr="00FC0A57">
        <w:br/>
      </w:r>
      <w:r w:rsidRPr="00FC0A57">
        <w:rPr>
          <w:sz w:val="16"/>
          <w:szCs w:val="16"/>
        </w:rPr>
        <w:t>Peter Hart gets at a key point.</w:t>
      </w:r>
      <w:r w:rsidRPr="00FC0A57">
        <w:t xml:space="preserve"> </w:t>
      </w:r>
      <w:r w:rsidRPr="00D1117F">
        <w:rPr>
          <w:rStyle w:val="StyleBoldUnderline"/>
        </w:rPr>
        <w:t xml:space="preserve">Some believe that </w:t>
      </w:r>
      <w:r w:rsidRPr="00D1117F">
        <w:rPr>
          <w:rStyle w:val="StyleBoldUnderline"/>
          <w:highlight w:val="yellow"/>
        </w:rPr>
        <w:t>political capital</w:t>
      </w:r>
      <w:r w:rsidRPr="00D1117F">
        <w:rPr>
          <w:rStyle w:val="StyleBoldUnderline"/>
        </w:rPr>
        <w:t xml:space="preserve"> is finite</w:t>
      </w:r>
      <w:r w:rsidRPr="00FC0A57">
        <w:t xml:space="preserve">, </w:t>
      </w:r>
      <w:r w:rsidRPr="00FC0A57">
        <w:rPr>
          <w:sz w:val="16"/>
          <w:szCs w:val="16"/>
        </w:rPr>
        <w:t>that it can be used up. To an extent that's true.</w:t>
      </w:r>
      <w:r w:rsidRPr="00FC0A57">
        <w:t xml:space="preserve"> </w:t>
      </w:r>
      <w:r w:rsidRPr="00D1117F">
        <w:rPr>
          <w:rStyle w:val="StyleBoldUnderline"/>
        </w:rPr>
        <w:t>But it</w:t>
      </w:r>
      <w:r w:rsidRPr="00FC0A57">
        <w:rPr>
          <w:sz w:val="16"/>
          <w:szCs w:val="16"/>
        </w:rPr>
        <w:t>'s important to note, too, that political capital</w:t>
      </w:r>
      <w:r w:rsidRPr="00FC0A57">
        <w:rPr>
          <w:u w:val="single"/>
        </w:rPr>
        <w:t xml:space="preserve"> </w:t>
      </w:r>
      <w:r w:rsidRPr="00D1117F">
        <w:rPr>
          <w:rStyle w:val="StyleBoldUnderline"/>
          <w:highlight w:val="yellow"/>
        </w:rPr>
        <w:t xml:space="preserve">can be regenerated </w:t>
      </w:r>
      <w:r w:rsidRPr="00FC0A57">
        <w:rPr>
          <w:sz w:val="16"/>
          <w:szCs w:val="16"/>
        </w:rPr>
        <w:t>-- and, specifically, that</w:t>
      </w:r>
      <w:r w:rsidRPr="00FC0A57">
        <w:t xml:space="preserve"> </w:t>
      </w:r>
      <w:r w:rsidRPr="00D1117F">
        <w:rPr>
          <w:rStyle w:val="StyleBoldUnderline"/>
          <w:highlight w:val="yellow"/>
        </w:rPr>
        <w:t>when a President expends a great deal of capital on a measure that was difficult to enact</w:t>
      </w:r>
      <w:r w:rsidRPr="00D1117F">
        <w:rPr>
          <w:rStyle w:val="StyleBoldUnderline"/>
        </w:rPr>
        <w:t xml:space="preserve"> and then succeeds, </w:t>
      </w:r>
      <w:r w:rsidRPr="00D1117F">
        <w:rPr>
          <w:rStyle w:val="StyleBoldUnderline"/>
          <w:highlight w:val="yellow"/>
        </w:rPr>
        <w:t>he can build up more capital</w:t>
      </w:r>
      <w:r w:rsidRPr="00FC0A57">
        <w:t xml:space="preserve">. </w:t>
      </w:r>
      <w:r w:rsidRPr="00FC0A57">
        <w:rPr>
          <w:sz w:val="16"/>
          <w:szCs w:val="16"/>
        </w:rPr>
        <w:t>Indeed, that appears to be what is happening with Barack</w:t>
      </w:r>
      <w:r w:rsidRPr="00FC0A57">
        <w:rPr>
          <w:u w:val="single"/>
        </w:rPr>
        <w:t xml:space="preserve"> </w:t>
      </w:r>
      <w:r w:rsidRPr="00D1117F">
        <w:rPr>
          <w:rStyle w:val="StyleBoldUnderline"/>
          <w:highlight w:val="yellow"/>
        </w:rPr>
        <w:t>Obama</w:t>
      </w:r>
      <w:r w:rsidRPr="00FC0A57">
        <w:rPr>
          <w:highlight w:val="yellow"/>
        </w:rPr>
        <w:t>,</w:t>
      </w:r>
      <w:r w:rsidRPr="00FC0A57">
        <w:t xml:space="preserve"> </w:t>
      </w:r>
      <w:r w:rsidRPr="00FC0A57">
        <w:rPr>
          <w:sz w:val="16"/>
          <w:szCs w:val="16"/>
        </w:rPr>
        <w:t>who</w:t>
      </w:r>
      <w:r w:rsidRPr="00FC0A57">
        <w:t xml:space="preserve"> </w:t>
      </w:r>
      <w:r w:rsidRPr="00D1117F">
        <w:rPr>
          <w:rStyle w:val="StyleBoldUnderline"/>
          <w:highlight w:val="yellow"/>
        </w:rPr>
        <w:t>went to the mat to pass the stimulus</w:t>
      </w:r>
      <w:r w:rsidRPr="00D1117F">
        <w:rPr>
          <w:rStyle w:val="StyleBoldUnderline"/>
        </w:rPr>
        <w:t xml:space="preserve"> </w:t>
      </w:r>
      <w:r w:rsidRPr="00D1117F">
        <w:rPr>
          <w:rStyle w:val="StyleBoldUnderline"/>
          <w:highlight w:val="yellow"/>
        </w:rPr>
        <w:t xml:space="preserve">package </w:t>
      </w:r>
      <w:r w:rsidRPr="00D1117F">
        <w:rPr>
          <w:rStyle w:val="StyleBoldUnderline"/>
        </w:rPr>
        <w:t xml:space="preserve">out of the gate, </w:t>
      </w:r>
      <w:r w:rsidRPr="00D1117F">
        <w:rPr>
          <w:rStyle w:val="StyleBoldUnderline"/>
          <w:highlight w:val="yellow"/>
        </w:rPr>
        <w:t xml:space="preserve">got it passed despite near-unanimous opposition </w:t>
      </w:r>
      <w:r w:rsidRPr="00D1117F">
        <w:rPr>
          <w:rStyle w:val="StyleBoldUnderline"/>
        </w:rPr>
        <w:t xml:space="preserve">of the Republicans </w:t>
      </w:r>
      <w:r w:rsidRPr="00FC0A57">
        <w:rPr>
          <w:sz w:val="16"/>
          <w:szCs w:val="16"/>
        </w:rPr>
        <w:t>on</w:t>
      </w:r>
      <w:r w:rsidRPr="00FC0A57">
        <w:rPr>
          <w:sz w:val="18"/>
          <w:szCs w:val="18"/>
        </w:rPr>
        <w:t xml:space="preserve"> </w:t>
      </w:r>
      <w:r w:rsidRPr="00FC0A57">
        <w:rPr>
          <w:sz w:val="16"/>
          <w:szCs w:val="16"/>
        </w:rPr>
        <w:t>Capitol Hill,</w:t>
      </w:r>
      <w:r w:rsidRPr="00FC0A57">
        <w:t xml:space="preserve"> </w:t>
      </w:r>
      <w:r w:rsidRPr="00D1117F">
        <w:rPr>
          <w:rStyle w:val="StyleBoldUnderline"/>
          <w:highlight w:val="yellow"/>
        </w:rPr>
        <w:t xml:space="preserve">and is being rewarded </w:t>
      </w:r>
      <w:r w:rsidRPr="00FC0A57">
        <w:rPr>
          <w:sz w:val="16"/>
          <w:szCs w:val="16"/>
        </w:rPr>
        <w:t>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w:t>
      </w:r>
      <w:r w:rsidRPr="00FC0A57">
        <w:t xml:space="preserve"> </w:t>
      </w:r>
      <w:r w:rsidRPr="00D1117F">
        <w:rPr>
          <w:rStyle w:val="StyleBoldUnderline"/>
          <w:highlight w:val="yellow"/>
        </w:rPr>
        <w:t xml:space="preserve">with </w:t>
      </w:r>
      <w:r w:rsidRPr="00FC0A57">
        <w:rPr>
          <w:sz w:val="16"/>
          <w:szCs w:val="16"/>
        </w:rPr>
        <w:t>President</w:t>
      </w:r>
      <w:r w:rsidRPr="00FC0A57">
        <w:rPr>
          <w:sz w:val="18"/>
          <w:szCs w:val="18"/>
        </w:rPr>
        <w:t xml:space="preserve"> </w:t>
      </w:r>
      <w:r w:rsidRPr="00D1117F">
        <w:rPr>
          <w:rStyle w:val="StyleBoldUnderline"/>
          <w:highlight w:val="yellow"/>
        </w:rPr>
        <w:t xml:space="preserve">Obama </w:t>
      </w:r>
      <w:r w:rsidRPr="00FC0A57">
        <w:rPr>
          <w:sz w:val="16"/>
          <w:szCs w:val="16"/>
        </w:rPr>
        <w:t>seemingly</w:t>
      </w:r>
      <w:r w:rsidRPr="00FC0A57">
        <w:rPr>
          <w:sz w:val="18"/>
          <w:szCs w:val="18"/>
        </w:rPr>
        <w:t xml:space="preserve"> </w:t>
      </w:r>
      <w:r w:rsidRPr="00D1117F">
        <w:rPr>
          <w:rStyle w:val="StyleBoldUnderline"/>
          <w:highlight w:val="yellow"/>
        </w:rPr>
        <w:t>benefiting from his ambitious actions and the Republicans sinking</w:t>
      </w:r>
      <w:r w:rsidRPr="00D1117F">
        <w:rPr>
          <w:rStyle w:val="StyleBoldUnderline"/>
        </w:rPr>
        <w:t xml:space="preserve"> </w:t>
      </w:r>
      <w:r w:rsidRPr="00FC0A57">
        <w:rPr>
          <w:sz w:val="16"/>
          <w:szCs w:val="16"/>
        </w:rPr>
        <w:t>further and further</w:t>
      </w:r>
      <w:r w:rsidRPr="00FC0A57">
        <w:rPr>
          <w:sz w:val="18"/>
          <w:szCs w:val="18"/>
        </w:rPr>
        <w:t xml:space="preserve"> </w:t>
      </w:r>
      <w:r w:rsidRPr="00D1117F">
        <w:rPr>
          <w:rStyle w:val="StyleBoldUnderline"/>
          <w:highlight w:val="yellow"/>
        </w:rPr>
        <w:t>as a result of their knee-jerked opposition to that agenda, there appears to be no reason not to push forward on anything</w:t>
      </w:r>
      <w:r w:rsidRPr="00D1117F">
        <w:rPr>
          <w:rStyle w:val="StyleBoldUnderline"/>
        </w:rPr>
        <w:t xml:space="preserve"> from universal healthcare to energy reform to ending the war in Iraq</w:t>
      </w:r>
      <w:r w:rsidRPr="00FC0A57">
        <w:t>.</w:t>
      </w:r>
    </w:p>
    <w:p w14:paraId="16D0972F" w14:textId="77777777" w:rsidR="008067B1" w:rsidRPr="00FC0A57" w:rsidRDefault="008067B1" w:rsidP="008067B1">
      <w:pPr>
        <w:pStyle w:val="Heading4"/>
        <w:rPr>
          <w:rFonts w:asciiTheme="minorHAnsi" w:hAnsiTheme="minorHAnsi" w:cstheme="minorHAnsi"/>
        </w:rPr>
      </w:pPr>
      <w:r w:rsidRPr="00FC0A57">
        <w:rPr>
          <w:rFonts w:asciiTheme="minorHAnsi" w:hAnsiTheme="minorHAnsi" w:cstheme="minorHAnsi"/>
        </w:rPr>
        <w:t>Winners win; true with Obama – healthcare proves</w:t>
      </w:r>
    </w:p>
    <w:p w14:paraId="5B44A8AF" w14:textId="77777777" w:rsidR="008067B1" w:rsidRPr="00FC0A57" w:rsidRDefault="008067B1" w:rsidP="008067B1">
      <w:pPr>
        <w:rPr>
          <w:rFonts w:asciiTheme="minorHAnsi" w:hAnsiTheme="minorHAnsi" w:cstheme="minorHAnsi"/>
        </w:rPr>
      </w:pPr>
      <w:r w:rsidRPr="00FC0A57">
        <w:rPr>
          <w:rStyle w:val="StyleStyleBold12pt"/>
          <w:rFonts w:asciiTheme="minorHAnsi" w:hAnsiTheme="minorHAnsi" w:cstheme="minorHAnsi"/>
        </w:rPr>
        <w:t>Mason 10</w:t>
      </w:r>
      <w:r w:rsidRPr="00FC0A57">
        <w:rPr>
          <w:rFonts w:asciiTheme="minorHAnsi" w:hAnsiTheme="minorHAnsi" w:cstheme="minorHAnsi"/>
        </w:rPr>
        <w:t xml:space="preserve"> (Jeff, covers the White House for Reuters, covering Barack Obama 26 March, “Obama's health win could boost foreign policy”, http://www.alertnet.org/thenews/newsdesk/N26180856.htm)</w:t>
      </w:r>
    </w:p>
    <w:p w14:paraId="74082DC5" w14:textId="77777777" w:rsidR="008067B1" w:rsidRDefault="008067B1" w:rsidP="008067B1">
      <w:r w:rsidRPr="00FC0A57">
        <w:t xml:space="preserve">WASHINGTON, March 26 (Reuters) - President Barack </w:t>
      </w:r>
      <w:r w:rsidRPr="00FC0A57">
        <w:rPr>
          <w:b/>
          <w:sz w:val="24"/>
          <w:highlight w:val="yellow"/>
          <w:u w:val="single"/>
        </w:rPr>
        <w:t>Obama's</w:t>
      </w:r>
      <w:r w:rsidRPr="00FC0A57">
        <w:t xml:space="preserve"> domestic </w:t>
      </w:r>
      <w:r w:rsidRPr="00FC0A57">
        <w:rPr>
          <w:b/>
          <w:sz w:val="24"/>
          <w:highlight w:val="yellow"/>
          <w:u w:val="single"/>
        </w:rPr>
        <w:t>success</w:t>
      </w:r>
      <w:r w:rsidRPr="00FC0A57">
        <w:rPr>
          <w:highlight w:val="yellow"/>
        </w:rPr>
        <w:t xml:space="preserve"> </w:t>
      </w:r>
      <w:r w:rsidRPr="00FC0A57">
        <w:rPr>
          <w:b/>
          <w:sz w:val="24"/>
          <w:highlight w:val="yellow"/>
          <w:u w:val="single"/>
        </w:rPr>
        <w:t>on healthcare</w:t>
      </w:r>
      <w:r w:rsidRPr="00FC0A57">
        <w:t xml:space="preserve"> reform may </w:t>
      </w:r>
      <w:r w:rsidRPr="00FC0A57">
        <w:rPr>
          <w:b/>
          <w:sz w:val="24"/>
          <w:highlight w:val="yellow"/>
          <w:u w:val="single"/>
        </w:rPr>
        <w:t>pay dividends</w:t>
      </w:r>
      <w:r w:rsidRPr="00FC0A57">
        <w:rPr>
          <w:b/>
          <w:sz w:val="24"/>
          <w:u w:val="single"/>
        </w:rPr>
        <w:t xml:space="preserve"> </w:t>
      </w:r>
      <w:r w:rsidRPr="00FC0A57">
        <w:t xml:space="preserve">abroad </w:t>
      </w:r>
      <w:r w:rsidRPr="00FC0A57">
        <w:rPr>
          <w:b/>
          <w:sz w:val="24"/>
          <w:highlight w:val="yellow"/>
          <w:u w:val="single"/>
        </w:rPr>
        <w:t xml:space="preserve">as the </w:t>
      </w:r>
      <w:r w:rsidRPr="00FC0A57">
        <w:t xml:space="preserve">strengthened U.S. </w:t>
      </w:r>
      <w:r w:rsidRPr="00FC0A57">
        <w:rPr>
          <w:b/>
          <w:sz w:val="24"/>
          <w:highlight w:val="yellow"/>
          <w:u w:val="single"/>
        </w:rPr>
        <w:t>leader taps his momentum</w:t>
      </w:r>
      <w:r w:rsidRPr="00FC0A57">
        <w:rPr>
          <w:highlight w:val="yellow"/>
        </w:rPr>
        <w:t xml:space="preserve"> </w:t>
      </w:r>
      <w:r w:rsidRPr="00FC0A57">
        <w:t xml:space="preserve">to take on international issues with allies and adversaries. More than a dozen foreign </w:t>
      </w:r>
      <w:r w:rsidRPr="00FC0A57">
        <w:rPr>
          <w:b/>
          <w:sz w:val="24"/>
          <w:highlight w:val="yellow"/>
          <w:u w:val="single"/>
        </w:rPr>
        <w:t>leaders</w:t>
      </w:r>
      <w:r w:rsidRPr="00FC0A57">
        <w:rPr>
          <w:highlight w:val="yellow"/>
        </w:rPr>
        <w:t xml:space="preserve"> </w:t>
      </w:r>
      <w:r w:rsidRPr="00FC0A57">
        <w:t xml:space="preserve">have congratulated Obama on the new healthcare law in letters and phone calls, a sign of how much attention the fight for his top domestic policy priority received in capitals around the world. Analysts and administration officials </w:t>
      </w:r>
      <w:r w:rsidRPr="00FC0A57">
        <w:rPr>
          <w:b/>
          <w:sz w:val="24"/>
          <w:highlight w:val="yellow"/>
          <w:u w:val="single"/>
        </w:rPr>
        <w:t>were cautious about the bump Obama could get from such a win</w:t>
      </w:r>
      <w:r w:rsidRPr="00FC0A57">
        <w:t xml:space="preserve">: Iran is not going to rethink its nuclear program and North Korea is not going to return to the negotiating table simply because more Americans will get health insurance in the coming years, they said. But </w:t>
      </w:r>
      <w:r w:rsidRPr="00FC0A57">
        <w:rPr>
          <w:b/>
          <w:sz w:val="24"/>
          <w:highlight w:val="yellow"/>
          <w:u w:val="single"/>
        </w:rPr>
        <w:t xml:space="preserve">the perception </w:t>
      </w:r>
      <w:r w:rsidRPr="00FC0A57">
        <w:t xml:space="preserve">of increased clout, after a rocky first year that produced few major domestic or foreign policy victories, </w:t>
      </w:r>
      <w:r w:rsidRPr="00FC0A57">
        <w:rPr>
          <w:b/>
          <w:sz w:val="24"/>
          <w:highlight w:val="yellow"/>
          <w:u w:val="single"/>
        </w:rPr>
        <w:t>could generate momentum for Obama's agenda</w:t>
      </w:r>
      <w:r w:rsidRPr="00FC0A57">
        <w:rPr>
          <w:b/>
          <w:sz w:val="24"/>
          <w:u w:val="single"/>
        </w:rPr>
        <w:t xml:space="preserve"> </w:t>
      </w:r>
      <w:r w:rsidRPr="00FC0A57">
        <w:t xml:space="preserve">at home and in his talks on a host of issues abroad. "It helps him domestically and I also think it helps him internationally that </w:t>
      </w:r>
      <w:r w:rsidRPr="00FC0A57">
        <w:rPr>
          <w:b/>
          <w:sz w:val="24"/>
          <w:highlight w:val="yellow"/>
          <w:u w:val="single"/>
        </w:rPr>
        <w:t>he was able to win and get through a major piece of legislation</w:t>
      </w:r>
      <w:r w:rsidRPr="00FC0A57">
        <w:t>," said Stephen Hadley, former national security adviser to Republican President George W. Bush. "</w:t>
      </w:r>
      <w:r w:rsidRPr="00FC0A57">
        <w:rPr>
          <w:b/>
          <w:sz w:val="24"/>
          <w:highlight w:val="yellow"/>
          <w:u w:val="single"/>
        </w:rPr>
        <w:t>It shows</w:t>
      </w:r>
      <w:r w:rsidRPr="00FC0A57">
        <w:rPr>
          <w:b/>
          <w:sz w:val="24"/>
          <w:u w:val="single"/>
        </w:rPr>
        <w:t xml:space="preserve"> </w:t>
      </w:r>
      <w:r w:rsidRPr="00FC0A57">
        <w:t xml:space="preserve">political </w:t>
      </w:r>
      <w:r w:rsidRPr="00FC0A57">
        <w:rPr>
          <w:b/>
          <w:sz w:val="24"/>
          <w:highlight w:val="yellow"/>
          <w:u w:val="single"/>
        </w:rPr>
        <w:t xml:space="preserve">strength, and that counts </w:t>
      </w:r>
      <w:r w:rsidRPr="00FC0A57">
        <w:t>when dealing with foreign leaders." Obama's deputy national security adviser Ben Rhodes said the Democratic president's persistence in the long healthcare battle added credibility to his rhetoric on climate change, nuclear nonproliferation and other foreign policy goals. "It sends a very important message about President Obama as a leader," Rhodes told Reuters during an interview in his West Wing office. "The criticism has been: (He) sets big goals but doesn't close the deal. So, there's no more affirmative answer to that criticism than closing the biggest deal you have going."</w:t>
      </w:r>
    </w:p>
    <w:p w14:paraId="78D0C37E" w14:textId="77777777" w:rsidR="008067B1" w:rsidRDefault="008067B1" w:rsidP="008067B1">
      <w:pPr>
        <w:pStyle w:val="Heading3"/>
      </w:pPr>
      <w:r>
        <w:lastRenderedPageBreak/>
        <w:t>A2 Winners Win</w:t>
      </w:r>
    </w:p>
    <w:p w14:paraId="7BE8AC62" w14:textId="77777777" w:rsidR="008067B1" w:rsidRPr="00FC0A57" w:rsidRDefault="008067B1" w:rsidP="008067B1">
      <w:pPr>
        <w:pStyle w:val="Heading4"/>
        <w:rPr>
          <w:rFonts w:asciiTheme="minorHAnsi" w:hAnsiTheme="minorHAnsi" w:cstheme="minorHAnsi"/>
        </w:rPr>
      </w:pPr>
      <w:r w:rsidRPr="00FC0A57">
        <w:rPr>
          <w:rFonts w:asciiTheme="minorHAnsi" w:hAnsiTheme="minorHAnsi" w:cstheme="minorHAnsi"/>
        </w:rPr>
        <w:t>Winners win is a myth; opposition can always spin it away; true with Obama</w:t>
      </w:r>
    </w:p>
    <w:p w14:paraId="282A364C" w14:textId="77777777" w:rsidR="008067B1" w:rsidRPr="00FC0A57" w:rsidRDefault="008067B1" w:rsidP="008067B1">
      <w:pPr>
        <w:rPr>
          <w:rFonts w:asciiTheme="minorHAnsi" w:hAnsiTheme="minorHAnsi" w:cstheme="minorHAnsi"/>
          <w:b/>
        </w:rPr>
      </w:pPr>
      <w:proofErr w:type="spellStart"/>
      <w:r w:rsidRPr="00FC0A57">
        <w:rPr>
          <w:rStyle w:val="StyleStyleBold12pt"/>
          <w:rFonts w:asciiTheme="minorHAnsi" w:hAnsiTheme="minorHAnsi" w:cstheme="minorHAnsi"/>
        </w:rPr>
        <w:t>Collinson</w:t>
      </w:r>
      <w:proofErr w:type="spellEnd"/>
      <w:r w:rsidRPr="00FC0A57">
        <w:rPr>
          <w:rStyle w:val="StyleStyleBold12pt"/>
          <w:rFonts w:asciiTheme="minorHAnsi" w:hAnsiTheme="minorHAnsi" w:cstheme="minorHAnsi"/>
        </w:rPr>
        <w:t xml:space="preserve"> 9</w:t>
      </w:r>
      <w:r w:rsidRPr="00FC0A57">
        <w:rPr>
          <w:rFonts w:asciiTheme="minorHAnsi" w:hAnsiTheme="minorHAnsi" w:cstheme="minorHAnsi"/>
          <w:b/>
        </w:rPr>
        <w:t xml:space="preserve"> Stephen </w:t>
      </w:r>
      <w:proofErr w:type="spellStart"/>
      <w:r w:rsidRPr="00FC0A57">
        <w:rPr>
          <w:rFonts w:asciiTheme="minorHAnsi" w:hAnsiTheme="minorHAnsi" w:cstheme="minorHAnsi"/>
          <w:b/>
        </w:rPr>
        <w:t>Collinson</w:t>
      </w:r>
      <w:proofErr w:type="spellEnd"/>
      <w:r w:rsidRPr="00FC0A57">
        <w:rPr>
          <w:rFonts w:asciiTheme="minorHAnsi" w:hAnsiTheme="minorHAnsi" w:cstheme="minorHAnsi"/>
          <w:b/>
        </w:rPr>
        <w:t xml:space="preserve"> 8-17-2009</w:t>
      </w:r>
      <w:r w:rsidRPr="00FC0A57">
        <w:rPr>
          <w:rFonts w:asciiTheme="minorHAnsi" w:hAnsiTheme="minorHAnsi" w:cstheme="minorHAnsi"/>
        </w:rPr>
        <w:t>,</w:t>
      </w:r>
      <w:r w:rsidRPr="00FC0A57">
        <w:rPr>
          <w:rFonts w:asciiTheme="minorHAnsi" w:hAnsiTheme="minorHAnsi" w:cstheme="minorHAnsi"/>
          <w:b/>
        </w:rPr>
        <w:t xml:space="preserve"> </w:t>
      </w:r>
      <w:proofErr w:type="spellStart"/>
      <w:r w:rsidRPr="00FC0A57">
        <w:rPr>
          <w:rFonts w:asciiTheme="minorHAnsi" w:hAnsiTheme="minorHAnsi" w:cstheme="minorHAnsi"/>
          <w:b/>
        </w:rPr>
        <w:t>Agence</w:t>
      </w:r>
      <w:proofErr w:type="spellEnd"/>
      <w:r w:rsidRPr="00FC0A57">
        <w:rPr>
          <w:rFonts w:asciiTheme="minorHAnsi" w:hAnsiTheme="minorHAnsi" w:cstheme="minorHAnsi"/>
          <w:b/>
        </w:rPr>
        <w:t xml:space="preserve"> France </w:t>
      </w:r>
      <w:proofErr w:type="spellStart"/>
      <w:r w:rsidRPr="00FC0A57">
        <w:rPr>
          <w:rFonts w:asciiTheme="minorHAnsi" w:hAnsiTheme="minorHAnsi" w:cstheme="minorHAnsi"/>
          <w:b/>
        </w:rPr>
        <w:t>Presse</w:t>
      </w:r>
      <w:proofErr w:type="spellEnd"/>
      <w:r w:rsidRPr="00FC0A57">
        <w:rPr>
          <w:rFonts w:asciiTheme="minorHAnsi" w:hAnsiTheme="minorHAnsi" w:cstheme="minorHAnsi"/>
          <w:b/>
        </w:rPr>
        <w:t xml:space="preserve"> – English, Obama's new politics on line in health showdown</w:t>
      </w:r>
    </w:p>
    <w:p w14:paraId="7671BD79" w14:textId="77777777" w:rsidR="008067B1" w:rsidRPr="00FC0A57" w:rsidRDefault="008067B1" w:rsidP="008067B1">
      <w:pPr>
        <w:jc w:val="both"/>
        <w:rPr>
          <w:rFonts w:asciiTheme="minorHAnsi" w:eastAsia="Calibri" w:hAnsiTheme="minorHAnsi" w:cstheme="minorHAnsi"/>
          <w:szCs w:val="20"/>
          <w:u w:val="single"/>
        </w:rPr>
      </w:pPr>
      <w:r w:rsidRPr="00FC0A57">
        <w:rPr>
          <w:rFonts w:asciiTheme="minorHAnsi" w:eastAsia="Calibri" w:hAnsiTheme="minorHAnsi" w:cstheme="minorHAnsi"/>
          <w:szCs w:val="20"/>
        </w:rPr>
        <w:t xml:space="preserve">Barack </w:t>
      </w:r>
      <w:r w:rsidRPr="00FC0A57">
        <w:rPr>
          <w:rFonts w:asciiTheme="minorHAnsi" w:eastAsia="Calibri" w:hAnsiTheme="minorHAnsi" w:cstheme="minorHAnsi"/>
          <w:b/>
          <w:sz w:val="24"/>
          <w:highlight w:val="yellow"/>
          <w:u w:val="single"/>
        </w:rPr>
        <w:t xml:space="preserve">Obama's vow to quell </w:t>
      </w:r>
      <w:r w:rsidRPr="00FC0A57">
        <w:rPr>
          <w:rFonts w:asciiTheme="minorHAnsi" w:eastAsia="Calibri" w:hAnsiTheme="minorHAnsi" w:cstheme="minorHAnsi"/>
          <w:b/>
          <w:iCs/>
          <w:sz w:val="24"/>
          <w:highlight w:val="yellow"/>
          <w:u w:val="single"/>
        </w:rPr>
        <w:t>"slash and burn" politics</w:t>
      </w:r>
      <w:r w:rsidRPr="00FC0A57">
        <w:rPr>
          <w:rFonts w:asciiTheme="minorHAnsi" w:eastAsia="Calibri" w:hAnsiTheme="minorHAnsi" w:cstheme="minorHAnsi"/>
          <w:szCs w:val="20"/>
        </w:rPr>
        <w:t xml:space="preserve">, which helped sweep him to the presidency, </w:t>
      </w:r>
      <w:r w:rsidRPr="00FC0A57">
        <w:rPr>
          <w:rFonts w:asciiTheme="minorHAnsi" w:eastAsia="Calibri" w:hAnsiTheme="minorHAnsi" w:cstheme="minorHAnsi"/>
          <w:b/>
          <w:sz w:val="24"/>
          <w:highlight w:val="yellow"/>
          <w:u w:val="single"/>
        </w:rPr>
        <w:t xml:space="preserve">is facing a decisive test </w:t>
      </w:r>
      <w:r w:rsidRPr="00FC0A57">
        <w:rPr>
          <w:rFonts w:asciiTheme="minorHAnsi" w:eastAsia="Calibri" w:hAnsiTheme="minorHAnsi" w:cstheme="minorHAnsi"/>
          <w:szCs w:val="20"/>
        </w:rPr>
        <w:t xml:space="preserve">in the angry echo-chamber imperiling his health reform drive. "Do we participate in a politics of cynicism, or do we participate in a politics of hope?" Obama asked in the 2004 Democratic convention </w:t>
      </w:r>
      <w:proofErr w:type="gramStart"/>
      <w:r w:rsidRPr="00FC0A57">
        <w:rPr>
          <w:rFonts w:asciiTheme="minorHAnsi" w:eastAsia="Calibri" w:hAnsiTheme="minorHAnsi" w:cstheme="minorHAnsi"/>
          <w:szCs w:val="20"/>
        </w:rPr>
        <w:t>speech which</w:t>
      </w:r>
      <w:proofErr w:type="gramEnd"/>
      <w:r w:rsidRPr="00FC0A57">
        <w:rPr>
          <w:rFonts w:asciiTheme="minorHAnsi" w:eastAsia="Calibri" w:hAnsiTheme="minorHAnsi" w:cstheme="minorHAnsi"/>
          <w:szCs w:val="20"/>
        </w:rPr>
        <w:t xml:space="preserve"> rocketed him into the public eye. Fast-forward five years to the sound and fury of the health care debate, and that message is struggling to be heard above a cacophony of negative advertisements and fulminating voters at lawmakers' town hall meetings. "These struggles have always boiled down to a contest between hope and fear," President Obama said Saturday in Colorado, branding his critics as scaremongers. It seems inevitable that Obama will be a changed president when he emerges from the tumult over his plans to offer health care to 46 million uninsured, cut costs for those who have policies and rein in insurance giants. A famous victory on health care, which eluded previous Democratic presidents, would embolden Obama's change agenda and validate his core political creed and personal brand. But should his plan end up in the graveyard of failed big-ticket presidential initiatives, tough questions will be asked</w:t>
      </w:r>
      <w:r w:rsidRPr="00FC0A57">
        <w:rPr>
          <w:rFonts w:asciiTheme="minorHAnsi" w:eastAsia="Calibri" w:hAnsiTheme="minorHAnsi" w:cstheme="minorHAnsi"/>
          <w:sz w:val="24"/>
        </w:rPr>
        <w:t xml:space="preserve">. </w:t>
      </w:r>
      <w:r w:rsidRPr="00FC0A57">
        <w:rPr>
          <w:rFonts w:asciiTheme="minorHAnsi" w:eastAsia="Calibri" w:hAnsiTheme="minorHAnsi" w:cstheme="minorHAnsi"/>
          <w:b/>
          <w:sz w:val="24"/>
          <w:u w:val="single"/>
        </w:rPr>
        <w:t xml:space="preserve">Some will </w:t>
      </w:r>
      <w:r w:rsidRPr="00FC0A57">
        <w:rPr>
          <w:rFonts w:asciiTheme="minorHAnsi" w:eastAsia="Calibri" w:hAnsiTheme="minorHAnsi" w:cstheme="minorHAnsi"/>
          <w:szCs w:val="20"/>
        </w:rPr>
        <w:t xml:space="preserve">likely </w:t>
      </w:r>
      <w:r w:rsidRPr="00FC0A57">
        <w:rPr>
          <w:rFonts w:asciiTheme="minorHAnsi" w:eastAsia="Calibri" w:hAnsiTheme="minorHAnsi" w:cstheme="minorHAnsi"/>
          <w:b/>
          <w:sz w:val="24"/>
          <w:u w:val="single"/>
        </w:rPr>
        <w:t xml:space="preserve">argue </w:t>
      </w:r>
      <w:r w:rsidRPr="00FC0A57">
        <w:rPr>
          <w:rFonts w:asciiTheme="minorHAnsi" w:eastAsia="Calibri" w:hAnsiTheme="minorHAnsi" w:cstheme="minorHAnsi"/>
          <w:b/>
          <w:sz w:val="24"/>
          <w:highlight w:val="yellow"/>
          <w:u w:val="single"/>
        </w:rPr>
        <w:t>Obama's crusade for hope and change has been exposed as naive</w:t>
      </w:r>
      <w:r w:rsidRPr="00FC0A57">
        <w:rPr>
          <w:rFonts w:asciiTheme="minorHAnsi" w:eastAsia="Calibri" w:hAnsiTheme="minorHAnsi" w:cstheme="minorHAnsi"/>
          <w:b/>
          <w:sz w:val="24"/>
          <w:u w:val="single"/>
        </w:rPr>
        <w:t xml:space="preserve"> </w:t>
      </w:r>
      <w:r w:rsidRPr="00FC0A57">
        <w:rPr>
          <w:rFonts w:asciiTheme="minorHAnsi" w:eastAsia="Calibri" w:hAnsiTheme="minorHAnsi" w:cstheme="minorHAnsi"/>
          <w:szCs w:val="20"/>
        </w:rPr>
        <w:t xml:space="preserve">-- or "all hat and no cattle" as his foe-turned-ally Hillary Clinton said in their bitter primary campaign. Should Congress pass a messy compromise, second guessers will question Obama's strategy, and </w:t>
      </w:r>
      <w:r w:rsidRPr="00FC0A57">
        <w:rPr>
          <w:rFonts w:asciiTheme="minorHAnsi" w:eastAsia="Calibri" w:hAnsiTheme="minorHAnsi" w:cstheme="minorHAnsi"/>
          <w:b/>
          <w:iCs/>
          <w:sz w:val="24"/>
          <w:highlight w:val="yellow"/>
          <w:u w:val="single"/>
        </w:rPr>
        <w:t>despite a string of</w:t>
      </w:r>
      <w:r w:rsidRPr="00FC0A57">
        <w:rPr>
          <w:rFonts w:asciiTheme="minorHAnsi" w:eastAsia="Calibri" w:hAnsiTheme="minorHAnsi" w:cstheme="minorHAnsi"/>
          <w:b/>
          <w:sz w:val="24"/>
          <w:highlight w:val="yellow"/>
          <w:u w:val="single"/>
        </w:rPr>
        <w:t xml:space="preserve"> </w:t>
      </w:r>
      <w:r w:rsidRPr="00FC0A57">
        <w:rPr>
          <w:rFonts w:asciiTheme="minorHAnsi" w:eastAsia="Calibri" w:hAnsiTheme="minorHAnsi" w:cstheme="minorHAnsi"/>
          <w:szCs w:val="20"/>
        </w:rPr>
        <w:t xml:space="preserve">early </w:t>
      </w:r>
      <w:r w:rsidRPr="00FC0A57">
        <w:rPr>
          <w:rFonts w:asciiTheme="minorHAnsi" w:eastAsia="Calibri" w:hAnsiTheme="minorHAnsi" w:cstheme="minorHAnsi"/>
          <w:b/>
          <w:iCs/>
          <w:sz w:val="24"/>
          <w:highlight w:val="yellow"/>
          <w:u w:val="single"/>
        </w:rPr>
        <w:t xml:space="preserve">legislative wins, his political aura will dim. </w:t>
      </w:r>
      <w:r w:rsidRPr="00FC0A57">
        <w:rPr>
          <w:rFonts w:asciiTheme="minorHAnsi" w:eastAsia="Calibri" w:hAnsiTheme="minorHAnsi" w:cstheme="minorHAnsi"/>
          <w:b/>
          <w:sz w:val="24"/>
          <w:highlight w:val="yellow"/>
          <w:u w:val="single"/>
        </w:rPr>
        <w:t xml:space="preserve">Obama makes no secret of his disdain for </w:t>
      </w:r>
      <w:proofErr w:type="spellStart"/>
      <w:r w:rsidRPr="00FC0A57">
        <w:rPr>
          <w:rFonts w:asciiTheme="minorHAnsi" w:eastAsia="Calibri" w:hAnsiTheme="minorHAnsi" w:cstheme="minorHAnsi"/>
          <w:b/>
          <w:iCs/>
          <w:sz w:val="24"/>
          <w:highlight w:val="yellow"/>
          <w:u w:val="single"/>
        </w:rPr>
        <w:t>buzzsaw</w:t>
      </w:r>
      <w:proofErr w:type="spellEnd"/>
      <w:r w:rsidRPr="00FC0A57">
        <w:rPr>
          <w:rFonts w:asciiTheme="minorHAnsi" w:eastAsia="Calibri" w:hAnsiTheme="minorHAnsi" w:cstheme="minorHAnsi"/>
          <w:b/>
          <w:iCs/>
          <w:sz w:val="24"/>
          <w:highlight w:val="yellow"/>
          <w:u w:val="single"/>
        </w:rPr>
        <w:t xml:space="preserve"> spin tactics</w:t>
      </w:r>
      <w:r w:rsidRPr="00FC0A57">
        <w:rPr>
          <w:rFonts w:asciiTheme="minorHAnsi" w:eastAsia="Calibri" w:hAnsiTheme="minorHAnsi" w:cstheme="minorHAnsi"/>
          <w:b/>
          <w:sz w:val="24"/>
          <w:u w:val="single"/>
        </w:rPr>
        <w:t xml:space="preserve">, but </w:t>
      </w:r>
      <w:r w:rsidRPr="00FC0A57">
        <w:rPr>
          <w:rFonts w:asciiTheme="minorHAnsi" w:eastAsia="Calibri" w:hAnsiTheme="minorHAnsi" w:cstheme="minorHAnsi"/>
          <w:b/>
          <w:iCs/>
          <w:sz w:val="24"/>
          <w:u w:val="single"/>
        </w:rPr>
        <w:t>the unflinching attack politics of his Republican critics do seem to be framing the debate</w:t>
      </w:r>
      <w:r w:rsidRPr="00FC0A57">
        <w:rPr>
          <w:rFonts w:asciiTheme="minorHAnsi" w:eastAsia="Calibri" w:hAnsiTheme="minorHAnsi" w:cstheme="minorHAnsi"/>
          <w:iCs/>
          <w:szCs w:val="20"/>
          <w:u w:val="single"/>
        </w:rPr>
        <w:t>.</w:t>
      </w:r>
      <w:r w:rsidRPr="00FC0A57">
        <w:rPr>
          <w:rFonts w:asciiTheme="minorHAnsi" w:eastAsia="Calibri" w:hAnsiTheme="minorHAnsi" w:cstheme="minorHAnsi"/>
          <w:b/>
          <w:szCs w:val="20"/>
        </w:rPr>
        <w:t xml:space="preserve"> </w:t>
      </w:r>
      <w:r w:rsidRPr="00FC0A57">
        <w:rPr>
          <w:rFonts w:asciiTheme="minorHAnsi" w:eastAsia="Calibri" w:hAnsiTheme="minorHAnsi" w:cstheme="minorHAnsi"/>
          <w:szCs w:val="20"/>
        </w:rPr>
        <w:t xml:space="preserve">"The difficulty is, </w:t>
      </w:r>
      <w:r w:rsidRPr="00FC0A57">
        <w:rPr>
          <w:rFonts w:asciiTheme="minorHAnsi" w:eastAsia="Calibri" w:hAnsiTheme="minorHAnsi" w:cstheme="minorHAnsi"/>
          <w:b/>
          <w:sz w:val="24"/>
          <w:highlight w:val="yellow"/>
          <w:u w:val="single"/>
        </w:rPr>
        <w:t>that style of politics, does not match up really well with the issue at stake</w:t>
      </w:r>
      <w:r w:rsidRPr="00FC0A57">
        <w:rPr>
          <w:rFonts w:asciiTheme="minorHAnsi" w:eastAsia="Calibri" w:hAnsiTheme="minorHAnsi" w:cstheme="minorHAnsi"/>
          <w:szCs w:val="20"/>
          <w:u w:val="single"/>
        </w:rPr>
        <w:t>," said</w:t>
      </w:r>
      <w:r w:rsidRPr="00FC0A57">
        <w:rPr>
          <w:rFonts w:asciiTheme="minorHAnsi" w:eastAsia="Calibri" w:hAnsiTheme="minorHAnsi" w:cstheme="minorHAnsi"/>
          <w:szCs w:val="20"/>
        </w:rPr>
        <w:t xml:space="preserve"> Dante </w:t>
      </w:r>
      <w:proofErr w:type="spellStart"/>
      <w:r w:rsidRPr="00FC0A57">
        <w:rPr>
          <w:rFonts w:asciiTheme="minorHAnsi" w:eastAsia="Calibri" w:hAnsiTheme="minorHAnsi" w:cstheme="minorHAnsi"/>
          <w:szCs w:val="20"/>
        </w:rPr>
        <w:t>Scala</w:t>
      </w:r>
      <w:proofErr w:type="spellEnd"/>
      <w:r w:rsidRPr="00FC0A57">
        <w:rPr>
          <w:rFonts w:asciiTheme="minorHAnsi" w:eastAsia="Calibri" w:hAnsiTheme="minorHAnsi" w:cstheme="minorHAnsi"/>
          <w:szCs w:val="20"/>
        </w:rPr>
        <w:t xml:space="preserve">, </w:t>
      </w:r>
      <w:r w:rsidRPr="00FC0A57">
        <w:rPr>
          <w:rFonts w:asciiTheme="minorHAnsi" w:eastAsia="Calibri" w:hAnsiTheme="minorHAnsi" w:cstheme="minorHAnsi"/>
          <w:szCs w:val="20"/>
          <w:u w:val="single"/>
        </w:rPr>
        <w:t xml:space="preserve">a </w:t>
      </w:r>
      <w:r w:rsidRPr="00FC0A57">
        <w:rPr>
          <w:rFonts w:asciiTheme="minorHAnsi" w:eastAsia="Calibri" w:hAnsiTheme="minorHAnsi" w:cstheme="minorHAnsi"/>
          <w:iCs/>
          <w:szCs w:val="20"/>
          <w:u w:val="single"/>
        </w:rPr>
        <w:t>political scientist</w:t>
      </w:r>
      <w:r w:rsidRPr="00FC0A57">
        <w:rPr>
          <w:rFonts w:asciiTheme="minorHAnsi" w:eastAsia="Calibri" w:hAnsiTheme="minorHAnsi" w:cstheme="minorHAnsi"/>
          <w:szCs w:val="20"/>
          <w:u w:val="single"/>
        </w:rPr>
        <w:t xml:space="preserve"> at the University of New Hampshire.</w:t>
      </w:r>
    </w:p>
    <w:p w14:paraId="047ED02F" w14:textId="77777777" w:rsidR="008067B1" w:rsidRPr="00FC0A57" w:rsidRDefault="008067B1" w:rsidP="008067B1">
      <w:pPr>
        <w:pStyle w:val="Heading4"/>
        <w:rPr>
          <w:rFonts w:asciiTheme="minorHAnsi" w:hAnsiTheme="minorHAnsi" w:cstheme="minorHAnsi"/>
        </w:rPr>
      </w:pPr>
      <w:r w:rsidRPr="00FC0A57">
        <w:rPr>
          <w:rFonts w:asciiTheme="minorHAnsi" w:hAnsiTheme="minorHAnsi" w:cstheme="minorHAnsi"/>
        </w:rPr>
        <w:t>Winners lose – Obama pushing i</w:t>
      </w:r>
      <w:r>
        <w:rPr>
          <w:rFonts w:asciiTheme="minorHAnsi" w:hAnsiTheme="minorHAnsi" w:cstheme="minorHAnsi"/>
        </w:rPr>
        <w:t>nitiatives crushes his capital</w:t>
      </w:r>
    </w:p>
    <w:p w14:paraId="10054D0E" w14:textId="77777777" w:rsidR="008067B1" w:rsidRPr="00D1117F" w:rsidRDefault="008067B1" w:rsidP="008067B1">
      <w:r w:rsidRPr="00D1117F">
        <w:rPr>
          <w:rStyle w:val="StyleStyleBold12pt"/>
        </w:rPr>
        <w:t>Politico</w:t>
      </w:r>
      <w:r>
        <w:rPr>
          <w:rStyle w:val="StyleStyleBold12pt"/>
        </w:rPr>
        <w:t xml:space="preserve"> ‘10</w:t>
      </w:r>
      <w:r w:rsidRPr="00D1117F">
        <w:t xml:space="preserve"> 01-20-10</w:t>
      </w:r>
      <w:r>
        <w:t xml:space="preserve"> </w:t>
      </w:r>
      <w:r w:rsidRPr="00D1117F">
        <w:t xml:space="preserve">(“Obama’s first year: what went wrong,”) </w:t>
      </w:r>
      <w:r w:rsidR="00AD60BF">
        <w:fldChar w:fldCharType="begin"/>
      </w:r>
      <w:r w:rsidR="00AD60BF">
        <w:instrText xml:space="preserve"> HYPERLINK "http://www.politico.com/news/stories/0110/31749.html" \t "_blank" </w:instrText>
      </w:r>
      <w:r w:rsidR="00AD60BF">
        <w:fldChar w:fldCharType="separate"/>
      </w:r>
      <w:r w:rsidRPr="00D1117F">
        <w:rPr>
          <w:rStyle w:val="Hyperlink"/>
        </w:rPr>
        <w:t>http://www.politico.com/news/stories/0110/31749.html</w:t>
      </w:r>
      <w:r w:rsidR="00AD60BF">
        <w:rPr>
          <w:rStyle w:val="Hyperlink"/>
        </w:rPr>
        <w:fldChar w:fldCharType="end"/>
      </w:r>
      <w:r w:rsidRPr="00D1117F">
        <w:t xml:space="preserve"> </w:t>
      </w:r>
    </w:p>
    <w:p w14:paraId="3669CB7B" w14:textId="77777777" w:rsidR="008067B1" w:rsidRPr="00FC0A57" w:rsidRDefault="008067B1" w:rsidP="008067B1">
      <w:r w:rsidRPr="00D1117F">
        <w:rPr>
          <w:rStyle w:val="StyleBoldUnderline"/>
          <w:highlight w:val="yellow"/>
        </w:rPr>
        <w:t xml:space="preserve">Obama believed </w:t>
      </w:r>
      <w:r w:rsidRPr="00D1117F">
        <w:rPr>
          <w:rStyle w:val="StyleBoldUnderline"/>
        </w:rPr>
        <w:t xml:space="preserve">that </w:t>
      </w:r>
      <w:r w:rsidRPr="00D1117F">
        <w:rPr>
          <w:rStyle w:val="StyleBoldUnderline"/>
          <w:highlight w:val="yellow"/>
        </w:rPr>
        <w:t xml:space="preserve">early success would be self-reinforcing, building a powerful momentum </w:t>
      </w:r>
      <w:r w:rsidRPr="00FC0A57">
        <w:t xml:space="preserve">for bold government action. This belief was the essence of </w:t>
      </w:r>
      <w:r w:rsidRPr="00D1117F">
        <w:rPr>
          <w:rStyle w:val="StyleBoldUnderline"/>
          <w:highlight w:val="yellow"/>
        </w:rPr>
        <w:t xml:space="preserve">the White House’s theory of the “big bang” — that success in passing a big stimulus package would lead to success in </w:t>
      </w:r>
      <w:r w:rsidR="00AD60BF">
        <w:fldChar w:fldCharType="begin"/>
      </w:r>
      <w:r w:rsidR="00AD60BF">
        <w:instrText xml:space="preserve"> HYPERLINK "http://www.politico.com/news/stories/0110/31731.html" \t "_blank" </w:instrText>
      </w:r>
      <w:r w:rsidR="00AD60BF">
        <w:fldChar w:fldCharType="separate"/>
      </w:r>
      <w:r w:rsidRPr="00D1117F">
        <w:rPr>
          <w:rStyle w:val="StyleBoldUnderline"/>
          <w:highlight w:val="yellow"/>
        </w:rPr>
        <w:t>passing health care</w:t>
      </w:r>
      <w:r w:rsidR="00AD60BF">
        <w:rPr>
          <w:rStyle w:val="StyleBoldUnderline"/>
          <w:highlight w:val="yellow"/>
        </w:rPr>
        <w:fldChar w:fldCharType="end"/>
      </w:r>
      <w:r w:rsidRPr="00FC0A57">
        <w:t xml:space="preserve">, which in turn would clear the way for major cap-and-trade environmental legislation and “re-regulation” of the financial services sector — all in the first year. </w:t>
      </w:r>
      <w:r w:rsidRPr="00D1117F">
        <w:rPr>
          <w:rStyle w:val="StyleBoldUnderline"/>
          <w:highlight w:val="yellow"/>
        </w:rPr>
        <w:t>This proved to be a radical misreading of the dynamics of power. The massive cost of the stimulus package and industry bailouts</w:t>
      </w:r>
      <w:r w:rsidRPr="00D1117F">
        <w:rPr>
          <w:rStyle w:val="StyleBoldUnderline"/>
        </w:rPr>
        <w:t xml:space="preserve"> </w:t>
      </w:r>
      <w:r w:rsidRPr="00FC0A57">
        <w:t xml:space="preserve">— combined with the inconvenient fact that unemployment went up after their passage — </w:t>
      </w:r>
      <w:r w:rsidRPr="00D1117F">
        <w:rPr>
          <w:rStyle w:val="StyleBoldUnderline"/>
          <w:highlight w:val="yellow"/>
        </w:rPr>
        <w:t>meant that Obama spent the year bleeding momentum rather than steadily increasing public confidence in his larger governing vision</w:t>
      </w:r>
      <w:r w:rsidRPr="00D1117F">
        <w:rPr>
          <w:rStyle w:val="StyleBoldUnderline"/>
        </w:rPr>
        <w:t>.</w:t>
      </w:r>
      <w:r w:rsidRPr="00FC0A57">
        <w:t xml:space="preserve"> That vision was further obscured for many Americans by the smoke from the bitter and seemingly endless legislative battle on Capitol Hill over health care. </w:t>
      </w:r>
    </w:p>
    <w:p w14:paraId="13B00CC5" w14:textId="77777777" w:rsidR="008067B1" w:rsidRPr="00FC0A57" w:rsidRDefault="008067B1" w:rsidP="008067B1">
      <w:pPr>
        <w:pStyle w:val="Heading4"/>
      </w:pPr>
      <w:r>
        <w:t>Winners lose –</w:t>
      </w:r>
      <w:r w:rsidRPr="00FC0A57">
        <w:t xml:space="preserve"> true with Obama</w:t>
      </w:r>
    </w:p>
    <w:p w14:paraId="63E6A84C" w14:textId="77777777" w:rsidR="008067B1" w:rsidRPr="00FC0A57" w:rsidRDefault="008067B1" w:rsidP="008067B1">
      <w:pPr>
        <w:rPr>
          <w:rFonts w:asciiTheme="minorHAnsi" w:hAnsiTheme="minorHAnsi" w:cstheme="minorHAnsi"/>
        </w:rPr>
      </w:pPr>
      <w:bookmarkStart w:id="1" w:name="_Toc222451998"/>
      <w:bookmarkStart w:id="2" w:name="_Toc224840843"/>
      <w:bookmarkStart w:id="3" w:name="_Toc224842013"/>
      <w:proofErr w:type="gramStart"/>
      <w:r w:rsidRPr="00FC0A57">
        <w:rPr>
          <w:rStyle w:val="StyleStyleBold12pt"/>
          <w:rFonts w:asciiTheme="minorHAnsi" w:hAnsiTheme="minorHAnsi" w:cstheme="minorHAnsi"/>
        </w:rPr>
        <w:t>Ryan 9</w:t>
      </w:r>
      <w:bookmarkEnd w:id="1"/>
      <w:bookmarkEnd w:id="2"/>
      <w:bookmarkEnd w:id="3"/>
      <w:r w:rsidRPr="00FC0A57">
        <w:rPr>
          <w:rFonts w:asciiTheme="minorHAnsi" w:hAnsiTheme="minorHAnsi" w:cstheme="minorHAnsi"/>
        </w:rPr>
        <w:t xml:space="preserve"> 1-18 -- Selwyn Professor of Social Science at the Sir Arthur Lewis Institute of Social and Economic Studies, University of West Indies.</w:t>
      </w:r>
      <w:proofErr w:type="gramEnd"/>
      <w:r w:rsidRPr="00FC0A57">
        <w:rPr>
          <w:rFonts w:asciiTheme="minorHAnsi" w:hAnsiTheme="minorHAnsi" w:cstheme="minorHAnsi"/>
        </w:rPr>
        <w:t xml:space="preserve"> Ph.D. in Political Science from Cornell, http://www.trinidadexpress.com/index.pl/article_opinion?id=161426968]</w:t>
      </w:r>
    </w:p>
    <w:p w14:paraId="22D3576F" w14:textId="77777777" w:rsidR="008067B1" w:rsidRPr="00FC0A57" w:rsidRDefault="008067B1" w:rsidP="008067B1">
      <w:bookmarkStart w:id="4" w:name="_Toc222451999"/>
      <w:bookmarkStart w:id="5" w:name="_Toc224840844"/>
      <w:bookmarkStart w:id="6" w:name="_Toc224842014"/>
      <w:r w:rsidRPr="00FC0A57">
        <w:t xml:space="preserve">Like many, I expect much from Obama, who for the time </w:t>
      </w:r>
      <w:proofErr w:type="gramStart"/>
      <w:r w:rsidRPr="00FC0A57">
        <w:t>being,</w:t>
      </w:r>
      <w:proofErr w:type="gramEnd"/>
      <w:r w:rsidRPr="00FC0A57">
        <w:t xml:space="preserve"> is my political beast of burden with whom every other politician in the world is </w:t>
      </w:r>
      <w:proofErr w:type="spellStart"/>
      <w:r w:rsidRPr="00FC0A57">
        <w:t>unfavourably</w:t>
      </w:r>
      <w:proofErr w:type="spellEnd"/>
      <w:r w:rsidRPr="00FC0A57">
        <w:t xml:space="preserve"> compared. As a political scientist, I however </w:t>
      </w:r>
      <w:r w:rsidRPr="00FC0A57">
        <w:lastRenderedPageBreak/>
        <w:t>know that given the structure of American and world politics, it would be difficult for him to deliver half of what he has promised, let alone all of it. Reality will force him to make many "u" turns and detours which may well land him in quick sand</w:t>
      </w:r>
      <w:bookmarkEnd w:id="4"/>
      <w:bookmarkEnd w:id="5"/>
      <w:bookmarkEnd w:id="6"/>
      <w:r w:rsidRPr="00FC0A57">
        <w:t xml:space="preserve">. </w:t>
      </w:r>
      <w:r w:rsidRPr="00FC0A57">
        <w:rPr>
          <w:b/>
          <w:sz w:val="24"/>
          <w:highlight w:val="yellow"/>
          <w:u w:val="single"/>
        </w:rPr>
        <w:t>Obama will</w:t>
      </w:r>
      <w:r w:rsidRPr="00FC0A57">
        <w:rPr>
          <w:b/>
          <w:sz w:val="24"/>
          <w:u w:val="single"/>
        </w:rPr>
        <w:t xml:space="preserve">, however, </w:t>
      </w:r>
      <w:r w:rsidRPr="00FC0A57">
        <w:rPr>
          <w:b/>
          <w:sz w:val="24"/>
          <w:highlight w:val="yellow"/>
          <w:u w:val="single"/>
        </w:rPr>
        <w:t>begin his stint with a vast accumulation of political capital</w:t>
      </w:r>
      <w:r w:rsidRPr="00FC0A57">
        <w:rPr>
          <w:b/>
          <w:sz w:val="24"/>
          <w:u w:val="single"/>
        </w:rPr>
        <w:t>, perhaps more than that held by any other modern leader.</w:t>
      </w:r>
      <w:r w:rsidRPr="00FC0A57">
        <w:t xml:space="preserve"> Seventy-eight per cent of Americans polled believe that his inauguration is one of the most historic the country will witness</w:t>
      </w:r>
      <w:r w:rsidRPr="00FC0A57">
        <w:rPr>
          <w:u w:val="single"/>
        </w:rPr>
        <w:t xml:space="preserve">. </w:t>
      </w:r>
      <w:r w:rsidRPr="00FC0A57">
        <w:rPr>
          <w:b/>
          <w:sz w:val="24"/>
          <w:highlight w:val="yellow"/>
          <w:u w:val="single"/>
        </w:rPr>
        <w:t>Political capital is</w:t>
      </w:r>
      <w:r w:rsidRPr="00FC0A57">
        <w:rPr>
          <w:b/>
          <w:sz w:val="24"/>
          <w:u w:val="single"/>
        </w:rPr>
        <w:t xml:space="preserve">, however, </w:t>
      </w:r>
      <w:r w:rsidRPr="00FC0A57">
        <w:rPr>
          <w:b/>
          <w:sz w:val="24"/>
          <w:highlight w:val="yellow"/>
          <w:u w:val="single"/>
        </w:rPr>
        <w:t>a lumpy and fast diminishing asset in today's world of instant communication, which once misspent, is rarely ever renewable</w:t>
      </w:r>
      <w:r w:rsidRPr="00FC0A57">
        <w:rPr>
          <w:u w:val="thick"/>
        </w:rPr>
        <w:t xml:space="preserve">. </w:t>
      </w:r>
      <w:r w:rsidRPr="00FC0A57">
        <w:t xml:space="preserve">The world is full of political leaders like George Bush and Tony Blair who had visions, promised a lot, and probably meant well, but who did not know how to husband the political capital with which they were provided as they assumed office. </w:t>
      </w:r>
      <w:r w:rsidRPr="00FC0A57">
        <w:rPr>
          <w:b/>
          <w:sz w:val="24"/>
          <w:u w:val="single"/>
        </w:rPr>
        <w:t>T</w:t>
      </w:r>
      <w:r w:rsidRPr="00FC0A57">
        <w:rPr>
          <w:b/>
          <w:sz w:val="24"/>
          <w:highlight w:val="yellow"/>
          <w:u w:val="single"/>
        </w:rPr>
        <w:t>hey squandered it as quickly as they emptied the contents of the public vaults.</w:t>
      </w:r>
      <w:r w:rsidRPr="00FC0A57">
        <w:rPr>
          <w:sz w:val="24"/>
        </w:rPr>
        <w:t xml:space="preserve"> </w:t>
      </w:r>
      <w:r w:rsidRPr="00FC0A57">
        <w:t xml:space="preserve">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w:t>
      </w:r>
      <w:proofErr w:type="gramStart"/>
      <w:r w:rsidRPr="00FC0A57">
        <w:t>promised land</w:t>
      </w:r>
      <w:proofErr w:type="gramEnd"/>
      <w:r w:rsidRPr="00FC0A57">
        <w:t xml:space="preserve">,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w:t>
      </w:r>
      <w:proofErr w:type="spellStart"/>
      <w:r w:rsidRPr="00FC0A57">
        <w:t>authorisation</w:t>
      </w:r>
      <w:proofErr w:type="spellEnd"/>
      <w:r w:rsidRPr="00FC0A57">
        <w:t xml:space="preserve">. In fact, Obama startled supporters when he </w:t>
      </w:r>
      <w:proofErr w:type="spellStart"/>
      <w:r w:rsidRPr="00FC0A57">
        <w:t>signalled</w:t>
      </w:r>
      <w:proofErr w:type="spellEnd"/>
      <w:r w:rsidRPr="00FC0A57">
        <w:t xml:space="preserve"> that he might do an about-turn and continue this particular policy. We note that Bush is </w:t>
      </w:r>
      <w:proofErr w:type="spellStart"/>
      <w:r w:rsidRPr="00FC0A57">
        <w:t>signalling</w:t>
      </w:r>
      <w:proofErr w:type="spellEnd"/>
      <w:r w:rsidRPr="00FC0A57">
        <w:t xml:space="preserve">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w:t>
      </w:r>
      <w:proofErr w:type="spellStart"/>
      <w:r w:rsidRPr="00FC0A57">
        <w:t>recognisable</w:t>
      </w:r>
      <w:proofErr w:type="spellEnd"/>
      <w:r w:rsidRPr="00FC0A57">
        <w:t xml:space="preserve">. Obama also has a vast constituency in almost every country in the world, all of whom expect him to save the globe and the planet. Clearly, he is the proverbial "Black Knight on a White Horse." </w:t>
      </w:r>
      <w:r w:rsidRPr="00FC0A57">
        <w:rPr>
          <w:b/>
          <w:sz w:val="24"/>
          <w:highlight w:val="yellow"/>
          <w:u w:val="single"/>
        </w:rPr>
        <w:t>One of the "realities" that Obama has to face is that American politics is not a winner-take-all system. It is pluralistic vertically and horizontally, and getting anything done politically, even when the President and the Congress are controlled by the same party, requires groups to negotiate, bargain and engage in serious horse trading</w:t>
      </w:r>
      <w:r w:rsidRPr="00FC0A57">
        <w:t xml:space="preserve">. No one takes orders from the President who can only use moral or political suasion and promises of future support for policies or projects. The system was in fact deliberately engineered to prevent overbearing majorities from conspiring to </w:t>
      </w:r>
      <w:proofErr w:type="spellStart"/>
      <w:r w:rsidRPr="00FC0A57">
        <w:t>tyrannise</w:t>
      </w:r>
      <w:proofErr w:type="spellEnd"/>
      <w:r w:rsidRPr="00FC0A57">
        <w:t xml:space="preserve"> minorities. 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he is fully aware of the vast stock of political capital which he currently has in the bank and he </w:t>
      </w:r>
      <w:r w:rsidRPr="00FC0A57">
        <w:lastRenderedPageBreak/>
        <w:t xml:space="preserve">evidently plans to enlarge it by drawing from the stock held by other groups, dead and alive. He is clearly drawing heavily from the caparisoned cloaks of Lincoln and Roosevelt. Obama seems to believe that by playing the all-inclusive, </w:t>
      </w:r>
      <w:proofErr w:type="spellStart"/>
      <w:r w:rsidRPr="00FC0A57">
        <w:t>multipartisan</w:t>
      </w:r>
      <w:proofErr w:type="spellEnd"/>
      <w:r w:rsidRPr="00FC0A57">
        <w:t xml:space="preserve">, non-ideological card, he can get most of his </w:t>
      </w:r>
      <w:proofErr w:type="spellStart"/>
      <w:r w:rsidRPr="00FC0A57">
        <w:t>programmes</w:t>
      </w:r>
      <w:proofErr w:type="spellEnd"/>
      <w:r w:rsidRPr="00FC0A57">
        <w:t xml:space="preserve"> through the Congress without having to spend capital by using vetoes, threats of veto, or appeals to his 15 million strong constituency in cyberspace (the latent "Obama Party").</w:t>
      </w:r>
    </w:p>
    <w:sectPr w:rsidR="008067B1" w:rsidRPr="00FC0A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FC6E05" w14:textId="77777777" w:rsidR="00417E55" w:rsidRDefault="00417E55" w:rsidP="005F5576">
      <w:r>
        <w:separator/>
      </w:r>
    </w:p>
  </w:endnote>
  <w:endnote w:type="continuationSeparator" w:id="0">
    <w:p w14:paraId="6AEB3A20" w14:textId="77777777" w:rsidR="00417E55" w:rsidRDefault="00417E5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CDFF6A" w14:textId="77777777" w:rsidR="00417E55" w:rsidRDefault="00417E55" w:rsidP="005F5576">
      <w:r>
        <w:separator/>
      </w:r>
    </w:p>
  </w:footnote>
  <w:footnote w:type="continuationSeparator" w:id="0">
    <w:p w14:paraId="4BE39F83" w14:textId="77777777" w:rsidR="00417E55" w:rsidRDefault="00417E5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F7C0670"/>
    <w:multiLevelType w:val="multilevel"/>
    <w:tmpl w:val="43E8857E"/>
    <w:lvl w:ilvl="0">
      <w:start w:val="1"/>
      <w:numFmt w:val="none"/>
      <w:lvlRestart w:val="0"/>
      <w:suff w:val="nothing"/>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upperLetter"/>
      <w:suff w:val="space"/>
      <w:lvlText w:val="%3)"/>
      <w:lvlJc w:val="left"/>
      <w:pPr>
        <w:ind w:left="1080" w:hanging="1080"/>
      </w:pPr>
      <w:rPr>
        <w:rFonts w:hint="default"/>
      </w:rPr>
    </w:lvl>
    <w:lvl w:ilvl="3">
      <w:start w:val="1"/>
      <w:numFmt w:val="lowerRoman"/>
      <w:suff w:val="space"/>
      <w:lvlText w:val="%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47E"/>
    <w:rsid w:val="000022F2"/>
    <w:rsid w:val="000032B2"/>
    <w:rsid w:val="0000459F"/>
    <w:rsid w:val="00004EB4"/>
    <w:rsid w:val="00005486"/>
    <w:rsid w:val="00012947"/>
    <w:rsid w:val="0002196C"/>
    <w:rsid w:val="00021F29"/>
    <w:rsid w:val="00027EED"/>
    <w:rsid w:val="0003041D"/>
    <w:rsid w:val="00033028"/>
    <w:rsid w:val="000360A7"/>
    <w:rsid w:val="00052A1D"/>
    <w:rsid w:val="00055E12"/>
    <w:rsid w:val="00064A59"/>
    <w:rsid w:val="00065AA7"/>
    <w:rsid w:val="0007162E"/>
    <w:rsid w:val="00073B9A"/>
    <w:rsid w:val="00090287"/>
    <w:rsid w:val="00090BA2"/>
    <w:rsid w:val="00093015"/>
    <w:rsid w:val="000978A3"/>
    <w:rsid w:val="00097D7E"/>
    <w:rsid w:val="000A1D39"/>
    <w:rsid w:val="000A4FA5"/>
    <w:rsid w:val="000B147E"/>
    <w:rsid w:val="000B61C8"/>
    <w:rsid w:val="000B6F79"/>
    <w:rsid w:val="000C767D"/>
    <w:rsid w:val="000D0B76"/>
    <w:rsid w:val="000D2AE5"/>
    <w:rsid w:val="000D3A26"/>
    <w:rsid w:val="000D3D8D"/>
    <w:rsid w:val="000E41A3"/>
    <w:rsid w:val="000F37E7"/>
    <w:rsid w:val="0010528E"/>
    <w:rsid w:val="00113C68"/>
    <w:rsid w:val="001141AB"/>
    <w:rsid w:val="00114663"/>
    <w:rsid w:val="0012057B"/>
    <w:rsid w:val="00126D92"/>
    <w:rsid w:val="001301AC"/>
    <w:rsid w:val="001304DF"/>
    <w:rsid w:val="00140397"/>
    <w:rsid w:val="0014072D"/>
    <w:rsid w:val="00141F7D"/>
    <w:rsid w:val="00141FBF"/>
    <w:rsid w:val="00146ECF"/>
    <w:rsid w:val="0016509D"/>
    <w:rsid w:val="0016711C"/>
    <w:rsid w:val="00167A9F"/>
    <w:rsid w:val="001711E1"/>
    <w:rsid w:val="00175018"/>
    <w:rsid w:val="00177828"/>
    <w:rsid w:val="00177A1E"/>
    <w:rsid w:val="0018004E"/>
    <w:rsid w:val="00182D51"/>
    <w:rsid w:val="0018565A"/>
    <w:rsid w:val="0019587B"/>
    <w:rsid w:val="001A4F0E"/>
    <w:rsid w:val="001B0A04"/>
    <w:rsid w:val="001B3CEC"/>
    <w:rsid w:val="001C1D82"/>
    <w:rsid w:val="001C2147"/>
    <w:rsid w:val="001C587E"/>
    <w:rsid w:val="001C7C90"/>
    <w:rsid w:val="001D0D51"/>
    <w:rsid w:val="001D6C16"/>
    <w:rsid w:val="001F7572"/>
    <w:rsid w:val="0020006E"/>
    <w:rsid w:val="002009AE"/>
    <w:rsid w:val="002101DA"/>
    <w:rsid w:val="00217499"/>
    <w:rsid w:val="00224AE7"/>
    <w:rsid w:val="00227EE9"/>
    <w:rsid w:val="0024023F"/>
    <w:rsid w:val="00240C4E"/>
    <w:rsid w:val="00243DC0"/>
    <w:rsid w:val="00250E16"/>
    <w:rsid w:val="00257696"/>
    <w:rsid w:val="002579FE"/>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558"/>
    <w:rsid w:val="00316FEB"/>
    <w:rsid w:val="00326EEB"/>
    <w:rsid w:val="0033078A"/>
    <w:rsid w:val="00331559"/>
    <w:rsid w:val="00337A8C"/>
    <w:rsid w:val="00341D6C"/>
    <w:rsid w:val="00344E91"/>
    <w:rsid w:val="00347123"/>
    <w:rsid w:val="0034756E"/>
    <w:rsid w:val="00347E74"/>
    <w:rsid w:val="00351D97"/>
    <w:rsid w:val="00354B5B"/>
    <w:rsid w:val="00380FF5"/>
    <w:rsid w:val="00383E0A"/>
    <w:rsid w:val="003847C7"/>
    <w:rsid w:val="00385298"/>
    <w:rsid w:val="003852CE"/>
    <w:rsid w:val="00392E92"/>
    <w:rsid w:val="003947F1"/>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2E99"/>
    <w:rsid w:val="00403971"/>
    <w:rsid w:val="00407386"/>
    <w:rsid w:val="004138EF"/>
    <w:rsid w:val="00417E55"/>
    <w:rsid w:val="004319DE"/>
    <w:rsid w:val="00435232"/>
    <w:rsid w:val="004400EA"/>
    <w:rsid w:val="00441858"/>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6482"/>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E79AB"/>
    <w:rsid w:val="005F5576"/>
    <w:rsid w:val="006014AB"/>
    <w:rsid w:val="00605F20"/>
    <w:rsid w:val="00616376"/>
    <w:rsid w:val="0061680A"/>
    <w:rsid w:val="00623B70"/>
    <w:rsid w:val="0063578B"/>
    <w:rsid w:val="00636B3D"/>
    <w:rsid w:val="00641025"/>
    <w:rsid w:val="0064698C"/>
    <w:rsid w:val="006504DA"/>
    <w:rsid w:val="00650E98"/>
    <w:rsid w:val="00656C61"/>
    <w:rsid w:val="00657767"/>
    <w:rsid w:val="006672D8"/>
    <w:rsid w:val="00670D96"/>
    <w:rsid w:val="00672877"/>
    <w:rsid w:val="00677B8F"/>
    <w:rsid w:val="00683154"/>
    <w:rsid w:val="00690115"/>
    <w:rsid w:val="00690898"/>
    <w:rsid w:val="00693039"/>
    <w:rsid w:val="00693A5A"/>
    <w:rsid w:val="006B302F"/>
    <w:rsid w:val="006C4E35"/>
    <w:rsid w:val="006C64D4"/>
    <w:rsid w:val="006E301D"/>
    <w:rsid w:val="006E53F0"/>
    <w:rsid w:val="006F46C3"/>
    <w:rsid w:val="006F7CDF"/>
    <w:rsid w:val="00700BDB"/>
    <w:rsid w:val="0070121B"/>
    <w:rsid w:val="00701E73"/>
    <w:rsid w:val="00705565"/>
    <w:rsid w:val="00711FE2"/>
    <w:rsid w:val="00712649"/>
    <w:rsid w:val="00714BC9"/>
    <w:rsid w:val="00715637"/>
    <w:rsid w:val="00723F91"/>
    <w:rsid w:val="00725623"/>
    <w:rsid w:val="00737AFA"/>
    <w:rsid w:val="00743059"/>
    <w:rsid w:val="00744F58"/>
    <w:rsid w:val="00745FB5"/>
    <w:rsid w:val="00750CED"/>
    <w:rsid w:val="0075283C"/>
    <w:rsid w:val="00760A29"/>
    <w:rsid w:val="00771E18"/>
    <w:rsid w:val="007739F1"/>
    <w:rsid w:val="007745C6"/>
    <w:rsid w:val="007755F6"/>
    <w:rsid w:val="007761AD"/>
    <w:rsid w:val="00777387"/>
    <w:rsid w:val="00777A6C"/>
    <w:rsid w:val="007815E5"/>
    <w:rsid w:val="00787343"/>
    <w:rsid w:val="00790BFA"/>
    <w:rsid w:val="00791121"/>
    <w:rsid w:val="00791C88"/>
    <w:rsid w:val="00797B76"/>
    <w:rsid w:val="007A3D06"/>
    <w:rsid w:val="007B383B"/>
    <w:rsid w:val="007C350D"/>
    <w:rsid w:val="007C3689"/>
    <w:rsid w:val="007C3C9B"/>
    <w:rsid w:val="007D3012"/>
    <w:rsid w:val="007D65A7"/>
    <w:rsid w:val="007E30A4"/>
    <w:rsid w:val="007E3F59"/>
    <w:rsid w:val="007E5043"/>
    <w:rsid w:val="007E5183"/>
    <w:rsid w:val="0080553F"/>
    <w:rsid w:val="008067B1"/>
    <w:rsid w:val="008133F9"/>
    <w:rsid w:val="008144D0"/>
    <w:rsid w:val="00823AAC"/>
    <w:rsid w:val="00823B57"/>
    <w:rsid w:val="00854C66"/>
    <w:rsid w:val="008553E1"/>
    <w:rsid w:val="00866978"/>
    <w:rsid w:val="0087643B"/>
    <w:rsid w:val="00877669"/>
    <w:rsid w:val="00894C1A"/>
    <w:rsid w:val="00897F92"/>
    <w:rsid w:val="008A64C9"/>
    <w:rsid w:val="008B180A"/>
    <w:rsid w:val="008B24B7"/>
    <w:rsid w:val="008C2CD8"/>
    <w:rsid w:val="008C5743"/>
    <w:rsid w:val="008C68EE"/>
    <w:rsid w:val="008C7F44"/>
    <w:rsid w:val="008D4273"/>
    <w:rsid w:val="008D4EF3"/>
    <w:rsid w:val="008E0E4F"/>
    <w:rsid w:val="008E1FD5"/>
    <w:rsid w:val="008E4139"/>
    <w:rsid w:val="008F13CA"/>
    <w:rsid w:val="008F322F"/>
    <w:rsid w:val="00907DFE"/>
    <w:rsid w:val="00910CD9"/>
    <w:rsid w:val="00911CA1"/>
    <w:rsid w:val="00914596"/>
    <w:rsid w:val="009146BF"/>
    <w:rsid w:val="00915AD4"/>
    <w:rsid w:val="00915EF1"/>
    <w:rsid w:val="00924C08"/>
    <w:rsid w:val="00927D88"/>
    <w:rsid w:val="00930D1F"/>
    <w:rsid w:val="00935127"/>
    <w:rsid w:val="0094025E"/>
    <w:rsid w:val="0094256C"/>
    <w:rsid w:val="00953F11"/>
    <w:rsid w:val="00954598"/>
    <w:rsid w:val="009706C1"/>
    <w:rsid w:val="0097084A"/>
    <w:rsid w:val="009731DE"/>
    <w:rsid w:val="00976675"/>
    <w:rsid w:val="00976FBF"/>
    <w:rsid w:val="0098399F"/>
    <w:rsid w:val="00984B38"/>
    <w:rsid w:val="00990533"/>
    <w:rsid w:val="009A0636"/>
    <w:rsid w:val="009A6FF5"/>
    <w:rsid w:val="009A7422"/>
    <w:rsid w:val="009B2B47"/>
    <w:rsid w:val="009B35DB"/>
    <w:rsid w:val="009C4298"/>
    <w:rsid w:val="009C494B"/>
    <w:rsid w:val="009D318C"/>
    <w:rsid w:val="00A10B8B"/>
    <w:rsid w:val="00A20D78"/>
    <w:rsid w:val="00A2174A"/>
    <w:rsid w:val="00A26733"/>
    <w:rsid w:val="00A2796A"/>
    <w:rsid w:val="00A3595E"/>
    <w:rsid w:val="00A46C7F"/>
    <w:rsid w:val="00A73245"/>
    <w:rsid w:val="00A745D7"/>
    <w:rsid w:val="00A77145"/>
    <w:rsid w:val="00A82989"/>
    <w:rsid w:val="00A84C52"/>
    <w:rsid w:val="00A904FE"/>
    <w:rsid w:val="00A9262C"/>
    <w:rsid w:val="00AB3B76"/>
    <w:rsid w:val="00AB61DD"/>
    <w:rsid w:val="00AC222F"/>
    <w:rsid w:val="00AC2CC7"/>
    <w:rsid w:val="00AC7B3B"/>
    <w:rsid w:val="00AD3CE6"/>
    <w:rsid w:val="00AD60BF"/>
    <w:rsid w:val="00AE1307"/>
    <w:rsid w:val="00AE7586"/>
    <w:rsid w:val="00AF7A65"/>
    <w:rsid w:val="00B0536A"/>
    <w:rsid w:val="00B06710"/>
    <w:rsid w:val="00B07EBF"/>
    <w:rsid w:val="00B1142A"/>
    <w:rsid w:val="00B166CB"/>
    <w:rsid w:val="00B235E1"/>
    <w:rsid w:val="00B272CF"/>
    <w:rsid w:val="00B3145D"/>
    <w:rsid w:val="00B357BA"/>
    <w:rsid w:val="00B5037A"/>
    <w:rsid w:val="00B55DB4"/>
    <w:rsid w:val="00B564DB"/>
    <w:rsid w:val="00B752F5"/>
    <w:rsid w:val="00B768B6"/>
    <w:rsid w:val="00B816A3"/>
    <w:rsid w:val="00B908D1"/>
    <w:rsid w:val="00B940D1"/>
    <w:rsid w:val="00B9417E"/>
    <w:rsid w:val="00BB58BD"/>
    <w:rsid w:val="00BB6A26"/>
    <w:rsid w:val="00BC1034"/>
    <w:rsid w:val="00BE2408"/>
    <w:rsid w:val="00BE3EC6"/>
    <w:rsid w:val="00BE5BEB"/>
    <w:rsid w:val="00BE6528"/>
    <w:rsid w:val="00C0087A"/>
    <w:rsid w:val="00C05F9D"/>
    <w:rsid w:val="00C27212"/>
    <w:rsid w:val="00C34185"/>
    <w:rsid w:val="00C348C2"/>
    <w:rsid w:val="00C419E8"/>
    <w:rsid w:val="00C42DD6"/>
    <w:rsid w:val="00C45594"/>
    <w:rsid w:val="00C469E0"/>
    <w:rsid w:val="00C5239F"/>
    <w:rsid w:val="00C545E7"/>
    <w:rsid w:val="00C66858"/>
    <w:rsid w:val="00C72E69"/>
    <w:rsid w:val="00C7411E"/>
    <w:rsid w:val="00C74AE2"/>
    <w:rsid w:val="00C84988"/>
    <w:rsid w:val="00CA4AF6"/>
    <w:rsid w:val="00CA59CA"/>
    <w:rsid w:val="00CA7078"/>
    <w:rsid w:val="00CB2356"/>
    <w:rsid w:val="00CB4075"/>
    <w:rsid w:val="00CB4E6D"/>
    <w:rsid w:val="00CC23DE"/>
    <w:rsid w:val="00CD3E3A"/>
    <w:rsid w:val="00CD7459"/>
    <w:rsid w:val="00CE138C"/>
    <w:rsid w:val="00CE55A6"/>
    <w:rsid w:val="00CE7937"/>
    <w:rsid w:val="00CE7F08"/>
    <w:rsid w:val="00CF13FC"/>
    <w:rsid w:val="00CF4AAF"/>
    <w:rsid w:val="00CF561A"/>
    <w:rsid w:val="00CF6C18"/>
    <w:rsid w:val="00CF7EA8"/>
    <w:rsid w:val="00D004DA"/>
    <w:rsid w:val="00D01673"/>
    <w:rsid w:val="00D0309A"/>
    <w:rsid w:val="00D0753E"/>
    <w:rsid w:val="00D07BA4"/>
    <w:rsid w:val="00D109BA"/>
    <w:rsid w:val="00D176BE"/>
    <w:rsid w:val="00D17C4E"/>
    <w:rsid w:val="00D21359"/>
    <w:rsid w:val="00D215F6"/>
    <w:rsid w:val="00D22BE1"/>
    <w:rsid w:val="00D26C74"/>
    <w:rsid w:val="00D2765B"/>
    <w:rsid w:val="00D31DF7"/>
    <w:rsid w:val="00D33AA6"/>
    <w:rsid w:val="00D33B91"/>
    <w:rsid w:val="00D415C6"/>
    <w:rsid w:val="00D420EA"/>
    <w:rsid w:val="00D4639E"/>
    <w:rsid w:val="00D51ABF"/>
    <w:rsid w:val="00D5444B"/>
    <w:rsid w:val="00D55302"/>
    <w:rsid w:val="00D57CBF"/>
    <w:rsid w:val="00D65C68"/>
    <w:rsid w:val="00D66ABC"/>
    <w:rsid w:val="00D71CFC"/>
    <w:rsid w:val="00D74F55"/>
    <w:rsid w:val="00D86024"/>
    <w:rsid w:val="00D86C8C"/>
    <w:rsid w:val="00D94CA3"/>
    <w:rsid w:val="00D96595"/>
    <w:rsid w:val="00DA018C"/>
    <w:rsid w:val="00DA3C9D"/>
    <w:rsid w:val="00DB0F7E"/>
    <w:rsid w:val="00DB5489"/>
    <w:rsid w:val="00DB6C98"/>
    <w:rsid w:val="00DC1934"/>
    <w:rsid w:val="00DC701C"/>
    <w:rsid w:val="00DD7F91"/>
    <w:rsid w:val="00E00376"/>
    <w:rsid w:val="00E00EE1"/>
    <w:rsid w:val="00E01016"/>
    <w:rsid w:val="00E043B1"/>
    <w:rsid w:val="00E07CEB"/>
    <w:rsid w:val="00E14EBD"/>
    <w:rsid w:val="00E16734"/>
    <w:rsid w:val="00E23260"/>
    <w:rsid w:val="00E2367A"/>
    <w:rsid w:val="00E27BC7"/>
    <w:rsid w:val="00E35FC9"/>
    <w:rsid w:val="00E377A4"/>
    <w:rsid w:val="00E41346"/>
    <w:rsid w:val="00E420E9"/>
    <w:rsid w:val="00E4635D"/>
    <w:rsid w:val="00E61D76"/>
    <w:rsid w:val="00E674DB"/>
    <w:rsid w:val="00E70912"/>
    <w:rsid w:val="00E730B8"/>
    <w:rsid w:val="00E75F28"/>
    <w:rsid w:val="00E90AA6"/>
    <w:rsid w:val="00E977B8"/>
    <w:rsid w:val="00E97AD1"/>
    <w:rsid w:val="00EA109B"/>
    <w:rsid w:val="00EA15A8"/>
    <w:rsid w:val="00EA2926"/>
    <w:rsid w:val="00EB2CDE"/>
    <w:rsid w:val="00EC1A81"/>
    <w:rsid w:val="00EC7E5C"/>
    <w:rsid w:val="00ED3A6F"/>
    <w:rsid w:val="00ED78F1"/>
    <w:rsid w:val="00EE08AE"/>
    <w:rsid w:val="00EE4DCA"/>
    <w:rsid w:val="00EF0F62"/>
    <w:rsid w:val="00EF27E0"/>
    <w:rsid w:val="00EF6CFE"/>
    <w:rsid w:val="00F007E1"/>
    <w:rsid w:val="00F0134E"/>
    <w:rsid w:val="00F02869"/>
    <w:rsid w:val="00F057C6"/>
    <w:rsid w:val="00F17D96"/>
    <w:rsid w:val="00F22565"/>
    <w:rsid w:val="00F3380E"/>
    <w:rsid w:val="00F34001"/>
    <w:rsid w:val="00F40837"/>
    <w:rsid w:val="00F42F79"/>
    <w:rsid w:val="00F47773"/>
    <w:rsid w:val="00F5019D"/>
    <w:rsid w:val="00F56308"/>
    <w:rsid w:val="00F634D6"/>
    <w:rsid w:val="00F64385"/>
    <w:rsid w:val="00F6473F"/>
    <w:rsid w:val="00F76366"/>
    <w:rsid w:val="00F805C0"/>
    <w:rsid w:val="00F85EE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C95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77A6C"/>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77A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77A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77A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9"/>
    <w:unhideWhenUsed/>
    <w:qFormat/>
    <w:rsid w:val="00777A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77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A6C"/>
  </w:style>
  <w:style w:type="character" w:customStyle="1" w:styleId="Heading1Char">
    <w:name w:val="Heading 1 Char"/>
    <w:aliases w:val="Pocket Char"/>
    <w:basedOn w:val="DefaultParagraphFont"/>
    <w:link w:val="Heading1"/>
    <w:uiPriority w:val="9"/>
    <w:rsid w:val="00777A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77A6C"/>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777A6C"/>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B5037A"/>
    <w:rPr>
      <w:b/>
      <w:bCs/>
    </w:rPr>
  </w:style>
  <w:style w:type="character" w:customStyle="1" w:styleId="Heading3Char">
    <w:name w:val="Heading 3 Char"/>
    <w:aliases w:val="Block Char"/>
    <w:basedOn w:val="DefaultParagraphFont"/>
    <w:link w:val="Heading3"/>
    <w:uiPriority w:val="9"/>
    <w:rsid w:val="00777A6C"/>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1"/>
    <w:qFormat/>
    <w:rsid w:val="00777A6C"/>
    <w:rPr>
      <w:b w:val="0"/>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777A6C"/>
    <w:rPr>
      <w:b/>
      <w:sz w:val="24"/>
      <w:u w:val="none"/>
    </w:rPr>
  </w:style>
  <w:style w:type="paragraph" w:styleId="Header">
    <w:name w:val="header"/>
    <w:basedOn w:val="Normal"/>
    <w:link w:val="HeaderChar"/>
    <w:uiPriority w:val="99"/>
    <w:unhideWhenUsed/>
    <w:rsid w:val="00777A6C"/>
    <w:pPr>
      <w:tabs>
        <w:tab w:val="center" w:pos="4320"/>
        <w:tab w:val="right" w:pos="8640"/>
      </w:tabs>
    </w:pPr>
  </w:style>
  <w:style w:type="character" w:customStyle="1" w:styleId="HeaderChar">
    <w:name w:val="Header Char"/>
    <w:basedOn w:val="DefaultParagraphFont"/>
    <w:link w:val="Header"/>
    <w:uiPriority w:val="99"/>
    <w:rsid w:val="00777A6C"/>
    <w:rPr>
      <w:rFonts w:ascii="Calibri" w:eastAsiaTheme="minorEastAsia" w:hAnsi="Calibri"/>
      <w:szCs w:val="24"/>
    </w:rPr>
  </w:style>
  <w:style w:type="paragraph" w:styleId="Footer">
    <w:name w:val="footer"/>
    <w:basedOn w:val="Normal"/>
    <w:link w:val="FooterChar"/>
    <w:uiPriority w:val="99"/>
    <w:unhideWhenUsed/>
    <w:rsid w:val="00777A6C"/>
    <w:pPr>
      <w:tabs>
        <w:tab w:val="center" w:pos="4320"/>
        <w:tab w:val="right" w:pos="8640"/>
      </w:tabs>
    </w:pPr>
  </w:style>
  <w:style w:type="character" w:customStyle="1" w:styleId="FooterChar">
    <w:name w:val="Footer Char"/>
    <w:basedOn w:val="DefaultParagraphFont"/>
    <w:link w:val="Footer"/>
    <w:uiPriority w:val="99"/>
    <w:rsid w:val="00777A6C"/>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777A6C"/>
    <w:rPr>
      <w:color w:val="0000FF" w:themeColor="hyperlink"/>
      <w:u w:val="single"/>
    </w:rPr>
  </w:style>
  <w:style w:type="character" w:styleId="FollowedHyperlink">
    <w:name w:val="FollowedHyperlink"/>
    <w:basedOn w:val="DefaultParagraphFont"/>
    <w:uiPriority w:val="99"/>
    <w:semiHidden/>
    <w:rsid w:val="00B5037A"/>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
    <w:basedOn w:val="DefaultParagraphFont"/>
    <w:link w:val="Heading4"/>
    <w:uiPriority w:val="9"/>
    <w:rsid w:val="00777A6C"/>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9731DE"/>
    <w:pPr>
      <w:ind w:left="288" w:right="288"/>
    </w:pPr>
    <w:rPr>
      <w:rFonts w:eastAsia="Times New Roman"/>
      <w:sz w:val="16"/>
    </w:rPr>
  </w:style>
  <w:style w:type="character" w:customStyle="1" w:styleId="cardChar">
    <w:name w:val="card Char"/>
    <w:link w:val="card"/>
    <w:rsid w:val="009731DE"/>
    <w:rPr>
      <w:rFonts w:ascii="Calibri" w:eastAsia="Times New Roman" w:hAnsi="Calibri" w:cs="Calibri"/>
      <w:sz w:val="16"/>
    </w:rPr>
  </w:style>
  <w:style w:type="character" w:customStyle="1" w:styleId="CharCharChar">
    <w:name w:val="Char Char Char"/>
    <w:basedOn w:val="DefaultParagraphFont"/>
    <w:rsid w:val="00C469E0"/>
    <w:rPr>
      <w:rFonts w:cs="Arial"/>
      <w:bCs/>
      <w:szCs w:val="26"/>
      <w:u w:val="single"/>
      <w:lang w:val="en-US" w:eastAsia="en-US" w:bidi="ar-SA"/>
    </w:rPr>
  </w:style>
  <w:style w:type="character" w:customStyle="1" w:styleId="underline">
    <w:name w:val="underline"/>
    <w:basedOn w:val="DefaultParagraphFont"/>
    <w:link w:val="textbold"/>
    <w:qFormat/>
    <w:rsid w:val="00C469E0"/>
    <w:rPr>
      <w:rFonts w:ascii="Times New Roman" w:hAnsi="Times New Roman"/>
      <w:u w:val="single"/>
    </w:rPr>
  </w:style>
  <w:style w:type="paragraph" w:customStyle="1" w:styleId="textbold">
    <w:name w:val="text bold"/>
    <w:basedOn w:val="Normal"/>
    <w:link w:val="underline"/>
    <w:rsid w:val="00C469E0"/>
    <w:pPr>
      <w:ind w:left="720"/>
      <w:jc w:val="both"/>
    </w:pPr>
    <w:rPr>
      <w:rFonts w:ascii="Times New Roman" w:hAnsi="Times New Roman"/>
      <w:u w:val="single"/>
    </w:rPr>
  </w:style>
  <w:style w:type="character" w:customStyle="1" w:styleId="apple-style-span">
    <w:name w:val="apple-style-span"/>
    <w:basedOn w:val="DefaultParagraphFont"/>
    <w:rsid w:val="00CE7F08"/>
  </w:style>
  <w:style w:type="paragraph" w:styleId="ListParagraph">
    <w:name w:val="List Paragraph"/>
    <w:basedOn w:val="Normal"/>
    <w:uiPriority w:val="34"/>
    <w:rsid w:val="00777A6C"/>
    <w:pPr>
      <w:ind w:left="720"/>
      <w:contextualSpacing/>
    </w:pPr>
  </w:style>
  <w:style w:type="character" w:customStyle="1" w:styleId="fn">
    <w:name w:val="fn"/>
    <w:basedOn w:val="DefaultParagraphFont"/>
    <w:rsid w:val="006C4E35"/>
  </w:style>
  <w:style w:type="character" w:customStyle="1" w:styleId="Title1">
    <w:name w:val="Title1"/>
    <w:basedOn w:val="DefaultParagraphFont"/>
    <w:rsid w:val="006C4E35"/>
  </w:style>
  <w:style w:type="character" w:customStyle="1" w:styleId="org">
    <w:name w:val="org"/>
    <w:basedOn w:val="DefaultParagraphFont"/>
    <w:rsid w:val="006C4E35"/>
  </w:style>
  <w:style w:type="paragraph" w:styleId="NoSpacing">
    <w:name w:val="No Spacing"/>
    <w:uiPriority w:val="1"/>
    <w:rsid w:val="00777A6C"/>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77A6C"/>
    <w:rPr>
      <w:rFonts w:ascii="Lucida Grande" w:hAnsi="Lucida Grande" w:cs="Lucida Grande"/>
    </w:rPr>
  </w:style>
  <w:style w:type="character" w:customStyle="1" w:styleId="DocumentMapChar">
    <w:name w:val="Document Map Char"/>
    <w:basedOn w:val="DefaultParagraphFont"/>
    <w:link w:val="DocumentMap"/>
    <w:uiPriority w:val="99"/>
    <w:semiHidden/>
    <w:rsid w:val="00777A6C"/>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777A6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77A6C"/>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77A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77A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77A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9"/>
    <w:unhideWhenUsed/>
    <w:qFormat/>
    <w:rsid w:val="00777A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77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A6C"/>
  </w:style>
  <w:style w:type="character" w:customStyle="1" w:styleId="Heading1Char">
    <w:name w:val="Heading 1 Char"/>
    <w:aliases w:val="Pocket Char"/>
    <w:basedOn w:val="DefaultParagraphFont"/>
    <w:link w:val="Heading1"/>
    <w:uiPriority w:val="9"/>
    <w:rsid w:val="00777A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77A6C"/>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777A6C"/>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B5037A"/>
    <w:rPr>
      <w:b/>
      <w:bCs/>
    </w:rPr>
  </w:style>
  <w:style w:type="character" w:customStyle="1" w:styleId="Heading3Char">
    <w:name w:val="Heading 3 Char"/>
    <w:aliases w:val="Block Char"/>
    <w:basedOn w:val="DefaultParagraphFont"/>
    <w:link w:val="Heading3"/>
    <w:uiPriority w:val="9"/>
    <w:rsid w:val="00777A6C"/>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1"/>
    <w:qFormat/>
    <w:rsid w:val="00777A6C"/>
    <w:rPr>
      <w:b w:val="0"/>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777A6C"/>
    <w:rPr>
      <w:b/>
      <w:sz w:val="24"/>
      <w:u w:val="none"/>
    </w:rPr>
  </w:style>
  <w:style w:type="paragraph" w:styleId="Header">
    <w:name w:val="header"/>
    <w:basedOn w:val="Normal"/>
    <w:link w:val="HeaderChar"/>
    <w:uiPriority w:val="99"/>
    <w:unhideWhenUsed/>
    <w:rsid w:val="00777A6C"/>
    <w:pPr>
      <w:tabs>
        <w:tab w:val="center" w:pos="4320"/>
        <w:tab w:val="right" w:pos="8640"/>
      </w:tabs>
    </w:pPr>
  </w:style>
  <w:style w:type="character" w:customStyle="1" w:styleId="HeaderChar">
    <w:name w:val="Header Char"/>
    <w:basedOn w:val="DefaultParagraphFont"/>
    <w:link w:val="Header"/>
    <w:uiPriority w:val="99"/>
    <w:rsid w:val="00777A6C"/>
    <w:rPr>
      <w:rFonts w:ascii="Calibri" w:eastAsiaTheme="minorEastAsia" w:hAnsi="Calibri"/>
      <w:szCs w:val="24"/>
    </w:rPr>
  </w:style>
  <w:style w:type="paragraph" w:styleId="Footer">
    <w:name w:val="footer"/>
    <w:basedOn w:val="Normal"/>
    <w:link w:val="FooterChar"/>
    <w:uiPriority w:val="99"/>
    <w:unhideWhenUsed/>
    <w:rsid w:val="00777A6C"/>
    <w:pPr>
      <w:tabs>
        <w:tab w:val="center" w:pos="4320"/>
        <w:tab w:val="right" w:pos="8640"/>
      </w:tabs>
    </w:pPr>
  </w:style>
  <w:style w:type="character" w:customStyle="1" w:styleId="FooterChar">
    <w:name w:val="Footer Char"/>
    <w:basedOn w:val="DefaultParagraphFont"/>
    <w:link w:val="Footer"/>
    <w:uiPriority w:val="99"/>
    <w:rsid w:val="00777A6C"/>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777A6C"/>
    <w:rPr>
      <w:color w:val="0000FF" w:themeColor="hyperlink"/>
      <w:u w:val="single"/>
    </w:rPr>
  </w:style>
  <w:style w:type="character" w:styleId="FollowedHyperlink">
    <w:name w:val="FollowedHyperlink"/>
    <w:basedOn w:val="DefaultParagraphFont"/>
    <w:uiPriority w:val="99"/>
    <w:semiHidden/>
    <w:rsid w:val="00B5037A"/>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
    <w:basedOn w:val="DefaultParagraphFont"/>
    <w:link w:val="Heading4"/>
    <w:uiPriority w:val="9"/>
    <w:rsid w:val="00777A6C"/>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9731DE"/>
    <w:pPr>
      <w:ind w:left="288" w:right="288"/>
    </w:pPr>
    <w:rPr>
      <w:rFonts w:eastAsia="Times New Roman"/>
      <w:sz w:val="16"/>
    </w:rPr>
  </w:style>
  <w:style w:type="character" w:customStyle="1" w:styleId="cardChar">
    <w:name w:val="card Char"/>
    <w:link w:val="card"/>
    <w:rsid w:val="009731DE"/>
    <w:rPr>
      <w:rFonts w:ascii="Calibri" w:eastAsia="Times New Roman" w:hAnsi="Calibri" w:cs="Calibri"/>
      <w:sz w:val="16"/>
    </w:rPr>
  </w:style>
  <w:style w:type="character" w:customStyle="1" w:styleId="CharCharChar">
    <w:name w:val="Char Char Char"/>
    <w:basedOn w:val="DefaultParagraphFont"/>
    <w:rsid w:val="00C469E0"/>
    <w:rPr>
      <w:rFonts w:cs="Arial"/>
      <w:bCs/>
      <w:szCs w:val="26"/>
      <w:u w:val="single"/>
      <w:lang w:val="en-US" w:eastAsia="en-US" w:bidi="ar-SA"/>
    </w:rPr>
  </w:style>
  <w:style w:type="character" w:customStyle="1" w:styleId="underline">
    <w:name w:val="underline"/>
    <w:basedOn w:val="DefaultParagraphFont"/>
    <w:link w:val="textbold"/>
    <w:qFormat/>
    <w:rsid w:val="00C469E0"/>
    <w:rPr>
      <w:rFonts w:ascii="Times New Roman" w:hAnsi="Times New Roman"/>
      <w:u w:val="single"/>
    </w:rPr>
  </w:style>
  <w:style w:type="paragraph" w:customStyle="1" w:styleId="textbold">
    <w:name w:val="text bold"/>
    <w:basedOn w:val="Normal"/>
    <w:link w:val="underline"/>
    <w:rsid w:val="00C469E0"/>
    <w:pPr>
      <w:ind w:left="720"/>
      <w:jc w:val="both"/>
    </w:pPr>
    <w:rPr>
      <w:rFonts w:ascii="Times New Roman" w:hAnsi="Times New Roman"/>
      <w:u w:val="single"/>
    </w:rPr>
  </w:style>
  <w:style w:type="character" w:customStyle="1" w:styleId="apple-style-span">
    <w:name w:val="apple-style-span"/>
    <w:basedOn w:val="DefaultParagraphFont"/>
    <w:rsid w:val="00CE7F08"/>
  </w:style>
  <w:style w:type="paragraph" w:styleId="ListParagraph">
    <w:name w:val="List Paragraph"/>
    <w:basedOn w:val="Normal"/>
    <w:uiPriority w:val="34"/>
    <w:rsid w:val="00777A6C"/>
    <w:pPr>
      <w:ind w:left="720"/>
      <w:contextualSpacing/>
    </w:pPr>
  </w:style>
  <w:style w:type="character" w:customStyle="1" w:styleId="fn">
    <w:name w:val="fn"/>
    <w:basedOn w:val="DefaultParagraphFont"/>
    <w:rsid w:val="006C4E35"/>
  </w:style>
  <w:style w:type="character" w:customStyle="1" w:styleId="Title1">
    <w:name w:val="Title1"/>
    <w:basedOn w:val="DefaultParagraphFont"/>
    <w:rsid w:val="006C4E35"/>
  </w:style>
  <w:style w:type="character" w:customStyle="1" w:styleId="org">
    <w:name w:val="org"/>
    <w:basedOn w:val="DefaultParagraphFont"/>
    <w:rsid w:val="006C4E35"/>
  </w:style>
  <w:style w:type="paragraph" w:styleId="NoSpacing">
    <w:name w:val="No Spacing"/>
    <w:uiPriority w:val="1"/>
    <w:rsid w:val="00777A6C"/>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77A6C"/>
    <w:rPr>
      <w:rFonts w:ascii="Lucida Grande" w:hAnsi="Lucida Grande" w:cs="Lucida Grande"/>
    </w:rPr>
  </w:style>
  <w:style w:type="character" w:customStyle="1" w:styleId="DocumentMapChar">
    <w:name w:val="Document Map Char"/>
    <w:basedOn w:val="DefaultParagraphFont"/>
    <w:link w:val="DocumentMap"/>
    <w:uiPriority w:val="99"/>
    <w:semiHidden/>
    <w:rsid w:val="00777A6C"/>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777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66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21" Type="http://schemas.openxmlformats.org/officeDocument/2006/relationships/hyperlink" Target="http://www.washingtonpost.com/politics/senators-nearing-agreement-on-broad-immigration-reform-proposal/2013/01/25/950fb78a-6642-11e2-9e1b-07db1d2ccd5b_story.html" TargetMode="External"/><Relationship Id="rId22" Type="http://schemas.openxmlformats.org/officeDocument/2006/relationships/hyperlink" Target="http://articles.latimes.com/2010/jul/30/nation/la-na-velcro-presidency-20100730" TargetMode="External"/><Relationship Id="rId23" Type="http://schemas.openxmlformats.org/officeDocument/2006/relationships/hyperlink" Target="http://sowellread.wordpress.com/2013/02/11/banking-on-old-ideas/" TargetMode="External"/><Relationship Id="rId24" Type="http://schemas.openxmlformats.org/officeDocument/2006/relationships/hyperlink" Target="http://www.christianpost.com/news/3-reasons-immigration-reform-wont-pass-and-3-reasons-it-will-99172/" TargetMode="External"/><Relationship Id="rId25" Type="http://schemas.openxmlformats.org/officeDocument/2006/relationships/hyperlink" Target="http://www.voxeu.org/index.php?q=node/4764" TargetMode="External"/><Relationship Id="rId26" Type="http://schemas.openxmlformats.org/officeDocument/2006/relationships/hyperlink" Target="http://www.miamiherald.com/2013/01/19/3189668/obama-may-help-latin-america-without.html%201/19/13" TargetMode="External"/><Relationship Id="rId27" Type="http://schemas.openxmlformats.org/officeDocument/2006/relationships/hyperlink" Target="http://www.heritage.org/research/reports/2007/05/the-fiscal-cost-of-low-skill-immigrants-to-the-us-taxpayer" TargetMode="External"/><Relationship Id="rId28" Type="http://schemas.openxmlformats.org/officeDocument/2006/relationships/hyperlink" Target="http://www.nytimes.com/2010/08/17/world/americas/17cuba.html?_r=3&amp;hp&amp;" TargetMode="External"/><Relationship Id="rId29" Type="http://schemas.openxmlformats.org/officeDocument/2006/relationships/hyperlink" Target="http://www.registerguard.com/rg/opinion/29740770-78/cuba-lobby-policy-china-political.html.csp"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thehill.com/blogs/global-affairs/americas/231487-cuban-american-senators-hit-a-brick-wall-with-obama-administration-on-cuba-policy" TargetMode="External"/><Relationship Id="rId31" Type="http://schemas.openxmlformats.org/officeDocument/2006/relationships/hyperlink" Target="http://www.nationaljournal.com/thenextamerica/immigration/obama-legacy-on-immigration-reform-tied-to-rubio-his-frenemy-20130220" TargetMode="External"/><Relationship Id="rId32" Type="http://schemas.openxmlformats.org/officeDocument/2006/relationships/hyperlink" Target="http://www.nytimes.com/2012/11/20/world/americas/changes-in-cuba-create-support-for-easing-embargo.html?pagewanted=all&amp;_r=0"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newrepublic.com/article/112814/marco-rubio-and-immigration-reform-why-hes-likely-walk?utm_source=The+New+Republic&amp;utm_campaign=c6bd8a4b25-TNR_Daily_040313&amp;utm_medium=email" TargetMode="External"/><Relationship Id="rId34" Type="http://schemas.openxmlformats.org/officeDocument/2006/relationships/hyperlink" Target="http://www.thefinancialist.com/the-geopolitical-agenda-for-2013/" TargetMode="External"/><Relationship Id="rId35" Type="http://schemas.openxmlformats.org/officeDocument/2006/relationships/hyperlink" Target="http://www.brookings.edu/experts/picconet" TargetMode="External"/><Relationship Id="rId36" Type="http://schemas.openxmlformats.org/officeDocument/2006/relationships/hyperlink" Target="http://www.brookings.edu/about/programs/foreign-policy" TargetMode="External"/><Relationship Id="rId10" Type="http://schemas.openxmlformats.org/officeDocument/2006/relationships/endnotes" Target="endnotes.xml"/><Relationship Id="rId11" Type="http://schemas.openxmlformats.org/officeDocument/2006/relationships/hyperlink" Target="http://www.christianpost.com/news/3-reasons-immigration-reform-wont-pass-and-3-reasons-it-will-99172/" TargetMode="External"/><Relationship Id="rId12"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3"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4"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5"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6"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7"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8"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19" Type="http://schemas.openxmlformats.org/officeDocument/2006/relationships/hyperlink" Target="http://www.lexisnexis.com/lnacui2api/frame.do?reloadEntirePage=true&amp;rand=1282584929029&amp;returnToKey=20_T9973885676&amp;parent=docview&amp;target=results_DocumentContent&amp;tokenKey=rsh-20.507017.17921857425" TargetMode="External"/><Relationship Id="rId37" Type="http://schemas.openxmlformats.org/officeDocument/2006/relationships/hyperlink" Target="http://www.brookings.edu/research/papers/2013/01/opening-to-havana" TargetMode="External"/><Relationship Id="rId38" Type="http://schemas.openxmlformats.org/officeDocument/2006/relationships/hyperlink" Target="http://www.nytimes.com/2012/11/20/world/americas/changes-in-cuba-create-support-for-easing-embargo.html?pagewanted=all&amp;_r=0" TargetMode="External"/><Relationship Id="rId39" Type="http://schemas.openxmlformats.org/officeDocument/2006/relationships/hyperlink" Target="http://washdiplomat.com/index.php?option=com_content&amp;view=article&amp;id=8560&amp;Itemid=414" TargetMode="External"/><Relationship Id="rId40" Type="http://schemas.openxmlformats.org/officeDocument/2006/relationships/hyperlink" Target="http://latino.foxnews.com/latino/politics/2013/05/03/obama-pena-nieto-talk-shift-in-security-cooperation/" TargetMode="External"/><Relationship Id="rId41" Type="http://schemas.openxmlformats.org/officeDocument/2006/relationships/hyperlink" Target="http://www.americanprogress.org/issues/security/news/2012/11/30/46430/the-united-states-and-mexico-the-path-forward/" TargetMode="External"/><Relationship Id="rId42" Type="http://schemas.openxmlformats.org/officeDocument/2006/relationships/hyperlink" Target="http://www.stratfor.com/analysis/evolving-us-mexico-relations-and-obamas-visit"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443</TotalTime>
  <Pages>92</Pages>
  <Words>39536</Words>
  <Characters>225359</Characters>
  <Application>Microsoft Macintosh Word</Application>
  <DocSecurity>0</DocSecurity>
  <Lines>1877</Lines>
  <Paragraphs>528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264367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Ideen</dc:creator>
  <cp:lastModifiedBy>Mike Shackelford</cp:lastModifiedBy>
  <cp:revision>4</cp:revision>
  <dcterms:created xsi:type="dcterms:W3CDTF">2013-05-30T05:44:00Z</dcterms:created>
  <dcterms:modified xsi:type="dcterms:W3CDTF">2013-07-13T16:00:00Z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