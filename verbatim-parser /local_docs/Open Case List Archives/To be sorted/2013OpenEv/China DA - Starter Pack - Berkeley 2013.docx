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EA6" w:rsidRDefault="001F6EA6" w:rsidP="001F6EA6">
      <w:pPr>
        <w:pStyle w:val="Heading1"/>
      </w:pPr>
      <w:r>
        <w:t>CHINA DA</w:t>
      </w:r>
    </w:p>
    <w:p w:rsidR="008437F3" w:rsidRDefault="00C67509" w:rsidP="008437F3">
      <w:pPr>
        <w:pStyle w:val="Heading2"/>
      </w:pPr>
      <w:r>
        <w:lastRenderedPageBreak/>
        <w:t>1NC</w:t>
      </w:r>
    </w:p>
    <w:p w:rsidR="008437F3" w:rsidRPr="008437F3" w:rsidRDefault="008437F3" w:rsidP="008437F3">
      <w:pPr>
        <w:pStyle w:val="Heading4"/>
      </w:pPr>
      <w:r w:rsidRPr="008437F3">
        <w:t xml:space="preserve">A. Uniqueness: China influence is up and US engagement is down – recent trips pale in comparison to policy. </w:t>
      </w:r>
    </w:p>
    <w:p w:rsidR="008437F3" w:rsidRPr="00016016" w:rsidRDefault="008437F3" w:rsidP="008437F3">
      <w:r w:rsidRPr="004E37FA">
        <w:rPr>
          <w:rStyle w:val="StyleStyleBold12pt"/>
        </w:rPr>
        <w:t>Martinez ’13</w:t>
      </w:r>
      <w:r>
        <w:t xml:space="preserve"> (Guillermo I., Columnist, “</w:t>
      </w:r>
      <w:r w:rsidRPr="00016016">
        <w:t xml:space="preserve">America losing influence throughout Latin America” May 23, 2013, The Sun Sentinel, </w:t>
      </w:r>
      <w:hyperlink r:id="rId10" w:history="1">
        <w:r w:rsidRPr="00016016">
          <w:t>http://articles.sun-sentinel.com/2013-05-23/news/fl-gmcol-oped0523-20130523_1_drug-cartels-latin-america-pri</w:t>
        </w:r>
      </w:hyperlink>
      <w:r w:rsidR="00016016" w:rsidRPr="00016016">
        <w:t>)-mikee</w:t>
      </w:r>
    </w:p>
    <w:p w:rsidR="008437F3" w:rsidRDefault="008437F3" w:rsidP="008437F3"/>
    <w:p w:rsidR="008437F3" w:rsidRPr="00AD697B" w:rsidRDefault="008437F3" w:rsidP="008437F3">
      <w:pPr>
        <w:rPr>
          <w:sz w:val="16"/>
        </w:rPr>
      </w:pPr>
      <w:r w:rsidRPr="00561CC8">
        <w:rPr>
          <w:rStyle w:val="StyleBoldUnderline"/>
          <w:highlight w:val="cyan"/>
        </w:rPr>
        <w:t>Once upon a time</w:t>
      </w:r>
      <w:r w:rsidRPr="00AD697B">
        <w:rPr>
          <w:sz w:val="16"/>
        </w:rPr>
        <w:t>, as many fairy tales start</w:t>
      </w:r>
      <w:r w:rsidRPr="00561CC8">
        <w:rPr>
          <w:rStyle w:val="StyleBoldUnderline"/>
          <w:highlight w:val="cyan"/>
        </w:rPr>
        <w:t xml:space="preserve">, the United States was the prevailing force in </w:t>
      </w:r>
      <w:r w:rsidRPr="00561CC8">
        <w:rPr>
          <w:rStyle w:val="Emphasis"/>
          <w:highlight w:val="cyan"/>
        </w:rPr>
        <w:t>Latin Americ</w:t>
      </w:r>
      <w:bookmarkStart w:id="0" w:name="_GoBack"/>
      <w:bookmarkEnd w:id="0"/>
      <w:r w:rsidRPr="00561CC8">
        <w:rPr>
          <w:rStyle w:val="Emphasis"/>
          <w:highlight w:val="cyan"/>
        </w:rPr>
        <w:t>a</w:t>
      </w:r>
      <w:r w:rsidRPr="00AD697B">
        <w:rPr>
          <w:rStyle w:val="StyleBoldUnderline"/>
        </w:rPr>
        <w:t>.</w:t>
      </w:r>
      <w:r w:rsidRPr="00AD697B">
        <w:rPr>
          <w:sz w:val="16"/>
        </w:rPr>
        <w:t xml:space="preserve"> It had a coherent policy for its southern neighbors, and its opinions mattered to those who governed in the region. </w:t>
      </w:r>
      <w:r w:rsidRPr="00561CC8">
        <w:rPr>
          <w:rStyle w:val="StyleBoldUnderline"/>
          <w:highlight w:val="cyan"/>
        </w:rPr>
        <w:t>Despite</w:t>
      </w:r>
      <w:r w:rsidRPr="00AD697B">
        <w:rPr>
          <w:sz w:val="16"/>
        </w:rPr>
        <w:t xml:space="preserve"> President Barack </w:t>
      </w:r>
      <w:r w:rsidRPr="00561CC8">
        <w:rPr>
          <w:rStyle w:val="StyleBoldUnderline"/>
          <w:highlight w:val="cyan"/>
        </w:rPr>
        <w:t>Obama's recent trip</w:t>
      </w:r>
      <w:r w:rsidRPr="00AD697B">
        <w:rPr>
          <w:sz w:val="16"/>
        </w:rPr>
        <w:t xml:space="preserve"> to Mexico and Costa Rica, and Vice President Joe Biden's upcoming trip to the region, </w:t>
      </w:r>
      <w:r w:rsidRPr="00561CC8">
        <w:rPr>
          <w:rStyle w:val="Emphasis"/>
          <w:highlight w:val="cyan"/>
        </w:rPr>
        <w:t>that is no more</w:t>
      </w:r>
      <w:r w:rsidRPr="00AD697B">
        <w:rPr>
          <w:sz w:val="16"/>
        </w:rPr>
        <w:t xml:space="preserve">. The days when John F. Kennedy created the Alliance for Progress and was a hero to the young throughout the western hemisphere have been gone for more than half a century. The time when Jimmy Carter pledged to back only those governments that respected human rights and encouraged that caudillos be ousted is also a historical footnote. True, </w:t>
      </w:r>
      <w:r w:rsidRPr="00AD697B">
        <w:rPr>
          <w:rStyle w:val="StyleBoldUnderline"/>
        </w:rPr>
        <w:t>the world has changed</w:t>
      </w:r>
      <w:r w:rsidRPr="00AD697B">
        <w:rPr>
          <w:sz w:val="16"/>
        </w:rPr>
        <w:t xml:space="preserve">. The attacks of September 11, 2001 made everyone look to the East; to Iraq, to Afghanistan, to Iran, Syria and other countries in the Middle East. Israel is still crucial to American foreign policy, more so now that militants are willing to die to kill Americans and Israelis. Latin America also changed when the late Venezuelan president Hugo Chávez was elected. The rising price of oil gave Chávez riches beyond belief and he began sharing it with similar-minded leaders in Cuba, Nicaragua, Bolivia, Ecuador, Uruguay and Argentina; just to name a few. Colombia once depended greatly on the Plan Colombia assistance from the United States to fight the FARC guerrillas and the drug lords that governed much of the country. The emphasis on the Plan Colombia since Juan Manuel Santos took office has decreased. Santos also believes in negotiations with the FARC and closer ties to those who govern in Venezuela. Mexico counted on American intelligence assistance and money to fight the drug cartels until Obama's visit to Enrique Peña Nieto, recently elected president. The communique at the end of the meeting talked about new economic cooperation between the two nations and how together they would fight the drug cartels. Not highlighted was the Mexican-imposed position that the United States agents would no longer be welcome in their country and that the cooperation would be respectful of their sovereign rights. Peña Nieto, the candidate of the PRI (Institutional Revolutionary Party) wanted a different approach to the war on drugs; one that would mitigate the violence that had killed thousands of Mexicans in the last decade. Finally, </w:t>
      </w:r>
      <w:r w:rsidRPr="00561CC8">
        <w:rPr>
          <w:rStyle w:val="StyleBoldUnderline"/>
          <w:highlight w:val="cyan"/>
        </w:rPr>
        <w:t>China</w:t>
      </w:r>
      <w:r w:rsidRPr="00AD697B">
        <w:rPr>
          <w:rStyle w:val="StyleBoldUnderline"/>
        </w:rPr>
        <w:t xml:space="preserve"> has </w:t>
      </w:r>
      <w:r w:rsidRPr="00561CC8">
        <w:rPr>
          <w:rStyle w:val="StyleBoldUnderline"/>
          <w:highlight w:val="cyan"/>
        </w:rPr>
        <w:t>helped change the equation</w:t>
      </w:r>
      <w:r w:rsidRPr="00AD697B">
        <w:rPr>
          <w:rStyle w:val="StyleBoldUnderline"/>
        </w:rPr>
        <w:t>.</w:t>
      </w:r>
      <w:r w:rsidRPr="00AD697B">
        <w:rPr>
          <w:sz w:val="16"/>
        </w:rPr>
        <w:t xml:space="preserve"> After the fall of the Soviet Union and the Berlin Wall, for several years the United States was the only super power. When American presidents spoke, the world listened. </w:t>
      </w:r>
      <w:r w:rsidRPr="00AD697B">
        <w:rPr>
          <w:rStyle w:val="StyleBoldUnderline"/>
        </w:rPr>
        <w:t xml:space="preserve">Now </w:t>
      </w:r>
      <w:r w:rsidRPr="00561CC8">
        <w:rPr>
          <w:rStyle w:val="StyleBoldUnderline"/>
          <w:highlight w:val="cyan"/>
        </w:rPr>
        <w:t>China offers</w:t>
      </w:r>
      <w:r w:rsidRPr="00AD697B">
        <w:rPr>
          <w:rStyle w:val="StyleBoldUnderline"/>
        </w:rPr>
        <w:t xml:space="preserve"> both a challenge to the United States, as a second super power, and has become a</w:t>
      </w:r>
      <w:r w:rsidRPr="00561CC8">
        <w:rPr>
          <w:rStyle w:val="StyleBoldUnderline"/>
          <w:highlight w:val="cyan"/>
        </w:rPr>
        <w:t>n alternative economic trading partner</w:t>
      </w:r>
      <w:r w:rsidRPr="00AD697B">
        <w:rPr>
          <w:rStyle w:val="StyleBoldUnderline"/>
        </w:rPr>
        <w:t xml:space="preserve"> for countries throughout the world.</w:t>
      </w:r>
      <w:r>
        <w:rPr>
          <w:rStyle w:val="StyleBoldUnderline"/>
        </w:rPr>
        <w:t xml:space="preserve"> </w:t>
      </w:r>
      <w:r w:rsidRPr="00AD697B">
        <w:rPr>
          <w:sz w:val="16"/>
        </w:rPr>
        <w:t xml:space="preserve">Still, </w:t>
      </w:r>
      <w:r w:rsidRPr="00561CC8">
        <w:rPr>
          <w:rStyle w:val="StyleBoldUnderline"/>
          <w:highlight w:val="cyan"/>
        </w:rPr>
        <w:t>it is inconceivable that American</w:t>
      </w:r>
      <w:r w:rsidRPr="00AD697B">
        <w:rPr>
          <w:rStyle w:val="StyleBoldUnderline"/>
        </w:rPr>
        <w:t xml:space="preserve"> media and </w:t>
      </w:r>
      <w:r w:rsidRPr="00561CC8">
        <w:rPr>
          <w:rStyle w:val="StyleBoldUnderline"/>
          <w:highlight w:val="cyan"/>
        </w:rPr>
        <w:t>officials pay so little attention to the region</w:t>
      </w:r>
      <w:r w:rsidRPr="00AD697B">
        <w:rPr>
          <w:sz w:val="16"/>
        </w:rPr>
        <w:t xml:space="preserve">. Maybe those around President Obama have not told him that Iran has close ties with Argentina, Cuba and Venezuela. Certainly the administration must know Cuba and Venezuela are so close that many critics of President Nicolás Maduro are now saying Cubans are helping to keep him in power. They talk, only part in jest, that there is a new country in the region called Cubazuela – the alliance between Cuba's Raúl Castro and Maduro's supporters is so close. It is true all have heard the main culprit of the drug trade in the world is American and European consumption. Yet the United States has waged war on the producers and importers, and not on the consumers at home. </w:t>
      </w:r>
      <w:r w:rsidRPr="00561CC8">
        <w:rPr>
          <w:rStyle w:val="Emphasis"/>
          <w:highlight w:val="cyan"/>
        </w:rPr>
        <w:t>Seldom has Latin America been further from American influence.</w:t>
      </w:r>
      <w:r w:rsidRPr="00AD697B">
        <w:rPr>
          <w:rStyle w:val="StyleBoldUnderline"/>
        </w:rPr>
        <w:t xml:space="preserve"> Many of the leftists' presidents in the region consider the United States their enemy. Others maintain cordial, or even friendly relations with Washington, but are quick to negotiate economic deals with China.</w:t>
      </w:r>
      <w:r w:rsidRPr="00AD697B">
        <w:rPr>
          <w:sz w:val="16"/>
        </w:rPr>
        <w:t xml:space="preserve"> The task is not easy, granted. Yet </w:t>
      </w:r>
      <w:r w:rsidRPr="00AD697B">
        <w:rPr>
          <w:rStyle w:val="StyleBoldUnderline"/>
        </w:rPr>
        <w:t>it would help if the United States and the Obama Administration articulated a policy for its neighbors in Latin America</w:t>
      </w:r>
      <w:r w:rsidRPr="00AD697B">
        <w:rPr>
          <w:sz w:val="16"/>
        </w:rPr>
        <w:t>. They should not be a second thought in America foreign policy. The region deserves better. So does the United States. This country needs to improve those ties or continue to lose status as a premier world power. This is no fairy tale.</w:t>
      </w:r>
    </w:p>
    <w:p w:rsidR="008437F3" w:rsidRPr="008437F3" w:rsidRDefault="008437F3" w:rsidP="008437F3"/>
    <w:p w:rsidR="00C67509" w:rsidRDefault="00695B16" w:rsidP="00C67509">
      <w:pPr>
        <w:pStyle w:val="Heading4"/>
      </w:pPr>
      <w:r>
        <w:lastRenderedPageBreak/>
        <w:t xml:space="preserve">B. Link: </w:t>
      </w:r>
      <w:r w:rsidR="00C67509">
        <w:t xml:space="preserve">Engagement is zero-sum – China’s power depends on America’s neglect. </w:t>
      </w:r>
    </w:p>
    <w:p w:rsidR="00C67509" w:rsidRDefault="00016016" w:rsidP="00C67509">
      <w:r>
        <w:rPr>
          <w:rStyle w:val="StyleStyleBold12pt"/>
        </w:rPr>
        <w:t>Kreps</w:t>
      </w:r>
      <w:r w:rsidR="00C67509" w:rsidRPr="00DD06EC">
        <w:rPr>
          <w:rStyle w:val="StyleStyleBold12pt"/>
        </w:rPr>
        <w:t xml:space="preserve"> ’13</w:t>
      </w:r>
      <w:r w:rsidR="00C67509">
        <w:t xml:space="preserve"> (</w:t>
      </w:r>
      <w:r w:rsidR="00C67509" w:rsidRPr="00DD06EC">
        <w:t xml:space="preserve">Sarah E. Kreps </w:t>
      </w:r>
      <w:r w:rsidR="00C67509">
        <w:t xml:space="preserve">&amp; </w:t>
      </w:r>
      <w:r w:rsidR="00C67509" w:rsidRPr="00DD06EC">
        <w:t xml:space="preserve">Gustavo A. Flores-Macías </w:t>
      </w:r>
      <w:r w:rsidR="00C67509">
        <w:t xml:space="preserve">are </w:t>
      </w:r>
      <w:r w:rsidR="00C67509" w:rsidRPr="00DD06EC">
        <w:t>Assistant Professor</w:t>
      </w:r>
      <w:r w:rsidR="00C67509">
        <w:t>s</w:t>
      </w:r>
      <w:r w:rsidR="00C67509" w:rsidRPr="00DD06EC">
        <w:t xml:space="preserve"> of Government at Cornell University</w:t>
      </w:r>
      <w:r w:rsidR="00C67509">
        <w:t xml:space="preserve">, “No Strings Attached? Evaluating China’s Trade Relations Abroad,” May 17, 2013, </w:t>
      </w:r>
      <w:r w:rsidR="00C67509" w:rsidRPr="00DD06EC">
        <w:t>http://thediplomat.com/china-power/no-strings-attached-evaluating-chinas-trade-relations-abroad/</w:t>
      </w:r>
      <w:r w:rsidR="00C67509">
        <w:t>)</w:t>
      </w:r>
      <w:r>
        <w:t>-mikee</w:t>
      </w:r>
    </w:p>
    <w:p w:rsidR="00C67509" w:rsidRDefault="00C67509" w:rsidP="00C67509"/>
    <w:p w:rsidR="00695B16" w:rsidRPr="001234A2" w:rsidRDefault="00C67509" w:rsidP="00695B16">
      <w:pPr>
        <w:rPr>
          <w:u w:val="single"/>
        </w:rPr>
      </w:pPr>
      <w:r w:rsidRPr="00A61419">
        <w:rPr>
          <w:sz w:val="16"/>
        </w:rPr>
        <w:t xml:space="preserve">To be sure, </w:t>
      </w:r>
      <w:r w:rsidRPr="00561CC8">
        <w:rPr>
          <w:rStyle w:val="StyleBoldUnderline"/>
          <w:highlight w:val="cyan"/>
        </w:rPr>
        <w:t>China</w:t>
      </w:r>
      <w:r w:rsidRPr="00A61419">
        <w:rPr>
          <w:rStyle w:val="StyleBoldUnderline"/>
        </w:rPr>
        <w:t xml:space="preserve"> may not </w:t>
      </w:r>
      <w:r w:rsidRPr="00561CC8">
        <w:rPr>
          <w:rStyle w:val="StyleBoldUnderline"/>
          <w:highlight w:val="cyan"/>
        </w:rPr>
        <w:t>have a</w:t>
      </w:r>
      <w:r w:rsidRPr="00B1361B">
        <w:rPr>
          <w:rStyle w:val="StyleBoldUnderline"/>
        </w:rPr>
        <w:t xml:space="preserve"> purposeful plan to bring</w:t>
      </w:r>
      <w:r w:rsidRPr="00A61419">
        <w:rPr>
          <w:rStyle w:val="StyleBoldUnderline"/>
        </w:rPr>
        <w:t xml:space="preserve"> their trade partners </w:t>
      </w:r>
      <w:r w:rsidRPr="00B1361B">
        <w:rPr>
          <w:rStyle w:val="StyleBoldUnderline"/>
        </w:rPr>
        <w:t>into alignment on</w:t>
      </w:r>
      <w:r w:rsidRPr="00A61419">
        <w:rPr>
          <w:rStyle w:val="StyleBoldUnderline"/>
        </w:rPr>
        <w:t xml:space="preserve"> foreign policy questions.  Even if unintentional</w:t>
      </w:r>
      <w:r w:rsidRPr="00A61419">
        <w:rPr>
          <w:sz w:val="16"/>
        </w:rPr>
        <w:t xml:space="preserve">, however, </w:t>
      </w:r>
      <w:r w:rsidRPr="00B1361B">
        <w:rPr>
          <w:rStyle w:val="StyleBoldUnderline"/>
        </w:rPr>
        <w:t xml:space="preserve">this </w:t>
      </w:r>
      <w:r w:rsidRPr="00561CC8">
        <w:rPr>
          <w:rStyle w:val="StyleBoldUnderline"/>
          <w:highlight w:val="cyan"/>
        </w:rPr>
        <w:t>“</w:t>
      </w:r>
      <w:r w:rsidRPr="00561CC8">
        <w:rPr>
          <w:rStyle w:val="Emphasis"/>
          <w:highlight w:val="cyan"/>
        </w:rPr>
        <w:t>gravitational effect</w:t>
      </w:r>
      <w:r w:rsidRPr="00561CC8">
        <w:rPr>
          <w:rStyle w:val="StyleBoldUnderline"/>
          <w:highlight w:val="cyan"/>
        </w:rPr>
        <w:t xml:space="preserve">” </w:t>
      </w:r>
      <w:r w:rsidRPr="00B1361B">
        <w:rPr>
          <w:rStyle w:val="StyleBoldUnderline"/>
        </w:rPr>
        <w:t>has a sound economic basis.</w:t>
      </w:r>
      <w:r w:rsidRPr="00B1361B">
        <w:rPr>
          <w:sz w:val="16"/>
        </w:rPr>
        <w:t xml:space="preserve">  Developing countries in Africa</w:t>
      </w:r>
      <w:r w:rsidRPr="00A61419">
        <w:rPr>
          <w:sz w:val="16"/>
        </w:rPr>
        <w:t xml:space="preserve">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t>
      </w:r>
      <w:r w:rsidRPr="00A61419">
        <w:rPr>
          <w:rStyle w:val="StyleBoldUnderline"/>
        </w:rPr>
        <w:t>While China certainly needs access to the resources in these co</w:t>
      </w:r>
      <w:r w:rsidRPr="00B1361B">
        <w:rPr>
          <w:rStyle w:val="StyleBoldUnderline"/>
        </w:rPr>
        <w:t xml:space="preserve">untries, the individual countries are far less important to China than China is to these countries. </w:t>
      </w:r>
      <w:r w:rsidRPr="00561CC8">
        <w:rPr>
          <w:rStyle w:val="StyleBoldUnderline"/>
          <w:highlight w:val="cyan"/>
        </w:rPr>
        <w:t>The asymmetry</w:t>
      </w:r>
      <w:r w:rsidRPr="00A61419">
        <w:rPr>
          <w:rStyle w:val="StyleBoldUnderline"/>
        </w:rPr>
        <w:t xml:space="preserve"> in needs </w:t>
      </w:r>
      <w:r w:rsidRPr="00561CC8">
        <w:rPr>
          <w:rStyle w:val="Emphasis"/>
          <w:highlight w:val="cyan"/>
        </w:rPr>
        <w:t xml:space="preserve">gives China a bargaining advantage </w:t>
      </w:r>
      <w:r w:rsidRPr="00561CC8">
        <w:rPr>
          <w:rStyle w:val="StyleBoldUnderline"/>
          <w:highlight w:val="cyan"/>
        </w:rPr>
        <w:t>that translates into foreign policy outcomes</w:t>
      </w:r>
      <w:r w:rsidRPr="00A61419">
        <w:rPr>
          <w:rStyle w:val="StyleBoldUnderline"/>
        </w:rPr>
        <w:t xml:space="preserve"> even if not by explicit design.</w:t>
      </w:r>
      <w:r w:rsidRPr="00A61419">
        <w:rPr>
          <w:sz w:val="16"/>
        </w:rPr>
        <w:t xml:space="preserve"> </w:t>
      </w:r>
      <w:r w:rsidRPr="00A61419">
        <w:rPr>
          <w:rStyle w:val="StyleBoldUnderline"/>
        </w:rPr>
        <w:t>Whether by design or not, the convergence with China’s foreign policy goals is important on at least two levels</w:t>
      </w:r>
      <w:r w:rsidRPr="00A61419">
        <w:rPr>
          <w:sz w:val="16"/>
        </w:rPr>
        <w:t>. First, developing countries in Africa and</w:t>
      </w:r>
      <w:r w:rsidRPr="004740AE">
        <w:rPr>
          <w:rStyle w:val="StyleBoldUnderline"/>
        </w:rPr>
        <w:t xml:space="preserve"> </w:t>
      </w:r>
      <w:r w:rsidRPr="00561CC8">
        <w:rPr>
          <w:rStyle w:val="StyleBoldUnderline"/>
          <w:highlight w:val="cyan"/>
        </w:rPr>
        <w:t>Latin America may be lulled by the prospect of partnering with</w:t>
      </w:r>
      <w:r w:rsidRPr="004740AE">
        <w:rPr>
          <w:rStyle w:val="StyleBoldUnderline"/>
        </w:rPr>
        <w:t xml:space="preserve"> a country such as </w:t>
      </w:r>
      <w:r w:rsidRPr="00561CC8">
        <w:rPr>
          <w:rStyle w:val="StyleBoldUnderline"/>
          <w:highlight w:val="cyan"/>
        </w:rPr>
        <w:t>China</w:t>
      </w:r>
      <w:r w:rsidRPr="004740AE">
        <w:rPr>
          <w:rStyle w:val="StyleBoldUnderline"/>
        </w:rPr>
        <w:t xml:space="preserve"> that does not have an explicit political agenda, as did the United States</w:t>
      </w:r>
      <w:r w:rsidRPr="00A61419">
        <w:rPr>
          <w:sz w:val="16"/>
        </w:rPr>
        <w:t xml:space="preserve"> 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 A second set of implications deals with the United States. </w:t>
      </w:r>
      <w:r w:rsidRPr="00561CC8">
        <w:rPr>
          <w:rStyle w:val="StyleBoldUnderline"/>
          <w:highlight w:val="cyan"/>
        </w:rPr>
        <w:t>During the same period</w:t>
      </w:r>
      <w:r w:rsidRPr="004740AE">
        <w:rPr>
          <w:rStyle w:val="StyleBoldUnderline"/>
        </w:rPr>
        <w:t xml:space="preserve"> in which </w:t>
      </w:r>
      <w:r w:rsidRPr="00561CC8">
        <w:rPr>
          <w:rStyle w:val="StyleBoldUnderline"/>
          <w:highlight w:val="cyan"/>
        </w:rPr>
        <w:t>China’s trade with</w:t>
      </w:r>
      <w:r w:rsidRPr="00A61419">
        <w:rPr>
          <w:sz w:val="16"/>
        </w:rPr>
        <w:t xml:space="preserve"> Africa and</w:t>
      </w:r>
      <w:r w:rsidRPr="004740AE">
        <w:rPr>
          <w:rStyle w:val="StyleBoldUnderline"/>
        </w:rPr>
        <w:t xml:space="preserve"> </w:t>
      </w:r>
      <w:r w:rsidRPr="00561CC8">
        <w:rPr>
          <w:rStyle w:val="Emphasis"/>
          <w:highlight w:val="cyan"/>
        </w:rPr>
        <w:t>Latin America</w:t>
      </w:r>
      <w:r w:rsidRPr="00A61419">
        <w:rPr>
          <w:sz w:val="16"/>
        </w:rPr>
        <w:t xml:space="preserve"> and foreign policy convergence </w:t>
      </w:r>
      <w:r w:rsidRPr="004740AE">
        <w:rPr>
          <w:rStyle w:val="StyleBoldUnderline"/>
        </w:rPr>
        <w:t xml:space="preserve">have </w:t>
      </w:r>
      <w:r w:rsidRPr="00561CC8">
        <w:rPr>
          <w:rStyle w:val="StyleBoldUnderline"/>
          <w:highlight w:val="cyan"/>
        </w:rPr>
        <w:t>increased, the United States and China have actually diverged</w:t>
      </w:r>
      <w:r w:rsidRPr="00A61419">
        <w:rPr>
          <w:sz w:val="16"/>
        </w:rPr>
        <w:t xml:space="preserve"> in their overall UNGA voting behavior. </w:t>
      </w:r>
      <w:r w:rsidRPr="00561CC8">
        <w:rPr>
          <w:rStyle w:val="StyleBoldUnderline"/>
          <w:highlight w:val="cyan"/>
        </w:rPr>
        <w:t xml:space="preserve">This suggests something of a </w:t>
      </w:r>
      <w:r w:rsidRPr="00561CC8">
        <w:rPr>
          <w:rStyle w:val="Emphasis"/>
          <w:highlight w:val="cyan"/>
        </w:rPr>
        <w:t>zero sum</w:t>
      </w:r>
      <w:r w:rsidRPr="00561CC8">
        <w:rPr>
          <w:rStyle w:val="StyleBoldUnderline"/>
          <w:highlight w:val="cyan"/>
        </w:rPr>
        <w:t xml:space="preserve"> dynamic in which China’s growing trade relations make it easier to attract allies in international forums while US influence is diminishing</w:t>
      </w:r>
      <w:r w:rsidRPr="00A61419">
        <w:rPr>
          <w:sz w:val="16"/>
        </w:rPr>
        <w:t xml:space="preserve">. Taken together, these trends call for greater engagement on behalf of the United States in the developing world. </w:t>
      </w:r>
      <w:r w:rsidRPr="00561CC8">
        <w:rPr>
          <w:rStyle w:val="StyleBoldUnderline"/>
          <w:highlight w:val="cyan"/>
        </w:rPr>
        <w:t>Since</w:t>
      </w:r>
      <w:r w:rsidRPr="00A61419">
        <w:rPr>
          <w:sz w:val="16"/>
        </w:rPr>
        <w:t xml:space="preserve"> the September </w:t>
      </w:r>
      <w:r w:rsidRPr="00561CC8">
        <w:rPr>
          <w:rStyle w:val="StyleBoldUnderline"/>
          <w:highlight w:val="cyan"/>
        </w:rPr>
        <w:t>2001</w:t>
      </w:r>
      <w:r w:rsidRPr="00A61419">
        <w:rPr>
          <w:sz w:val="16"/>
        </w:rPr>
        <w:t xml:space="preserve"> attacks, </w:t>
      </w:r>
      <w:r w:rsidRPr="00561CC8">
        <w:rPr>
          <w:rStyle w:val="StyleBoldUnderline"/>
          <w:highlight w:val="cyan"/>
        </w:rPr>
        <w:t>Washington has dealt with</w:t>
      </w:r>
      <w:r w:rsidRPr="00A61419">
        <w:rPr>
          <w:sz w:val="16"/>
        </w:rPr>
        <w:t xml:space="preserve"> Africa and </w:t>
      </w:r>
      <w:r w:rsidRPr="00561CC8">
        <w:rPr>
          <w:rStyle w:val="StyleBoldUnderline"/>
          <w:highlight w:val="cyan"/>
        </w:rPr>
        <w:t xml:space="preserve">Latin America through </w:t>
      </w:r>
      <w:r w:rsidRPr="00561CC8">
        <w:rPr>
          <w:rStyle w:val="Emphasis"/>
          <w:highlight w:val="cyan"/>
        </w:rPr>
        <w:t>benign neglect</w:t>
      </w:r>
      <w:r w:rsidRPr="00A61419">
        <w:rPr>
          <w:rStyle w:val="StyleBoldUnderline"/>
        </w:rPr>
        <w:t xml:space="preserve"> and shifted its attention elsewhere. If foreign policy alignment does follow from tighter commercial relations, the US ought to reinvigorate its trade and diplomatic agenda as an important means of projecting influence abroad.</w:t>
      </w:r>
    </w:p>
    <w:p w:rsidR="00695B16" w:rsidRDefault="00016016" w:rsidP="00695B16">
      <w:pPr>
        <w:pStyle w:val="Heading4"/>
      </w:pPr>
      <w:r>
        <w:t>C. Impact</w:t>
      </w:r>
      <w:r w:rsidR="00695B16">
        <w:t xml:space="preserve">: </w:t>
      </w:r>
    </w:p>
    <w:p w:rsidR="00695B16" w:rsidRDefault="00695B16" w:rsidP="00695B16">
      <w:pPr>
        <w:pStyle w:val="Heading4"/>
      </w:pPr>
      <w:r>
        <w:t xml:space="preserve">1. Continued engagement key to growth &amp; CCP stability. </w:t>
      </w:r>
    </w:p>
    <w:p w:rsidR="00695B16" w:rsidRDefault="00016016" w:rsidP="00695B16">
      <w:r>
        <w:rPr>
          <w:rStyle w:val="StyleStyleBold12pt"/>
        </w:rPr>
        <w:t>Farnsworth</w:t>
      </w:r>
      <w:r w:rsidR="00695B16" w:rsidRPr="00864B7C">
        <w:rPr>
          <w:rStyle w:val="StyleStyleBold12pt"/>
        </w:rPr>
        <w:t xml:space="preserve"> ’12</w:t>
      </w:r>
      <w:r w:rsidR="00695B16">
        <w:t xml:space="preserve"> (</w:t>
      </w:r>
      <w:r w:rsidR="00695B16" w:rsidRPr="00AC16B4">
        <w:t>Eric Farnsworth is vice-president of the Council of the Americas in Washington</w:t>
      </w:r>
      <w:r w:rsidR="00695B16">
        <w:t xml:space="preserve"> </w:t>
      </w:r>
      <w:r w:rsidR="00695B16" w:rsidRPr="00AC16B4">
        <w:t>DC and from 1995 to 1998 was senior adviser to the White House special envoy for the Americas.</w:t>
      </w:r>
      <w:r w:rsidR="00695B16">
        <w:t xml:space="preserve"> “Memo to Washington: China's Growing Presence in Latin America,” </w:t>
      </w:r>
      <w:r w:rsidR="00695B16" w:rsidRPr="00864B7C">
        <w:t>Americas Quarterly, Vol. 6, No. 1</w:t>
      </w:r>
      <w:r w:rsidR="00695B16">
        <w:t xml:space="preserve">, Winter, 2012, </w:t>
      </w:r>
      <w:hyperlink r:id="rId11" w:history="1">
        <w:r w:rsidR="00695B16" w:rsidRPr="00C305FC">
          <w:rPr>
            <w:rStyle w:val="Hyperlink"/>
          </w:rPr>
          <w:t>http://www.americasquarterly.org/Farnsworth</w:t>
        </w:r>
      </w:hyperlink>
      <w:r w:rsidR="00695B16">
        <w:t>)</w:t>
      </w:r>
      <w:r>
        <w:t>-mikee</w:t>
      </w:r>
    </w:p>
    <w:p w:rsidR="00695B16" w:rsidRDefault="00695B16" w:rsidP="00695B16"/>
    <w:p w:rsidR="00695B16" w:rsidRDefault="00695B16" w:rsidP="00695B16">
      <w:pPr>
        <w:rPr>
          <w:sz w:val="16"/>
        </w:rPr>
      </w:pPr>
      <w:r w:rsidRPr="00B1361B">
        <w:rPr>
          <w:rStyle w:val="StyleBoldUnderline"/>
        </w:rPr>
        <w:t>What is China doing in the Americas?</w:t>
      </w:r>
      <w:r w:rsidRPr="00456731">
        <w:rPr>
          <w:sz w:val="16"/>
        </w:rPr>
        <w:t xml:space="preserve"> It’s a good question—and an increasingly important one for policymakers in Washington. According to one U.S. analyst, it’s about “goodwill, good business and strategic position.”1 Perhaps. But the jury is still out, mostly because China’s interest in the Western Hemisphere is barely a decade old. For many years, beyond attempts to wean Latin American and Caribbean nations away from support for Taiwan and efforts to build Third World solidarity, China’s footprint in the Americas was light. That has now changed. </w:t>
      </w:r>
      <w:r w:rsidRPr="00561CC8">
        <w:rPr>
          <w:rStyle w:val="StyleBoldUnderline"/>
          <w:highlight w:val="cyan"/>
        </w:rPr>
        <w:t>Since</w:t>
      </w:r>
      <w:r w:rsidRPr="009B7A54">
        <w:rPr>
          <w:rStyle w:val="StyleBoldUnderline"/>
        </w:rPr>
        <w:t xml:space="preserve"> then-</w:t>
      </w:r>
      <w:r w:rsidRPr="00561CC8">
        <w:rPr>
          <w:rStyle w:val="StyleBoldUnderline"/>
          <w:highlight w:val="cyan"/>
        </w:rPr>
        <w:t>President</w:t>
      </w:r>
      <w:r w:rsidRPr="00456731">
        <w:rPr>
          <w:sz w:val="16"/>
        </w:rPr>
        <w:t xml:space="preserve"> Jiang </w:t>
      </w:r>
      <w:r w:rsidRPr="00561CC8">
        <w:rPr>
          <w:rStyle w:val="StyleBoldUnderline"/>
          <w:highlight w:val="cyan"/>
        </w:rPr>
        <w:t>Zemin’s</w:t>
      </w:r>
      <w:r w:rsidRPr="00456731">
        <w:rPr>
          <w:sz w:val="16"/>
        </w:rPr>
        <w:t xml:space="preserve"> 13-day </w:t>
      </w:r>
      <w:r w:rsidRPr="00561CC8">
        <w:rPr>
          <w:rStyle w:val="StyleBoldUnderline"/>
          <w:highlight w:val="cyan"/>
        </w:rPr>
        <w:t>trip to Latin America</w:t>
      </w:r>
      <w:r w:rsidRPr="00456731">
        <w:rPr>
          <w:sz w:val="16"/>
        </w:rPr>
        <w:t xml:space="preserve"> in April 2001 and the subsequent visits of President Hu Jintao in 2004 and 2011, </w:t>
      </w:r>
      <w:r w:rsidRPr="00561CC8">
        <w:rPr>
          <w:rStyle w:val="StyleBoldUnderline"/>
          <w:highlight w:val="cyan"/>
        </w:rPr>
        <w:t>Chinese engagement with the region has exploded.</w:t>
      </w:r>
      <w:r w:rsidRPr="00456731">
        <w:rPr>
          <w:sz w:val="16"/>
        </w:rPr>
        <w:t xml:space="preserve"> </w:t>
      </w:r>
      <w:r w:rsidRPr="00456731">
        <w:rPr>
          <w:sz w:val="16"/>
        </w:rPr>
        <w:lastRenderedPageBreak/>
        <w:t xml:space="preserve">Today, China is the top trade partner of Brazil and Chile, and the second trade partner of Argentina and Peru. By late 2010, Chinese enterprises had invested almost $44 billion in the region, according to China’s National Development and Reform Commission, almost a quarter of which was invested in 2010 alone. Top investment targets included Brazil, but also Argentina, Chile, Ecuador, Panama, Peru, and Venezuela. Innovative financing by Chinese entities was often behind the deals—and in some cases, such as Ecuador and Venezuela, investments took the form of loans secured by guaranteed future deliveries of oil. That is a marked change from 2003, the year before Hu’s first visit, when China invested just $1 billion in all of Latin America. </w:t>
      </w:r>
      <w:r w:rsidRPr="009B7A54">
        <w:rPr>
          <w:rStyle w:val="StyleBoldUnderline"/>
        </w:rPr>
        <w:t xml:space="preserve">By now the outlines of the story are well known. </w:t>
      </w:r>
      <w:r w:rsidRPr="00561CC8">
        <w:rPr>
          <w:rStyle w:val="StyleBoldUnderline"/>
          <w:highlight w:val="cyan"/>
        </w:rPr>
        <w:t>As part of the dash for economic growth that the C</w:t>
      </w:r>
      <w:r w:rsidRPr="00695B16">
        <w:rPr>
          <w:rStyle w:val="StyleBoldUnderline"/>
        </w:rPr>
        <w:t xml:space="preserve">hinese </w:t>
      </w:r>
      <w:r w:rsidRPr="00561CC8">
        <w:rPr>
          <w:rStyle w:val="StyleBoldUnderline"/>
          <w:highlight w:val="cyan"/>
        </w:rPr>
        <w:t>C</w:t>
      </w:r>
      <w:r w:rsidRPr="009B7A54">
        <w:rPr>
          <w:rStyle w:val="StyleBoldUnderline"/>
        </w:rPr>
        <w:t xml:space="preserve">ommunist </w:t>
      </w:r>
      <w:r w:rsidRPr="00561CC8">
        <w:rPr>
          <w:rStyle w:val="StyleBoldUnderline"/>
          <w:highlight w:val="cyan"/>
        </w:rPr>
        <w:t>P</w:t>
      </w:r>
      <w:r w:rsidRPr="009B7A54">
        <w:rPr>
          <w:rStyle w:val="StyleBoldUnderline"/>
        </w:rPr>
        <w:t xml:space="preserve">arty believes </w:t>
      </w:r>
      <w:r w:rsidRPr="00561CC8">
        <w:rPr>
          <w:rStyle w:val="StyleBoldUnderline"/>
          <w:highlight w:val="cyan"/>
        </w:rPr>
        <w:t>will help to maintain its legitimacy</w:t>
      </w:r>
      <w:r w:rsidRPr="009B7A54">
        <w:rPr>
          <w:rStyle w:val="StyleBoldUnderline"/>
        </w:rPr>
        <w:t>—an average annual rate of 9.8 percent</w:t>
      </w:r>
      <w:r w:rsidRPr="00456731">
        <w:rPr>
          <w:sz w:val="16"/>
        </w:rPr>
        <w:t xml:space="preserve"> from 1979 to 2009, including an 8.7 percent growth rate in 2009 when much of the rest of the world faced economic collapse—</w:t>
      </w:r>
      <w:r w:rsidRPr="00561CC8">
        <w:rPr>
          <w:rStyle w:val="StyleBoldUnderline"/>
          <w:highlight w:val="cyan"/>
        </w:rPr>
        <w:t>Beijing is on a global quest to lock in the natural resources</w:t>
      </w:r>
      <w:r w:rsidRPr="009B7A54">
        <w:rPr>
          <w:rStyle w:val="StyleBoldUnderline"/>
        </w:rPr>
        <w:t xml:space="preserve"> that fuel its growth.</w:t>
      </w:r>
      <w:r w:rsidRPr="00456731">
        <w:rPr>
          <w:sz w:val="16"/>
        </w:rPr>
        <w:t xml:space="preserve"> From Southeast Asia to Africa to Latin America and </w:t>
      </w:r>
      <w:r w:rsidRPr="00B1361B">
        <w:rPr>
          <w:sz w:val="16"/>
        </w:rPr>
        <w:t xml:space="preserve">beyond, </w:t>
      </w:r>
      <w:r w:rsidRPr="00B1361B">
        <w:rPr>
          <w:rStyle w:val="StyleBoldUnderline"/>
        </w:rPr>
        <w:t>China is scouring the globe to invest in primary commodities.</w:t>
      </w:r>
      <w:r w:rsidRPr="00B1361B">
        <w:rPr>
          <w:sz w:val="16"/>
        </w:rPr>
        <w:t xml:space="preserve"> By the end of 2011, more th</w:t>
      </w:r>
      <w:r w:rsidRPr="00456731">
        <w:rPr>
          <w:sz w:val="16"/>
        </w:rPr>
        <w:t xml:space="preserve">an $3 trillion in foreign exchange reserves provided an impressive war chest from which to purchase the global assets that </w:t>
      </w:r>
      <w:r w:rsidRPr="00561CC8">
        <w:rPr>
          <w:rStyle w:val="StyleBoldUnderline"/>
          <w:highlight w:val="cyan"/>
        </w:rPr>
        <w:t>China’s leaders believe they need to support economic growth—and thus political stability</w:t>
      </w:r>
      <w:r w:rsidRPr="009B7A54">
        <w:rPr>
          <w:rStyle w:val="StyleBoldUnderline"/>
        </w:rPr>
        <w:t>—for the medium to longer term.</w:t>
      </w:r>
      <w:r>
        <w:rPr>
          <w:rStyle w:val="StyleBoldUnderline"/>
        </w:rPr>
        <w:t xml:space="preserve"> </w:t>
      </w:r>
      <w:r w:rsidRPr="009B7A54">
        <w:rPr>
          <w:rStyle w:val="StyleBoldUnderline"/>
        </w:rPr>
        <w:t xml:space="preserve">As </w:t>
      </w:r>
      <w:r w:rsidRPr="00561CC8">
        <w:rPr>
          <w:rStyle w:val="StyleBoldUnderline"/>
          <w:highlight w:val="cyan"/>
        </w:rPr>
        <w:t>China</w:t>
      </w:r>
      <w:r w:rsidRPr="009B7A54">
        <w:rPr>
          <w:rStyle w:val="StyleBoldUnderline"/>
        </w:rPr>
        <w:t xml:space="preserve"> faces its own near-term leadership transition, </w:t>
      </w:r>
      <w:r w:rsidRPr="00561CC8">
        <w:rPr>
          <w:rStyle w:val="StyleBoldUnderline"/>
          <w:highlight w:val="cyan"/>
        </w:rPr>
        <w:t>efforts to purchase domestic political stability with foreign trade and investment are likely to intensify</w:t>
      </w:r>
      <w:r w:rsidRPr="00456731">
        <w:rPr>
          <w:sz w:val="16"/>
        </w:rPr>
        <w:t xml:space="preserve">. At the same time, </w:t>
      </w:r>
      <w:r w:rsidRPr="00561CC8">
        <w:rPr>
          <w:rStyle w:val="StyleBoldUnderline"/>
          <w:highlight w:val="cyan"/>
        </w:rPr>
        <w:t>Latin American nations</w:t>
      </w:r>
      <w:r w:rsidRPr="00456731">
        <w:rPr>
          <w:sz w:val="16"/>
        </w:rPr>
        <w:t xml:space="preserve"> that have been the primary trade and investment partners with China</w:t>
      </w:r>
      <w:r w:rsidRPr="009B7A54">
        <w:rPr>
          <w:rStyle w:val="StyleBoldUnderline"/>
        </w:rPr>
        <w:t xml:space="preserve"> </w:t>
      </w:r>
      <w:r w:rsidRPr="00561CC8">
        <w:rPr>
          <w:rStyle w:val="StyleBoldUnderline"/>
          <w:highlight w:val="cyan"/>
        </w:rPr>
        <w:t>have also gained handsomely</w:t>
      </w:r>
      <w:r w:rsidRPr="00456731">
        <w:rPr>
          <w:sz w:val="16"/>
        </w:rPr>
        <w:t>, at least in the short term, in the sectors that produce primary goods. Longer term questions abound regarding the balance and terms of trade, the nature of the investments that China is making, and the values that are being promoted or undermined by such investments.2 Additionally, nations that are not supplying significant amounts of commodities to China, including Mexico and Central America, view China more as an aggressive competitor than as an economic partner. The costs and benefits of trade with China are unequally distributed across the Americas.</w:t>
      </w:r>
    </w:p>
    <w:p w:rsidR="00695B16" w:rsidRDefault="00695B16" w:rsidP="00695B16">
      <w:pPr>
        <w:rPr>
          <w:sz w:val="16"/>
        </w:rPr>
      </w:pPr>
    </w:p>
    <w:p w:rsidR="00695B16" w:rsidRPr="00EA0E2E" w:rsidRDefault="00695B16" w:rsidP="00695B16">
      <w:pPr>
        <w:pStyle w:val="Heading4"/>
      </w:pPr>
      <w:r>
        <w:t xml:space="preserve">2. </w:t>
      </w:r>
      <w:r w:rsidR="00B1361B">
        <w:t>CCP</w:t>
      </w:r>
      <w:r w:rsidRPr="00EA0E2E">
        <w:t xml:space="preserve"> instability leads to nuclear war</w:t>
      </w:r>
      <w:r>
        <w:t>.</w:t>
      </w:r>
      <w:r w:rsidRPr="00EA0E2E">
        <w:t xml:space="preserve"> </w:t>
      </w:r>
    </w:p>
    <w:p w:rsidR="00695B16" w:rsidRPr="00EA0E2E" w:rsidRDefault="00695B16" w:rsidP="00695B16">
      <w:pPr>
        <w:rPr>
          <w:b/>
        </w:rPr>
      </w:pPr>
      <w:r w:rsidRPr="00EA0E2E">
        <w:rPr>
          <w:rStyle w:val="StyleStyleBold12pt"/>
        </w:rPr>
        <w:t>Rexing, 5</w:t>
      </w:r>
      <w:r>
        <w:rPr>
          <w:b/>
        </w:rPr>
        <w:t xml:space="preserve"> </w:t>
      </w:r>
      <w:r w:rsidRPr="00EA0E2E">
        <w:t>(San, Staff – Epoch Times, The CCP’s Last Ditch Gamble: Biological and Nuclear War, 8-5, http://english.epochtimes.com/ news/5-8-5/30975.html)</w:t>
      </w:r>
    </w:p>
    <w:p w:rsidR="00695B16" w:rsidRPr="00EA0E2E" w:rsidRDefault="00695B16" w:rsidP="00695B16"/>
    <w:p w:rsidR="00695B16" w:rsidRDefault="00695B16" w:rsidP="00695B16">
      <w:pPr>
        <w:rPr>
          <w:sz w:val="16"/>
        </w:rPr>
      </w:pPr>
      <w:r w:rsidRPr="00132249">
        <w:rPr>
          <w:sz w:val="16"/>
        </w:rPr>
        <w:t xml:space="preserve">What, then, is the gist of this wild, last-ditch gamble? To put it in a few words: </w:t>
      </w:r>
      <w:r w:rsidRPr="00EA0E2E">
        <w:rPr>
          <w:rStyle w:val="StyleBoldUnderline"/>
        </w:rPr>
        <w:t xml:space="preserve">A cornered beast is fighting desperately to survive in a battle with humanity. If you don’t believe me, read </w:t>
      </w:r>
      <w:r w:rsidRPr="00561CC8">
        <w:rPr>
          <w:rStyle w:val="StyleBoldUnderline"/>
          <w:highlight w:val="cyan"/>
        </w:rPr>
        <w:t>some passages directly from</w:t>
      </w:r>
      <w:r w:rsidRPr="00EA0E2E">
        <w:rPr>
          <w:rStyle w:val="StyleBoldUnderline"/>
        </w:rPr>
        <w:t xml:space="preserve"> the </w:t>
      </w:r>
      <w:r w:rsidRPr="00561CC8">
        <w:rPr>
          <w:rStyle w:val="StyleBoldUnderline"/>
          <w:highlight w:val="cyan"/>
        </w:rPr>
        <w:t>speeches</w:t>
      </w:r>
      <w:r w:rsidRPr="00EA0E2E">
        <w:rPr>
          <w:rStyle w:val="StyleBoldUnderline"/>
        </w:rPr>
        <w:t>.</w:t>
      </w:r>
      <w:r>
        <w:rPr>
          <w:rStyle w:val="StyleBoldUnderline"/>
        </w:rPr>
        <w:t xml:space="preserve"> </w:t>
      </w:r>
      <w:r w:rsidRPr="00132249">
        <w:rPr>
          <w:sz w:val="16"/>
        </w:rPr>
        <w:t>1) “</w:t>
      </w:r>
      <w:r w:rsidRPr="00EA0E2E">
        <w:rPr>
          <w:rStyle w:val="StyleBoldUnderline"/>
        </w:rPr>
        <w:t>We must prepare ourselves for two scenarios. If our biological weapons succeed in the surprise attack [on the US], the Chinese people will be able to keep their losses at a minimum in the fight against the U.S.</w:t>
      </w:r>
      <w:r w:rsidRPr="00132249">
        <w:rPr>
          <w:sz w:val="16"/>
        </w:rPr>
        <w:t xml:space="preserve"> If, however, the attack fails and triggers a nuclear retaliation from the U.S., China would perhaps suffer a catastrophe in which more than half of its population would perish. That is why we need to be ready with air defense systems for our big and medium-sized cities. </w:t>
      </w:r>
      <w:r w:rsidRPr="00EA0E2E">
        <w:rPr>
          <w:rStyle w:val="StyleBoldUnderline"/>
        </w:rPr>
        <w:t>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w:t>
      </w:r>
      <w:r>
        <w:rPr>
          <w:bCs/>
          <w:sz w:val="26"/>
          <w:u w:val="single"/>
        </w:rPr>
        <w:t xml:space="preserve"> </w:t>
      </w:r>
      <w:r w:rsidRPr="00132249">
        <w:rPr>
          <w:sz w:val="16"/>
        </w:rPr>
        <w:t>2) “</w:t>
      </w:r>
      <w:r w:rsidRPr="00EA0E2E">
        <w:rPr>
          <w:rStyle w:val="StyleBoldUnderline"/>
        </w:rPr>
        <w:t xml:space="preserve">In any event, we, </w:t>
      </w:r>
      <w:r w:rsidRPr="00561CC8">
        <w:rPr>
          <w:rStyle w:val="StyleBoldUnderline"/>
          <w:highlight w:val="cyan"/>
        </w:rPr>
        <w:t>the CCP, will never step down</w:t>
      </w:r>
      <w:r w:rsidRPr="00EA0E2E">
        <w:rPr>
          <w:rStyle w:val="StyleBoldUnderline"/>
        </w:rPr>
        <w:t xml:space="preserve"> from the stage of history! We’d rather have the whole world, or even the entire globe, share life and death with us than step down from the stage of history!!! Isn’t there a ‘nuclear bondage’ theory? It means that </w:t>
      </w:r>
      <w:r w:rsidRPr="00561CC8">
        <w:rPr>
          <w:rStyle w:val="StyleBoldUnderline"/>
          <w:highlight w:val="cyan"/>
        </w:rPr>
        <w:t>since the nuclear weapons have bound the security of the entire world, all will die together if death is inevitable</w:t>
      </w:r>
      <w:r w:rsidRPr="00132249">
        <w:rPr>
          <w:sz w:val="16"/>
        </w:rPr>
        <w:t>. In my view, there is another kind of bondage, and that is, the fate our Party is tied up with that of the whole world. If we, the CCP, are finished, China will be finished, and the world will be finished.”</w:t>
      </w:r>
      <w:r>
        <w:rPr>
          <w:bCs/>
          <w:sz w:val="26"/>
          <w:u w:val="single"/>
        </w:rPr>
        <w:t xml:space="preserve"> </w:t>
      </w:r>
      <w:r w:rsidRPr="00132249">
        <w:rPr>
          <w:sz w:val="16"/>
        </w:rPr>
        <w:t>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the Party’s life has always been above all else!”</w:t>
      </w:r>
      <w:r>
        <w:rPr>
          <w:bCs/>
          <w:sz w:val="26"/>
          <w:u w:val="single"/>
        </w:rPr>
        <w:t xml:space="preserve"> </w:t>
      </w:r>
      <w:r w:rsidRPr="00561CC8">
        <w:rPr>
          <w:rStyle w:val="StyleBoldUnderline"/>
          <w:highlight w:val="cyan"/>
        </w:rPr>
        <w:t xml:space="preserve">Since the Party’s life is “above all else,” it would not be surprising if the CCP resorts to the use of biological, chemical, and nuclear weapons </w:t>
      </w:r>
      <w:r w:rsidRPr="00EA0E2E">
        <w:rPr>
          <w:rStyle w:val="StyleBoldUnderline"/>
        </w:rPr>
        <w:t>in its attempt to extend its life</w:t>
      </w:r>
      <w:r w:rsidRPr="00561CC8">
        <w:rPr>
          <w:rStyle w:val="StyleBoldUnderline"/>
          <w:highlight w:val="cyan"/>
        </w:rPr>
        <w:t>. The CCP,</w:t>
      </w:r>
      <w:r w:rsidRPr="00EA0E2E">
        <w:rPr>
          <w:rStyle w:val="StyleBoldUnderline"/>
        </w:rPr>
        <w:t xml:space="preserve"> which disregards human life, </w:t>
      </w:r>
      <w:r w:rsidRPr="00561CC8">
        <w:rPr>
          <w:rStyle w:val="StyleBoldUnderline"/>
          <w:highlight w:val="cyan"/>
        </w:rPr>
        <w:t xml:space="preserve">would not hesitate </w:t>
      </w:r>
      <w:r w:rsidRPr="00561CC8">
        <w:rPr>
          <w:rStyle w:val="StyleBoldUnderline"/>
          <w:highlight w:val="cyan"/>
        </w:rPr>
        <w:lastRenderedPageBreak/>
        <w:t>to kill two hundred million Americans</w:t>
      </w:r>
      <w:r w:rsidRPr="00EA0E2E">
        <w:rPr>
          <w:rStyle w:val="StyleBoldUnderline"/>
        </w:rPr>
        <w:t xml:space="preserve">, along with seven or eight hundred million Chinese, </w:t>
      </w:r>
      <w:r w:rsidRPr="00561CC8">
        <w:rPr>
          <w:rStyle w:val="StyleBoldUnderline"/>
          <w:highlight w:val="cyan"/>
        </w:rPr>
        <w:t>to achieve its ends</w:t>
      </w:r>
      <w:r w:rsidRPr="00EA0E2E">
        <w:rPr>
          <w:rStyle w:val="StyleBoldUnderline"/>
        </w:rPr>
        <w:t xml:space="preserve">. These speeches let the public see the CCP for what it really is. With evil filling its every cell </w:t>
      </w:r>
      <w:r w:rsidRPr="00561CC8">
        <w:rPr>
          <w:rStyle w:val="StyleBoldUnderline"/>
          <w:highlight w:val="cyan"/>
        </w:rPr>
        <w:t>the CCP intends to wage a war against humankind in its desperate attempt to cling to life</w:t>
      </w:r>
      <w:r w:rsidRPr="00EA0E2E">
        <w:rPr>
          <w:rStyle w:val="StyleBoldUnderline"/>
        </w:rPr>
        <w:t>. That is the main theme of the speeches.</w:t>
      </w:r>
      <w:r>
        <w:rPr>
          <w:rStyle w:val="StyleBoldUnderline"/>
        </w:rPr>
        <w:t xml:space="preserve"> </w:t>
      </w:r>
      <w:r w:rsidRPr="00132249">
        <w:rPr>
          <w:sz w:val="16"/>
        </w:rPr>
        <w:t>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w:t>
      </w:r>
    </w:p>
    <w:p w:rsidR="00695B16" w:rsidRDefault="00695B16" w:rsidP="00C67509">
      <w:pPr>
        <w:rPr>
          <w:rStyle w:val="StyleBoldUnderline"/>
        </w:rPr>
      </w:pPr>
    </w:p>
    <w:p w:rsidR="00C67509" w:rsidRPr="00C67509" w:rsidRDefault="00C67509" w:rsidP="00C67509"/>
    <w:p w:rsidR="00A0462D" w:rsidRDefault="00A0462D" w:rsidP="007C0834">
      <w:pPr>
        <w:pStyle w:val="Heading2"/>
      </w:pPr>
    </w:p>
    <w:p w:rsidR="006660E4" w:rsidRPr="006660E4" w:rsidRDefault="001234A2" w:rsidP="007C0834">
      <w:pPr>
        <w:pStyle w:val="Heading2"/>
      </w:pPr>
      <w:r>
        <w:lastRenderedPageBreak/>
        <w:t>UNIQUENESS</w:t>
      </w:r>
    </w:p>
    <w:p w:rsidR="007C0834" w:rsidRDefault="0082442B" w:rsidP="007C0834">
      <w:pPr>
        <w:pStyle w:val="Heading3"/>
      </w:pPr>
      <w:r>
        <w:lastRenderedPageBreak/>
        <w:t>U – Generic</w:t>
      </w:r>
    </w:p>
    <w:p w:rsidR="007C0834" w:rsidRPr="005733A7" w:rsidRDefault="007C0834" w:rsidP="007C0834">
      <w:pPr>
        <w:pStyle w:val="Heading4"/>
        <w:rPr>
          <w:rStyle w:val="StyleStyleBold12pt"/>
        </w:rPr>
      </w:pPr>
      <w:r>
        <w:t xml:space="preserve">China is increasing its engagement with Latin America – they’re winning the influence battle now. </w:t>
      </w:r>
    </w:p>
    <w:p w:rsidR="007C0834" w:rsidRDefault="007C0834" w:rsidP="007C0834">
      <w:r w:rsidRPr="006660E4">
        <w:rPr>
          <w:rStyle w:val="StyleStyleBold12pt"/>
        </w:rPr>
        <w:t>Ellis ’13</w:t>
      </w:r>
      <w:r>
        <w:t xml:space="preserve"> (</w:t>
      </w:r>
      <w:r w:rsidRPr="006660E4">
        <w:t>R. Evan is associate professor for Hemispheric Defense Studies</w:t>
      </w:r>
      <w:r>
        <w:t xml:space="preserve">, “China's New Backyard: Does Washington realize how deeply Beijing has planted a flag?” </w:t>
      </w:r>
      <w:r w:rsidRPr="006660E4">
        <w:t xml:space="preserve">JUNE 6, 2013, </w:t>
      </w:r>
      <w:hyperlink r:id="rId12" w:history="1">
        <w:r w:rsidRPr="006660E4">
          <w:t>http://www.foreignpolicy.com/articles/2013/06/06/china_s_new_backyard_latin_america</w:t>
        </w:r>
      </w:hyperlink>
      <w:r w:rsidRPr="006660E4">
        <w:t>)</w:t>
      </w:r>
    </w:p>
    <w:p w:rsidR="007C0834" w:rsidRDefault="007C0834" w:rsidP="007C0834"/>
    <w:p w:rsidR="007C0834" w:rsidRPr="005733A7" w:rsidRDefault="007C0834" w:rsidP="007C0834">
      <w:pPr>
        <w:rPr>
          <w:sz w:val="16"/>
        </w:rPr>
      </w:pPr>
      <w:r w:rsidRPr="006660E4">
        <w:rPr>
          <w:rStyle w:val="StyleBoldUnderline"/>
        </w:rPr>
        <w:t>For the past decade, Washington has looked with discomfort at China's growing interest in Latin America. But while Beijing's diplomats bulked up</w:t>
      </w:r>
      <w:r w:rsidRPr="005733A7">
        <w:rPr>
          <w:sz w:val="16"/>
        </w:rPr>
        <w:t xml:space="preserve"> on their Spanish and Portuguese, </w:t>
      </w:r>
      <w:r w:rsidRPr="006660E4">
        <w:rPr>
          <w:rStyle w:val="StyleBoldUnderline"/>
        </w:rPr>
        <w:t>most U.S. policymakers slept soundly,</w:t>
      </w:r>
      <w:r w:rsidRPr="005733A7">
        <w:rPr>
          <w:sz w:val="16"/>
        </w:rPr>
        <w:t xml:space="preserve"> confident that the United States still held a dominant position in the minds of its southern neighbors. In April 2005, the U.S. House of Representatives Subcommittee on the Western Hemisphere held a hearing on China's influence in the hemisphere and concluded that the U.S. position in the Western Hemisphere was much stronger than China's and, moreover, that Beijing's economic engagement in the region did not present a security threat. But that was 2005. In late May of this year, </w:t>
      </w:r>
      <w:r w:rsidRPr="006660E4">
        <w:rPr>
          <w:rStyle w:val="StyleBoldUnderline"/>
        </w:rPr>
        <w:t>when</w:t>
      </w:r>
      <w:r w:rsidRPr="005733A7">
        <w:rPr>
          <w:sz w:val="16"/>
        </w:rPr>
        <w:t xml:space="preserve"> U.S. Vice President Joe </w:t>
      </w:r>
      <w:r w:rsidRPr="006660E4">
        <w:rPr>
          <w:rStyle w:val="StyleBoldUnderline"/>
        </w:rPr>
        <w:t>Biden went to Latin America</w:t>
      </w:r>
      <w:r w:rsidRPr="005733A7">
        <w:rPr>
          <w:sz w:val="16"/>
        </w:rPr>
        <w:t xml:space="preserve"> for a three-day, three-country tour, </w:t>
      </w:r>
      <w:r w:rsidRPr="006660E4">
        <w:rPr>
          <w:rStyle w:val="StyleBoldUnderline"/>
        </w:rPr>
        <w:t>Beijing was hot on his heels</w:t>
      </w:r>
      <w:r w:rsidRPr="005733A7">
        <w:rPr>
          <w:sz w:val="16"/>
        </w:rPr>
        <w:t xml:space="preserve">. Chinese President Xi Jinping arrived in Trinidad and Tobago just days after Biden left: Whereas Trinidad and Tobago's prime minister, Kamla Persad-Bissessar, characterized her discussions with Biden as "at times brutal," Xi's stop in Trinidad and Tobago included the unveiling of a children's hospital funded with $150 million from the Chinese government, discussion of energy projects, and meetings with seven Caribbean heads of state. </w:t>
      </w:r>
      <w:r w:rsidRPr="005733A7">
        <w:rPr>
          <w:rStyle w:val="StyleBoldUnderline"/>
        </w:rPr>
        <w:t>Xi's itinerary took him to</w:t>
      </w:r>
      <w:r w:rsidRPr="005733A7">
        <w:rPr>
          <w:sz w:val="16"/>
        </w:rPr>
        <w:t xml:space="preserve"> Costa Rica and </w:t>
      </w:r>
      <w:r w:rsidRPr="005733A7">
        <w:rPr>
          <w:rStyle w:val="StyleBoldUnderline"/>
        </w:rPr>
        <w:t>Mexico</w:t>
      </w:r>
      <w:r w:rsidRPr="005733A7">
        <w:rPr>
          <w:sz w:val="16"/>
        </w:rPr>
        <w:t xml:space="preserve"> on June 4 to 6, but his shadow followed Biden all the way to Brazil. In Rio de Janeiro, Biden referred to a new "strategic partnership" between the United States and Brazil, yet his words' impact was undercut by the strategic partnership that Brazil has had with China since 1993 and the much-publicized fact that China overtook the United States as Brazil's largest trading partner in 2009 (trade between China and Brazil exceeded $75 billion in 2012). It's not an accident that Brazilian President Dilma Rousseff made a state visit to China in April 2011, prior to paying one to the United States. </w:t>
      </w:r>
      <w:r w:rsidRPr="006660E4">
        <w:rPr>
          <w:rStyle w:val="StyleBoldUnderline"/>
        </w:rPr>
        <w:t xml:space="preserve">Make no mistake: </w:t>
      </w:r>
      <w:r w:rsidRPr="005733A7">
        <w:rPr>
          <w:rStyle w:val="Emphasis"/>
        </w:rPr>
        <w:t>China is now a presence in the region</w:t>
      </w:r>
      <w:r w:rsidRPr="005733A7">
        <w:rPr>
          <w:sz w:val="16"/>
        </w:rPr>
        <w:t xml:space="preserve">. Xi's trip to Trinidad and Tobago is only the second visit by a Chinese president to the Caribbean -- his predecessor, Hu Jintao, visited communist Cuba in November 2008 -- but China and the Caribbean's economic and political ties have been growing rapidly. On this trip, Xi promised more than $3 billion in loans to 10 Caribbean countries and Costa Rica. Xi's choice of three destinations near the United States, followed by a "shirt-sleeves" summit with U.S. President Barack Obama on June 7 and 8 at the Sunnylands resort in California, sends a subtle message that </w:t>
      </w:r>
      <w:r w:rsidRPr="005733A7">
        <w:rPr>
          <w:rStyle w:val="StyleBoldUnderline"/>
        </w:rPr>
        <w:t>the new Chinese leadership seeks to engage the United States globally as an equal -- without the deference shown in the past to the United States in countries close to its borders.</w:t>
      </w:r>
      <w:r w:rsidRPr="005733A7">
        <w:rPr>
          <w:sz w:val="16"/>
        </w:rPr>
        <w:t xml:space="preserve"> Ironically, </w:t>
      </w:r>
      <w:r w:rsidRPr="005733A7">
        <w:rPr>
          <w:rStyle w:val="StyleBoldUnderline"/>
        </w:rPr>
        <w:t>it's the Latin American country closest to the United States where Xi might be able to make up the most ground. Mexican President</w:t>
      </w:r>
      <w:r w:rsidRPr="005733A7">
        <w:rPr>
          <w:sz w:val="16"/>
        </w:rPr>
        <w:t xml:space="preserve"> Enrique Peña </w:t>
      </w:r>
      <w:r w:rsidRPr="005733A7">
        <w:rPr>
          <w:rStyle w:val="StyleBoldUnderline"/>
        </w:rPr>
        <w:t>Nieto's engagement with the Chinese president,</w:t>
      </w:r>
      <w:r w:rsidRPr="005733A7">
        <w:rPr>
          <w:sz w:val="16"/>
        </w:rPr>
        <w:t xml:space="preserve"> both at the April summit in Boao, China, and this week in Mexico City, </w:t>
      </w:r>
      <w:r w:rsidRPr="005733A7">
        <w:rPr>
          <w:rStyle w:val="StyleBoldUnderline"/>
        </w:rPr>
        <w:t>allow him to differentiate himself</w:t>
      </w:r>
      <w:r w:rsidRPr="005733A7">
        <w:rPr>
          <w:sz w:val="16"/>
        </w:rPr>
        <w:t xml:space="preserve"> from his pro-U.S. predecessor, Felipe Calderón. Similarly, </w:t>
      </w:r>
      <w:r w:rsidRPr="005733A7">
        <w:rPr>
          <w:rStyle w:val="StyleBoldUnderline"/>
        </w:rPr>
        <w:t>Mexico's role in</w:t>
      </w:r>
      <w:r w:rsidRPr="005733A7">
        <w:rPr>
          <w:sz w:val="16"/>
        </w:rPr>
        <w:t xml:space="preserve"> forming the Pacific Alliance, </w:t>
      </w:r>
      <w:r w:rsidRPr="005733A7">
        <w:rPr>
          <w:rStyle w:val="StyleBoldUnderline"/>
        </w:rPr>
        <w:t>a new subregional organization built around a group of four pro-market,</w:t>
      </w:r>
      <w:r w:rsidRPr="005733A7">
        <w:rPr>
          <w:sz w:val="16"/>
        </w:rPr>
        <w:t xml:space="preserve"> pro-trade countries (Chile, Colombia, Mexico, and Peru) </w:t>
      </w:r>
      <w:r w:rsidRPr="005733A7">
        <w:rPr>
          <w:rStyle w:val="StyleBoldUnderline"/>
        </w:rPr>
        <w:t>allows Mexico to reassert a leadership role in the Americas, relatively independent of the United States.</w:t>
      </w:r>
      <w:r w:rsidRPr="005733A7">
        <w:rPr>
          <w:sz w:val="16"/>
        </w:rPr>
        <w:t xml:space="preserve"> The challenges arising from China's global engagement should not, however, be confused with the struggle between the United States and the Soviet Union that characterized the Cold War, in which each side actively promoted different, competing concepts for a global order. China does not seek to impose a new ideology on the world, yet </w:t>
      </w:r>
      <w:r w:rsidRPr="005733A7">
        <w:rPr>
          <w:rStyle w:val="StyleBoldUnderline"/>
        </w:rPr>
        <w:t>the mercantilist way in which it promotes its economic development,</w:t>
      </w:r>
      <w:r w:rsidRPr="005733A7">
        <w:rPr>
          <w:sz w:val="16"/>
        </w:rPr>
        <w:t xml:space="preserve"> combined with its lack of commitment to international norms that it didn't create, </w:t>
      </w:r>
      <w:r w:rsidRPr="005733A7">
        <w:rPr>
          <w:rStyle w:val="StyleBoldUnderline"/>
        </w:rPr>
        <w:t>makes it more difficult for the United States to conduct business and pursue policy goals in Latin America and other parts of the world.</w:t>
      </w:r>
      <w:r w:rsidRPr="005733A7">
        <w:rPr>
          <w:sz w:val="16"/>
        </w:rPr>
        <w:t xml:space="preserve"> Consider China's ties with the eight countries that make up the leftist Bolivarian Alliance for the Americas (ALBA). Since 2007, China has loaned $50 billion to Ecuador and Venezuela, the alliance's two largest countries, giving them the financial wherewithal to continue sustaining anti-U.S. policies at home and to advance their cause in the region -- from funding oil alliance Petrocaribe, to setting up teleSUR and Banco del Sur, to sending suitcases of cash to politicians in Argentina. And </w:t>
      </w:r>
      <w:r w:rsidRPr="005733A7">
        <w:rPr>
          <w:rStyle w:val="StyleBoldUnderline"/>
        </w:rPr>
        <w:t xml:space="preserve">the willingness of Chinese companies </w:t>
      </w:r>
      <w:r w:rsidRPr="005733A7">
        <w:rPr>
          <w:rStyle w:val="StyleBoldUnderline"/>
        </w:rPr>
        <w:lastRenderedPageBreak/>
        <w:t>to invest in Venezuela</w:t>
      </w:r>
      <w:r w:rsidRPr="005733A7">
        <w:rPr>
          <w:sz w:val="16"/>
        </w:rPr>
        <w:t xml:space="preserve"> and Ecuador </w:t>
      </w:r>
      <w:r w:rsidRPr="005733A7">
        <w:rPr>
          <w:rStyle w:val="StyleBoldUnderline"/>
        </w:rPr>
        <w:t>has made it easier for those countries' regimes to nationalize industries and displace undesired Western corporations.</w:t>
      </w:r>
      <w:r w:rsidRPr="005733A7">
        <w:rPr>
          <w:sz w:val="16"/>
        </w:rPr>
        <w:t xml:space="preserve"> China's indifference to those countries' political systems has cleared the way for their devolution to less democratic practices, from the legal actions taken against the leadership of El Universo and other Ecuadorean media, to forcing RCTV off the air in Venezuela and persecuting Venezuelan opponents from Manuel Rosales (now in exile) to former armed forces head Raúl Baduel (now incarcerated). </w:t>
      </w:r>
      <w:r w:rsidRPr="005733A7">
        <w:rPr>
          <w:rStyle w:val="StyleBoldUnderline"/>
        </w:rPr>
        <w:t>China's no-strings-attached investments enable the regimes to thumb their noses at Western institutions</w:t>
      </w:r>
      <w:r w:rsidRPr="005733A7">
        <w:rPr>
          <w:sz w:val="16"/>
        </w:rPr>
        <w:t xml:space="preserve"> and prevailing international norms regarding respect for contracts, freedom of expression, democracy, and human rights.</w:t>
      </w:r>
    </w:p>
    <w:p w:rsidR="007C0834" w:rsidRPr="007C0834" w:rsidRDefault="007C0834" w:rsidP="007C0834"/>
    <w:p w:rsidR="00367CDB" w:rsidRDefault="00367CDB" w:rsidP="00367CDB">
      <w:pPr>
        <w:pStyle w:val="Heading4"/>
      </w:pPr>
      <w:r>
        <w:t xml:space="preserve">China’s influence and engagement increasing now, displacing the US. </w:t>
      </w:r>
    </w:p>
    <w:p w:rsidR="00367CDB" w:rsidRDefault="00367CDB" w:rsidP="00367CDB">
      <w:r w:rsidRPr="00E03579">
        <w:rPr>
          <w:rStyle w:val="StyleStyleBold12pt"/>
        </w:rPr>
        <w:t>Costa Rica News, 6/12</w:t>
      </w:r>
      <w:r>
        <w:t xml:space="preserve"> (“China Rooted in Latin America” 2013, </w:t>
      </w:r>
      <w:hyperlink r:id="rId13" w:history="1">
        <w:r w:rsidRPr="00016016">
          <w:t>http://thecostaricanews.com/china-rooted-in-latin-america/15642</w:t>
        </w:r>
      </w:hyperlink>
      <w:r w:rsidR="00016016" w:rsidRPr="00016016">
        <w:t>)-mikee</w:t>
      </w:r>
    </w:p>
    <w:p w:rsidR="00367CDB" w:rsidRDefault="00367CDB" w:rsidP="00367CDB"/>
    <w:p w:rsidR="00367CDB" w:rsidRPr="00AD697B" w:rsidRDefault="00367CDB" w:rsidP="00367CDB">
      <w:pPr>
        <w:rPr>
          <w:sz w:val="16"/>
        </w:rPr>
      </w:pPr>
      <w:r w:rsidRPr="00E03579">
        <w:rPr>
          <w:rStyle w:val="StyleBoldUnderline"/>
        </w:rPr>
        <w:t>China concluded its last “Made in China” contract signing sweep across the Latin America’s last week</w:t>
      </w:r>
      <w:r w:rsidRPr="00E03579">
        <w:rPr>
          <w:sz w:val="16"/>
        </w:rPr>
        <w:t xml:space="preserve">. </w:t>
      </w:r>
      <w:r w:rsidRPr="00E03579">
        <w:rPr>
          <w:rStyle w:val="StyleBoldUnderline"/>
        </w:rPr>
        <w:t xml:space="preserve">President Xi Jinping, during his visit </w:t>
      </w:r>
      <w:r w:rsidRPr="00E03579">
        <w:rPr>
          <w:sz w:val="16"/>
        </w:rPr>
        <w:t xml:space="preserve">last week to Mexico, Costa Rica and Trinidad and Tobago came, </w:t>
      </w:r>
      <w:r w:rsidRPr="00E03579">
        <w:rPr>
          <w:rStyle w:val="StyleBoldUnderline"/>
        </w:rPr>
        <w:t>signed at least two dozen agreements further consolidating territory the hemisphere</w:t>
      </w:r>
      <w:r w:rsidRPr="00E03579">
        <w:rPr>
          <w:sz w:val="16"/>
        </w:rPr>
        <w:t xml:space="preserve">. With Brazil, Mexico and Chile as its main customers, Costa Rica’s premiering stadium and trade agreement made by the Chinese, 33% of the oil from Ecuador endorsed as part payment of its investment in infrastructure and Colombia flirting to get an agreement free trade, the </w:t>
      </w:r>
      <w:r w:rsidRPr="00E03579">
        <w:rPr>
          <w:rStyle w:val="Emphasis"/>
        </w:rPr>
        <w:t>China’s influence is increasingly in the daily life in Latin America</w:t>
      </w:r>
      <w:r w:rsidRPr="00E03579">
        <w:rPr>
          <w:sz w:val="16"/>
        </w:rPr>
        <w:t xml:space="preserve">. Nicaragua is ready to sign with Chinese entrepreneurs in trade for large portion of its territory and its coasts on two oceans to build the second hemisphere canal. A statement from the presidency of Nicaragua confirmed that the National Assembly is drafting a Special Law Initiative for the Development of Infrastructure and Transport Nicaraguan Canal, Free Trade Zones and Infrastructure Associates. According to information provided by the Assembly, the initiative, which aims to start a feasibility study by a company based in Hong Kong, would be approved this week. </w:t>
      </w:r>
      <w:r w:rsidRPr="00E03579">
        <w:rPr>
          <w:rStyle w:val="StyleBoldUnderline"/>
        </w:rPr>
        <w:t xml:space="preserve">China has become a strong partner in the region, </w:t>
      </w:r>
      <w:r w:rsidRPr="00E03579">
        <w:rPr>
          <w:rStyle w:val="Emphasis"/>
        </w:rPr>
        <w:t xml:space="preserve">displacing the United States </w:t>
      </w:r>
      <w:r w:rsidRPr="00E03579">
        <w:rPr>
          <w:rStyle w:val="StyleBoldUnderline"/>
        </w:rPr>
        <w:t>in several countries.</w:t>
      </w:r>
      <w:r>
        <w:rPr>
          <w:rStyle w:val="StyleBoldUnderline"/>
        </w:rPr>
        <w:t xml:space="preserve"> </w:t>
      </w:r>
      <w:r w:rsidRPr="00E03579">
        <w:rPr>
          <w:sz w:val="16"/>
        </w:rPr>
        <w:t xml:space="preserve">China is the main destination for Brazilian exports andis a vital partner for the economy of Peru. Ecuador and most recently Costa Rica have become increasingly dependenent on China’s economic”. Colombia sells nearly 10,000 million dollars and buys about 3,500 million, while Mexico sells nearly 10 times what it buys: 56.936 million dollars, compared to 5.721 million dollars, according to figures from the National Institute of Statistics and Geography (INEGI ), 2012. </w:t>
      </w:r>
      <w:r w:rsidRPr="00E03579">
        <w:rPr>
          <w:rStyle w:val="StyleBoldUnderline"/>
        </w:rPr>
        <w:t>The Chinese economy’s appetite for commodities, especially mining and agriculture, is the main reason the nation has to deepened trade relations with Latin American countries, with or without agreements.</w:t>
      </w:r>
      <w:r>
        <w:rPr>
          <w:rStyle w:val="StyleBoldUnderline"/>
        </w:rPr>
        <w:t xml:space="preserve"> </w:t>
      </w:r>
      <w:r w:rsidRPr="00E03579">
        <w:rPr>
          <w:sz w:val="16"/>
        </w:rPr>
        <w:t xml:space="preserve">With a trade balance surplus of 6 billion per year Chinese entrepreneurs have been opened stores in the Colombian capital. Xi Jinping has over 1.3 billion mouths to feed and 950 million people to keep working, according to figures from the National Bureau of Statistics of China. </w:t>
      </w:r>
      <w:r w:rsidRPr="00E03579">
        <w:rPr>
          <w:rStyle w:val="StyleBoldUnderline"/>
        </w:rPr>
        <w:t>With that many people China has no choice but to seek to expand trade ties with Latin America.</w:t>
      </w:r>
      <w:r w:rsidRPr="00E03579">
        <w:rPr>
          <w:sz w:val="16"/>
        </w:rPr>
        <w:t xml:space="preserve"> </w:t>
      </w:r>
    </w:p>
    <w:p w:rsidR="00367CDB" w:rsidRPr="00367CDB" w:rsidRDefault="00367CDB" w:rsidP="00367CDB"/>
    <w:p w:rsidR="0082442B" w:rsidRDefault="0082442B" w:rsidP="0082442B">
      <w:pPr>
        <w:pStyle w:val="Heading4"/>
      </w:pPr>
      <w:r>
        <w:t xml:space="preserve">China influence rising in Latin America. </w:t>
      </w:r>
    </w:p>
    <w:p w:rsidR="0082442B" w:rsidRDefault="0082442B" w:rsidP="0082442B">
      <w:r w:rsidRPr="003B375C">
        <w:rPr>
          <w:rStyle w:val="StyleStyleBold12pt"/>
        </w:rPr>
        <w:t>Xiaoxia, 5/6</w:t>
      </w:r>
      <w:r>
        <w:t xml:space="preserve"> (Wang, </w:t>
      </w:r>
      <w:r w:rsidRPr="003B375C">
        <w:t>ECONOMIC OBSERVER/Worldcrunch, “</w:t>
      </w:r>
      <w:r>
        <w:t xml:space="preserve">In America's Backyard: China's </w:t>
      </w:r>
      <w:r w:rsidRPr="003B375C">
        <w:t xml:space="preserve">Rising Influence In Latin America,” May 5, 2013, </w:t>
      </w:r>
      <w:hyperlink r:id="rId14" w:history="1">
        <w:r w:rsidRPr="00016016">
          <w:t>http://www.worldcrunch.com/china-2.0/in-america-039-s-backyard-china-039-s-rising-influence-in-latin-america/foreign-policy-trade-economy-investments-energy/c9s11647/</w:t>
        </w:r>
      </w:hyperlink>
      <w:r w:rsidRPr="00016016">
        <w:t xml:space="preserve">) </w:t>
      </w:r>
      <w:r w:rsidR="00016016" w:rsidRPr="00016016">
        <w:t>-mikee</w:t>
      </w:r>
    </w:p>
    <w:p w:rsidR="005A21FB" w:rsidRDefault="005A21FB" w:rsidP="005A21FB"/>
    <w:p w:rsidR="005A21FB" w:rsidRPr="00B0540C" w:rsidRDefault="005A21FB" w:rsidP="005A21FB">
      <w:pPr>
        <w:rPr>
          <w:sz w:val="16"/>
        </w:rPr>
      </w:pPr>
      <w:r w:rsidRPr="005733A7">
        <w:rPr>
          <w:rStyle w:val="StyleBoldUnderline"/>
        </w:rPr>
        <w:t>Over the past five years, Chinese businesses have been expanding their footprint in Latin America in a number of ways</w:t>
      </w:r>
      <w:r w:rsidRPr="00B0540C">
        <w:rPr>
          <w:sz w:val="16"/>
        </w:rPr>
        <w:t xml:space="preserve">, beginning with enhanced trade to ensure a steady supply of bulk commodities such as oil, copper and soybeans. At this year's Boao Forum for Asia, </w:t>
      </w:r>
      <w:r w:rsidRPr="005733A7">
        <w:rPr>
          <w:rStyle w:val="StyleBoldUnderline"/>
        </w:rPr>
        <w:t>for the first time a Latin American sub-forum was created</w:t>
      </w:r>
      <w:r w:rsidRPr="00B0540C">
        <w:rPr>
          <w:sz w:val="16"/>
        </w:rPr>
        <w:t xml:space="preserve"> that included the participation of several heads of state from the region.</w:t>
      </w:r>
      <w:r w:rsidR="00B0540C" w:rsidRPr="00B0540C">
        <w:rPr>
          <w:sz w:val="16"/>
        </w:rPr>
        <w:t xml:space="preserve"> </w:t>
      </w:r>
      <w:r w:rsidRPr="005733A7">
        <w:rPr>
          <w:rStyle w:val="StyleBoldUnderline"/>
        </w:rPr>
        <w:t>Since 2011, China ha</w:t>
      </w:r>
      <w:r w:rsidRPr="00B0540C">
        <w:rPr>
          <w:sz w:val="16"/>
        </w:rPr>
        <w:t xml:space="preserve">s overtaken the Netherlands to </w:t>
      </w:r>
      <w:r w:rsidRPr="005733A7">
        <w:rPr>
          <w:rStyle w:val="StyleBoldUnderline"/>
        </w:rPr>
        <w:t xml:space="preserve">become Latin </w:t>
      </w:r>
      <w:r w:rsidRPr="005733A7">
        <w:rPr>
          <w:rStyle w:val="StyleBoldUnderline"/>
        </w:rPr>
        <w:lastRenderedPageBreak/>
        <w:t>America’s second biggest investor</w:t>
      </w:r>
      <w:r w:rsidRPr="00B0540C">
        <w:rPr>
          <w:sz w:val="16"/>
        </w:rPr>
        <w:t xml:space="preserve"> behind the United States. </w:t>
      </w:r>
      <w:r w:rsidRPr="005733A7">
        <w:rPr>
          <w:rStyle w:val="StyleBoldUnderline"/>
        </w:rPr>
        <w:t>China has signed a series of large cooperation agreements with Latin American countries in such fields as finance, resources and energy</w:t>
      </w:r>
      <w:r w:rsidRPr="00B0540C">
        <w:rPr>
          <w:sz w:val="16"/>
        </w:rPr>
        <w:t>.</w:t>
      </w:r>
      <w:r w:rsidR="00B0540C" w:rsidRPr="00B0540C">
        <w:rPr>
          <w:sz w:val="16"/>
        </w:rPr>
        <w:t xml:space="preserve"> </w:t>
      </w:r>
      <w:r w:rsidRPr="00B0540C">
        <w:rPr>
          <w:sz w:val="16"/>
        </w:rPr>
        <w:t>According to the latest statistics of the General Administration of Customs of China</w:t>
      </w:r>
      <w:r w:rsidRPr="005733A7">
        <w:rPr>
          <w:rStyle w:val="StyleBoldUnderline"/>
        </w:rPr>
        <w:t>, Sino-Latin American trade grew in 2012 to a</w:t>
      </w:r>
      <w:r w:rsidRPr="00B0540C">
        <w:rPr>
          <w:sz w:val="16"/>
        </w:rPr>
        <w:t xml:space="preserve"> total of $261.2 billion, a year-on-year </w:t>
      </w:r>
      <w:r w:rsidRPr="005733A7">
        <w:rPr>
          <w:rStyle w:val="StyleBoldUnderline"/>
        </w:rPr>
        <w:t>increase of 8.18%.</w:t>
      </w:r>
      <w:r w:rsidR="00B0540C" w:rsidRPr="00B0540C">
        <w:rPr>
          <w:sz w:val="16"/>
        </w:rPr>
        <w:t xml:space="preserve"> </w:t>
      </w:r>
      <w:r w:rsidRPr="005733A7">
        <w:rPr>
          <w:rStyle w:val="StyleBoldUnderline"/>
        </w:rPr>
        <w:t>This trend risks undermining the position of the United States as Latin America’s single dominant trading partner</w:t>
      </w:r>
      <w:r w:rsidRPr="00B0540C">
        <w:rPr>
          <w:sz w:val="16"/>
        </w:rPr>
        <w:t>. In 2011, the U.S.-Latin American trade volume was $351 billion.</w:t>
      </w:r>
      <w:r w:rsidR="00B0540C" w:rsidRPr="00B0540C">
        <w:rPr>
          <w:sz w:val="16"/>
        </w:rPr>
        <w:t xml:space="preserve"> </w:t>
      </w:r>
      <w:r w:rsidRPr="00B0540C">
        <w:rPr>
          <w:sz w:val="16"/>
        </w:rPr>
        <w:t xml:space="preserve">Some prominent Chinese have condemned the United States' high-profile Return to Asia strategy, with its intention of “containing China's front door.” Shouldn’t the United States, which put forward the Monroe Doctrine two centuries ago, also question how China is quietly arriving in America’s backyard? </w:t>
      </w:r>
    </w:p>
    <w:p w:rsidR="00AF4F44" w:rsidRPr="00AF4F44" w:rsidRDefault="00AF4F44" w:rsidP="00AF4F44"/>
    <w:p w:rsidR="007B5017" w:rsidRDefault="007B5017" w:rsidP="007B5017"/>
    <w:p w:rsidR="007B5017" w:rsidRDefault="0082442B" w:rsidP="00B41CC4">
      <w:pPr>
        <w:pStyle w:val="Heading3"/>
      </w:pPr>
      <w:r>
        <w:lastRenderedPageBreak/>
        <w:t>U – Mexico</w:t>
      </w:r>
    </w:p>
    <w:p w:rsidR="007B5017" w:rsidRDefault="00B41CC4" w:rsidP="00B41CC4">
      <w:pPr>
        <w:pStyle w:val="Heading4"/>
      </w:pPr>
      <w:r>
        <w:t xml:space="preserve">A. Uniqueness: China is stepping up its engagement with Mexico and are on the verge of forming a cooperative and strategic alliance. </w:t>
      </w:r>
    </w:p>
    <w:p w:rsidR="007B5017" w:rsidRDefault="007B5017" w:rsidP="007B5017">
      <w:r w:rsidRPr="007B5017">
        <w:rPr>
          <w:rStyle w:val="StyleStyleBold12pt"/>
        </w:rPr>
        <w:t>Shahani, 6/5</w:t>
      </w:r>
      <w:r>
        <w:t xml:space="preserve"> (Arjan, “Chinese President Xi Jinping’s Visit to Mexico,” AQ, </w:t>
      </w:r>
      <w:r w:rsidRPr="00016016">
        <w:t xml:space="preserve">2013, </w:t>
      </w:r>
      <w:hyperlink r:id="rId15" w:history="1">
        <w:r w:rsidRPr="00016016">
          <w:t>http://www.americasquarterly.org/chinese-president-xi-jinping-visit-to-mexico</w:t>
        </w:r>
      </w:hyperlink>
      <w:r w:rsidR="00016016" w:rsidRPr="00016016">
        <w:t>)-mikee</w:t>
      </w:r>
    </w:p>
    <w:p w:rsidR="007B5017" w:rsidRDefault="007B5017" w:rsidP="007B5017"/>
    <w:p w:rsidR="007B5017" w:rsidRPr="007B5017" w:rsidRDefault="007B5017" w:rsidP="007B5017">
      <w:pPr>
        <w:rPr>
          <w:sz w:val="16"/>
        </w:rPr>
      </w:pPr>
      <w:r w:rsidRPr="007B5017">
        <w:rPr>
          <w:rStyle w:val="StyleBoldUnderline"/>
        </w:rPr>
        <w:t>Slowly but surely</w:t>
      </w:r>
      <w:r w:rsidRPr="007B5017">
        <w:rPr>
          <w:sz w:val="16"/>
        </w:rPr>
        <w:t xml:space="preserve">, from a diplomatic standpoint, </w:t>
      </w:r>
      <w:r w:rsidRPr="007B5017">
        <w:rPr>
          <w:rStyle w:val="StyleBoldUnderline"/>
        </w:rPr>
        <w:t>Mexico is taking steps to reestablish itself</w:t>
      </w:r>
      <w:r w:rsidRPr="007B5017">
        <w:rPr>
          <w:sz w:val="16"/>
        </w:rPr>
        <w:t xml:space="preserve"> as an outspoken, independent and active player, </w:t>
      </w:r>
      <w:r w:rsidRPr="007B5017">
        <w:rPr>
          <w:rStyle w:val="StyleBoldUnderline"/>
        </w:rPr>
        <w:t>and is engaging emerging and established world powers</w:t>
      </w:r>
      <w:r w:rsidRPr="007B5017">
        <w:rPr>
          <w:sz w:val="16"/>
        </w:rPr>
        <w:t xml:space="preserve"> beyond its neighbor to </w:t>
      </w:r>
      <w:r w:rsidRPr="007B5017">
        <w:rPr>
          <w:rStyle w:val="StyleBoldUnderline"/>
        </w:rPr>
        <w:t>the North</w:t>
      </w:r>
      <w:r w:rsidRPr="007B5017">
        <w:rPr>
          <w:sz w:val="16"/>
        </w:rPr>
        <w:t xml:space="preserve">. In April, Peña </w:t>
      </w:r>
      <w:r w:rsidRPr="007B5017">
        <w:rPr>
          <w:rStyle w:val="StyleBoldUnderline"/>
        </w:rPr>
        <w:t>Nieto’s participation in</w:t>
      </w:r>
      <w:r w:rsidRPr="007B5017">
        <w:rPr>
          <w:sz w:val="16"/>
        </w:rPr>
        <w:t xml:space="preserve"> the conference of the Boao Forum For Asia—</w:t>
      </w:r>
      <w:r w:rsidRPr="007B5017">
        <w:rPr>
          <w:rStyle w:val="StyleBoldUnderline"/>
        </w:rPr>
        <w:t>a China-based forum</w:t>
      </w:r>
      <w:r w:rsidRPr="007B5017">
        <w:rPr>
          <w:sz w:val="16"/>
        </w:rPr>
        <w:t xml:space="preserve"> similar to the World Economic Forum—</w:t>
      </w:r>
      <w:r w:rsidRPr="007B5017">
        <w:rPr>
          <w:rStyle w:val="StyleBoldUnderline"/>
        </w:rPr>
        <w:t xml:space="preserve">and Chinese President </w:t>
      </w:r>
      <w:r w:rsidRPr="007B5017">
        <w:rPr>
          <w:sz w:val="16"/>
        </w:rPr>
        <w:t xml:space="preserve">Xi Jinping’s </w:t>
      </w:r>
      <w:r w:rsidRPr="007B5017">
        <w:rPr>
          <w:rStyle w:val="StyleBoldUnderline"/>
        </w:rPr>
        <w:t>visit to Mexico</w:t>
      </w:r>
      <w:r w:rsidRPr="007B5017">
        <w:rPr>
          <w:sz w:val="16"/>
        </w:rPr>
        <w:t xml:space="preserve"> this week </w:t>
      </w:r>
      <w:r w:rsidRPr="007B5017">
        <w:rPr>
          <w:rStyle w:val="StyleBoldUnderline"/>
        </w:rPr>
        <w:t>are a clear example of Mexico’s global pivot</w:t>
      </w:r>
      <w:r w:rsidRPr="007B5017">
        <w:rPr>
          <w:sz w:val="16"/>
        </w:rPr>
        <w:t xml:space="preserve">. President Xi’s visit, foreshadows a stronger bilateral commercial and diplomatic relationship. Fox and Calderón did very little to maintain the strategic alliance that the PRI had built with China, and Calderón angered the Chinese government in 2011 when he received the Dalai Lama at the presidential residence. But </w:t>
      </w:r>
      <w:r w:rsidRPr="007B5017">
        <w:rPr>
          <w:rStyle w:val="StyleBoldUnderline"/>
        </w:rPr>
        <w:t>now, officials from the federal government and representatives from the private sector</w:t>
      </w:r>
      <w:r w:rsidRPr="007B5017">
        <w:rPr>
          <w:sz w:val="16"/>
        </w:rPr>
        <w:t xml:space="preserve"> involved in President Xi’s visit </w:t>
      </w:r>
      <w:r w:rsidRPr="007B5017">
        <w:rPr>
          <w:rStyle w:val="StyleBoldUnderline"/>
        </w:rPr>
        <w:t>are predicting the launch of a strategic, integral and functional alliance between China and Mexico. They are not exaggerating: as agreements reached during the visit show, this is much more than Xi making a courtesy call</w:t>
      </w:r>
      <w:r w:rsidRPr="007B5017">
        <w:rPr>
          <w:sz w:val="16"/>
        </w:rPr>
        <w:t xml:space="preserve">. Amapola Grijalva, vice president of the Mexico-China Chamber of Commerce, told journalist Darío Celis in a June 3 radio interview that “agreements reached between the two delegations will help narrow the commercial balance gap between the countries, will open up a huge market for Mexican exporters, and will allow China to provide financing for important heavy infrastructure projects in the near future.” Grijalva estimates that “during Peña’s administration, up to $81 billion coming from China could go into financing new industrial naval port complexes, airports, telecom projects, and railway transportation systems.” </w:t>
      </w:r>
      <w:r w:rsidRPr="007B5017">
        <w:rPr>
          <w:rStyle w:val="StyleBoldUnderline"/>
        </w:rPr>
        <w:t xml:space="preserve">A joint declaration </w:t>
      </w:r>
      <w:r w:rsidRPr="007B5017">
        <w:rPr>
          <w:sz w:val="16"/>
        </w:rPr>
        <w:t>signed and issued by Peña Nieto and Xi on June 4</w:t>
      </w:r>
      <w:r w:rsidRPr="007B5017">
        <w:rPr>
          <w:rStyle w:val="StyleBoldUnderline"/>
        </w:rPr>
        <w:t xml:space="preserve"> summarizes </w:t>
      </w:r>
      <w:r w:rsidRPr="007B5017">
        <w:rPr>
          <w:sz w:val="16"/>
        </w:rPr>
        <w:t>the amount of work already invested i</w:t>
      </w:r>
      <w:r w:rsidRPr="007B5017">
        <w:rPr>
          <w:rStyle w:val="StyleBoldUnderline"/>
        </w:rPr>
        <w:t xml:space="preserve">n the renewed Mexico-China relationship. </w:t>
      </w:r>
      <w:r w:rsidRPr="007B5017">
        <w:rPr>
          <w:sz w:val="16"/>
        </w:rPr>
        <w:t xml:space="preserve">The two leaders signed memorandums of understanding </w:t>
      </w:r>
      <w:r w:rsidRPr="007B5017">
        <w:rPr>
          <w:rStyle w:val="StyleBoldUnderline"/>
        </w:rPr>
        <w:t>to formally establish cooperation in energy, mining, emerging industries, infrastructure, private sector collaboration, university alliances, trade, banking, and even the oil industr</w:t>
      </w:r>
      <w:r w:rsidRPr="007B5017">
        <w:rPr>
          <w:sz w:val="16"/>
        </w:rPr>
        <w:t xml:space="preserve">y. In addition, it was announced that sanitary measures have been met to reopen the Chinese market to pork from Mexico, and an agreement was reached to allow all forms of tequila into China. Additionally, to promote tourism in both countries, Peña Nieto and Xi expressed their mutual interest in expanding international flights connecting Mexico and China and in establishing a working relationship between their tourism ministries. In the political arena, Peña Nieto took the opportunity to amend Calderón’s diplomatic gaffe by ratifying the “One China” principle. Peña Nieto stated that it is Mexico’s position that both Taiwan and the Tibet are part of Chinese territory and Tibetan affairs are an internal issue for China. In the statement, both parties declared that “given the improvement of diverse mechanisms in the bilateral cooperation, the conditions are such that Mexico-China relations can be elevated to a new level of benefit to both nations.” They also established a calendar of working visits from high-level government officials to implement the agreements and scheduled future meetings during upcoming international forums including the UN, APEC and the G20. As President Xi’s visit shows, </w:t>
      </w:r>
      <w:r w:rsidRPr="007B5017">
        <w:rPr>
          <w:rStyle w:val="StyleBoldUnderline"/>
        </w:rPr>
        <w:t>the coming years are certain to bring Mexico and China diplomatically closer</w:t>
      </w:r>
      <w:r w:rsidRPr="007B5017">
        <w:rPr>
          <w:sz w:val="16"/>
        </w:rPr>
        <w:t xml:space="preserve"> and to catalyze economic growth, trade and development in a mutually beneficial way—</w:t>
      </w:r>
      <w:r w:rsidRPr="007B5017">
        <w:rPr>
          <w:rStyle w:val="StyleBoldUnderline"/>
        </w:rPr>
        <w:t>while breaking Mexico’s trade dependency on the U.S. market.</w:t>
      </w:r>
    </w:p>
    <w:p w:rsidR="007B5017" w:rsidRPr="007B5017" w:rsidRDefault="007B5017" w:rsidP="007B5017"/>
    <w:p w:rsidR="00B4538D" w:rsidRDefault="00B4538D" w:rsidP="00B4538D"/>
    <w:p w:rsidR="00E03579" w:rsidRPr="00E03579" w:rsidRDefault="0082442B" w:rsidP="00E03579">
      <w:pPr>
        <w:pStyle w:val="Heading3"/>
      </w:pPr>
      <w:r>
        <w:lastRenderedPageBreak/>
        <w:t xml:space="preserve">U – </w:t>
      </w:r>
      <w:r w:rsidR="00634B6D">
        <w:t xml:space="preserve">Venezuela </w:t>
      </w:r>
    </w:p>
    <w:p w:rsidR="00634B6D" w:rsidRPr="00634B6D" w:rsidRDefault="00C67509" w:rsidP="00634B6D">
      <w:pPr>
        <w:pStyle w:val="Heading4"/>
      </w:pPr>
      <w:r>
        <w:t xml:space="preserve">A. Uniqueness: </w:t>
      </w:r>
      <w:r w:rsidR="00634B6D">
        <w:t xml:space="preserve">The lack of US attention is increasing China’s influence – Venezuela is a key country for their expanding power. </w:t>
      </w:r>
    </w:p>
    <w:p w:rsidR="00B4538D" w:rsidRDefault="00B4538D" w:rsidP="00B4538D">
      <w:r w:rsidRPr="00634B6D">
        <w:rPr>
          <w:rStyle w:val="StyleStyleBold12pt"/>
        </w:rPr>
        <w:t>Menendez</w:t>
      </w:r>
      <w:r w:rsidR="00634B6D" w:rsidRPr="00634B6D">
        <w:rPr>
          <w:rStyle w:val="StyleStyleBold12pt"/>
        </w:rPr>
        <w:t xml:space="preserve"> ’13</w:t>
      </w:r>
      <w:r w:rsidR="00634B6D">
        <w:t xml:space="preserve"> (Fernando is an economist and principal of The Cordoba Group “China is moving in next-door to the U.S.” </w:t>
      </w:r>
      <w:r>
        <w:t xml:space="preserve">10 May 2013 </w:t>
      </w:r>
    </w:p>
    <w:p w:rsidR="00B4538D" w:rsidRDefault="00B4538D" w:rsidP="00B4538D">
      <w:r w:rsidRPr="00B4538D">
        <w:t>http://www.thecommentator.com/article/3488/the_east_is_rising_in_latin_america</w:t>
      </w:r>
      <w:r w:rsidR="00634B6D">
        <w:t>)</w:t>
      </w:r>
    </w:p>
    <w:p w:rsidR="00B4538D" w:rsidRDefault="00B4538D" w:rsidP="00B4538D"/>
    <w:p w:rsidR="00B4538D" w:rsidRPr="00634B6D" w:rsidRDefault="00B4538D" w:rsidP="00B4538D">
      <w:pPr>
        <w:rPr>
          <w:sz w:val="16"/>
        </w:rPr>
      </w:pPr>
      <w:r w:rsidRPr="00634B6D">
        <w:rPr>
          <w:rStyle w:val="StyleBoldUnderline"/>
        </w:rPr>
        <w:t>When concerns about a rising China are broached they are usually focused around that nation’s increasing economic</w:t>
      </w:r>
      <w:r w:rsidRPr="00634B6D">
        <w:rPr>
          <w:sz w:val="16"/>
        </w:rPr>
        <w:t xml:space="preserve">, financial and military power in </w:t>
      </w:r>
      <w:r w:rsidRPr="00634B6D">
        <w:rPr>
          <w:rStyle w:val="StyleBoldUnderline"/>
        </w:rPr>
        <w:t>Asia</w:t>
      </w:r>
      <w:r w:rsidRPr="00634B6D">
        <w:rPr>
          <w:sz w:val="16"/>
        </w:rPr>
        <w:t xml:space="preserve">. Another region undergoing significant political and economic development, once considered the backyards of the United States, is less often cited. </w:t>
      </w:r>
      <w:r w:rsidRPr="00634B6D">
        <w:rPr>
          <w:rStyle w:val="StyleBoldUnderline"/>
        </w:rPr>
        <w:t>Latin America, however, is fast becoming a growing nub on China’s radar as a global power.</w:t>
      </w:r>
      <w:r w:rsidR="00634B6D">
        <w:rPr>
          <w:rStyle w:val="StyleBoldUnderline"/>
        </w:rPr>
        <w:t xml:space="preserve"> </w:t>
      </w:r>
      <w:r w:rsidRPr="00634B6D">
        <w:rPr>
          <w:rStyle w:val="StyleBoldUnderline"/>
        </w:rPr>
        <w:t>U.S. preoccupation with the Middle East has led arguably to a decline in American power in Latin America and elsewhere. Economically, as America’s influence wanes</w:t>
      </w:r>
      <w:r w:rsidRPr="00634B6D">
        <w:rPr>
          <w:sz w:val="16"/>
        </w:rPr>
        <w:t xml:space="preserve"> in the southern hemisphere </w:t>
      </w:r>
      <w:r w:rsidRPr="00634B6D">
        <w:rPr>
          <w:rStyle w:val="StyleBoldUnderline"/>
        </w:rPr>
        <w:t>China’s has grown. The shift can be seen</w:t>
      </w:r>
      <w:r w:rsidRPr="00634B6D">
        <w:rPr>
          <w:sz w:val="16"/>
        </w:rPr>
        <w:t xml:space="preserve"> in levels of </w:t>
      </w:r>
      <w:r w:rsidRPr="00634B6D">
        <w:rPr>
          <w:rStyle w:val="StyleBoldUnderline"/>
        </w:rPr>
        <w:t>loans</w:t>
      </w:r>
      <w:r w:rsidRPr="00634B6D">
        <w:rPr>
          <w:sz w:val="16"/>
        </w:rPr>
        <w:t xml:space="preserve">, foreign direct </w:t>
      </w:r>
      <w:r w:rsidRPr="00634B6D">
        <w:rPr>
          <w:rStyle w:val="StyleBoldUnderline"/>
        </w:rPr>
        <w:t>investment and trade</w:t>
      </w:r>
      <w:r w:rsidRPr="00634B6D">
        <w:rPr>
          <w:sz w:val="16"/>
        </w:rPr>
        <w:t>.</w:t>
      </w:r>
      <w:r w:rsidR="00634B6D" w:rsidRPr="00634B6D">
        <w:rPr>
          <w:sz w:val="16"/>
        </w:rPr>
        <w:t xml:space="preserve"> </w:t>
      </w:r>
      <w:r w:rsidRPr="00634B6D">
        <w:rPr>
          <w:sz w:val="16"/>
        </w:rPr>
        <w:t>Fueling A Commodities Boom</w:t>
      </w:r>
      <w:r w:rsidR="00634B6D" w:rsidRPr="00634B6D">
        <w:rPr>
          <w:sz w:val="16"/>
        </w:rPr>
        <w:t xml:space="preserve"> </w:t>
      </w:r>
      <w:r w:rsidRPr="00634B6D">
        <w:rPr>
          <w:sz w:val="16"/>
        </w:rPr>
        <w:t>In its quest to fuel its growing economy, China’s demand for commodities has generated a boom for the producer nations. Soybeans from Argentina, copper from Chile and Peru, tin from Bolivia, and oil and iron ore from Brazil have helped fuel these economies for the last decade, especially during the financial meltdown of 2008 when traditional markets were contracting and stagnating.</w:t>
      </w:r>
      <w:r w:rsidR="00634B6D" w:rsidRPr="00634B6D">
        <w:rPr>
          <w:sz w:val="16"/>
        </w:rPr>
        <w:t xml:space="preserve"> </w:t>
      </w:r>
      <w:r w:rsidRPr="00634B6D">
        <w:rPr>
          <w:sz w:val="16"/>
        </w:rPr>
        <w:t>The China Development Bank (CDB) and Sinopec (China Petroleum Company), for example, signed a 2009 agreement with Petrobras, Brazil’s state-owned oil company, for $10 billion in return for 200,000 barrels a day of crude oil for ten years. With the discovery of one of the world’s largest offshore oilfields, Brazil will surely become a major oil supplier for China.</w:t>
      </w:r>
      <w:r w:rsidR="00634B6D" w:rsidRPr="00634B6D">
        <w:rPr>
          <w:sz w:val="16"/>
        </w:rPr>
        <w:t xml:space="preserve"> </w:t>
      </w:r>
      <w:r w:rsidRPr="00634B6D">
        <w:rPr>
          <w:sz w:val="16"/>
        </w:rPr>
        <w:t>Today China owns stakes in oilfields in Ecuador and has major investments in copper projects in Peru. By some reports China accounts for over $11 billion of Peru’s $41 billion invested in energy and minerals.</w:t>
      </w:r>
      <w:r w:rsidR="00634B6D" w:rsidRPr="00634B6D">
        <w:rPr>
          <w:sz w:val="16"/>
        </w:rPr>
        <w:t xml:space="preserve"> </w:t>
      </w:r>
      <w:r w:rsidRPr="00634B6D">
        <w:rPr>
          <w:rStyle w:val="StyleBoldUnderline"/>
        </w:rPr>
        <w:t>China also loaned Venezuela a staggering $40 billion in exchange for oil deliveries to fuel its growing economy.</w:t>
      </w:r>
      <w:r w:rsidRPr="00634B6D">
        <w:rPr>
          <w:sz w:val="16"/>
        </w:rPr>
        <w:t xml:space="preserve"> In Michael Forsythe and Henry Sanderson’s new book, </w:t>
      </w:r>
      <w:r w:rsidRPr="00634B6D">
        <w:rPr>
          <w:rStyle w:val="StyleBoldUnderline"/>
        </w:rPr>
        <w:t>China’s Superbank</w:t>
      </w:r>
      <w:r w:rsidRPr="00634B6D">
        <w:rPr>
          <w:sz w:val="16"/>
        </w:rPr>
        <w:t xml:space="preserve">, the authors describe how Chen Yuan, the chairman of the CDB, </w:t>
      </w:r>
      <w:r w:rsidRPr="00634B6D">
        <w:rPr>
          <w:rStyle w:val="StyleBoldUnderline"/>
        </w:rPr>
        <w:t>handed</w:t>
      </w:r>
      <w:r w:rsidRPr="00634B6D">
        <w:rPr>
          <w:sz w:val="16"/>
        </w:rPr>
        <w:t xml:space="preserve"> Hugo </w:t>
      </w:r>
      <w:r w:rsidRPr="00634B6D">
        <w:rPr>
          <w:rStyle w:val="StyleBoldUnderline"/>
        </w:rPr>
        <w:t>Chávez a</w:t>
      </w:r>
      <w:r w:rsidRPr="00634B6D">
        <w:rPr>
          <w:sz w:val="16"/>
        </w:rPr>
        <w:t xml:space="preserve"> 600-page </w:t>
      </w:r>
      <w:r w:rsidRPr="00634B6D">
        <w:rPr>
          <w:rStyle w:val="StyleBoldUnderline"/>
        </w:rPr>
        <w:t>book filled with recommendations for building, running, and managing roads, ports, and railroads.</w:t>
      </w:r>
      <w:r w:rsidR="00634B6D" w:rsidRPr="00634B6D">
        <w:rPr>
          <w:sz w:val="16"/>
        </w:rPr>
        <w:t xml:space="preserve"> </w:t>
      </w:r>
      <w:r w:rsidRPr="00634B6D">
        <w:rPr>
          <w:sz w:val="16"/>
        </w:rPr>
        <w:t xml:space="preserve">Forsythe and Sanderson argue that China’s policy of paying generous amounts of cash for its raw materials and propping up local autocrats gives a whole new meaning to the term “too big to fail.” </w:t>
      </w:r>
      <w:r w:rsidRPr="00634B6D">
        <w:rPr>
          <w:rStyle w:val="StyleBoldUnderline"/>
        </w:rPr>
        <w:t>As the largest single overseas investor in Venezuela, China tied the money to contracts with Chinese firms.</w:t>
      </w:r>
      <w:r w:rsidR="00634B6D" w:rsidRPr="00634B6D">
        <w:rPr>
          <w:sz w:val="16"/>
        </w:rPr>
        <w:t xml:space="preserve"> </w:t>
      </w:r>
      <w:r w:rsidRPr="00634B6D">
        <w:rPr>
          <w:sz w:val="16"/>
        </w:rPr>
        <w:t>China is also fast becoming an alternative source of development funding. Its ability to lend long-term and the large amounts involved makes it an important and different player.</w:t>
      </w:r>
      <w:r w:rsidR="00634B6D" w:rsidRPr="00634B6D">
        <w:rPr>
          <w:sz w:val="16"/>
        </w:rPr>
        <w:t xml:space="preserve"> </w:t>
      </w:r>
      <w:r w:rsidRPr="00634B6D">
        <w:rPr>
          <w:sz w:val="16"/>
        </w:rPr>
        <w:t>In terms of infrastructure development, the China Development Bank has made substantive loans to develop roads, ports, railroads and other infrastructure that will secure it access to continuing flows of raw materials. According to research conducted by the Financial Times, the China Development Bank (CDB) has displaced the World Bank as the world’s largest development bank, lending billions around the world in pursuit of China’s interests.</w:t>
      </w:r>
    </w:p>
    <w:p w:rsidR="00E03579" w:rsidRDefault="00E03579" w:rsidP="00B4538D"/>
    <w:p w:rsidR="00E03579" w:rsidRDefault="00E03579" w:rsidP="00E03579">
      <w:pPr>
        <w:pStyle w:val="Heading4"/>
      </w:pPr>
      <w:r>
        <w:t xml:space="preserve">China is increasing engagement in Venezuela but it’s on the brink. </w:t>
      </w:r>
    </w:p>
    <w:p w:rsidR="00E03579" w:rsidRDefault="00E03579" w:rsidP="00E03579">
      <w:r w:rsidRPr="00E03579">
        <w:rPr>
          <w:rStyle w:val="StyleStyleBold12pt"/>
        </w:rPr>
        <w:t>Myers ’13</w:t>
      </w:r>
      <w:r>
        <w:t xml:space="preserve"> (Margaret, D</w:t>
      </w:r>
      <w:r w:rsidRPr="00E03579">
        <w:t xml:space="preserve">irector of the China and Latin America program at the Inter-American Dialogue. </w:t>
      </w:r>
      <w:r>
        <w:t>Graduate</w:t>
      </w:r>
      <w:r w:rsidRPr="00E03579">
        <w:t xml:space="preserve"> work at The George Washington University. </w:t>
      </w:r>
      <w:r>
        <w:t>S</w:t>
      </w:r>
      <w:r w:rsidRPr="00E03579">
        <w:t>tudied US-China relations a</w:t>
      </w:r>
      <w:r>
        <w:t>t the Johns Hopkins University. “The Futur</w:t>
      </w:r>
      <w:r w:rsidRPr="00016016">
        <w:t xml:space="preserve">e of China-Venezuela Relations,” Saturday, March 30, 2013, Inter-American Dialogue, </w:t>
      </w:r>
      <w:hyperlink r:id="rId16" w:history="1">
        <w:r w:rsidRPr="00016016">
          <w:t>http://www.chinaandlatinamerica.com/2013/03/the-future-of-china-venezuela-relations.html</w:t>
        </w:r>
      </w:hyperlink>
      <w:r w:rsidR="00016016" w:rsidRPr="00016016">
        <w:t>)-mikee</w:t>
      </w:r>
    </w:p>
    <w:p w:rsidR="00E03579" w:rsidRDefault="00E03579" w:rsidP="00E03579"/>
    <w:p w:rsidR="00E03579" w:rsidRPr="00E03579" w:rsidRDefault="00E03579" w:rsidP="00E03579">
      <w:pPr>
        <w:rPr>
          <w:sz w:val="16"/>
        </w:rPr>
      </w:pPr>
      <w:r w:rsidRPr="00E03579">
        <w:rPr>
          <w:rStyle w:val="Emphasis"/>
        </w:rPr>
        <w:t>China has became a critical economic partner for Venezuela over the past decade</w:t>
      </w:r>
      <w:r w:rsidRPr="00E03579">
        <w:rPr>
          <w:sz w:val="16"/>
        </w:rPr>
        <w:t xml:space="preserve">. </w:t>
      </w:r>
      <w:r w:rsidRPr="00E03579">
        <w:rPr>
          <w:rStyle w:val="StyleBoldUnderline"/>
        </w:rPr>
        <w:t xml:space="preserve">By means of the "China-Venezuela Joint Fund" and other mechanisms, China's policy banks have offered more in loans to Venezuela </w:t>
      </w:r>
      <w:r w:rsidRPr="00E03579">
        <w:rPr>
          <w:rStyle w:val="StyleBoldUnderline"/>
        </w:rPr>
        <w:lastRenderedPageBreak/>
        <w:t>than to any other country. But what is the likelihood of continued high-level, bilateral cooperation in a post-Chávez political environment? T</w:t>
      </w:r>
      <w:r w:rsidRPr="00E03579">
        <w:rPr>
          <w:sz w:val="16"/>
        </w:rPr>
        <w:t xml:space="preserve">singhua University’s Matt Ferchen, Chinese Academy of Social Sciences researcher, Sun Hongbo, and Venezuelan journalist, Andrés Rojas Jiménez, debated the future of China-Venezuela relations at the Inter-American Dialogue on March 22nd. Sun </w:t>
      </w:r>
      <w:r w:rsidRPr="00E03579">
        <w:rPr>
          <w:rStyle w:val="StyleBoldUnderline"/>
        </w:rPr>
        <w:t xml:space="preserve">Hongbo opened with an </w:t>
      </w:r>
      <w:r w:rsidRPr="00E03579">
        <w:rPr>
          <w:rStyle w:val="Emphasis"/>
        </w:rPr>
        <w:t>optimistic</w:t>
      </w:r>
      <w:r w:rsidRPr="00E03579">
        <w:rPr>
          <w:rStyle w:val="StyleBoldUnderline"/>
        </w:rPr>
        <w:t xml:space="preserve"> view of the China-Venezuela relationship. </w:t>
      </w:r>
      <w:r w:rsidRPr="00E03579">
        <w:rPr>
          <w:rStyle w:val="Emphasis"/>
        </w:rPr>
        <w:t>Economic complementarity,</w:t>
      </w:r>
      <w:r w:rsidRPr="00E03579">
        <w:rPr>
          <w:sz w:val="16"/>
        </w:rPr>
        <w:t xml:space="preserve"> he suggested</w:t>
      </w:r>
      <w:r w:rsidRPr="00E03579">
        <w:rPr>
          <w:rStyle w:val="StyleBoldUnderline"/>
        </w:rPr>
        <w:t xml:space="preserve">, </w:t>
      </w:r>
      <w:r w:rsidRPr="00E03579">
        <w:rPr>
          <w:rStyle w:val="Emphasis"/>
        </w:rPr>
        <w:t>will ensure cooperatio</w:t>
      </w:r>
      <w:r w:rsidRPr="00E03579">
        <w:rPr>
          <w:rStyle w:val="StyleBoldUnderline"/>
        </w:rPr>
        <w:t>n between the two nations for the foreseeable future</w:t>
      </w:r>
      <w:r w:rsidRPr="00E03579">
        <w:rPr>
          <w:sz w:val="16"/>
        </w:rPr>
        <w:t xml:space="preserve">. With respect to China’s $40-$50 billion in loans to Venezuela, Sun also foresees little risk, noting that China’s loan contracts have sufficient precautions built in. According to Matt Ferchen, </w:t>
      </w:r>
      <w:r w:rsidRPr="00E03579">
        <w:rPr>
          <w:rStyle w:val="StyleBoldUnderline"/>
        </w:rPr>
        <w:t xml:space="preserve">however, the strength of the China-Venezuela “strategic partnership” </w:t>
      </w:r>
      <w:r w:rsidRPr="00E03579">
        <w:rPr>
          <w:rStyle w:val="Emphasis"/>
        </w:rPr>
        <w:t>will likely be tested in the coming years</w:t>
      </w:r>
      <w:r w:rsidRPr="00E03579">
        <w:rPr>
          <w:sz w:val="16"/>
        </w:rPr>
        <w:t xml:space="preserve">. China is unprepared for the possibility of significant political and economic instability in Venezuela, he added, and is fearful of losing its preferred status in a post-Chávez government. </w:t>
      </w:r>
      <w:r w:rsidRPr="00E03579">
        <w:rPr>
          <w:rStyle w:val="StyleBoldUnderline"/>
        </w:rPr>
        <w:t>Ferchen agreed that economic complementarity exists between China and Venezuela, and will play a role in future engagement, but suggested that the extent of future cooperation will depend on economic and political developments in Venezuela</w:t>
      </w:r>
      <w:r w:rsidRPr="00E03579">
        <w:rPr>
          <w:sz w:val="16"/>
        </w:rPr>
        <w:t>. Andrés Rojas Jiménez explained that China’s loans have done little to strengthen Venezuela’s economy. Following the creation of the China-Venezuela Joint Fund, oil exports to China jumped from 95,000 bpd in 2007 to 460,000 bpd in 2012. But Venezuela’s external debt also increased considerably. In 2012, Chinese loans accounted for 25 percent of Venezuela’s total external debt. Venezuela is also increasingly dependent upon oil exports for economic growth; exports of non-traditional goods are at the same levels as a decade ago. PdVSA, furthermore, has consistently fallen short of the eventual 800,000 bpd promised to China. Chinese entities recently criticized Venezuela for delays on certain projects, including some in the Orinoco. Panelists insisted that however relations progress, there is a need for greater transparency and accountability in financing agreements and loan disbursement. All agreed that C</w:t>
      </w:r>
      <w:r w:rsidRPr="00E03579">
        <w:rPr>
          <w:rStyle w:val="StyleBoldUnderline"/>
        </w:rPr>
        <w:t>hina and Venezuela will be taking a closer look at the nature of bilateral relations in the coming months.</w:t>
      </w:r>
    </w:p>
    <w:p w:rsidR="00E03579" w:rsidRDefault="00E03579" w:rsidP="00E03579"/>
    <w:p w:rsidR="00E80C88" w:rsidRDefault="00E80C88" w:rsidP="00B4538D"/>
    <w:p w:rsidR="008437F3" w:rsidRDefault="008437F3" w:rsidP="008437F3">
      <w:pPr>
        <w:pStyle w:val="Heading3"/>
      </w:pPr>
      <w:r>
        <w:lastRenderedPageBreak/>
        <w:t xml:space="preserve">U – Cuba </w:t>
      </w:r>
    </w:p>
    <w:p w:rsidR="008437F3" w:rsidRDefault="008437F3" w:rsidP="008437F3">
      <w:pPr>
        <w:pStyle w:val="Heading4"/>
      </w:pPr>
      <w:r>
        <w:t xml:space="preserve">A. US engagement in Cuba is down, allowing China to expand. </w:t>
      </w:r>
    </w:p>
    <w:p w:rsidR="008437F3" w:rsidRDefault="008437F3" w:rsidP="008437F3">
      <w:r w:rsidRPr="008437F3">
        <w:rPr>
          <w:rStyle w:val="StyleStyleBold12pt"/>
        </w:rPr>
        <w:t>Rowe, 6/15</w:t>
      </w:r>
      <w:r>
        <w:t xml:space="preserve"> (David, an attorney in Jamaica and Florida and an adjunct law professor at the University of Miami, “Is it Time For President Obama to Visit the Caribbean?” 2013, </w:t>
      </w:r>
      <w:r w:rsidRPr="008437F3">
        <w:t>http://www.caribjournal.com/2013/06/15/op-ed-is-it-time-for-president-obama-to-visit-the-caribbean/</w:t>
      </w:r>
      <w:r>
        <w:t>)</w:t>
      </w:r>
      <w:r w:rsidR="00016016">
        <w:t>-mikee</w:t>
      </w:r>
    </w:p>
    <w:p w:rsidR="008437F3" w:rsidRDefault="008437F3" w:rsidP="008437F3"/>
    <w:p w:rsidR="008437F3" w:rsidRPr="008437F3" w:rsidRDefault="008437F3" w:rsidP="008437F3">
      <w:pPr>
        <w:rPr>
          <w:sz w:val="16"/>
        </w:rPr>
      </w:pPr>
      <w:r w:rsidRPr="008437F3">
        <w:rPr>
          <w:sz w:val="16"/>
        </w:rPr>
        <w:t xml:space="preserve">DIFFERENT US PRESIDENTS have had different attitudes to the Caribbean, from President Ronald Reagan, who made a high-profile visit to Jamaica (and ordered the invasion of Grenada to) to Presidents Jimmy Carter and Bill Clinton, both of whom maintain special relationships with Haiti. But President Barack </w:t>
      </w:r>
      <w:r w:rsidRPr="008437F3">
        <w:rPr>
          <w:rStyle w:val="StyleBoldUnderline"/>
        </w:rPr>
        <w:t xml:space="preserve">Obama’s attitude to the Caribbean has been characterized largely by </w:t>
      </w:r>
      <w:r w:rsidRPr="008437F3">
        <w:rPr>
          <w:rStyle w:val="Emphasis"/>
        </w:rPr>
        <w:t>disengagement</w:t>
      </w:r>
      <w:r w:rsidRPr="008437F3">
        <w:rPr>
          <w:rStyle w:val="StyleBoldUnderline"/>
        </w:rPr>
        <w:t>.</w:t>
      </w:r>
      <w:r>
        <w:rPr>
          <w:rStyle w:val="StyleBoldUnderline"/>
        </w:rPr>
        <w:t xml:space="preserve"> </w:t>
      </w:r>
      <w:r w:rsidRPr="008437F3">
        <w:rPr>
          <w:rStyle w:val="StyleBoldUnderline"/>
        </w:rPr>
        <w:t>The biggest Caribbean issue for Obama seems to have been</w:t>
      </w:r>
      <w:r w:rsidRPr="008437F3">
        <w:rPr>
          <w:sz w:val="16"/>
        </w:rPr>
        <w:t xml:space="preserve"> his repeated pledge to close the US military prison at Guantanamo Bay, </w:t>
      </w:r>
      <w:r w:rsidRPr="008437F3">
        <w:rPr>
          <w:rStyle w:val="StyleBoldUnderline"/>
        </w:rPr>
        <w:t>Cuba</w:t>
      </w:r>
      <w:r w:rsidRPr="008437F3">
        <w:rPr>
          <w:sz w:val="16"/>
        </w:rPr>
        <w:t xml:space="preserve"> where foreign-born terrorism suspects are currently detained. </w:t>
      </w:r>
      <w:r w:rsidRPr="008437F3">
        <w:rPr>
          <w:rStyle w:val="StyleBoldUnderline"/>
        </w:rPr>
        <w:t>In April of 2009, Obama traveled to Trinidad and Tobago</w:t>
      </w:r>
      <w:r w:rsidRPr="008437F3">
        <w:rPr>
          <w:sz w:val="16"/>
        </w:rPr>
        <w:t xml:space="preserve"> for the Fifth Summit of the Americas, pointing to mutual respect between the United States and the Caribbean, and launching the Caribbean Basin Security Initiative. </w:t>
      </w:r>
      <w:r w:rsidRPr="008437F3">
        <w:rPr>
          <w:rStyle w:val="StyleBoldUnderline"/>
        </w:rPr>
        <w:t>The President also spoke about Cuba.</w:t>
      </w:r>
      <w:r w:rsidRPr="008437F3">
        <w:rPr>
          <w:sz w:val="16"/>
        </w:rPr>
        <w:t xml:space="preserve"> </w:t>
      </w:r>
      <w:r w:rsidRPr="008437F3">
        <w:rPr>
          <w:rStyle w:val="StyleBoldUnderline"/>
        </w:rPr>
        <w:t>Since then, however, US engagement with the Caribbean seems to have lessened as other powers like</w:t>
      </w:r>
      <w:r w:rsidRPr="008437F3">
        <w:rPr>
          <w:sz w:val="16"/>
        </w:rPr>
        <w:t xml:space="preserve"> the United Kingdom and </w:t>
      </w:r>
      <w:r w:rsidRPr="008437F3">
        <w:rPr>
          <w:rStyle w:val="Emphasis"/>
        </w:rPr>
        <w:t>China have stepped up their presence</w:t>
      </w:r>
      <w:r w:rsidRPr="008437F3">
        <w:rPr>
          <w:rStyle w:val="StyleBoldUnderline"/>
        </w:rPr>
        <w:t>.</w:t>
      </w:r>
      <w:r>
        <w:rPr>
          <w:rStyle w:val="StyleBoldUnderline"/>
        </w:rPr>
        <w:t xml:space="preserve"> </w:t>
      </w:r>
      <w:r w:rsidRPr="008437F3">
        <w:rPr>
          <w:sz w:val="16"/>
        </w:rPr>
        <w:t>Four years after the Fifth Summit, US Vice President Joe Biden arrived in Port of Spain to discuss regional security and energy. But Obama was conspicuous by his absence, particularly in light of the fact that China’s President, Xi Jinping, actually visited the country just days after Biden’s departure. The question is, why hasn’t Obama visited the Caribbean on an official basis, other than a stop at an Organization of American States summit? There are a host of issues on which he could focus — from Caribbean deportees to Caribbean crime to Caribbean debt — and it seems that it is time to act.</w:t>
      </w:r>
    </w:p>
    <w:p w:rsidR="00B4538D" w:rsidRPr="00B4538D" w:rsidRDefault="00B4538D" w:rsidP="00B4538D"/>
    <w:p w:rsidR="00A0462D" w:rsidRDefault="00A0462D" w:rsidP="0082442B">
      <w:pPr>
        <w:pStyle w:val="Heading2"/>
      </w:pPr>
    </w:p>
    <w:p w:rsidR="002A19F0" w:rsidRDefault="001234A2" w:rsidP="0082442B">
      <w:pPr>
        <w:pStyle w:val="Heading2"/>
      </w:pPr>
      <w:r>
        <w:lastRenderedPageBreak/>
        <w:t>LINKS</w:t>
      </w:r>
    </w:p>
    <w:p w:rsidR="002A19F0" w:rsidRDefault="002A19F0" w:rsidP="000B3483">
      <w:pPr>
        <w:pStyle w:val="Heading3"/>
      </w:pPr>
      <w:r>
        <w:lastRenderedPageBreak/>
        <w:t xml:space="preserve">L – </w:t>
      </w:r>
      <w:r w:rsidR="000B3483">
        <w:t>Generic</w:t>
      </w:r>
    </w:p>
    <w:p w:rsidR="002A19F0" w:rsidRDefault="000B3483" w:rsidP="002A19F0">
      <w:pPr>
        <w:pStyle w:val="Heading4"/>
      </w:pPr>
      <w:r>
        <w:t xml:space="preserve">China’s overall engagement &amp; influence is growing because the US is absent. The plan’s economic focus competes with China. </w:t>
      </w:r>
    </w:p>
    <w:p w:rsidR="002A19F0" w:rsidRDefault="008B1DBB" w:rsidP="002A19F0">
      <w:r>
        <w:rPr>
          <w:rStyle w:val="StyleStyleBold12pt"/>
        </w:rPr>
        <w:t>Romero &amp; Barrionuevo</w:t>
      </w:r>
      <w:r w:rsidR="000B3483" w:rsidRPr="000B3483">
        <w:rPr>
          <w:rStyle w:val="StyleStyleBold12pt"/>
        </w:rPr>
        <w:t xml:space="preserve"> ‘9</w:t>
      </w:r>
      <w:r w:rsidR="000B3483">
        <w:t xml:space="preserve"> (Simon &amp; Alexei, “Deals Help China Expand Sway in Latin America,” </w:t>
      </w:r>
      <w:r w:rsidR="002A19F0">
        <w:t>April 16, 2009</w:t>
      </w:r>
      <w:r w:rsidR="000B3483">
        <w:t xml:space="preserve">, </w:t>
      </w:r>
      <w:r w:rsidR="002A19F0" w:rsidRPr="002A19F0">
        <w:t>http://www.nytimes.com/2009/04/16/world</w:t>
      </w:r>
      <w:r w:rsidR="000B3483">
        <w:t>/16chinaloan.html)</w:t>
      </w:r>
      <w:r w:rsidR="00016016">
        <w:t>-mikee</w:t>
      </w:r>
    </w:p>
    <w:p w:rsidR="002A19F0" w:rsidRDefault="002A19F0" w:rsidP="002A19F0"/>
    <w:p w:rsidR="002A19F0" w:rsidRPr="000B3483" w:rsidRDefault="002A19F0" w:rsidP="002A19F0">
      <w:pPr>
        <w:rPr>
          <w:rStyle w:val="StyleBoldUnderline"/>
        </w:rPr>
      </w:pPr>
      <w:r w:rsidRPr="000B3483">
        <w:rPr>
          <w:sz w:val="16"/>
        </w:rPr>
        <w:t>CARACAS, Venezuela — A</w:t>
      </w:r>
      <w:r w:rsidRPr="0082442B">
        <w:rPr>
          <w:rStyle w:val="StyleBoldUnderline"/>
        </w:rPr>
        <w:t>s Washington tries to rebuild its strained relationships in Latin America, China is stepping in vigorously, offering countries across the region large amounts of money while they struggle with sharply slowing economies, a plunge in commodity prices and restricted access to credit.</w:t>
      </w:r>
      <w:r w:rsidR="000B3483">
        <w:rPr>
          <w:rStyle w:val="StyleBoldUnderline"/>
        </w:rPr>
        <w:t xml:space="preserve"> </w:t>
      </w:r>
      <w:r w:rsidRPr="000B3483">
        <w:rPr>
          <w:sz w:val="16"/>
        </w:rPr>
        <w:t>In recent weeks, China has been negotiating deals to double a development fund in Venezuela to $12 billion, lend Ecuador at least $1 billion to build a hydroelectric plant, provide Argentina with access to more than $10 billion in Chinese currency and lend Brazil’s national oil company $10 billion. The deals largely focus on China locking in natural resources like oil for years to come.</w:t>
      </w:r>
      <w:r w:rsidR="000B3483" w:rsidRPr="000B3483">
        <w:rPr>
          <w:sz w:val="16"/>
        </w:rPr>
        <w:t xml:space="preserve"> </w:t>
      </w:r>
      <w:r w:rsidRPr="0082442B">
        <w:rPr>
          <w:rStyle w:val="StyleBoldUnderline"/>
        </w:rPr>
        <w:t>China’s trade with Latin America has grown quickly this decade, making it the region’s second largest trading partner after the United States. But the size and scope of these loans point to a deeper engagement with Latin America at a time when the Obama administration is starting to address the erosion of Washington’s influence in the hemisphere</w:t>
      </w:r>
      <w:r w:rsidRPr="000B3483">
        <w:rPr>
          <w:sz w:val="16"/>
        </w:rPr>
        <w:t>.</w:t>
      </w:r>
      <w:r w:rsidR="000B3483" w:rsidRPr="000B3483">
        <w:rPr>
          <w:sz w:val="16"/>
        </w:rPr>
        <w:t xml:space="preserve"> </w:t>
      </w:r>
      <w:r w:rsidRPr="000B3483">
        <w:rPr>
          <w:sz w:val="16"/>
        </w:rPr>
        <w:t>“</w:t>
      </w:r>
      <w:r w:rsidRPr="0082442B">
        <w:rPr>
          <w:rStyle w:val="StyleBoldUnderline"/>
        </w:rPr>
        <w:t>This is how the balance of power shifts quietly during times of crisis</w:t>
      </w:r>
      <w:r w:rsidRPr="000B3483">
        <w:rPr>
          <w:sz w:val="16"/>
        </w:rPr>
        <w:t>,” said David Rothkopf, a former Commerce Department official in the Clinton administration. “</w:t>
      </w:r>
      <w:r w:rsidRPr="0082442B">
        <w:rPr>
          <w:rStyle w:val="StyleBoldUnderline"/>
        </w:rPr>
        <w:t>The loans are an example of the checkbook power in the world moving to new places, with the Chinese becoming more active.”</w:t>
      </w:r>
      <w:r w:rsidR="000B3483">
        <w:rPr>
          <w:rStyle w:val="StyleBoldUnderline"/>
        </w:rPr>
        <w:t xml:space="preserve"> </w:t>
      </w:r>
      <w:r w:rsidRPr="0082442B">
        <w:rPr>
          <w:rStyle w:val="StyleBoldUnderline"/>
        </w:rPr>
        <w:t>Mr. Obama will meet with leaders from the region this weekend. They will discuss the economic crisis, including a plan to replenish the Inter-American Development Bank, a Washington-based pillar of clout</w:t>
      </w:r>
      <w:r w:rsidRPr="000B3483">
        <w:rPr>
          <w:sz w:val="16"/>
        </w:rPr>
        <w:t xml:space="preserve"> that has suffered losses from the financial crisis. </w:t>
      </w:r>
      <w:r w:rsidRPr="0082442B">
        <w:rPr>
          <w:rStyle w:val="StyleBoldUnderline"/>
        </w:rPr>
        <w:t>Leaders</w:t>
      </w:r>
      <w:r w:rsidRPr="000B3483">
        <w:rPr>
          <w:sz w:val="16"/>
        </w:rPr>
        <w:t xml:space="preserve"> at the summit meeting </w:t>
      </w:r>
      <w:r w:rsidRPr="0082442B">
        <w:rPr>
          <w:rStyle w:val="StyleBoldUnderline"/>
        </w:rPr>
        <w:t>are also expected to push Mr. Obama to further loosen the United States policy toward Cuba</w:t>
      </w:r>
      <w:r w:rsidRPr="000B3483">
        <w:rPr>
          <w:sz w:val="16"/>
        </w:rPr>
        <w:t>.</w:t>
      </w:r>
      <w:r w:rsidR="000B3483" w:rsidRPr="000B3483">
        <w:rPr>
          <w:sz w:val="16"/>
        </w:rPr>
        <w:t xml:space="preserve"> </w:t>
      </w:r>
      <w:r w:rsidRPr="000B3483">
        <w:rPr>
          <w:sz w:val="16"/>
        </w:rPr>
        <w:t>M</w:t>
      </w:r>
      <w:r w:rsidRPr="0082442B">
        <w:rPr>
          <w:rStyle w:val="StyleBoldUnderline"/>
        </w:rPr>
        <w:t>eanwhile, China is rapidly increasing its lending in Latin America as</w:t>
      </w:r>
      <w:r w:rsidRPr="000B3483">
        <w:rPr>
          <w:sz w:val="16"/>
        </w:rPr>
        <w:t xml:space="preserve"> it pursues not only long-term access to commodities like soybeans and iron ore, but also </w:t>
      </w:r>
      <w:r w:rsidRPr="0082442B">
        <w:rPr>
          <w:rStyle w:val="StyleBoldUnderline"/>
        </w:rPr>
        <w:t>an alternative to investing in United States Treasury notes.</w:t>
      </w:r>
      <w:r w:rsidR="000B3483">
        <w:rPr>
          <w:rStyle w:val="StyleBoldUnderline"/>
        </w:rPr>
        <w:t xml:space="preserve"> </w:t>
      </w:r>
      <w:r w:rsidRPr="000B3483">
        <w:rPr>
          <w:sz w:val="16"/>
        </w:rPr>
        <w:t>One of China’s new deals in Latin America, the $10 billion arrangement with Argentina, would allow Argentina reliable access to Chinese currency to help pay for imports from China. It may also help lead the way to China’s currency to eventually be used as an alternate reserve currency. The deal follows similar ones China has struck with countries like South Korea, Indonesia and Belarus.</w:t>
      </w:r>
      <w:r w:rsidR="000B3483" w:rsidRPr="000B3483">
        <w:rPr>
          <w:sz w:val="16"/>
        </w:rPr>
        <w:t xml:space="preserve"> </w:t>
      </w:r>
      <w:r w:rsidRPr="000B3483">
        <w:rPr>
          <w:sz w:val="16"/>
        </w:rPr>
        <w:t>As the financial crisis began to whipsaw international markets last year, the Federal Reserve made its own currency arrangements with central banks around the world, allocating $30 billion each to Brazil and Mexico. (Brazil has opted not to tap it for now.) But smaller economies in the region, including Argentina, which has been trying to dispel doubts about its ability to meet its international debt payments, were left out of those agreements.</w:t>
      </w:r>
      <w:r w:rsidR="000B3483" w:rsidRPr="000B3483">
        <w:rPr>
          <w:sz w:val="16"/>
        </w:rPr>
        <w:t xml:space="preserve"> </w:t>
      </w:r>
      <w:r w:rsidRPr="000B3483">
        <w:rPr>
          <w:sz w:val="16"/>
        </w:rPr>
        <w:t>Details of the Chinese deal with Argentina are still being ironed out, but an official at Argentina’s central bank said it would allow Argentina to avoid using scarce dollars for all its international transactions. The takeover of billions of dollars in private pension funds, among other moves, led Argentines to pull the equivalent of nearly $23 billion, much of it in dollars, out of the country last year.</w:t>
      </w:r>
      <w:r w:rsidR="000B3483" w:rsidRPr="000B3483">
        <w:rPr>
          <w:sz w:val="16"/>
        </w:rPr>
        <w:t xml:space="preserve"> </w:t>
      </w:r>
      <w:r w:rsidRPr="000B3483">
        <w:rPr>
          <w:sz w:val="16"/>
        </w:rPr>
        <w:t xml:space="preserve">Dante Sica, the lead economist at Abeceb, a consulting firm in Buenos Aires, said the </w:t>
      </w:r>
      <w:r w:rsidRPr="0082442B">
        <w:rPr>
          <w:rStyle w:val="StyleBoldUnderline"/>
        </w:rPr>
        <w:t xml:space="preserve">Chinese overtures in the region </w:t>
      </w:r>
      <w:r w:rsidRPr="0082442B">
        <w:rPr>
          <w:rStyle w:val="Emphasis"/>
        </w:rPr>
        <w:t>were made possible by the “lack of attention that the United States</w:t>
      </w:r>
      <w:r w:rsidRPr="0082442B">
        <w:rPr>
          <w:rStyle w:val="StyleBoldUnderline"/>
        </w:rPr>
        <w:t xml:space="preserve"> showed to Latin America</w:t>
      </w:r>
      <w:r w:rsidRPr="000B3483">
        <w:rPr>
          <w:sz w:val="16"/>
        </w:rPr>
        <w:t xml:space="preserve"> during the entire Bush administration.”</w:t>
      </w:r>
      <w:r w:rsidR="000B3483" w:rsidRPr="000B3483">
        <w:rPr>
          <w:sz w:val="16"/>
        </w:rPr>
        <w:t xml:space="preserve"> </w:t>
      </w:r>
      <w:r w:rsidRPr="0082442B">
        <w:rPr>
          <w:rStyle w:val="StyleBoldUnderline"/>
        </w:rPr>
        <w:t>China is also seizing opportunities in Latin America when traditional lenders over which the United States holds some sway</w:t>
      </w:r>
      <w:r w:rsidRPr="000B3483">
        <w:rPr>
          <w:sz w:val="16"/>
        </w:rPr>
        <w:t xml:space="preserve">, like the Inter-American Development Bank, </w:t>
      </w:r>
      <w:r w:rsidRPr="0082442B">
        <w:rPr>
          <w:rStyle w:val="StyleBoldUnderline"/>
        </w:rPr>
        <w:t>are pushing up against their limits.</w:t>
      </w:r>
      <w:r w:rsidR="000B3483">
        <w:rPr>
          <w:rStyle w:val="StyleBoldUnderline"/>
        </w:rPr>
        <w:t xml:space="preserve"> </w:t>
      </w:r>
      <w:r w:rsidRPr="000B3483">
        <w:rPr>
          <w:sz w:val="16"/>
        </w:rPr>
        <w:t>Just one of China’s planned loans, the $10 billion for Brazil’s national oil company, is almost as much as the $11.2 billion in all approved financing by the Inter-American Bank in 2008. Brazil is expected to use the loan for offshore exploration, while agreeing to export as much as 100,000 barrels of oil a day to China, according to the oil company.</w:t>
      </w:r>
      <w:r w:rsidR="000B3483" w:rsidRPr="000B3483">
        <w:rPr>
          <w:sz w:val="16"/>
        </w:rPr>
        <w:t xml:space="preserve"> </w:t>
      </w:r>
      <w:r w:rsidRPr="000B3483">
        <w:rPr>
          <w:sz w:val="16"/>
        </w:rPr>
        <w:t>The Inter-American bank, in which the United States has de facto veto power in some matters, is trying to triple its capital and increase lending to $18 billion this year. But the replenishment involves delicate negotiations among member nations, made all the more difficult after the bank lost almost $1 billion last year.</w:t>
      </w:r>
      <w:r w:rsidR="000B3483" w:rsidRPr="000B3483">
        <w:rPr>
          <w:sz w:val="16"/>
        </w:rPr>
        <w:t xml:space="preserve"> </w:t>
      </w:r>
      <w:r w:rsidRPr="000B3483">
        <w:rPr>
          <w:sz w:val="16"/>
        </w:rPr>
        <w:t>China will also have a role in these talks, having become a member of the bank this year.</w:t>
      </w:r>
      <w:r w:rsidR="000B3483" w:rsidRPr="000B3483">
        <w:rPr>
          <w:sz w:val="16"/>
        </w:rPr>
        <w:t xml:space="preserve"> </w:t>
      </w:r>
      <w:r w:rsidRPr="0082442B">
        <w:rPr>
          <w:rStyle w:val="StyleBoldUnderline"/>
        </w:rPr>
        <w:t xml:space="preserve">China has also pushed into Latin American countries where the United States has negligible influence, like </w:t>
      </w:r>
      <w:r w:rsidRPr="0082442B">
        <w:rPr>
          <w:rStyle w:val="StyleBoldUnderline"/>
        </w:rPr>
        <w:lastRenderedPageBreak/>
        <w:t>Venezuela.</w:t>
      </w:r>
      <w:r w:rsidR="000B3483">
        <w:rPr>
          <w:rStyle w:val="StyleBoldUnderline"/>
        </w:rPr>
        <w:t xml:space="preserve"> </w:t>
      </w:r>
      <w:r w:rsidRPr="000B3483">
        <w:rPr>
          <w:sz w:val="16"/>
        </w:rPr>
        <w:t>In February, China’s vice president, Xi Jinping, traveled to Caracas to meet with President Hugo Chávez. The two men announced that a Chinese-backed development fund based here would grow to $12 billion from $6 billion, giving Venezuela access to hard currency while agreeing to increase oil shipments to China to one million barrels a day from a level of about 380,000 barrels.</w:t>
      </w:r>
      <w:r w:rsidR="000B3483" w:rsidRPr="000B3483">
        <w:rPr>
          <w:sz w:val="16"/>
        </w:rPr>
        <w:t xml:space="preserve"> </w:t>
      </w:r>
      <w:r w:rsidRPr="000B3483">
        <w:rPr>
          <w:sz w:val="16"/>
        </w:rPr>
        <w:t>Mr. Chávez’s government contends the Chinese aid differs from other multilateral loans because it comes without strings attached, like scrutiny of internal finances. But the Chinese fund has generated criticism among his opponents, who view it as an affront to Venezuela’s sovereignty.</w:t>
      </w:r>
      <w:r w:rsidR="000B3483" w:rsidRPr="000B3483">
        <w:rPr>
          <w:sz w:val="16"/>
        </w:rPr>
        <w:t xml:space="preserve"> </w:t>
      </w:r>
      <w:r w:rsidRPr="000B3483">
        <w:rPr>
          <w:sz w:val="16"/>
        </w:rPr>
        <w:t>“The fund is a swindle to the nation,” said Luis Díaz, a lawmaker who claims that China locked in low prices for the oil Venezuela is using as repayment.</w:t>
      </w:r>
      <w:r w:rsidR="000B3483" w:rsidRPr="000B3483">
        <w:rPr>
          <w:sz w:val="16"/>
        </w:rPr>
        <w:t xml:space="preserve"> </w:t>
      </w:r>
      <w:r w:rsidRPr="000B3483">
        <w:rPr>
          <w:sz w:val="16"/>
        </w:rPr>
        <w:t>Despite forging ties to Venezuela and extending loans to other nations that have chafed at Washington’s clout, Beijing has bolstered its presence without bombast, perhaps out of an awareness that its relationship with the United States is still of paramount importance. But this deference may not last.</w:t>
      </w:r>
      <w:r w:rsidR="000B3483" w:rsidRPr="000B3483">
        <w:rPr>
          <w:sz w:val="16"/>
        </w:rPr>
        <w:t xml:space="preserve"> </w:t>
      </w:r>
      <w:r w:rsidRPr="000B3483">
        <w:rPr>
          <w:rStyle w:val="StyleBoldUnderline"/>
        </w:rPr>
        <w:t>“This is China playing the long game,”</w:t>
      </w:r>
      <w:r w:rsidRPr="000B3483">
        <w:rPr>
          <w:sz w:val="16"/>
        </w:rPr>
        <w:t xml:space="preserve"> said Gregory Chin, a political scientist at York University in Toronto. “</w:t>
      </w:r>
      <w:r w:rsidRPr="000B3483">
        <w:rPr>
          <w:rStyle w:val="StyleBoldUnderline"/>
        </w:rPr>
        <w:t>If this ultimately translates into political influence, then that is how the game is played.”</w:t>
      </w:r>
    </w:p>
    <w:p w:rsidR="002A19F0" w:rsidRDefault="002A19F0" w:rsidP="002A19F0"/>
    <w:p w:rsidR="003B42FC" w:rsidRDefault="003B42FC" w:rsidP="003B42FC">
      <w:pPr>
        <w:pStyle w:val="Heading4"/>
      </w:pPr>
      <w:r>
        <w:t xml:space="preserve">US non-engagement is fueling China’s influence, but it’s reversible. </w:t>
      </w:r>
    </w:p>
    <w:p w:rsidR="003B42FC" w:rsidRDefault="008B1DBB" w:rsidP="003B42FC">
      <w:r>
        <w:rPr>
          <w:rStyle w:val="StyleStyleBold12pt"/>
        </w:rPr>
        <w:t>Mack</w:t>
      </w:r>
      <w:r w:rsidR="003B42FC" w:rsidRPr="000A4A32">
        <w:rPr>
          <w:rStyle w:val="StyleStyleBold12pt"/>
        </w:rPr>
        <w:t xml:space="preserve"> ’12</w:t>
      </w:r>
      <w:r w:rsidR="003B42FC">
        <w:t xml:space="preserve"> (Congressman Connie Mack, Ask The Experts: China's Global Rise</w:t>
      </w:r>
      <w:r w:rsidR="003B42FC" w:rsidRPr="000A4A32">
        <w:t xml:space="preserve"> </w:t>
      </w:r>
      <w:r w:rsidR="003B42FC">
        <w:t>“</w:t>
      </w:r>
      <w:r w:rsidR="003B42FC" w:rsidRPr="000A4A32">
        <w:t xml:space="preserve">Does China represent an economic and political threat to the U.S. in the Western Hemisphere?” </w:t>
      </w:r>
      <w:r w:rsidR="003B42FC">
        <w:rPr>
          <w:rFonts w:eastAsia="Times New Roman" w:cs="Times New Roman"/>
        </w:rPr>
        <w:t xml:space="preserve">January 11, 2012, </w:t>
      </w:r>
      <w:hyperlink r:id="rId17" w:history="1">
        <w:r w:rsidR="003B42FC" w:rsidRPr="00C305FC">
          <w:rPr>
            <w:rStyle w:val="Hyperlink"/>
          </w:rPr>
          <w:t>http://www.americasquarterly.org/node/3254</w:t>
        </w:r>
      </w:hyperlink>
      <w:r w:rsidR="003B42FC">
        <w:t>)</w:t>
      </w:r>
      <w:r w:rsidR="00016016">
        <w:t>-mikee</w:t>
      </w:r>
    </w:p>
    <w:p w:rsidR="003B42FC" w:rsidRDefault="003B42FC" w:rsidP="003B42FC"/>
    <w:p w:rsidR="003B42FC" w:rsidRPr="00960C30" w:rsidRDefault="003B42FC" w:rsidP="003B42FC">
      <w:pPr>
        <w:rPr>
          <w:sz w:val="16"/>
        </w:rPr>
      </w:pPr>
      <w:r w:rsidRPr="00960C30">
        <w:rPr>
          <w:rStyle w:val="StyleBoldUnderline"/>
        </w:rPr>
        <w:t xml:space="preserve">China’s economic expansion is rapidly filling spaces vacated and </w:t>
      </w:r>
      <w:r w:rsidRPr="00960C30">
        <w:rPr>
          <w:rStyle w:val="Emphasis"/>
        </w:rPr>
        <w:t>ignored by the United States</w:t>
      </w:r>
      <w:r w:rsidRPr="00960C30">
        <w:rPr>
          <w:sz w:val="16"/>
        </w:rPr>
        <w:t xml:space="preserve">. In the Western Hemisphere, </w:t>
      </w:r>
      <w:r w:rsidRPr="00960C30">
        <w:rPr>
          <w:rStyle w:val="Emphasis"/>
        </w:rPr>
        <w:t>the lack of a coherent U.S. foreign policy</w:t>
      </w:r>
      <w:r w:rsidRPr="00960C30">
        <w:rPr>
          <w:rStyle w:val="StyleBoldUnderline"/>
        </w:rPr>
        <w:t xml:space="preserve"> has left the door wide open</w:t>
      </w:r>
      <w:r w:rsidRPr="00960C30">
        <w:rPr>
          <w:sz w:val="16"/>
        </w:rPr>
        <w:t xml:space="preserve"> for a variety of actors. China hasn’t hesitated. While the U.S. waited five years to pass free-trade agreements with Colombia and Panama, </w:t>
      </w:r>
      <w:r w:rsidRPr="00960C30">
        <w:rPr>
          <w:rStyle w:val="StyleBoldUnderline"/>
        </w:rPr>
        <w:t>China has been working with Colombia on</w:t>
      </w:r>
      <w:r w:rsidRPr="00960C30">
        <w:rPr>
          <w:sz w:val="16"/>
        </w:rPr>
        <w:t xml:space="preserve"> developing a coast-to-coast </w:t>
      </w:r>
      <w:r w:rsidRPr="00960C30">
        <w:rPr>
          <w:rStyle w:val="StyleBoldUnderline"/>
        </w:rPr>
        <w:t>railroad</w:t>
      </w:r>
      <w:r w:rsidRPr="00960C30">
        <w:rPr>
          <w:sz w:val="16"/>
        </w:rPr>
        <w:t xml:space="preserve"> as an alternative to the Panama Canal. While the U.S. spends four years dithering over the Keystone XL pipeline, a slam-dunk energy project with another hemispheric ally—Canada— </w:t>
      </w:r>
      <w:r w:rsidRPr="00960C30">
        <w:rPr>
          <w:rStyle w:val="StyleBoldUnderline"/>
        </w:rPr>
        <w:t>China has</w:t>
      </w:r>
      <w:r w:rsidRPr="00960C30">
        <w:rPr>
          <w:sz w:val="16"/>
        </w:rPr>
        <w:t xml:space="preserve"> made preparations to buy Canadian oil through new pipelines and </w:t>
      </w:r>
      <w:r w:rsidRPr="00960C30">
        <w:rPr>
          <w:rStyle w:val="StyleBoldUnderline"/>
        </w:rPr>
        <w:t>invested heavily in national oil companies in</w:t>
      </w:r>
      <w:r w:rsidRPr="00960C30">
        <w:rPr>
          <w:sz w:val="16"/>
        </w:rPr>
        <w:t xml:space="preserve"> Brazil and </w:t>
      </w:r>
      <w:r w:rsidRPr="00960C30">
        <w:rPr>
          <w:rStyle w:val="StyleBoldUnderline"/>
        </w:rPr>
        <w:t>Venezuela. China has invested in Peru’s mining</w:t>
      </w:r>
      <w:r w:rsidRPr="00960C30">
        <w:rPr>
          <w:sz w:val="16"/>
        </w:rPr>
        <w:t xml:space="preserve">, oil, wood, fishing, and tourism sectors. Chinese groups have signed agreements in Brazil and Argentina to develop millions of acres of farmland to boost its food security. </w:t>
      </w:r>
      <w:r w:rsidRPr="00960C30">
        <w:rPr>
          <w:rStyle w:val="StyleBoldUnderline"/>
        </w:rPr>
        <w:t>China’s trade with Latin America has grown by double digits annually since 2006, while U.S. direct investment has dropped.</w:t>
      </w:r>
      <w:r w:rsidRPr="00960C30">
        <w:rPr>
          <w:sz w:val="16"/>
        </w:rPr>
        <w:t xml:space="preserve"> China is an economic and political threat and has made significant gains—but it is not too late. The Barack </w:t>
      </w:r>
      <w:r w:rsidRPr="00960C30">
        <w:rPr>
          <w:rStyle w:val="StyleBoldUnderline"/>
        </w:rPr>
        <w:t>Obama</w:t>
      </w:r>
      <w:r w:rsidRPr="00960C30">
        <w:rPr>
          <w:sz w:val="16"/>
        </w:rPr>
        <w:t xml:space="preserve"> administration’s </w:t>
      </w:r>
      <w:r w:rsidRPr="00960C30">
        <w:rPr>
          <w:rStyle w:val="StyleBoldUnderline"/>
        </w:rPr>
        <w:t>lack of leadership with regard to Latin America doesn’t mean the U.S. must resign itself to a Chinese-centric hemisphere</w:t>
      </w:r>
      <w:r w:rsidRPr="00960C30">
        <w:rPr>
          <w:sz w:val="16"/>
        </w:rPr>
        <w:t xml:space="preserve">. Despite its economic might and influence, </w:t>
      </w:r>
      <w:r w:rsidRPr="00960C30">
        <w:rPr>
          <w:rStyle w:val="StyleBoldUnderline"/>
        </w:rPr>
        <w:t xml:space="preserve">China doesn’t enjoy the cultural and logistical connections with Latin America that the U.S. takes for granted. </w:t>
      </w:r>
      <w:r w:rsidRPr="00960C30">
        <w:rPr>
          <w:sz w:val="16"/>
        </w:rPr>
        <w:t xml:space="preserve">The peoples of our two regions share values like freedom of speech, democracy and the hope for a safe and secure environment in which our children can prosper. Connections like these, with neighbors near our borders, should give the U.S. an unbeatable advantage. </w:t>
      </w:r>
      <w:r w:rsidRPr="00960C30">
        <w:rPr>
          <w:rStyle w:val="StyleBoldUnderline"/>
        </w:rPr>
        <w:t>It’s time the Obama team puts forth a foreign policy that takes Latin America seriously or steps aside before it’s too late</w:t>
      </w:r>
      <w:r w:rsidRPr="00960C30">
        <w:rPr>
          <w:sz w:val="16"/>
        </w:rPr>
        <w:t>.</w:t>
      </w:r>
    </w:p>
    <w:p w:rsidR="003B42FC" w:rsidRDefault="003B42FC" w:rsidP="002A19F0"/>
    <w:p w:rsidR="008B1DBB" w:rsidRDefault="008B1DBB" w:rsidP="008B1DBB">
      <w:pPr>
        <w:pStyle w:val="Heading4"/>
      </w:pPr>
      <w:r w:rsidRPr="0059743C">
        <w:t>The plan crowds out Chinese influence – market influence is key</w:t>
      </w:r>
    </w:p>
    <w:p w:rsidR="008B1DBB" w:rsidRDefault="008B1DBB" w:rsidP="008B1DBB">
      <w:r>
        <w:rPr>
          <w:rStyle w:val="StyleStyleBold12pt"/>
        </w:rPr>
        <w:t>Johnson</w:t>
      </w:r>
      <w:r w:rsidRPr="005823E6">
        <w:rPr>
          <w:rStyle w:val="StyleStyleBold12pt"/>
        </w:rPr>
        <w:t xml:space="preserve"> ‘5</w:t>
      </w:r>
      <w:r>
        <w:t xml:space="preserve"> (Stephen, </w:t>
      </w:r>
      <w:r w:rsidRPr="005823E6">
        <w:t>Senior Policy Analyst for Latin America in the Douglas and Sarah Allison Center for Foreign Policy Studies,</w:t>
      </w:r>
      <w:r>
        <w:t xml:space="preserve"> “Balancing China's Growing Influence in Latin America,” October 24, 2005, </w:t>
      </w:r>
      <w:r w:rsidRPr="005823E6">
        <w:t>http://www.heritage.org/research/reports/2005/10/balancing-chinas-growing-influence-in-latin-america</w:t>
      </w:r>
      <w:r>
        <w:t>)</w:t>
      </w:r>
    </w:p>
    <w:p w:rsidR="008B1DBB" w:rsidRDefault="008B1DBB" w:rsidP="008B1DBB"/>
    <w:p w:rsidR="008B1DBB" w:rsidRPr="00FE7492" w:rsidRDefault="008B1DBB" w:rsidP="008B1DBB">
      <w:pPr>
        <w:rPr>
          <w:sz w:val="16"/>
        </w:rPr>
      </w:pPr>
      <w:r w:rsidRPr="00FE7492">
        <w:rPr>
          <w:sz w:val="16"/>
        </w:rPr>
        <w:t xml:space="preserve">Today, another communist state-the People's Republic of </w:t>
      </w:r>
      <w:r w:rsidRPr="00BD10FB">
        <w:rPr>
          <w:rStyle w:val="Emphasis"/>
        </w:rPr>
        <w:t>China</w:t>
      </w:r>
      <w:r w:rsidRPr="00FE7492">
        <w:rPr>
          <w:sz w:val="16"/>
        </w:rPr>
        <w:t xml:space="preserve"> (PRC)-</w:t>
      </w:r>
      <w:r w:rsidRPr="00BD10FB">
        <w:rPr>
          <w:rStyle w:val="StyleBoldUnderline"/>
        </w:rPr>
        <w:t xml:space="preserve">is seeking trade, diplo­matic, and military ties in Latin America </w:t>
      </w:r>
      <w:r w:rsidRPr="00FE7492">
        <w:rPr>
          <w:sz w:val="16"/>
        </w:rPr>
        <w:t>and the Car­ibbean. The region is rich in natural resources and developing markets for manufactured goods and even arms</w:t>
      </w:r>
      <w:r w:rsidRPr="00BD10FB">
        <w:rPr>
          <w:rStyle w:val="StyleBoldUnderline"/>
        </w:rPr>
        <w:t xml:space="preserve">. China does not currently pose a direct </w:t>
      </w:r>
      <w:r w:rsidRPr="00BD10FB">
        <w:rPr>
          <w:rStyle w:val="StyleBoldUnderline"/>
        </w:rPr>
        <w:lastRenderedPageBreak/>
        <w:t>military threat in Latin America and has steadily embraced market concepts, bu</w:t>
      </w:r>
      <w:r>
        <w:rPr>
          <w:rStyle w:val="StyleBoldUnderline"/>
        </w:rPr>
        <w:t xml:space="preserve">t it represents </w:t>
      </w:r>
      <w:r w:rsidRPr="00BD10FB">
        <w:rPr>
          <w:rStyle w:val="Emphasis"/>
        </w:rPr>
        <w:t>serious competition that could dilute U.S. influence</w:t>
      </w:r>
      <w:r w:rsidRPr="00BD10FB">
        <w:rPr>
          <w:rStyle w:val="StyleBoldUnderline"/>
        </w:rPr>
        <w:t>. Washington</w:t>
      </w:r>
      <w:r w:rsidRPr="00FE7492">
        <w:rPr>
          <w:sz w:val="16"/>
        </w:rPr>
        <w:t xml:space="preserve"> </w:t>
      </w:r>
      <w:r w:rsidRPr="00BD10FB">
        <w:rPr>
          <w:rStyle w:val="StyleBoldUnderline"/>
        </w:rPr>
        <w:t>could ignore this</w:t>
      </w:r>
      <w:r w:rsidRPr="00FE7492">
        <w:rPr>
          <w:sz w:val="16"/>
        </w:rPr>
        <w:t xml:space="preserve"> intrusion or attempt to contain it. </w:t>
      </w:r>
      <w:r w:rsidRPr="00BD10FB">
        <w:rPr>
          <w:rStyle w:val="StyleBoldUnderline"/>
        </w:rPr>
        <w:t>Ignoring it leaves a vacuum for China to fill,</w:t>
      </w:r>
      <w:r w:rsidRPr="00FE7492">
        <w:rPr>
          <w:sz w:val="16"/>
        </w:rPr>
        <w:t xml:space="preserve"> while trying to contain it runs against America's own free market ideals. Instead, </w:t>
      </w:r>
      <w:r w:rsidRPr="00FE7492">
        <w:rPr>
          <w:rStyle w:val="Emphasis"/>
        </w:rPr>
        <w:t>the United States can</w:t>
      </w:r>
      <w:r w:rsidRPr="00FE7492">
        <w:rPr>
          <w:sz w:val="16"/>
        </w:rPr>
        <w:t xml:space="preserve"> best look after its hemispheric interests and </w:t>
      </w:r>
      <w:r w:rsidRPr="00FE7492">
        <w:rPr>
          <w:rStyle w:val="Emphasis"/>
        </w:rPr>
        <w:t>moderate China's presence by</w:t>
      </w:r>
      <w:r w:rsidRPr="00FE7492">
        <w:rPr>
          <w:sz w:val="16"/>
        </w:rPr>
        <w:t xml:space="preserve">: </w:t>
      </w:r>
      <w:r w:rsidRPr="00FE7492">
        <w:rPr>
          <w:rStyle w:val="StyleBoldUnderline"/>
        </w:rPr>
        <w:t>Consolidating trade relations with Latin America</w:t>
      </w:r>
      <w:r w:rsidRPr="00FE7492">
        <w:rPr>
          <w:sz w:val="16"/>
        </w:rPr>
        <w:t xml:space="preserve"> and removing protectionist U.S. trade barriers, </w:t>
      </w:r>
      <w:r w:rsidRPr="00FE7492">
        <w:rPr>
          <w:rStyle w:val="StyleBoldUnderline"/>
        </w:rPr>
        <w:t>Emphasizing comprehensive relationships</w:t>
      </w:r>
      <w:r w:rsidRPr="00FE7492">
        <w:rPr>
          <w:sz w:val="16"/>
        </w:rPr>
        <w:t xml:space="preserve"> as opposed to narrow-interest diplomacy such as counternarcotics, </w:t>
      </w:r>
      <w:r w:rsidRPr="00FE7492">
        <w:rPr>
          <w:rStyle w:val="StyleBoldUnderline"/>
        </w:rPr>
        <w:t>Minimizing unproductive restrictions</w:t>
      </w:r>
      <w:r w:rsidRPr="00FE7492">
        <w:rPr>
          <w:sz w:val="16"/>
        </w:rPr>
        <w:t xml:space="preserve"> on assis­tance to U.S. neighbors, and </w:t>
      </w:r>
      <w:r w:rsidRPr="00FE7492">
        <w:rPr>
          <w:rStyle w:val="StyleBoldUnderline"/>
        </w:rPr>
        <w:t>Pressing harder for</w:t>
      </w:r>
      <w:r w:rsidRPr="00FE7492">
        <w:rPr>
          <w:sz w:val="16"/>
        </w:rPr>
        <w:t xml:space="preserve"> democratic and </w:t>
      </w:r>
      <w:r w:rsidRPr="00FE7492">
        <w:rPr>
          <w:rStyle w:val="StyleBoldUnderline"/>
        </w:rPr>
        <w:t>economic reforms</w:t>
      </w:r>
      <w:r w:rsidRPr="00FE7492">
        <w:rPr>
          <w:sz w:val="16"/>
        </w:rPr>
        <w:t xml:space="preserve">, prioritizing support for these pur­poses, and reenergizing public diplomacy. China's Interest in the Americas China is the world's oldest continuous civiliza­tion with more than 3,500 years of written history. Its power has risen and declined, most notably in the mid-1800s, when the ruling Qing Dynasty crumbled, inviting rebellion and foreign interven­tion. At the end of World War II, the Nationalist government, weakened by a decade of war against Japan and wracked by corruption and incompe­tence, fought a civil war against the Chinese Com­munist Party and was defeated. By 1950, communist leaders like Mao Zedong believed their authoritarianism would return China to glory, a belief that expired after 30 million people starved to death in state-induced famines in the early 1960s and another 10 million perished in fanatical ideological campaigns. In December 1978, after several "great leaps" backward, Com­munist Party leader Deng Xiaoping introduced eco­nomic reforms that have steadily transformed the PRC into a remarkable hybrid-a "socialist market economy"-in essence, a communist state that uses market-based pricing principles. Feeding the Dragon. Twenty-five years into this experiment, China has the world's sixth-largest econ­omy, the third-largest defense budget according to some estimates, and the largest national population (1.3 billion people). According to the World Bank, its gross domestic product of $1.6 trillion is growing about 9 percent per year. China needs resources to feed its rapidly expanding economy, but it does not have sufficient oil, natural gas, aluminum, copper, or iron to satisfy its energy and manufacturing needs. Furthermore, it needs trade partners to buy its elec­tronics, apparel, toys, and footwear. While commu­nist China is embracing market concepts, it still has a non-market economy in which a disciplined totalitar­ian party retains full authority (through the central government) over non-state investment, import, export, and financial decisions. China's neighbors are competing for many of the same world markets, as are Europe and the United States. Latin America is a particularly promising prospect. It is relatively unindustrialized and has an abundance of raw materials. Moreover, authoritar­ian leaders and/or corrupt oligarchies control a number of governments. Signing purchase agree­ments with them is much easier than dealing with the panoply of private corporations found in more democratic countries. </w:t>
      </w:r>
      <w:r w:rsidRPr="00BD10FB">
        <w:rPr>
          <w:rStyle w:val="StyleBoldUnderline"/>
        </w:rPr>
        <w:t>Challenging the United States. China's main rival for global preeminence is the United States. China sees the United States as preventing Tai­wan's reunification with the mainland and thwarting Beijing's rise as a power</w:t>
      </w:r>
      <w:r w:rsidRPr="00FE7492">
        <w:rPr>
          <w:sz w:val="16"/>
        </w:rPr>
        <w:t xml:space="preserve">. Previously, China was isolated, but now plays key roles in Asian geopolitics and aspires to do so elsewhere. Besides status as a nuclear nation, it is a member of the U.N. Security Council, the World Trade Organization, the Group of 77 developing nations, and the Asia Pacific Economic Coopera­tion group. It also holds observer status in the Organization of American States. </w:t>
      </w:r>
      <w:r w:rsidRPr="00BD10FB">
        <w:rPr>
          <w:rStyle w:val="StyleBoldUnderline"/>
        </w:rPr>
        <w:t>While China has become the second-largest U.S. trade partner after Canada, it challenges U.S. influence wherever it can</w:t>
      </w:r>
      <w:r w:rsidRPr="00FE7492">
        <w:rPr>
          <w:sz w:val="16"/>
        </w:rPr>
        <w:t xml:space="preserve">. In fact, it will soon have more attack submarines than the United States, with the addition of four Russian Kilo-class subs and new diesel-electric vessels equipped with technology that will allow them to run quieter than nuclear submarines.[1]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"hegemonism and power politics."[2] </w:t>
      </w:r>
      <w:r w:rsidRPr="00BD10FB">
        <w:rPr>
          <w:rStyle w:val="StyleBoldUnderline"/>
        </w:rPr>
        <w:t>In the Western Hemisphere, the Chinese are taking advantage of failures of half-hearted mar­ket reforms and Washington's unwillingness to pursue neighbo</w:t>
      </w:r>
      <w:r>
        <w:rPr>
          <w:rStyle w:val="StyleBoldUnderline"/>
        </w:rPr>
        <w:t>rhood relations with much enthu</w:t>
      </w:r>
      <w:r w:rsidRPr="00BD10FB">
        <w:rPr>
          <w:rStyle w:val="StyleBoldUnderline"/>
        </w:rPr>
        <w:t xml:space="preserve">siasm. </w:t>
      </w:r>
      <w:r w:rsidRPr="00FE7492">
        <w:rPr>
          <w:sz w:val="16"/>
        </w:rPr>
        <w:t>National Defense University professor Cyn­thia A. Watson notes, "[T]he 1990s turned into a period of severe disappointment as free markets led to rampant corruption and unfulfilled expec­tations in Latin America while Washington became the world's superpower rather than a part­ner for the region."[3]</w:t>
      </w:r>
    </w:p>
    <w:p w:rsidR="002A19F0" w:rsidRDefault="002A19F0" w:rsidP="002A19F0"/>
    <w:p w:rsidR="00723CD0" w:rsidRDefault="00723CD0" w:rsidP="002A19F0"/>
    <w:p w:rsidR="00723CD0" w:rsidRDefault="00723CD0" w:rsidP="00F549D9">
      <w:pPr>
        <w:pStyle w:val="Heading3"/>
      </w:pPr>
      <w:r>
        <w:lastRenderedPageBreak/>
        <w:t>L – Cuba</w:t>
      </w:r>
    </w:p>
    <w:p w:rsidR="00F549D9" w:rsidRDefault="00F549D9" w:rsidP="00F549D9">
      <w:pPr>
        <w:pStyle w:val="Heading4"/>
      </w:pPr>
      <w:r>
        <w:t xml:space="preserve">Cuba is key to China’s development strategy – they’re stepping up their engagement now. </w:t>
      </w:r>
    </w:p>
    <w:p w:rsidR="00723CD0" w:rsidRDefault="007C0834" w:rsidP="00723CD0">
      <w:r>
        <w:rPr>
          <w:rStyle w:val="StyleStyleBold12pt"/>
        </w:rPr>
        <w:t>Hearn</w:t>
      </w:r>
      <w:r w:rsidR="00723CD0" w:rsidRPr="002A19F0">
        <w:rPr>
          <w:rStyle w:val="StyleStyleBold12pt"/>
        </w:rPr>
        <w:t xml:space="preserve"> ‘9</w:t>
      </w:r>
      <w:r w:rsidR="00723CD0">
        <w:t xml:space="preserve"> (Adrian, Ph.D., is a Research Fellow at the University of Sydney and at the University of San Francisco Center for the Pacific Rim. “China’s Relations with Mexico and Cuba: A Study of Contrasts,” Pacific Rim Report No. 52, January 2009, www.pacificrim.usfca.edu)</w:t>
      </w:r>
      <w:r w:rsidR="00016016">
        <w:t>-mikee</w:t>
      </w:r>
    </w:p>
    <w:p w:rsidR="00723CD0" w:rsidRPr="00723CD0" w:rsidRDefault="00723CD0" w:rsidP="00723CD0"/>
    <w:p w:rsidR="002A19F0" w:rsidRDefault="002A19F0" w:rsidP="002A19F0">
      <w:pPr>
        <w:rPr>
          <w:rStyle w:val="StyleBoldUnderline"/>
        </w:rPr>
      </w:pPr>
      <w:r w:rsidRPr="00F549D9">
        <w:rPr>
          <w:sz w:val="16"/>
        </w:rPr>
        <w:t>China and Cuba: Reordering the Local</w:t>
      </w:r>
      <w:r w:rsidR="00F549D9" w:rsidRPr="00F549D9">
        <w:rPr>
          <w:sz w:val="16"/>
        </w:rPr>
        <w:t xml:space="preserve"> </w:t>
      </w:r>
      <w:r w:rsidRPr="00723CD0">
        <w:rPr>
          <w:rStyle w:val="StyleBoldUnderline"/>
        </w:rPr>
        <w:t>China is Cuba’s second largest trading partner after Venezuela,</w:t>
      </w:r>
      <w:r w:rsidRPr="00F549D9">
        <w:rPr>
          <w:sz w:val="16"/>
        </w:rPr>
        <w:t xml:space="preserve"> with 2.7 billion dollars in bilateral trade reported for 2007 (Cubaencuentro 2008). This trade is more valuable to Cuba than to China, though this could change if Chinese oil, nickel, and electronics manufacturing operations in Cuba expand. Furthermore, for the eight resource-rich countries that comprise Latin America’s “New Left”, </w:t>
      </w:r>
      <w:r w:rsidRPr="00723CD0">
        <w:rPr>
          <w:rStyle w:val="StyleBoldUnderline"/>
        </w:rPr>
        <w:t>Cuba is a unique ideological symbol of resistance to U.S. hegemony. For China, whose pursuit of Latin American natural resources is at least as voracious as that of the United States, cooperation with Cuba</w:t>
      </w:r>
      <w:r w:rsidRPr="00F549D9">
        <w:rPr>
          <w:sz w:val="16"/>
        </w:rPr>
        <w:t xml:space="preserve">, strongly supported by Raúl Castro, </w:t>
      </w:r>
      <w:r w:rsidRPr="00723CD0">
        <w:rPr>
          <w:rStyle w:val="StyleBoldUnderline"/>
        </w:rPr>
        <w:t>decreases the danger of being perceived in the region as an external—potentially imperialistic—threat to economic sovereignty.</w:t>
      </w:r>
      <w:r w:rsidR="00F549D9">
        <w:rPr>
          <w:rStyle w:val="StyleBoldUnderline"/>
        </w:rPr>
        <w:t xml:space="preserve"> </w:t>
      </w:r>
      <w:r w:rsidRPr="00723CD0">
        <w:rPr>
          <w:rStyle w:val="StyleBoldUnderline"/>
        </w:rPr>
        <w:t>In the wake of the Soviet collapse, China has become an important commercial and political partner for Cuba</w:t>
      </w:r>
      <w:r w:rsidRPr="00F549D9">
        <w:rPr>
          <w:sz w:val="16"/>
        </w:rPr>
        <w:t>, though as Mao Xianglin of the Chinese Academy of Social Sciences notes, Chinese officials are not interested in replicating the Soviet experience:</w:t>
      </w:r>
      <w:r w:rsidR="00F549D9" w:rsidRPr="00F549D9">
        <w:rPr>
          <w:sz w:val="16"/>
        </w:rPr>
        <w:t xml:space="preserve"> </w:t>
      </w:r>
      <w:r w:rsidRPr="00F549D9">
        <w:rPr>
          <w:sz w:val="16"/>
        </w:rPr>
        <w:t xml:space="preserve">I think we have to recognize that although bartering with Venezuela and other countries—for example doctors for oil—is of great value to Cuba, it is not enough. There will never be a return to the Soviet model, and nor would this be a good idea. The Soviets essentially gave resources to Cuba for political reasons, but this is not sustainable and it creates a dependency. </w:t>
      </w:r>
      <w:r w:rsidRPr="00F549D9">
        <w:rPr>
          <w:rStyle w:val="StyleBoldUnderline"/>
        </w:rPr>
        <w:t>Using Chinese expertise Cuba could come to produce electronic goods for sale to Latin America, but at the same time could also open its domestic market very gradually</w:t>
      </w:r>
      <w:r w:rsidRPr="00F549D9">
        <w:rPr>
          <w:sz w:val="16"/>
        </w:rPr>
        <w:t>. I think both will happen (interview, December 14, 2007).</w:t>
      </w:r>
      <w:r w:rsidR="00F549D9" w:rsidRPr="00F549D9">
        <w:rPr>
          <w:sz w:val="16"/>
        </w:rPr>
        <w:t xml:space="preserve"> </w:t>
      </w:r>
      <w:r w:rsidRPr="00F549D9">
        <w:rPr>
          <w:sz w:val="16"/>
        </w:rPr>
        <w:t>When Hu Jintao visited Cuba in November 2008, he donated $8 million to assist Cuba’s hurricane relief efforts, offered a $70 million credit for modernizing Cuba’s hospitals, and proposed 37 new projects for Chinese investment on the island. He also extended the deadline for the repayment of a $7 million credit granted in 1998 and deferred until 2018 the payment of Cuba’s trade imbalance with China accumulated prior to 1995. In the area of education, Hu affirmed that between 2006 and 2011, Cuba will have trained 5,000 Chinese students in medicine, tourism, and Spanish.</w:t>
      </w:r>
      <w:r w:rsidR="00F549D9" w:rsidRPr="00F549D9">
        <w:rPr>
          <w:sz w:val="16"/>
        </w:rPr>
        <w:t xml:space="preserve"> </w:t>
      </w:r>
      <w:r w:rsidRPr="00F549D9">
        <w:rPr>
          <w:rStyle w:val="StyleBoldUnderline"/>
        </w:rPr>
        <w:t>Among Chinese economic activities in Cuba are sales to state-run transport sector, nickel extraction, oil exploration, and industrial manufacturing</w:t>
      </w:r>
      <w:r w:rsidRPr="00F549D9">
        <w:rPr>
          <w:sz w:val="16"/>
        </w:rPr>
        <w:t xml:space="preserve">. Local sources report that Chinese electronics manufacturers have built a three-story production facility in Havana to compile small appliances for sale to the Cuban and Latin American markets, an objective supported by Chinese investment in Cuba’s transport and telecommunications infrastructure. This initiative is also supported by Raúl Castro’s April 2008 lifting of restrictions on the domestic sale of televisions, VCRs, mobile phones, computers, and electronic appliances. </w:t>
      </w:r>
      <w:r w:rsidRPr="00723CD0">
        <w:rPr>
          <w:rStyle w:val="StyleBoldUnderline"/>
        </w:rPr>
        <w:t>This has legalized the sale of products that were already widely in circulation through informal channels, effectively formalizing, expanding, and regulating a commercial sector with enormous growth potential between Cuba and China, where most of these products originate.</w:t>
      </w:r>
    </w:p>
    <w:p w:rsidR="00C42CAF" w:rsidRDefault="00C42CAF" w:rsidP="002A19F0">
      <w:pPr>
        <w:rPr>
          <w:rStyle w:val="StyleBoldUnderline"/>
        </w:rPr>
      </w:pPr>
    </w:p>
    <w:p w:rsidR="00C42CAF" w:rsidRDefault="00C42CAF" w:rsidP="00C42CAF">
      <w:pPr>
        <w:pStyle w:val="Heading4"/>
      </w:pPr>
      <w:r>
        <w:t xml:space="preserve">Increased engagement with Cuba crowds out </w:t>
      </w:r>
      <w:r w:rsidR="007C0834">
        <w:t>China, which</w:t>
      </w:r>
      <w:r>
        <w:t xml:space="preserve"> they perceive as critical to foreign policy goals.</w:t>
      </w:r>
    </w:p>
    <w:p w:rsidR="00C42CAF" w:rsidRDefault="00C42CAF" w:rsidP="00C42CAF">
      <w:r w:rsidRPr="00C42CAF">
        <w:rPr>
          <w:rStyle w:val="StyleStyleBold12pt"/>
        </w:rPr>
        <w:t>Perez ’10</w:t>
      </w:r>
      <w:r w:rsidRPr="00C42CAF">
        <w:t xml:space="preserve"> (JD Yale Law School 2010 David “America's Cuba Policy: The Way Forward: A Policy Recommendation for the U.S. State Department” </w:t>
      </w:r>
      <w:r w:rsidR="00016016">
        <w:t>Harvard Latino Law Review lexis)</w:t>
      </w:r>
    </w:p>
    <w:p w:rsidR="00C42CAF" w:rsidRPr="00C42CAF" w:rsidRDefault="00C42CAF" w:rsidP="00C42CAF"/>
    <w:p w:rsidR="00C42CAF" w:rsidRPr="007A6147" w:rsidRDefault="00C42CAF" w:rsidP="00C42CAF">
      <w:pPr>
        <w:rPr>
          <w:sz w:val="16"/>
        </w:rPr>
      </w:pPr>
      <w:r w:rsidRPr="002661E9">
        <w:rPr>
          <w:rStyle w:val="StyleBoldUnderline"/>
        </w:rPr>
        <w:t>The absence of a strong American presence over the last eight years has also given China the opportunity to step in as a major player,</w:t>
      </w:r>
      <w:r w:rsidRPr="007A6147">
        <w:rPr>
          <w:sz w:val="16"/>
        </w:rPr>
        <w:t xml:space="preserve"> both economically and politically, in regions all around the world, but </w:t>
      </w:r>
      <w:r w:rsidRPr="007A6147">
        <w:rPr>
          <w:rStyle w:val="StyleBoldUnderline"/>
        </w:rPr>
        <w:t xml:space="preserve">particularly in Latin America. The Chinese government has invested a tremendous amount of soft power in Latin </w:t>
      </w:r>
      <w:r w:rsidRPr="007A6147">
        <w:rPr>
          <w:rStyle w:val="StyleBoldUnderline"/>
        </w:rPr>
        <w:lastRenderedPageBreak/>
        <w:t>America</w:t>
      </w:r>
      <w:r w:rsidRPr="007A6147">
        <w:rPr>
          <w:sz w:val="16"/>
        </w:rPr>
        <w:t xml:space="preserve">, where it is now the continent's third largest trading partner, with an annual trade growth of 30% since 2001. n115 </w:t>
      </w:r>
      <w:r w:rsidRPr="007A6147">
        <w:rPr>
          <w:rStyle w:val="StyleBoldUnderline"/>
        </w:rPr>
        <w:t>American disinterest in Latin America has convinced many countries to adopt a "Pacific view," whereby China steps in to fill the gap left by America's absence</w:t>
      </w:r>
      <w:r w:rsidRPr="007A6147">
        <w:rPr>
          <w:sz w:val="16"/>
        </w:rPr>
        <w:t>. n116</w:t>
      </w:r>
      <w:r>
        <w:rPr>
          <w:sz w:val="16"/>
        </w:rPr>
        <w:t xml:space="preserve"> </w:t>
      </w:r>
      <w:r w:rsidRPr="007A6147">
        <w:rPr>
          <w:sz w:val="16"/>
          <w:szCs w:val="16"/>
        </w:rPr>
        <w:t>After signing a free trade agreement with Chile, China quickly displaced the United States as that country's largest export market. China also</w:t>
      </w:r>
      <w:r>
        <w:rPr>
          <w:sz w:val="16"/>
          <w:szCs w:val="16"/>
        </w:rPr>
        <w:t xml:space="preserve"> </w:t>
      </w:r>
      <w:r w:rsidRPr="007A6147">
        <w:rPr>
          <w:sz w:val="16"/>
          <w:szCs w:val="16"/>
        </w:rPr>
        <w:t>[*224]</w:t>
      </w:r>
      <w:r>
        <w:rPr>
          <w:sz w:val="16"/>
          <w:szCs w:val="16"/>
        </w:rPr>
        <w:t xml:space="preserve"> </w:t>
      </w:r>
      <w:r w:rsidRPr="007A6147">
        <w:rPr>
          <w:sz w:val="16"/>
          <w:szCs w:val="16"/>
        </w:rPr>
        <w:t>recently displaced the U.S. as Brazil's biggest trading partner. n117 In 2000, trade between China and Latin America hovered around $ 13 billion, but in 2007, that number had increased to $ 102 billion, and by 2008 total trade was valued at $ 140 billion. n118 Even despite the current financial crisis, trade between China and Latin America is likely to grow during the next five years.</w:t>
      </w:r>
      <w:r>
        <w:rPr>
          <w:sz w:val="16"/>
          <w:szCs w:val="16"/>
        </w:rPr>
        <w:t xml:space="preserve"> </w:t>
      </w:r>
      <w:r w:rsidRPr="007A6147">
        <w:rPr>
          <w:rStyle w:val="StyleBoldUnderline"/>
        </w:rPr>
        <w:t>China's interest in Latin America is</w:t>
      </w:r>
      <w:r w:rsidRPr="007A6147">
        <w:rPr>
          <w:sz w:val="16"/>
        </w:rPr>
        <w:t xml:space="preserve"> also </w:t>
      </w:r>
      <w:r w:rsidRPr="007A6147">
        <w:rPr>
          <w:rStyle w:val="StyleBoldUnderline"/>
        </w:rPr>
        <w:t>based on its increasingly assertive global political agenda.</w:t>
      </w:r>
      <w:r w:rsidRPr="007A6147">
        <w:rPr>
          <w:sz w:val="16"/>
        </w:rPr>
        <w:t xml:space="preserve"> In 2007, Costa Rica dropped its diplomatic recognition of Taiwan, a move heavily courted by Chinese officials. In 2008, President Hu rewarded Costa Rica's new policy by visiting San Jose and signing a free trade agreement in 2010. n119</w:t>
      </w:r>
      <w:r>
        <w:rPr>
          <w:sz w:val="16"/>
        </w:rPr>
        <w:t xml:space="preserve"> </w:t>
      </w:r>
      <w:r w:rsidRPr="007A6147">
        <w:rPr>
          <w:sz w:val="16"/>
        </w:rPr>
        <w:t xml:space="preserve">China also timed the release of </w:t>
      </w:r>
      <w:r w:rsidRPr="007A6147">
        <w:rPr>
          <w:rStyle w:val="StyleBoldUnderline"/>
        </w:rPr>
        <w:t>a new policy paper on Sino-Latin American relations</w:t>
      </w:r>
      <w:r w:rsidRPr="007A6147">
        <w:rPr>
          <w:sz w:val="16"/>
        </w:rPr>
        <w:t xml:space="preserve"> to coincide with President Hu's most recent trip to the region. It </w:t>
      </w:r>
      <w:r w:rsidRPr="007A6147">
        <w:rPr>
          <w:rStyle w:val="StyleBoldUnderline"/>
        </w:rPr>
        <w:t>charts China's growing relationship with Latin America and promises increased cooperation in scientific and technological research, cross-cultural educational exchanges, as well as political and economic exchanges.</w:t>
      </w:r>
      <w:r w:rsidRPr="007A6147">
        <w:rPr>
          <w:sz w:val="16"/>
        </w:rPr>
        <w:t xml:space="preserve"> n120 </w:t>
      </w:r>
      <w:r w:rsidRPr="007A6147">
        <w:rPr>
          <w:rStyle w:val="StyleBoldUnderline"/>
        </w:rPr>
        <w:t>As China's role in Latin America increases, American clout correspondingly decreases in terms of relative power.</w:t>
      </w:r>
      <w:r w:rsidRPr="007A6147">
        <w:rPr>
          <w:sz w:val="16"/>
        </w:rPr>
        <w:t xml:space="preserve"> To be sure, the U.S. will remain the major powerbroker in the Americas for decades to come, but will increasingly have to make room for a new player. </w:t>
      </w:r>
      <w:r w:rsidRPr="007A6147">
        <w:rPr>
          <w:rStyle w:val="StyleBoldUnderline"/>
        </w:rPr>
        <w:t>Given this diminishing economic position, Washington will have to rely more heavily on diplomatic initiatives that shore up credibility rather than simply economic incentives and disincentives, such as bilateral trade agreements</w:t>
      </w:r>
      <w:r w:rsidRPr="007A6147">
        <w:rPr>
          <w:sz w:val="16"/>
        </w:rPr>
        <w:t>.</w:t>
      </w:r>
      <w:r>
        <w:rPr>
          <w:sz w:val="16"/>
        </w:rPr>
        <w:t xml:space="preserve"> </w:t>
      </w:r>
      <w:r w:rsidRPr="007A6147">
        <w:rPr>
          <w:sz w:val="16"/>
          <w:szCs w:val="16"/>
        </w:rPr>
        <w:t>(7B) China's Strategic Interest in Cuba</w:t>
      </w:r>
      <w:r>
        <w:rPr>
          <w:sz w:val="16"/>
          <w:szCs w:val="16"/>
        </w:rPr>
        <w:t xml:space="preserve"> </w:t>
      </w:r>
      <w:r w:rsidRPr="007A6147">
        <w:rPr>
          <w:rStyle w:val="StyleBoldUnderline"/>
        </w:rPr>
        <w:t>China's presence in Cuba is rather significant:</w:t>
      </w:r>
      <w:r w:rsidRPr="007A6147">
        <w:rPr>
          <w:sz w:val="16"/>
        </w:rPr>
        <w:t xml:space="preserve"> after Venezuela, </w:t>
      </w:r>
      <w:r w:rsidRPr="00C42CAF">
        <w:rPr>
          <w:rStyle w:val="StyleBoldUnderline"/>
        </w:rPr>
        <w:t>China is Cuba's second-largest trading partner with $ 2.3 billion worth of goods exchanged</w:t>
      </w:r>
      <w:r w:rsidRPr="007A6147">
        <w:rPr>
          <w:sz w:val="16"/>
        </w:rPr>
        <w:t xml:space="preserve">. n121 In fact, China purchases over 400,000 tons of Cuban sugar, as well as half its annual output of nickel, which is Cuba's top export. n122 In 2008, on a visit to Cuba, Chinese President Hu Jintao agreed to not only defer for ten years some of Cuba's debt payments, but also to invest $ 80 million in the island's health industry. n123 </w:t>
      </w:r>
      <w:r w:rsidRPr="00C42CAF">
        <w:rPr>
          <w:rStyle w:val="StyleBoldUnderline"/>
        </w:rPr>
        <w:t>Moreover, as long as Taiwan is a</w:t>
      </w:r>
      <w:r>
        <w:rPr>
          <w:sz w:val="16"/>
        </w:rPr>
        <w:t xml:space="preserve"> </w:t>
      </w:r>
      <w:r w:rsidRPr="007A6147">
        <w:rPr>
          <w:sz w:val="16"/>
        </w:rPr>
        <w:t>[*225]</w:t>
      </w:r>
      <w:r>
        <w:rPr>
          <w:sz w:val="16"/>
        </w:rPr>
        <w:t xml:space="preserve"> </w:t>
      </w:r>
      <w:r w:rsidRPr="00C42CAF">
        <w:rPr>
          <w:rStyle w:val="StyleBoldUnderline"/>
        </w:rPr>
        <w:t>thorny issue for U.S.-Sino relations, China will have a stake in Cuba</w:t>
      </w:r>
      <w:r w:rsidRPr="007A6147">
        <w:rPr>
          <w:sz w:val="16"/>
        </w:rPr>
        <w:t xml:space="preserve">. China is neurotic about the functional American presence in Taiwan and has made its intentions for the island known to everyone; the only thing standing between Beijing's re-appropriation of Taipei is Washington. </w:t>
      </w:r>
      <w:r w:rsidRPr="007A6147">
        <w:rPr>
          <w:rStyle w:val="StyleBoldUnderline"/>
        </w:rPr>
        <w:t>An increased Chinese presence in Cuba might be a strategic move by Beijing to later leverage their presence on the island for a change in America's Taiwan policy.</w:t>
      </w:r>
    </w:p>
    <w:p w:rsidR="002A19F0" w:rsidRDefault="00F549D9" w:rsidP="002A19F0">
      <w:r>
        <w:t xml:space="preserve"> </w:t>
      </w:r>
    </w:p>
    <w:p w:rsidR="002A19F0" w:rsidRDefault="002A19F0" w:rsidP="002A19F0"/>
    <w:p w:rsidR="002A19F0" w:rsidRDefault="00F549D9" w:rsidP="002A19F0">
      <w:r>
        <w:t xml:space="preserve"> </w:t>
      </w:r>
    </w:p>
    <w:p w:rsidR="00367BAE" w:rsidRDefault="00367BAE" w:rsidP="00367BAE">
      <w:pPr>
        <w:pStyle w:val="Heading3"/>
      </w:pPr>
      <w:r>
        <w:lastRenderedPageBreak/>
        <w:t xml:space="preserve">L – Cuba Embargo </w:t>
      </w:r>
    </w:p>
    <w:p w:rsidR="00367BAE" w:rsidRDefault="00367BAE" w:rsidP="00367BAE">
      <w:pPr>
        <w:pStyle w:val="Heading4"/>
      </w:pPr>
      <w:r>
        <w:t xml:space="preserve">Lifting the embargo stops Chinese influence. </w:t>
      </w:r>
    </w:p>
    <w:p w:rsidR="00367BAE" w:rsidRDefault="00016016" w:rsidP="00367BAE">
      <w:r>
        <w:rPr>
          <w:rStyle w:val="StyleStyleBold12pt"/>
        </w:rPr>
        <w:t>Berner</w:t>
      </w:r>
      <w:r w:rsidR="00367BAE" w:rsidRPr="003D03F4">
        <w:rPr>
          <w:rStyle w:val="StyleStyleBold12pt"/>
        </w:rPr>
        <w:t xml:space="preserve"> ’13</w:t>
      </w:r>
      <w:r w:rsidR="00367BAE">
        <w:t xml:space="preserve"> (Thomas, </w:t>
      </w:r>
      <w:r w:rsidR="00367BAE">
        <w:rPr>
          <w:rFonts w:eastAsia="Times New Roman" w:cs="Times New Roman"/>
        </w:rPr>
        <w:t>freelance writer and retired journalism professor.</w:t>
      </w:r>
      <w:r w:rsidR="00367BAE">
        <w:t xml:space="preserve"> “End the Embargo on Cuba,” The Spectator, 3.22.2013, </w:t>
      </w:r>
      <w:r w:rsidR="00367BAE" w:rsidRPr="003D03F4">
        <w:t>http://rtberner.blogspot.com/2013/03/end-embargo-on-cuba.html</w:t>
      </w:r>
      <w:r w:rsidR="00367BAE">
        <w:t>)</w:t>
      </w:r>
      <w:r>
        <w:t>-mikee</w:t>
      </w:r>
    </w:p>
    <w:p w:rsidR="00367BAE" w:rsidRDefault="00367BAE" w:rsidP="00367BAE"/>
    <w:p w:rsidR="00367BAE" w:rsidRDefault="00367BAE" w:rsidP="00367BAE">
      <w:pPr>
        <w:rPr>
          <w:sz w:val="16"/>
        </w:rPr>
      </w:pPr>
      <w:r w:rsidRPr="003D03F4">
        <w:rPr>
          <w:rStyle w:val="StyleBoldUnderline"/>
        </w:rPr>
        <w:t>The death of Hugo Chavez, the president of Venezuela, was a blow to his country, but it may have been a bigger one to the people of Cuba</w:t>
      </w:r>
      <w:r w:rsidRPr="003D03F4">
        <w:rPr>
          <w:sz w:val="16"/>
        </w:rPr>
        <w:t xml:space="preserve">. Chavez was the patron saint of Cuba, providing, among other things, subsidized oil to a country lacking the means to pay full freight. I was in Cuba when Chavez died and can attest that the country was in a state of shock. People were wondering if Chavez’s successor would be as generous as Chavez. </w:t>
      </w:r>
      <w:r w:rsidRPr="003D03F4">
        <w:rPr>
          <w:rStyle w:val="StyleBoldUnderline"/>
        </w:rPr>
        <w:t xml:space="preserve">Instead of letting the Cubans fret, the United States should seize this opportunity to </w:t>
      </w:r>
      <w:r w:rsidRPr="005E08D0">
        <w:rPr>
          <w:rStyle w:val="StyleBoldUnderline"/>
        </w:rPr>
        <w:t>befriend them by ending our</w:t>
      </w:r>
      <w:r w:rsidRPr="005E08D0">
        <w:rPr>
          <w:rStyle w:val="Emphasis"/>
        </w:rPr>
        <w:t xml:space="preserve"> embargo. </w:t>
      </w:r>
      <w:r w:rsidRPr="003D03F4">
        <w:rPr>
          <w:rStyle w:val="Emphasis"/>
        </w:rPr>
        <w:t>China is another influential country in Cuba and I can see that influence growing.</w:t>
      </w:r>
      <w:r w:rsidRPr="003D03F4">
        <w:rPr>
          <w:sz w:val="16"/>
        </w:rPr>
        <w:t xml:space="preserve"> Given that we once were ready to go to war over Soviet missiles in Cuba, </w:t>
      </w:r>
      <w:r w:rsidRPr="003D03F4">
        <w:rPr>
          <w:rStyle w:val="StyleBoldUnderline"/>
        </w:rPr>
        <w:t>why should now stand by and let China bunk 90 miles from our country</w:t>
      </w:r>
      <w:r w:rsidRPr="00320442">
        <w:t>?</w:t>
      </w:r>
      <w:r w:rsidRPr="00320442">
        <w:rPr>
          <w:sz w:val="16"/>
          <w:szCs w:val="16"/>
        </w:rPr>
        <w:t xml:space="preserve"> Embrace Cuba now.</w:t>
      </w:r>
    </w:p>
    <w:p w:rsidR="00367BAE" w:rsidRDefault="00367BAE" w:rsidP="00367BAE">
      <w:pPr>
        <w:rPr>
          <w:sz w:val="16"/>
        </w:rPr>
      </w:pPr>
    </w:p>
    <w:p w:rsidR="00367BAE" w:rsidRPr="005E08D0" w:rsidRDefault="00367BAE" w:rsidP="00367BAE">
      <w:pPr>
        <w:pStyle w:val="Heading4"/>
      </w:pPr>
      <w:r>
        <w:t xml:space="preserve">Lifting the embargo stops Chinese trade advantage. </w:t>
      </w:r>
    </w:p>
    <w:p w:rsidR="00367BAE" w:rsidRDefault="00016016" w:rsidP="00367BAE">
      <w:r>
        <w:rPr>
          <w:rStyle w:val="StyleStyleBold12pt"/>
        </w:rPr>
        <w:t>FFM</w:t>
      </w:r>
      <w:r w:rsidR="00367BAE" w:rsidRPr="005E08D0">
        <w:rPr>
          <w:rStyle w:val="StyleStyleBold12pt"/>
        </w:rPr>
        <w:t xml:space="preserve"> ’12</w:t>
      </w:r>
      <w:r w:rsidR="00367BAE">
        <w:t xml:space="preserve"> (Free Free Markets, “</w:t>
      </w:r>
      <w:r w:rsidR="00367BAE" w:rsidRPr="003D03F4">
        <w:t>Cuban Embargo and China</w:t>
      </w:r>
      <w:r w:rsidR="00367BAE">
        <w:t xml:space="preserve">,” </w:t>
      </w:r>
      <w:r w:rsidR="00367BAE" w:rsidRPr="005E08D0">
        <w:t xml:space="preserve">September 22, 2012, </w:t>
      </w:r>
      <w:hyperlink r:id="rId18" w:history="1">
        <w:r w:rsidR="00367BAE" w:rsidRPr="005E08D0">
          <w:t>http://www.freeourfreemarkets.org/2012/09/cuban-embargo-and-china.html</w:t>
        </w:r>
      </w:hyperlink>
      <w:r w:rsidR="00367BAE" w:rsidRPr="005E08D0">
        <w:t>)</w:t>
      </w:r>
      <w:r>
        <w:t>-mikee</w:t>
      </w:r>
    </w:p>
    <w:p w:rsidR="00367BAE" w:rsidRPr="003D03F4" w:rsidRDefault="00367BAE" w:rsidP="00367BAE"/>
    <w:p w:rsidR="00367BAE" w:rsidRPr="005E08D0" w:rsidRDefault="00367BAE" w:rsidP="00367BAE">
      <w:pPr>
        <w:rPr>
          <w:sz w:val="16"/>
        </w:rPr>
      </w:pPr>
      <w:r w:rsidRPr="005E08D0">
        <w:rPr>
          <w:sz w:val="16"/>
        </w:rPr>
        <w:t xml:space="preserve">"In a separate local television interview, Mr. Ryan also explained how he had come to change his mind and since 2007 has supported the embargo.", Ryan Criticizes Obama’s Cuba Policy and Explains His Shift on the Issue, New York Times, September 22, 2012 </w:t>
      </w:r>
      <w:r w:rsidRPr="005E08D0">
        <w:rPr>
          <w:rStyle w:val="StyleBoldUnderline"/>
        </w:rPr>
        <w:t>Sometimes we conduct our foreign policy like it is still 1980</w:t>
      </w:r>
      <w:r w:rsidRPr="005E08D0">
        <w:rPr>
          <w:sz w:val="16"/>
        </w:rPr>
        <w:t>. I understand the current</w:t>
      </w:r>
      <w:r w:rsidRPr="005E08D0">
        <w:rPr>
          <w:rStyle w:val="StyleBoldUnderline"/>
        </w:rPr>
        <w:t xml:space="preserve"> Obama </w:t>
      </w:r>
      <w:r w:rsidRPr="005E08D0">
        <w:rPr>
          <w:sz w:val="16"/>
        </w:rPr>
        <w:t>administration also</w:t>
      </w:r>
      <w:r w:rsidRPr="005E08D0">
        <w:rPr>
          <w:rStyle w:val="StyleBoldUnderline"/>
        </w:rPr>
        <w:t xml:space="preserve"> supports the </w:t>
      </w:r>
      <w:r w:rsidRPr="005E08D0">
        <w:rPr>
          <w:sz w:val="16"/>
        </w:rPr>
        <w:t>continued enforcement of the</w:t>
      </w:r>
      <w:r w:rsidRPr="005E08D0">
        <w:rPr>
          <w:rStyle w:val="StyleBoldUnderline"/>
        </w:rPr>
        <w:t xml:space="preserve"> embargo</w:t>
      </w:r>
      <w:r w:rsidRPr="005E08D0">
        <w:rPr>
          <w:sz w:val="16"/>
        </w:rPr>
        <w:t xml:space="preserve">. Both Mr. </w:t>
      </w:r>
      <w:r w:rsidRPr="005E08D0">
        <w:rPr>
          <w:rStyle w:val="StyleBoldUnderline"/>
        </w:rPr>
        <w:t>Obama</w:t>
      </w:r>
      <w:r w:rsidRPr="005E08D0">
        <w:rPr>
          <w:sz w:val="16"/>
        </w:rPr>
        <w:t xml:space="preserve"> and Mr. Ryan </w:t>
      </w:r>
      <w:r w:rsidRPr="005E08D0">
        <w:rPr>
          <w:rStyle w:val="StyleBoldUnderline"/>
        </w:rPr>
        <w:t>are wrong</w:t>
      </w:r>
      <w:r w:rsidRPr="005E08D0">
        <w:rPr>
          <w:sz w:val="16"/>
        </w:rPr>
        <w:t xml:space="preserve">. Who have we hurt with such a policy? Certainly not the Castro's. We hurt the ordinary citizen of Cuba who are not enemies. Further, </w:t>
      </w:r>
      <w:r w:rsidRPr="005E08D0">
        <w:rPr>
          <w:rStyle w:val="StyleBoldUnderline"/>
        </w:rPr>
        <w:t>at the same time we are increasing the presence of the United States in the Pacific rim much to the dismay of China. If I was in a leadership position in China I would quietly tell the President that I am not happy with the United States flexing its muscles so close to China's borders and, oh by the way, we have decided to increase trade with Cuba.</w:t>
      </w:r>
      <w:r w:rsidRPr="005E08D0">
        <w:rPr>
          <w:sz w:val="16"/>
        </w:rPr>
        <w:t xml:space="preserve"> </w:t>
      </w:r>
      <w:r w:rsidRPr="005E08D0">
        <w:rPr>
          <w:rStyle w:val="Emphasis"/>
        </w:rPr>
        <w:t>If we don't start supporting Cuba more, China will</w:t>
      </w:r>
      <w:r w:rsidRPr="005E08D0">
        <w:rPr>
          <w:sz w:val="16"/>
        </w:rPr>
        <w:t>. The Cuban people are our friends as are the people of Haiti.</w:t>
      </w:r>
    </w:p>
    <w:p w:rsidR="00367BAE" w:rsidRPr="003D03F4" w:rsidRDefault="00367BAE" w:rsidP="00367BAE">
      <w:pPr>
        <w:rPr>
          <w:sz w:val="16"/>
        </w:rPr>
      </w:pPr>
    </w:p>
    <w:p w:rsidR="00367BAE" w:rsidRPr="003D03F4" w:rsidRDefault="00367BAE" w:rsidP="00367BAE"/>
    <w:p w:rsidR="00367BAE" w:rsidRPr="00E12AFC" w:rsidRDefault="00367BAE" w:rsidP="00367BAE">
      <w:pPr>
        <w:pStyle w:val="Heading3"/>
      </w:pPr>
      <w:r w:rsidRPr="00E12AFC">
        <w:lastRenderedPageBreak/>
        <w:t>L – Cuba Embargo (Steel)</w:t>
      </w:r>
    </w:p>
    <w:p w:rsidR="00367BAE" w:rsidRPr="00E12AFC" w:rsidRDefault="00367BAE" w:rsidP="00367BAE">
      <w:pPr>
        <w:pStyle w:val="Heading4"/>
      </w:pPr>
      <w:r>
        <w:t xml:space="preserve">a. </w:t>
      </w:r>
      <w:r w:rsidRPr="00E12AFC">
        <w:t xml:space="preserve">Lifting the embargo decks Chinese Steel. </w:t>
      </w:r>
    </w:p>
    <w:p w:rsidR="00367BAE" w:rsidRPr="00E12AFC" w:rsidRDefault="00367BAE" w:rsidP="00367BAE">
      <w:r w:rsidRPr="00E12AFC">
        <w:rPr>
          <w:rStyle w:val="StyleStyleBold12pt"/>
        </w:rPr>
        <w:t>Cuba Standard, ’10</w:t>
      </w:r>
      <w:r>
        <w:t xml:space="preserve"> (“U.S. steel group uses embargo to hammer China,” </w:t>
      </w:r>
      <w:r w:rsidRPr="00E12AFC">
        <w:t>May 14th, 2010</w:t>
      </w:r>
    </w:p>
    <w:p w:rsidR="00367BAE" w:rsidRPr="00E12AFC" w:rsidRDefault="005979C4" w:rsidP="00367BAE">
      <w:hyperlink r:id="rId19" w:history="1">
        <w:r w:rsidR="00367BAE" w:rsidRPr="00E12AFC">
          <w:t>http://www.cubastandard.com/2010/05/14/u-s-steel-group-uses-embargo-to-hammer-china/</w:t>
        </w:r>
      </w:hyperlink>
      <w:r w:rsidR="00367BAE" w:rsidRPr="00E12AFC">
        <w:t>)</w:t>
      </w:r>
    </w:p>
    <w:p w:rsidR="00367BAE" w:rsidRDefault="00367BAE" w:rsidP="00367BAE"/>
    <w:p w:rsidR="00367BAE" w:rsidRPr="005E08D0" w:rsidRDefault="00367BAE" w:rsidP="00367BAE">
      <w:pPr>
        <w:rPr>
          <w:sz w:val="16"/>
        </w:rPr>
      </w:pPr>
      <w:r w:rsidRPr="005E08D0">
        <w:rPr>
          <w:sz w:val="16"/>
        </w:rPr>
        <w:t xml:space="preserve">In written testimony during a House Ways and Means Committee hearing Thursday, </w:t>
      </w:r>
      <w:r w:rsidRPr="005E08D0">
        <w:rPr>
          <w:rStyle w:val="StyleBoldUnderline"/>
        </w:rPr>
        <w:t>a U.S. steel trade group denounced Chinese steel imports containing Cuban nickel</w:t>
      </w:r>
      <w:r w:rsidRPr="005E08D0">
        <w:rPr>
          <w:sz w:val="16"/>
        </w:rPr>
        <w:t xml:space="preserve">, the Export Law Blog first reported. At the same time, the group said </w:t>
      </w:r>
      <w:r w:rsidRPr="00561CC8">
        <w:rPr>
          <w:rStyle w:val="StyleBoldUnderline"/>
          <w:highlight w:val="cyan"/>
        </w:rPr>
        <w:t>the embargo puts U.S.</w:t>
      </w:r>
      <w:r w:rsidRPr="005E08D0">
        <w:rPr>
          <w:rStyle w:val="StyleBoldUnderline"/>
        </w:rPr>
        <w:t xml:space="preserve"> stainless </w:t>
      </w:r>
      <w:r w:rsidRPr="00561CC8">
        <w:rPr>
          <w:rStyle w:val="StyleBoldUnderline"/>
          <w:highlight w:val="cyan"/>
        </w:rPr>
        <w:t>steel</w:t>
      </w:r>
      <w:r w:rsidRPr="005E08D0">
        <w:rPr>
          <w:rStyle w:val="StyleBoldUnderline"/>
        </w:rPr>
        <w:t xml:space="preserve"> companies </w:t>
      </w:r>
      <w:r w:rsidRPr="00561CC8">
        <w:rPr>
          <w:rStyle w:val="StyleBoldUnderline"/>
          <w:highlight w:val="cyan"/>
        </w:rPr>
        <w:t>at a “competitive disadvantage</w:t>
      </w:r>
      <w:r w:rsidRPr="005E08D0">
        <w:rPr>
          <w:rStyle w:val="StyleBoldUnderline"/>
        </w:rPr>
        <w:t>.”</w:t>
      </w:r>
      <w:r>
        <w:rPr>
          <w:rStyle w:val="StyleBoldUnderline"/>
        </w:rPr>
        <w:t xml:space="preserve"> </w:t>
      </w:r>
      <w:r w:rsidRPr="00561CC8">
        <w:rPr>
          <w:rStyle w:val="StyleBoldUnderline"/>
          <w:highlight w:val="cyan"/>
        </w:rPr>
        <w:t>China is the largest consumer of Cuban nickel</w:t>
      </w:r>
      <w:r w:rsidRPr="005E08D0">
        <w:rPr>
          <w:rStyle w:val="StyleBoldUnderline"/>
        </w:rPr>
        <w:t>.</w:t>
      </w:r>
      <w:r w:rsidRPr="005E08D0">
        <w:rPr>
          <w:sz w:val="16"/>
        </w:rPr>
        <w:t xml:space="preserve"> Nickel is a crucial ingredient in stainless steel. Specialty Steel Industry of North America (SSINA) “encouraged stricter enforcement of the U.S. regulations on trade with Cuba, particularly with respect to China,” the Washington-based group said in a press release. However, written testimony by the SSINA chairman also says that </w:t>
      </w:r>
      <w:r w:rsidRPr="005E08D0">
        <w:rPr>
          <w:rStyle w:val="StyleBoldUnderline"/>
        </w:rPr>
        <w:t>the embargo hurts U.S. stainless steel companies.</w:t>
      </w:r>
      <w:r>
        <w:rPr>
          <w:rStyle w:val="StyleBoldUnderline"/>
        </w:rPr>
        <w:t xml:space="preserve"> </w:t>
      </w:r>
      <w:r w:rsidRPr="00561CC8">
        <w:rPr>
          <w:rStyle w:val="StyleBoldUnderline"/>
          <w:highlight w:val="cyan"/>
        </w:rPr>
        <w:t>The</w:t>
      </w:r>
      <w:r w:rsidRPr="005E08D0">
        <w:rPr>
          <w:rStyle w:val="StyleBoldUnderline"/>
        </w:rPr>
        <w:t xml:space="preserve"> U.S. </w:t>
      </w:r>
      <w:r w:rsidRPr="00561CC8">
        <w:rPr>
          <w:rStyle w:val="StyleBoldUnderline"/>
          <w:highlight w:val="cyan"/>
        </w:rPr>
        <w:t>embargo “places the domestic specialty metals industry at a distinct competitive disadvantage by allowing one of its biggest foreign competitors an opportunity to avail itself of [Cuba's] nickel reserves, while simultaneously denying the U.S. industry the same access</w:t>
      </w:r>
      <w:r w:rsidRPr="005E08D0">
        <w:rPr>
          <w:sz w:val="16"/>
        </w:rPr>
        <w:t xml:space="preserve">,” said SSINA Chairman Sunil Widge in his testimony. ”As long as the embargo remains U.S. law, it must be enforced, otherwise U.S. stainless steel producers and producers of other nickel-bearing metals will remain disadvantaged by the failure to apply the embargo.” Citing section 515.204 of the Cuban assets control regulations, the group argues that the Treasury Department’s Office of Foreign Assets Control (OFAC) can force importers to certify their stainless steel products don’t include Cuban nickel. Three years ago, the Bush Administration announced efforts to crack down on imports of stainless steel products containing Cuban nickel. However, the only publicized recent nickel-related enforcement case involved the U.S. subsidiary of a Chinese company that directly trades nickel. In 2008, OFAC fined Minxia Non-Ferrous Metals. The latest instance in which Japanese and European exporters agreed to being screened for Cuban nickel by the United States was in the early 1980s, according to Export Law Blog author Clif Burns. Even if they were willing to cooperate, Chinese manufacturers would have a hard time truly certifying their products don’t include any Cuban nickel, Burns argues. “Notwithstanding SSINA’s huffing and puffing about the moral imperative behind the Cuba embargo, the trade group’s real interest has little to do with U.S. foreign policy and everything to do with Chinese competition,” Burns writes in his blog. “After all, </w:t>
      </w:r>
      <w:r w:rsidRPr="00561CC8">
        <w:rPr>
          <w:rStyle w:val="StyleBoldUnderline"/>
          <w:highlight w:val="cyan"/>
        </w:rPr>
        <w:t>the</w:t>
      </w:r>
      <w:r w:rsidRPr="005E08D0">
        <w:rPr>
          <w:rStyle w:val="StyleBoldUnderline"/>
        </w:rPr>
        <w:t xml:space="preserve"> alleged </w:t>
      </w:r>
      <w:r w:rsidRPr="00561CC8">
        <w:rPr>
          <w:rStyle w:val="StyleBoldUnderline"/>
          <w:highlight w:val="cyan"/>
        </w:rPr>
        <w:t>competitive disadvantage of</w:t>
      </w:r>
      <w:r w:rsidRPr="005E08D0">
        <w:rPr>
          <w:rStyle w:val="StyleBoldUnderline"/>
        </w:rPr>
        <w:t xml:space="preserve"> U.S. </w:t>
      </w:r>
      <w:r w:rsidRPr="00561CC8">
        <w:rPr>
          <w:rStyle w:val="StyleBoldUnderline"/>
          <w:highlight w:val="cyan"/>
        </w:rPr>
        <w:t>producers</w:t>
      </w:r>
      <w:r w:rsidRPr="005E08D0">
        <w:rPr>
          <w:rStyle w:val="StyleBoldUnderline"/>
        </w:rPr>
        <w:t xml:space="preserve"> who can’t buy Cuban nickel </w:t>
      </w:r>
      <w:r w:rsidRPr="00561CC8">
        <w:rPr>
          <w:rStyle w:val="StyleBoldUnderline"/>
          <w:highlight w:val="cyan"/>
        </w:rPr>
        <w:t>could be solved tomorrow by lifting the embargo</w:t>
      </w:r>
      <w:r w:rsidRPr="005E08D0">
        <w:rPr>
          <w:rStyle w:val="StyleBoldUnderline"/>
        </w:rPr>
        <w:t xml:space="preserve">, </w:t>
      </w:r>
      <w:r w:rsidRPr="005E08D0">
        <w:rPr>
          <w:sz w:val="16"/>
        </w:rPr>
        <w:t>something SSINA’s doesn’t even whisper as a possible solution to its issues.”</w:t>
      </w:r>
    </w:p>
    <w:p w:rsidR="00367BAE" w:rsidRPr="00E12AFC" w:rsidRDefault="00367BAE" w:rsidP="00367BAE">
      <w:pPr>
        <w:pStyle w:val="Heading4"/>
      </w:pPr>
      <w:r>
        <w:t>b. The s</w:t>
      </w:r>
      <w:r w:rsidRPr="00E12AFC">
        <w:t>teel industry is the life-blood of the</w:t>
      </w:r>
      <w:r>
        <w:t xml:space="preserve">ir economy. </w:t>
      </w:r>
    </w:p>
    <w:p w:rsidR="00367BAE" w:rsidRPr="00E12AFC" w:rsidRDefault="00367BAE" w:rsidP="00367BAE">
      <w:r w:rsidRPr="00E12AFC">
        <w:rPr>
          <w:rStyle w:val="StyleStyleBold12pt"/>
        </w:rPr>
        <w:t>SSINA, ‘8</w:t>
      </w:r>
      <w:r>
        <w:t xml:space="preserve"> (A </w:t>
      </w:r>
      <w:r w:rsidRPr="00E12AFC">
        <w:t>voluntary trade association representing virtually all the producers of s</w:t>
      </w:r>
      <w:r>
        <w:t xml:space="preserve">pecialty steel in North America, </w:t>
      </w:r>
      <w:r w:rsidRPr="00E12AFC">
        <w:t xml:space="preserve">Specialty Steel industry of North America, October 2008, “China’s Specialty Steel Subsidies: Massive, Pervasive, and Illegal, SSINA, </w:t>
      </w:r>
      <w:hyperlink r:id="rId20" w:history="1">
        <w:r w:rsidRPr="00E12AFC">
          <w:t>http://www.ssina.com/news/releases/pdf_releases/20081014_report.pdf</w:t>
        </w:r>
      </w:hyperlink>
      <w:r w:rsidRPr="00E12AFC">
        <w:t>)</w:t>
      </w:r>
    </w:p>
    <w:p w:rsidR="00367BAE" w:rsidRPr="00E12AFC" w:rsidRDefault="00367BAE" w:rsidP="00367BAE"/>
    <w:p w:rsidR="00367BAE" w:rsidRDefault="00367BAE" w:rsidP="002A19F0">
      <w:pPr>
        <w:rPr>
          <w:rStyle w:val="StyleBoldUnderline"/>
        </w:rPr>
      </w:pPr>
      <w:r w:rsidRPr="00E12AFC">
        <w:rPr>
          <w:rStyle w:val="StyleBoldUnderline"/>
        </w:rPr>
        <w:t xml:space="preserve">THE CHINESE GOVERNMENT CONSIDERS DOWNSTREAM INDUSTRIES IN </w:t>
      </w:r>
      <w:r w:rsidRPr="00561CC8">
        <w:rPr>
          <w:rStyle w:val="StyleBoldUnderline"/>
          <w:highlight w:val="cyan"/>
        </w:rPr>
        <w:t>CHINA’S</w:t>
      </w:r>
      <w:r w:rsidRPr="00E12AFC">
        <w:rPr>
          <w:rStyle w:val="StyleBoldUnderline"/>
        </w:rPr>
        <w:t xml:space="preserve"> SPECIALTY </w:t>
      </w:r>
      <w:r w:rsidRPr="00561CC8">
        <w:rPr>
          <w:rStyle w:val="StyleBoldUnderline"/>
          <w:highlight w:val="cyan"/>
        </w:rPr>
        <w:t>STEEL SECTOR</w:t>
      </w:r>
      <w:r w:rsidRPr="00E12AFC">
        <w:rPr>
          <w:rStyle w:val="StyleBoldUnderline"/>
        </w:rPr>
        <w:t xml:space="preserve"> TO BE “PILLAR” </w:t>
      </w:r>
      <w:r w:rsidRPr="00561CC8">
        <w:rPr>
          <w:rStyle w:val="StyleBoldUnderline"/>
          <w:highlight w:val="cyan"/>
        </w:rPr>
        <w:t>INDUSTRIES</w:t>
      </w:r>
      <w:r w:rsidRPr="00E12AFC">
        <w:rPr>
          <w:rStyle w:val="StyleBoldUnderline"/>
        </w:rPr>
        <w:t xml:space="preserve"> THAT </w:t>
      </w:r>
      <w:r w:rsidRPr="00561CC8">
        <w:rPr>
          <w:rStyle w:val="StyleBoldUnderline"/>
          <w:highlight w:val="cyan"/>
        </w:rPr>
        <w:t>ARE “</w:t>
      </w:r>
      <w:r w:rsidRPr="00561CC8">
        <w:rPr>
          <w:rStyle w:val="Emphasis"/>
          <w:highlight w:val="cyan"/>
        </w:rPr>
        <w:t>THE LIFE-BLOOD OF THE NATIONAL ECONOMY</w:t>
      </w:r>
      <w:r w:rsidRPr="005E08D0">
        <w:rPr>
          <w:rStyle w:val="Emphasis"/>
        </w:rPr>
        <w:t>”</w:t>
      </w:r>
      <w:r w:rsidRPr="00E12AFC">
        <w:rPr>
          <w:rStyle w:val="StyleBoldUnderline"/>
        </w:rPr>
        <w:t xml:space="preserve"> </w:t>
      </w:r>
      <w:r w:rsidRPr="005E08D0">
        <w:rPr>
          <w:sz w:val="16"/>
        </w:rPr>
        <w:t xml:space="preserve">While China has taken deliberate steps since the late 1970s to reform China’s economy, such as allowing certain foreign investment into the country and allowing SOEs a small degree of autonomy, </w:t>
      </w:r>
      <w:r w:rsidRPr="00561CC8">
        <w:rPr>
          <w:rStyle w:val="StyleBoldUnderline"/>
          <w:highlight w:val="cyan"/>
        </w:rPr>
        <w:t>a fundamental element in China’s</w:t>
      </w:r>
      <w:r w:rsidRPr="00E12AFC">
        <w:rPr>
          <w:rStyle w:val="StyleBoldUnderline"/>
        </w:rPr>
        <w:t xml:space="preserve"> drive to become a </w:t>
      </w:r>
      <w:r w:rsidRPr="00561CC8">
        <w:rPr>
          <w:rStyle w:val="StyleBoldUnderline"/>
          <w:highlight w:val="cyan"/>
        </w:rPr>
        <w:t>leading international economic power has been</w:t>
      </w:r>
      <w:r w:rsidRPr="00E12AFC">
        <w:rPr>
          <w:rStyle w:val="StyleBoldUnderline"/>
        </w:rPr>
        <w:t xml:space="preserve"> the Chinese government’s extensive </w:t>
      </w:r>
      <w:r w:rsidRPr="00561CC8">
        <w:rPr>
          <w:rStyle w:val="StyleBoldUnderline"/>
          <w:highlight w:val="cyan"/>
        </w:rPr>
        <w:t>industrial policies that</w:t>
      </w:r>
      <w:r w:rsidRPr="00E12AFC">
        <w:rPr>
          <w:rStyle w:val="StyleBoldUnderline"/>
        </w:rPr>
        <w:t xml:space="preserve"> direct and </w:t>
      </w:r>
      <w:r w:rsidRPr="00561CC8">
        <w:rPr>
          <w:rStyle w:val="StyleBoldUnderline"/>
          <w:highlight w:val="cyan"/>
        </w:rPr>
        <w:t xml:space="preserve">manage </w:t>
      </w:r>
      <w:r w:rsidRPr="004B294D">
        <w:rPr>
          <w:rStyle w:val="StyleBoldUnderline"/>
        </w:rPr>
        <w:t>the</w:t>
      </w:r>
      <w:r w:rsidRPr="00E12AFC">
        <w:rPr>
          <w:rStyle w:val="StyleBoldUnderline"/>
        </w:rPr>
        <w:t xml:space="preserve"> country’s economic </w:t>
      </w:r>
      <w:r w:rsidRPr="00561CC8">
        <w:rPr>
          <w:rStyle w:val="StyleBoldUnderline"/>
          <w:highlight w:val="cyan"/>
        </w:rPr>
        <w:t>and industrial development</w:t>
      </w:r>
      <w:r w:rsidRPr="00E12AFC">
        <w:rPr>
          <w:rStyle w:val="StyleBoldUnderline"/>
        </w:rPr>
        <w:t xml:space="preserve"> by defining which industries, enterprises, and products should be targeted for preferential support and controlled by the government.9 The overarching objective of China’s industrial policies has been to foster the growth of</w:t>
      </w:r>
      <w:r w:rsidRPr="005E08D0">
        <w:rPr>
          <w:sz w:val="16"/>
        </w:rPr>
        <w:t xml:space="preserve"> certain</w:t>
      </w:r>
      <w:r w:rsidRPr="00E12AFC">
        <w:rPr>
          <w:rStyle w:val="StyleBoldUnderline"/>
        </w:rPr>
        <w:t xml:space="preserve"> industrial sectors that </w:t>
      </w:r>
      <w:r w:rsidRPr="005E08D0">
        <w:rPr>
          <w:sz w:val="16"/>
        </w:rPr>
        <w:t xml:space="preserve">the Chinese government considers are </w:t>
      </w:r>
      <w:r w:rsidRPr="00E12AFC">
        <w:rPr>
          <w:rStyle w:val="StyleBoldUnderline"/>
        </w:rPr>
        <w:t xml:space="preserve">essential to the country’s overall </w:t>
      </w:r>
      <w:r w:rsidRPr="00E12AFC">
        <w:rPr>
          <w:rStyle w:val="StyleBoldUnderline"/>
        </w:rPr>
        <w:lastRenderedPageBreak/>
        <w:t>economic prosperity and social stability</w:t>
      </w:r>
      <w:r w:rsidRPr="005E08D0">
        <w:rPr>
          <w:sz w:val="16"/>
        </w:rPr>
        <w:t>, while maintaining control of those sectors by encouraging the expansion of SOEs in the industries and protecting them from foreign competition.</w:t>
      </w:r>
      <w:r w:rsidRPr="00E12AFC">
        <w:rPr>
          <w:rStyle w:val="StyleBoldUnderline"/>
        </w:rPr>
        <w:t xml:space="preserve"> </w:t>
      </w:r>
      <w:r w:rsidRPr="00561CC8">
        <w:rPr>
          <w:rStyle w:val="StyleBoldUnderline"/>
          <w:highlight w:val="cyan"/>
        </w:rPr>
        <w:t>The Chinese government has identified 14 “key” industries and seven “pillar” industries</w:t>
      </w:r>
      <w:r w:rsidRPr="00E12AFC">
        <w:rPr>
          <w:rStyle w:val="StyleBoldUnderline"/>
        </w:rPr>
        <w:t xml:space="preserve"> that are the “life-blood industries of the national economy.”</w:t>
      </w:r>
      <w:r w:rsidRPr="005E08D0">
        <w:rPr>
          <w:sz w:val="16"/>
        </w:rPr>
        <w:t>10 These favored industries are supported by the Chinese government through its industrial policies.11 The industries designated by China as “pillar” industries, for instance, include the automotive, electronics, oil and gas, aviation and aerospace, construction, pharmaceutical, and machinery industries. Id</w:t>
      </w:r>
      <w:r w:rsidRPr="00E12AFC">
        <w:rPr>
          <w:rStyle w:val="StyleBoldUnderline"/>
        </w:rPr>
        <w:t xml:space="preserve">. Primary downstream consumers of </w:t>
      </w:r>
      <w:r w:rsidRPr="002417D5">
        <w:rPr>
          <w:rStyle w:val="StyleBoldUnderline"/>
        </w:rPr>
        <w:t xml:space="preserve">specialty </w:t>
      </w:r>
      <w:r w:rsidRPr="00561CC8">
        <w:rPr>
          <w:rStyle w:val="StyleBoldUnderline"/>
          <w:highlight w:val="cyan"/>
        </w:rPr>
        <w:t>steel are among the seven “pillar” industries</w:t>
      </w:r>
      <w:r w:rsidRPr="00E12AFC">
        <w:rPr>
          <w:rStyle w:val="StyleBoldUnderline"/>
        </w:rPr>
        <w:t xml:space="preserve"> </w:t>
      </w:r>
      <w:r w:rsidRPr="005E08D0">
        <w:rPr>
          <w:sz w:val="16"/>
        </w:rPr>
        <w:t>supported by the Chinese government through its industrial policies.12 Indeed, given</w:t>
      </w:r>
      <w:r w:rsidRPr="00E12AFC">
        <w:rPr>
          <w:rStyle w:val="StyleBoldUnderline"/>
        </w:rPr>
        <w:t xml:space="preserve"> specialty </w:t>
      </w:r>
      <w:r w:rsidRPr="00561CC8">
        <w:rPr>
          <w:rStyle w:val="StyleBoldUnderline"/>
          <w:highlight w:val="cyan"/>
        </w:rPr>
        <w:t>steel</w:t>
      </w:r>
      <w:r w:rsidRPr="00561CC8">
        <w:rPr>
          <w:sz w:val="16"/>
          <w:highlight w:val="cyan"/>
        </w:rPr>
        <w:t>’s</w:t>
      </w:r>
      <w:r w:rsidRPr="005E08D0">
        <w:rPr>
          <w:sz w:val="16"/>
        </w:rPr>
        <w:t xml:space="preserve"> resistance to corrosion, fire, and heat, hygienic qualities, aesthetic appearance, strengthtoweight advantage, ease of fabrication, and impact resistance, it </w:t>
      </w:r>
      <w:r w:rsidRPr="00561CC8">
        <w:rPr>
          <w:rStyle w:val="StyleBoldUnderline"/>
          <w:highlight w:val="cyan"/>
        </w:rPr>
        <w:t>is an essential material</w:t>
      </w:r>
      <w:r w:rsidRPr="00E12AFC">
        <w:rPr>
          <w:rStyle w:val="StyleBoldUnderline"/>
        </w:rPr>
        <w:t xml:space="preserve"> consumed by a broad range of industries in numerous applications:13 </w:t>
      </w:r>
    </w:p>
    <w:p w:rsidR="008B1DBB" w:rsidRDefault="008B1DBB" w:rsidP="002A19F0">
      <w:pPr>
        <w:rPr>
          <w:rStyle w:val="StyleBoldUnderline"/>
        </w:rPr>
      </w:pPr>
    </w:p>
    <w:p w:rsidR="008B1DBB" w:rsidRPr="004B294D" w:rsidRDefault="008B1DBB" w:rsidP="008B1DBB">
      <w:pPr>
        <w:pStyle w:val="Heading3"/>
      </w:pPr>
      <w:r>
        <w:lastRenderedPageBreak/>
        <w:t xml:space="preserve">L – Mexico </w:t>
      </w:r>
    </w:p>
    <w:p w:rsidR="008B1DBB" w:rsidRPr="0059743C" w:rsidRDefault="008B1DBB" w:rsidP="008B1DBB">
      <w:pPr>
        <w:pStyle w:val="Heading4"/>
      </w:pPr>
      <w:r>
        <w:t xml:space="preserve">Increase engagement and improved relations with Mexico blocks China. </w:t>
      </w:r>
    </w:p>
    <w:p w:rsidR="008B1DBB" w:rsidRDefault="008B1DBB" w:rsidP="008B1DBB">
      <w:r w:rsidRPr="007B7743">
        <w:rPr>
          <w:rStyle w:val="StyleStyleBold12pt"/>
        </w:rPr>
        <w:t>Fischer</w:t>
      </w:r>
      <w:r>
        <w:rPr>
          <w:rStyle w:val="StyleStyleBold12pt"/>
        </w:rPr>
        <w:t xml:space="preserve"> ‘</w:t>
      </w:r>
      <w:r w:rsidRPr="007B7743">
        <w:rPr>
          <w:rStyle w:val="StyleStyleBold12pt"/>
        </w:rPr>
        <w:t>12</w:t>
      </w:r>
      <w:r>
        <w:t xml:space="preserve"> (Howard, Analyst for Capitol Media,</w:t>
      </w:r>
      <w:r w:rsidRPr="0059743C">
        <w:t xml:space="preserve"> “Fox says US-Mexico ties deter China's influence” 9/14/12 </w:t>
      </w:r>
      <w:hyperlink r:id="rId21" w:history="1">
        <w:r w:rsidRPr="0059743C">
          <w:t>http://azstarnet.com/news/local/border/fox-says-us-mexico-ties-deter-china-s-influence/article_b8fd3834-acdc-5b33-b1fb-d983fdf8d2de.html</w:t>
        </w:r>
      </w:hyperlink>
      <w:r>
        <w:t>)</w:t>
      </w:r>
    </w:p>
    <w:p w:rsidR="008B1DBB" w:rsidRPr="0059743C" w:rsidRDefault="008B1DBB" w:rsidP="008B1DBB"/>
    <w:p w:rsidR="008B1DBB" w:rsidRDefault="008B1DBB" w:rsidP="008B1DBB">
      <w:pPr>
        <w:rPr>
          <w:sz w:val="16"/>
        </w:rPr>
      </w:pPr>
      <w:r w:rsidRPr="007B7743">
        <w:rPr>
          <w:sz w:val="16"/>
        </w:rPr>
        <w:t xml:space="preserve">Former Mexican President Vicente Fox said </w:t>
      </w:r>
      <w:r w:rsidRPr="007B7743">
        <w:rPr>
          <w:rStyle w:val="Emphasis"/>
        </w:rPr>
        <w:t>the United States has to bolster ties with Mexico</w:t>
      </w:r>
      <w:r w:rsidRPr="007B7743">
        <w:rPr>
          <w:sz w:val="16"/>
        </w:rPr>
        <w:t xml:space="preserve"> - including recognizing the benefits of migrant labor - </w:t>
      </w:r>
      <w:r w:rsidRPr="007B7743">
        <w:rPr>
          <w:rStyle w:val="Emphasis"/>
        </w:rPr>
        <w:t>or get used to the idea of China setting the international agenda</w:t>
      </w:r>
      <w:r w:rsidRPr="0059743C">
        <w:rPr>
          <w:rStyle w:val="StyleBoldUnderline"/>
        </w:rPr>
        <w:t xml:space="preserve"> on its own </w:t>
      </w:r>
      <w:r w:rsidRPr="007B7743">
        <w:rPr>
          <w:rStyle w:val="StyleBoldUnderline"/>
        </w:rPr>
        <w:t>terms."The</w:t>
      </w:r>
      <w:r w:rsidRPr="0059743C">
        <w:rPr>
          <w:rStyle w:val="StyleBoldUnderline"/>
        </w:rPr>
        <w:t xml:space="preserve"> threat is this</w:t>
      </w:r>
      <w:r w:rsidRPr="007B7743">
        <w:rPr>
          <w:sz w:val="16"/>
        </w:rPr>
        <w:t xml:space="preserve"> so-called </w:t>
      </w:r>
      <w:r w:rsidRPr="0059743C">
        <w:rPr>
          <w:rStyle w:val="StyleBoldUnderline"/>
        </w:rPr>
        <w:t>power shift from the West to the East</w:t>
      </w:r>
      <w:r w:rsidRPr="007B7743">
        <w:rPr>
          <w:sz w:val="16"/>
        </w:rPr>
        <w:t xml:space="preserve">," he told a press conference Thursday at an economic development event organized by the city of Peoria. "Those </w:t>
      </w:r>
      <w:r w:rsidRPr="0059743C">
        <w:rPr>
          <w:rStyle w:val="StyleBoldUnderline"/>
        </w:rPr>
        <w:t>nations on the East are getting ready and prepared to lead</w:t>
      </w:r>
      <w:r w:rsidRPr="007B7743">
        <w:rPr>
          <w:sz w:val="16"/>
        </w:rPr>
        <w:t xml:space="preserve">," Fox explained, saying </w:t>
      </w:r>
      <w:r w:rsidRPr="0059743C">
        <w:rPr>
          <w:rStyle w:val="StyleBoldUnderline"/>
        </w:rPr>
        <w:t>there are forecasts showing the Chinese economy will be larger than that of the United States within a dozen years</w:t>
      </w:r>
      <w:r w:rsidRPr="007B7743">
        <w:rPr>
          <w:sz w:val="16"/>
        </w:rPr>
        <w:t xml:space="preserve">. "And that means a very important question to all of us: </w:t>
      </w:r>
      <w:r w:rsidRPr="0059743C">
        <w:rPr>
          <w:rStyle w:val="StyleBoldUnderline"/>
        </w:rPr>
        <w:t>Under what principles are those leading nations (going to) be exercising their leadership</w:t>
      </w:r>
      <w:r w:rsidRPr="007B7743">
        <w:rPr>
          <w:sz w:val="16"/>
        </w:rPr>
        <w:t xml:space="preserve">?" Fox said. His point: </w:t>
      </w:r>
      <w:r w:rsidRPr="007B7743">
        <w:rPr>
          <w:rStyle w:val="Emphasis"/>
        </w:rPr>
        <w:t>The U.S. would be better off dealing with Mexico</w:t>
      </w:r>
      <w:r w:rsidRPr="0059743C">
        <w:rPr>
          <w:rStyle w:val="StyleBoldUnderline"/>
        </w:rPr>
        <w:t xml:space="preserve"> and other Latin American countries than</w:t>
      </w:r>
      <w:r w:rsidRPr="007B7743">
        <w:rPr>
          <w:sz w:val="16"/>
        </w:rPr>
        <w:t xml:space="preserve"> perhaps </w:t>
      </w:r>
      <w:r w:rsidRPr="0059743C">
        <w:rPr>
          <w:rStyle w:val="StyleBoldUnderline"/>
        </w:rPr>
        <w:t>those with different worldviews</w:t>
      </w:r>
      <w:r w:rsidRPr="007B7743">
        <w:rPr>
          <w:sz w:val="16"/>
        </w:rPr>
        <w:t xml:space="preserve">. "We have our values in the West that we share," Fox said. "So we all on this continent, especially North America, must get ready to meet that challenge." </w:t>
      </w:r>
      <w:r w:rsidRPr="0059743C">
        <w:rPr>
          <w:rStyle w:val="StyleBoldUnderline"/>
        </w:rPr>
        <w:t>That means bolstering the economies of the United States and Mexico</w:t>
      </w:r>
      <w:r w:rsidRPr="007B7743">
        <w:rPr>
          <w:sz w:val="16"/>
        </w:rPr>
        <w:t>, he said.</w:t>
      </w:r>
      <w:r w:rsidRPr="0059743C">
        <w:rPr>
          <w:rStyle w:val="StyleBoldUnderline"/>
        </w:rPr>
        <w:t xml:space="preserve">If the West wants to keep its edge, </w:t>
      </w:r>
      <w:r w:rsidRPr="007B7743">
        <w:rPr>
          <w:sz w:val="16"/>
        </w:rPr>
        <w:t xml:space="preserve">Fox said, </w:t>
      </w:r>
      <w:r w:rsidRPr="0059743C">
        <w:rPr>
          <w:rStyle w:val="StyleBoldUnderline"/>
        </w:rPr>
        <w:t>there needs to be a recognition that Mexicans in the United States,</w:t>
      </w:r>
      <w:r w:rsidRPr="007B7743">
        <w:rPr>
          <w:sz w:val="16"/>
        </w:rPr>
        <w:t xml:space="preserve"> legally or not</w:t>
      </w:r>
      <w:r w:rsidRPr="0059743C">
        <w:rPr>
          <w:rStyle w:val="StyleBoldUnderline"/>
        </w:rPr>
        <w:t xml:space="preserve">, contribute to the economy of both countries. </w:t>
      </w:r>
      <w:r w:rsidRPr="007B7743">
        <w:rPr>
          <w:sz w:val="16"/>
        </w:rPr>
        <w:t xml:space="preserve">And </w:t>
      </w:r>
      <w:r w:rsidRPr="0059743C">
        <w:rPr>
          <w:rStyle w:val="StyleBoldUnderline"/>
        </w:rPr>
        <w:t>that</w:t>
      </w:r>
      <w:r w:rsidRPr="007B7743">
        <w:rPr>
          <w:sz w:val="16"/>
        </w:rPr>
        <w:t xml:space="preserve">, he said, </w:t>
      </w:r>
      <w:r w:rsidRPr="0059743C">
        <w:rPr>
          <w:rStyle w:val="StyleBoldUnderline"/>
        </w:rPr>
        <w:t>will require resolving the issue of who can come to this country</w:t>
      </w:r>
      <w:r w:rsidRPr="007B7743">
        <w:rPr>
          <w:sz w:val="16"/>
        </w:rPr>
        <w:t xml:space="preserve"> and under what circumstances. "It has to be based on humanism, on compassion, on love, on friendship, on neighborhood and on partnership that we have together," Fox said. "Otherwise, </w:t>
      </w:r>
      <w:r w:rsidRPr="0059743C">
        <w:rPr>
          <w:rStyle w:val="StyleBoldUnderline"/>
        </w:rPr>
        <w:t>we will keep losing the jobs to the East.</w:t>
      </w:r>
      <w:r w:rsidRPr="007B7743">
        <w:rPr>
          <w:sz w:val="16"/>
        </w:rPr>
        <w:t xml:space="preserve">" </w:t>
      </w:r>
    </w:p>
    <w:p w:rsidR="00526150" w:rsidRDefault="00526150" w:rsidP="008B1DBB">
      <w:pPr>
        <w:rPr>
          <w:sz w:val="16"/>
        </w:rPr>
      </w:pPr>
    </w:p>
    <w:p w:rsidR="00526150" w:rsidRDefault="00526150" w:rsidP="00526150">
      <w:pPr>
        <w:pStyle w:val="Heading4"/>
      </w:pPr>
      <w:r>
        <w:t xml:space="preserve">China &amp; Mexico working collaboratively to access US markets – US involvement prevents that partnership. </w:t>
      </w:r>
    </w:p>
    <w:p w:rsidR="00526150" w:rsidRDefault="00016016" w:rsidP="00526150">
      <w:r>
        <w:rPr>
          <w:rStyle w:val="StyleStyleBold12pt"/>
        </w:rPr>
        <w:t>Hearn</w:t>
      </w:r>
      <w:r w:rsidR="00526150" w:rsidRPr="002A19F0">
        <w:rPr>
          <w:rStyle w:val="StyleStyleBold12pt"/>
        </w:rPr>
        <w:t xml:space="preserve"> ‘9</w:t>
      </w:r>
      <w:r w:rsidR="00526150">
        <w:t xml:space="preserve"> (Adrian, Ph.D., is a Research Fellow at the University of Sydney and at the University of San Francisco Center for the Pacific Rim. “China’s Relations with Mexico and Cuba: A Study of Contrasts,” Pacific Rim Report No. 52, January 2009, www.pacificrim.usfca.edu)</w:t>
      </w:r>
      <w:r>
        <w:t>-mikee</w:t>
      </w:r>
    </w:p>
    <w:p w:rsidR="00526150" w:rsidRDefault="00526150" w:rsidP="00526150"/>
    <w:p w:rsidR="00526150" w:rsidRPr="00526150" w:rsidRDefault="00526150" w:rsidP="00526150">
      <w:pPr>
        <w:rPr>
          <w:sz w:val="16"/>
        </w:rPr>
      </w:pPr>
      <w:r w:rsidRPr="006E5B75">
        <w:rPr>
          <w:rStyle w:val="StyleBoldUnderline"/>
        </w:rPr>
        <w:t>Expanded cooperative ventures with Chinese enterprises</w:t>
      </w:r>
      <w:r w:rsidRPr="00526150">
        <w:rPr>
          <w:sz w:val="16"/>
        </w:rPr>
        <w:t xml:space="preserve">, supported or not by an FTA, </w:t>
      </w:r>
      <w:r w:rsidRPr="006E5B75">
        <w:rPr>
          <w:rStyle w:val="StyleBoldUnderline"/>
        </w:rPr>
        <w:t>could enable Mexico to develop mutually beneficial production chains capable of penetrating global markets. Increased intra-industry trade could open access routes to Asian markets and foster the integration of new technologies, thereby reducing face-to-face competition</w:t>
      </w:r>
      <w:r w:rsidRPr="00526150">
        <w:rPr>
          <w:sz w:val="16"/>
        </w:rPr>
        <w:t xml:space="preserve"> in third markets like the United States (ECLAC 2006). As Mexican Foreign Minister Luis Ernesto Derbez recently put it, </w:t>
      </w:r>
      <w:r w:rsidRPr="006E5B75">
        <w:rPr>
          <w:rStyle w:val="StyleBoldUnderline"/>
        </w:rPr>
        <w:t>The question is not whether Mexico is losing the U.S. market, but rather how we can establish a strategic relationship with China to penetrate that market together</w:t>
      </w:r>
      <w:r w:rsidRPr="00526150">
        <w:rPr>
          <w:sz w:val="16"/>
        </w:rPr>
        <w:t>.[...] Many Mexican business executives already understand that</w:t>
      </w:r>
      <w:r w:rsidRPr="006E5B75">
        <w:rPr>
          <w:rStyle w:val="StyleBoldUnderline"/>
        </w:rPr>
        <w:t xml:space="preserve"> they must invest in China with Chinese partners and invest in Mexico with those same partners. Then they can go after the U.S. market together...We are developing three-way businesses between Mexico, China and the United States,</w:t>
      </w:r>
      <w:r w:rsidRPr="00526150">
        <w:rPr>
          <w:sz w:val="16"/>
        </w:rPr>
        <w:t xml:space="preserve"> and the participants have begun to understand </w:t>
      </w:r>
      <w:r w:rsidRPr="00526150">
        <w:rPr>
          <w:sz w:val="16"/>
        </w:rPr>
        <w:lastRenderedPageBreak/>
        <w:t xml:space="preserve">what globalization of trade means and how to establish a structure that benefits everyone (IADB 2004). </w:t>
      </w:r>
      <w:r w:rsidRPr="006E5B75">
        <w:rPr>
          <w:rStyle w:val="StyleBoldUnderline"/>
        </w:rPr>
        <w:t>Such a strategy would require careful legal planning</w:t>
      </w:r>
      <w:r w:rsidRPr="00526150">
        <w:rPr>
          <w:sz w:val="16"/>
        </w:rPr>
        <w:t xml:space="preserve"> in order to avoid infringement of U.S. antitrust laws, but in principle it is a reasonable solution that resembles the existing practice of shipping components into the NAFTA zone and the special economic areas of Panama (such as the Howard Farfan facility) for assembly and tax-free entry into the United States. </w:t>
      </w:r>
      <w:r w:rsidRPr="006E5B75">
        <w:rPr>
          <w:rStyle w:val="StyleBoldUnderline"/>
        </w:rPr>
        <w:t>Considering the rapid growth of the domestic Chinese market, Mexican manufacturers should keep abreast of emerging trends and opportunities there</w:t>
      </w:r>
      <w:r w:rsidRPr="00526150">
        <w:rPr>
          <w:sz w:val="16"/>
        </w:rPr>
        <w:t>, with a view to commercial expansion into niche areas. Costa Rica has shown what can be achieved, exporting locally manufactured Intel computer chips around the world, including to China (Oppenheimer 2008). As discussed below, some important initial steps toward greater Mexican knowledge of the Chinese market have been advanced through educational exchange and research scholarships.</w:t>
      </w:r>
    </w:p>
    <w:p w:rsidR="00526150" w:rsidRPr="007B7743" w:rsidRDefault="00526150" w:rsidP="008B1DBB">
      <w:pPr>
        <w:rPr>
          <w:sz w:val="16"/>
        </w:rPr>
      </w:pPr>
    </w:p>
    <w:p w:rsidR="008B1DBB" w:rsidRPr="004B7849" w:rsidRDefault="008B1DBB" w:rsidP="008B1DBB"/>
    <w:p w:rsidR="008B1DBB" w:rsidRDefault="008B1DBB" w:rsidP="008B1DBB">
      <w:pPr>
        <w:pStyle w:val="Heading3"/>
      </w:pPr>
      <w:r>
        <w:lastRenderedPageBreak/>
        <w:t>L – Mexico</w:t>
      </w:r>
      <w:r w:rsidR="00EB33B6">
        <w:t>/Cuba</w:t>
      </w:r>
    </w:p>
    <w:p w:rsidR="008B1DBB" w:rsidRDefault="00EB33B6" w:rsidP="00EB33B6">
      <w:pPr>
        <w:pStyle w:val="Heading4"/>
      </w:pPr>
      <w:r>
        <w:t>Cuba and/or Mexico are economically and politically key to China.</w:t>
      </w:r>
    </w:p>
    <w:p w:rsidR="008B1DBB" w:rsidRDefault="00016016" w:rsidP="008B1DBB">
      <w:r>
        <w:rPr>
          <w:rStyle w:val="StyleStyleBold12pt"/>
        </w:rPr>
        <w:t xml:space="preserve">Hearn </w:t>
      </w:r>
      <w:r w:rsidR="008B1DBB" w:rsidRPr="002A19F0">
        <w:rPr>
          <w:rStyle w:val="StyleStyleBold12pt"/>
        </w:rPr>
        <w:t>‘9</w:t>
      </w:r>
      <w:r w:rsidR="008B1DBB">
        <w:t xml:space="preserve"> (Adrian, Ph.D., is a Research Fellow at the University of Sydney and at the University of San Francisco Center for the Pacific Rim. “China’s Relations with Mexico and Cuba: A Study of Contrasts,” Pacific Rim Report No. 52, January 2009, www.pacificrim.usfca.edu)</w:t>
      </w:r>
      <w:r>
        <w:t>-mikee</w:t>
      </w:r>
    </w:p>
    <w:p w:rsidR="008B1DBB" w:rsidRDefault="008B1DBB" w:rsidP="008B1DBB"/>
    <w:p w:rsidR="008B1DBB" w:rsidRPr="00EB33B6" w:rsidRDefault="008B1DBB" w:rsidP="008B1DBB">
      <w:pPr>
        <w:rPr>
          <w:rStyle w:val="StyleBoldUnderline"/>
        </w:rPr>
      </w:pPr>
      <w:r w:rsidRPr="00EB33B6">
        <w:rPr>
          <w:rStyle w:val="StyleBoldUnderline"/>
        </w:rPr>
        <w:t>In terms of economic openness and political ideology Mexico and Cuba are at opposite ends of the spectrum. Nevertheless, for China both hold high strategic value.</w:t>
      </w:r>
      <w:r w:rsidRPr="00EB33B6">
        <w:rPr>
          <w:sz w:val="16"/>
        </w:rPr>
        <w:t xml:space="preserve"> Examining China’s relations with Mexico and Cuba opens an analytic window into the way that bilateral commercial, cultural, and diplomatic cooperation programs have adapted to distinct local conditions. Based on interviews and observations gathered during three years in Cuba, ten months in China, and eight months in Mexico, this Pacific Rim Report outlines some of the positive and negative local responses that intensifying engagement with China has produced. It also suggests that </w:t>
      </w:r>
      <w:r w:rsidRPr="00EB33B6">
        <w:rPr>
          <w:rStyle w:val="StyleBoldUnderline"/>
        </w:rPr>
        <w:t>China has effectively tailored bilateral programs to local environments to advance common economic, political, and cultural objectives.</w:t>
      </w:r>
      <w:r w:rsidR="00EB33B6">
        <w:rPr>
          <w:rStyle w:val="StyleBoldUnderline"/>
        </w:rPr>
        <w:t xml:space="preserve"> </w:t>
      </w:r>
      <w:r w:rsidRPr="00EB33B6">
        <w:rPr>
          <w:sz w:val="16"/>
        </w:rPr>
        <w:t>China’s economic impact across Latin America has been uneven. Its demand for energy resources has driven up commodity prices, benefiting exporters such as Argentina and Brazil (soy), Chile (copper), Peru (iron, fishmeal), and Venezuela (crude oil) (Jiang 2005, Zweig and Jianhai 2005). Nevertheless, as the case studies of José Luis León Manríquez (2006) show, the exports of Mexico and the countries of Central America consist primarily of manufactured products and textiles, resulting in seemingly insurmountable competition from a tidal wave of legal and illicit Chinese imports. Romer Cornejo (2005) suggests that this regional variation results in part from the structural adjustments of the public and private sectors pursued by Latin American countries to facilitate cooperation with China. To examine this issue in depth, in 2006 the Red de Estudios de América Latina y el Caribe sobre Asia del Pacífico (Latin American and Caribbean Study Network on Asia and the Pacific, or REDEALAP) of the Inter-American Development Bank (IADB) brought together scholars from IADB member countries to debate the effectiveness and future trajectory of structural adjustments in order to deepen cooperation with China in areas ranging from fiscal integration into regional trade blocks to natural disaster relief (REDEALAP 2006).</w:t>
      </w:r>
      <w:r w:rsidR="00EB33B6" w:rsidRPr="00EB33B6">
        <w:rPr>
          <w:sz w:val="16"/>
        </w:rPr>
        <w:t xml:space="preserve"> </w:t>
      </w:r>
      <w:r w:rsidRPr="00EB33B6">
        <w:rPr>
          <w:sz w:val="16"/>
        </w:rPr>
        <w:t xml:space="preserve">A recent book from the OECD (Santiso 2007) argues that although </w:t>
      </w:r>
      <w:r w:rsidRPr="003B325F">
        <w:rPr>
          <w:rStyle w:val="StyleBoldUnderline"/>
        </w:rPr>
        <w:t xml:space="preserve">China’s emergence represents a valuable opportunity for Latin America to develop alternative economic partnerships that reduce dependence on the United States </w:t>
      </w:r>
      <w:r w:rsidRPr="00EB33B6">
        <w:rPr>
          <w:sz w:val="16"/>
        </w:rPr>
        <w:t>and Europe, resource exports to China could gradually push the region into a ‘raw materials corner’. Similarly, a book from the Inter-American Development Bank entitled, The Emergence of China: Opportunities and Challenges for Latin America and the Caribbean, argues that to avoid future dependence on primary resource exports, Latin American governments should adopt long-term strategies that position their countries as service providers for the expanding Chinese middle class, particularly in the tourism and education sectors (Devlin et al. 2006). The authors signal that to climb the industrial value chain in this way will require a greater coordinating role for Latin American governments, since development strategies guided by the market alone, adopted in part as a backlash to previous import substitution strategies, will naturally favor short-term growth through commodity export.</w:t>
      </w:r>
      <w:r w:rsidR="00EB33B6" w:rsidRPr="00EB33B6">
        <w:rPr>
          <w:sz w:val="16"/>
        </w:rPr>
        <w:t xml:space="preserve"> </w:t>
      </w:r>
      <w:r w:rsidRPr="00EB33B6">
        <w:rPr>
          <w:sz w:val="16"/>
        </w:rPr>
        <w:t xml:space="preserve">One summary of China’s relations with six Latin American countries (Jorge I. Domínguez et al., 2006) juxtaposes political cooperation with trade patterns. The study argues that </w:t>
      </w:r>
      <w:r w:rsidRPr="00EB33B6">
        <w:rPr>
          <w:rStyle w:val="StyleBoldUnderline"/>
        </w:rPr>
        <w:t>although economic considerations are paramount, Cuba, Venezuela, Argentina, and Brazil have to varying degrees used China to balance U.S. influence in the region</w:t>
      </w:r>
      <w:r w:rsidRPr="00EB33B6">
        <w:rPr>
          <w:sz w:val="16"/>
        </w:rPr>
        <w:t xml:space="preserve">. Varying degrees of alarm about this prospect are expressed in the publications of research institutions and think tanks associated with the U.S. military and government (CLATF 2006:2, Eisenman 2006, Lam 2004, Mrozinski 2002). </w:t>
      </w:r>
      <w:r w:rsidRPr="00EB33B6">
        <w:rPr>
          <w:rStyle w:val="StyleBoldUnderline"/>
        </w:rPr>
        <w:t>Indeed, the ‘triangular’ relationship between China, Latin America, and the United States is emerging as a prominent topic of debate</w:t>
      </w:r>
      <w:r w:rsidRPr="00EB33B6">
        <w:rPr>
          <w:sz w:val="16"/>
        </w:rPr>
        <w:t xml:space="preserve"> (e.g. Arnson et al. 2007).</w:t>
      </w:r>
      <w:r w:rsidR="00EB33B6" w:rsidRPr="00EB33B6">
        <w:rPr>
          <w:sz w:val="16"/>
        </w:rPr>
        <w:t xml:space="preserve"> </w:t>
      </w:r>
      <w:r w:rsidRPr="00EB33B6">
        <w:rPr>
          <w:rStyle w:val="StyleBoldUnderline"/>
        </w:rPr>
        <w:t>China’s multiple objectives in Latin America are evident in the diversity of its activities in Cuba and Mexico</w:t>
      </w:r>
      <w:r w:rsidRPr="00EB33B6">
        <w:rPr>
          <w:sz w:val="16"/>
        </w:rPr>
        <w:t xml:space="preserve">. Although </w:t>
      </w:r>
      <w:r w:rsidRPr="00EB33B6">
        <w:rPr>
          <w:rStyle w:val="StyleBoldUnderline"/>
        </w:rPr>
        <w:t>Cuba</w:t>
      </w:r>
      <w:r w:rsidRPr="00EB33B6">
        <w:rPr>
          <w:sz w:val="16"/>
        </w:rPr>
        <w:t xml:space="preserve"> harbors some economic value for China through oil exploration, nickel extraction, biomedical collaboration, and electronics sales and manufacturing, its </w:t>
      </w:r>
      <w:r w:rsidRPr="00EB33B6">
        <w:rPr>
          <w:rStyle w:val="StyleBoldUnderline"/>
        </w:rPr>
        <w:t>appeal is mainly political. Diplomatic links with Cuba promote China’s image as a ‘non-aligned’ protagonist of ‘South-South’ cooperation</w:t>
      </w:r>
      <w:r w:rsidRPr="00EB33B6">
        <w:rPr>
          <w:sz w:val="16"/>
        </w:rPr>
        <w:t xml:space="preserve">, providing ideological common ground with the eight mineral-rich countries that make up Latin America’s ‘New Left’. </w:t>
      </w:r>
      <w:r w:rsidRPr="00EB33B6">
        <w:rPr>
          <w:rStyle w:val="StyleBoldUnderline"/>
        </w:rPr>
        <w:t>Mexico</w:t>
      </w:r>
      <w:r w:rsidRPr="00EB33B6">
        <w:rPr>
          <w:sz w:val="16"/>
        </w:rPr>
        <w:t xml:space="preserve">, by contrast, </w:t>
      </w:r>
      <w:r w:rsidRPr="00EB33B6">
        <w:rPr>
          <w:rStyle w:val="StyleBoldUnderline"/>
        </w:rPr>
        <w:t>offers China more conventional economic incentives such as a market for Chinese consumer products,</w:t>
      </w:r>
      <w:r w:rsidRPr="00EB33B6">
        <w:rPr>
          <w:sz w:val="16"/>
        </w:rPr>
        <w:t xml:space="preserve"> a manufacturing base with geographic and legal access to North American markets, and the prospect of potentially massive investment in the oil sector. </w:t>
      </w:r>
      <w:r w:rsidRPr="00EB33B6">
        <w:rPr>
          <w:rStyle w:val="StyleBoldUnderline"/>
        </w:rPr>
        <w:t xml:space="preserve">The following sections discuss the challenges </w:t>
      </w:r>
      <w:r w:rsidRPr="00EB33B6">
        <w:rPr>
          <w:rStyle w:val="StyleBoldUnderline"/>
        </w:rPr>
        <w:lastRenderedPageBreak/>
        <w:t>and opportunities that China has brought to Mexico and Cuba, and the steps taken by both governments to respond effectively.</w:t>
      </w:r>
    </w:p>
    <w:p w:rsidR="008B1DBB" w:rsidRDefault="008B1DBB" w:rsidP="008B1DBB"/>
    <w:p w:rsidR="008B1DBB" w:rsidRDefault="008B1DBB" w:rsidP="008B1DBB"/>
    <w:p w:rsidR="008B1DBB" w:rsidRDefault="008B1DBB" w:rsidP="008B1DBB">
      <w:pPr>
        <w:pStyle w:val="Heading3"/>
      </w:pPr>
      <w:r>
        <w:lastRenderedPageBreak/>
        <w:t xml:space="preserve">L – Venezuela </w:t>
      </w:r>
    </w:p>
    <w:p w:rsidR="008B1DBB" w:rsidRDefault="008B1DBB" w:rsidP="008B1DBB">
      <w:pPr>
        <w:pStyle w:val="Heading4"/>
      </w:pPr>
      <w:r>
        <w:t xml:space="preserve">Venezuela is key – China protects its power with energy, agriculture, and telecommunications engagement. </w:t>
      </w:r>
    </w:p>
    <w:p w:rsidR="008B1DBB" w:rsidRDefault="00016016" w:rsidP="008B1DBB">
      <w:r>
        <w:rPr>
          <w:rStyle w:val="StyleStyleBold12pt"/>
        </w:rPr>
        <w:t xml:space="preserve">Ellis </w:t>
      </w:r>
      <w:r w:rsidR="008B1DBB" w:rsidRPr="00632B9F">
        <w:rPr>
          <w:rStyle w:val="StyleStyleBold12pt"/>
        </w:rPr>
        <w:t>‘5</w:t>
      </w:r>
      <w:r w:rsidR="008B1DBB">
        <w:t xml:space="preserve"> (R. Evan, a fellow at the </w:t>
      </w:r>
      <w:r w:rsidR="008B1DBB" w:rsidRPr="00632B9F">
        <w:t>Strategic Studies Institute</w:t>
      </w:r>
      <w:r w:rsidR="008B1DBB">
        <w:t xml:space="preserve">, he holds a </w:t>
      </w:r>
      <w:r w:rsidR="008B1DBB" w:rsidRPr="00632B9F">
        <w:t>Ph.D. in political science with a comparative politics specialization in ethnic violence</w:t>
      </w:r>
      <w:r w:rsidR="008B1DBB">
        <w:t xml:space="preserve">, </w:t>
      </w:r>
      <w:r w:rsidR="008B1DBB" w:rsidRPr="00632B9F">
        <w:t xml:space="preserve">“China’s role in Latin America” </w:t>
      </w:r>
      <w:r w:rsidR="008B1DBB">
        <w:t xml:space="preserve">US Senate Report, </w:t>
      </w:r>
      <w:r w:rsidR="008B1DBB" w:rsidRPr="00632B9F">
        <w:t>www.strategicstudiesinstitute.army.mil/pdffiles/pub606.pdf‎</w:t>
      </w:r>
      <w:r w:rsidR="008B1DBB">
        <w:t>)</w:t>
      </w:r>
      <w:r>
        <w:t>-mikee</w:t>
      </w:r>
    </w:p>
    <w:p w:rsidR="008B1DBB" w:rsidRDefault="008B1DBB" w:rsidP="008B1DBB"/>
    <w:p w:rsidR="008B1DBB" w:rsidRPr="008B1DBB" w:rsidRDefault="008B1DBB" w:rsidP="008B1DBB">
      <w:pPr>
        <w:rPr>
          <w:sz w:val="16"/>
        </w:rPr>
      </w:pPr>
      <w:r w:rsidRPr="008B1DBB">
        <w:rPr>
          <w:sz w:val="16"/>
        </w:rPr>
        <w:t xml:space="preserve">It can be argued that </w:t>
      </w:r>
      <w:r w:rsidRPr="003B325F">
        <w:rPr>
          <w:rStyle w:val="StyleBoldUnderline"/>
        </w:rPr>
        <w:t>Venezuela is</w:t>
      </w:r>
      <w:r w:rsidRPr="008B1DBB">
        <w:rPr>
          <w:sz w:val="16"/>
        </w:rPr>
        <w:t xml:space="preserve"> currently </w:t>
      </w:r>
      <w:r w:rsidRPr="003B325F">
        <w:rPr>
          <w:rStyle w:val="StyleBoldUnderline"/>
        </w:rPr>
        <w:t>China’s principal strategic partner in Latin America</w:t>
      </w:r>
      <w:r w:rsidRPr="008B1DBB">
        <w:rPr>
          <w:sz w:val="16"/>
        </w:rPr>
        <w:t xml:space="preserve">, </w:t>
      </w:r>
      <w:r w:rsidRPr="003B325F">
        <w:rPr>
          <w:rStyle w:val="StyleBoldUnderline"/>
        </w:rPr>
        <w:t>both in terms of the volume of investment, as well as in the nature of the relationship</w:t>
      </w:r>
      <w:r w:rsidRPr="008B1DBB">
        <w:rPr>
          <w:sz w:val="16"/>
        </w:rPr>
        <w:t xml:space="preserve"> between the two countries.29 China currently has over $1.5 billion invested in Venezuela―prior to the recently announced $100 million in investment commitments, the largest investment position of any country in the region.30 Bilateral trade between China and Venezuela increased from $150 million in 2003 to $1.2 billion in 2004,31 and is anticipated to reach $3 billion in 2005, based on agreements signed during the state visit of Venezuela’s populist president Hugo Chávez Frias to China during the 2004 Christmas holiday,32 as well as a series of 19 cooperation accords signed between Venezuela and China in January 2005.33 These figures reflect growth in both imports and exports. Venezuelan imports from China grew by 120 percent over 2004 to reach $560 million, while similarly growing oil exports have allowed Venezuela to maintain a net trade surplus.34 </w:t>
      </w:r>
      <w:r w:rsidRPr="003B325F">
        <w:rPr>
          <w:rStyle w:val="StyleBoldUnderline"/>
        </w:rPr>
        <w:t>The Chinese relationship with Venezuela reflects</w:t>
      </w:r>
      <w:r w:rsidRPr="008B1DBB">
        <w:rPr>
          <w:sz w:val="16"/>
        </w:rPr>
        <w:t xml:space="preserve"> not only </w:t>
      </w:r>
      <w:r w:rsidRPr="003B325F">
        <w:rPr>
          <w:rStyle w:val="StyleBoldUnderline"/>
        </w:rPr>
        <w:t xml:space="preserve">Chinese interest in Venezuelan resources, </w:t>
      </w:r>
      <w:r w:rsidRPr="008B1DBB">
        <w:rPr>
          <w:sz w:val="16"/>
        </w:rPr>
        <w:t xml:space="preserve">but also the receptivity of President Chávez. His interest in developing alternative markets for Venezuelan petroleum, and developing a hedge against U.S. influence in the region, make him a strong potential Chinese ally.35 In his high- profile state visit to China, Chávez signed a number of accords in which he committed Venezuela to put its petroleum production “at the disposition of the great Chinese fatherland.”36 On the other hand, he is also a potential threat to Chinese interests, insofar as his Bolivarian revolution and support for indigenous populism and anti- globalist causes could foment instability in China’s trading partners in Latin America, and undermine Chinese access to the resources of the region. </w:t>
      </w:r>
      <w:r w:rsidRPr="008B1DBB">
        <w:rPr>
          <w:rStyle w:val="StyleBoldUnderline"/>
        </w:rPr>
        <w:t>China’s principal interest in Venezuela, based on trade and investment patterns, is petroleum products</w:t>
      </w:r>
      <w:r w:rsidRPr="008B1DBB">
        <w:rPr>
          <w:sz w:val="16"/>
        </w:rPr>
        <w:t xml:space="preserve">. Exports of Venezuelan petroleum products to China registered a 75 percent increase in 2003,37 and a 25 percent increase in 2004, reaching a level of $640 million.38 Although the volume of petroleum shipments from Venezuela to China is limited and there are restrictions on the size of tankers and cargo ships which can be sent through the Panama Canal, infrastructure projects are under consideration which could sidestep these constraints by using pipelines to carry the oil overland to Pacific ports―either across Colombia or Panama. As part of a series of accords signed during the state visit of Chávez to China in December 2004, and leveraging the close working relationship with the Chinese developed over recent years,39 Venezuela will give China access to 15 mature oil fields, with proven reserves of up to a billion barrels of oil, for Chinese firms to develop and exploit.40 As part of the accord, China will invest $350 million toward bringing these fields on line,41 and in exchange will be allowed to build refineries on Venezuelan territory to process the oil.42 The agreement will help the Venezuelan government to overcome the shortfalls in technical management that it created when it fired half of all workers in its state oil firm, Petroleos de Venezuela (PdVSA), following the December 2002-March 2003 national strike. By allowing the Chinese to directly develop these fields, Venezuela will be able to almost double its production despite a lack of internal technical capacity to do so, selling significant quantities of oil to China while still serving its traditional markets. </w:t>
      </w:r>
      <w:r w:rsidRPr="008B1DBB">
        <w:rPr>
          <w:rStyle w:val="StyleBoldUnderline"/>
        </w:rPr>
        <w:t>As a compliment to its assistance to Venezuela in extracting its oil, China is also investing $60 million in a number of projects to help Venezuela extract its natural gas.</w:t>
      </w:r>
      <w:r w:rsidRPr="008B1DBB">
        <w:rPr>
          <w:sz w:val="16"/>
        </w:rPr>
        <w:t xml:space="preserve"> 43 During a scheduled state visit at the end of January 2005, Chinese Vice-President Zeng Quinghong and senior directors of China National Petroleum Corporation (CNPC) will analyze the viability of even greater Chinese investment in the development of Venezuelan natural gas reserves.44 A third significant element of Chinese engagement with Venezuela in the petroleum sector involves the Chinese purchase of Venezuelan ormulsión, and conversion of Chinese facilities to use it for the generation of electricity. Ormulsión is a low-grade, high-pollution content fuel oil traditionally given little or no value because of the lack of a global market for its use. In December 2001, CNPC and PdVSA established the joint venture Orifuels Sinoven, S.A (Sinovensa) and invested $330 million to develop a capability to produce 6.5 million metric tons of ormulsión per year by the end of 2004. In conjunction with this effort, in November 2003 CNPC began constructing a special new type of power plant capable of burning ormulsión in the Guangdong province of China.45 Through a deal finalized in 2004, China’s commercial agent, Petrochina, a subsidiary of CNPC, is currently purchasing 1.5 millions of tons of orimulsión annually from Venezuela.46 By building the new power plant, China is able to make use of the Venezuelan ormulsión, which it is able to purchase at relatively low cost because of the lack of a global market. Moreover, </w:t>
      </w:r>
      <w:r w:rsidRPr="008B1DBB">
        <w:rPr>
          <w:rStyle w:val="StyleBoldUnderline"/>
        </w:rPr>
        <w:t>Venezuela is China’s natural partner</w:t>
      </w:r>
      <w:r w:rsidRPr="008B1DBB">
        <w:rPr>
          <w:sz w:val="16"/>
        </w:rPr>
        <w:t xml:space="preserve"> for the ormulsión deal, in that the Latin American country currently possesses the world’s largest proven ormulsión reserves―almost double those of Saudi Arabia, the next largest source. China is also helping Venezuela to extract its coal. At the end of 2004, China announced that it will invest in the development of mines in the Orinoco River Basin area in the south of the country.47 China Minmetal and the Venezuelan firm, Corpozulia, are slated to sign an agreement during the scheduled state visit of Chinese Vice President Zeng Quinghong at the end of January 2005 that would use Chinese investment to increase Venezuelan carbon production.48 </w:t>
      </w:r>
      <w:r w:rsidRPr="003B325F">
        <w:rPr>
          <w:rStyle w:val="StyleBoldUnderline"/>
        </w:rPr>
        <w:lastRenderedPageBreak/>
        <w:t>Beyond the domain of extractive industries, the Chinese- Venezuelan partnership has extended to the agricultural sector, where Venezuelan interests in improving agricultural productivity coincide with Chinese interests in developing reliable, friendly suppliers of foodstuffs</w:t>
      </w:r>
      <w:r w:rsidRPr="008B1DBB">
        <w:rPr>
          <w:sz w:val="16"/>
        </w:rPr>
        <w:t xml:space="preserve">. As part of the accords reached between the two nations during the Christmas 2004 visit of Chávez to China, the Asian giant has agreed to provide Venezuela with agricultural machinery and credits for the nation to increase its food production.49 </w:t>
      </w:r>
      <w:r w:rsidRPr="008B1DBB">
        <w:rPr>
          <w:rStyle w:val="StyleBoldUnderline"/>
        </w:rPr>
        <w:t>In keeping with the vertically integrated strategy that China has pursued in other Latin American countries to secure access to sources of supply for strategic materials, China announced</w:t>
      </w:r>
      <w:r w:rsidRPr="008B1DBB">
        <w:rPr>
          <w:sz w:val="16"/>
        </w:rPr>
        <w:t xml:space="preserve"> in December 2005 </w:t>
      </w:r>
      <w:r w:rsidRPr="008B1DBB">
        <w:rPr>
          <w:rStyle w:val="StyleBoldUnderline"/>
        </w:rPr>
        <w:t>that it will invest in the construction of a national railway line, helping Venezuela to transport raw materials and foodstuffs to market</w:t>
      </w:r>
      <w:r w:rsidRPr="008B1DBB">
        <w:rPr>
          <w:sz w:val="16"/>
        </w:rPr>
        <w:t xml:space="preserve">.50 Finally, </w:t>
      </w:r>
      <w:r w:rsidRPr="003B325F">
        <w:rPr>
          <w:rStyle w:val="StyleBoldUnderline"/>
        </w:rPr>
        <w:t xml:space="preserve">China is also helping Venezuela to develop its telecommunications industry, including assistance to Venezuela in access to space. </w:t>
      </w:r>
      <w:r w:rsidRPr="008B1DBB">
        <w:rPr>
          <w:sz w:val="16"/>
        </w:rPr>
        <w:t>As part of the series of accords reached during the Christmas 2004 visit of Hugo Chávez to China, the two nations announced that China will launch a telecommunications satellite for Venezuela, helping the nation become less dependent on U.S. telecommunications networks.51 The initiative built on broader discussions of how China could help Venezuela to develop and modernize its telecommunications infrastructure more broadly, including a December 2004 visit to Venezuela by Vice minister of the Chinese information ministry Lou Kinjian to discuss possible collaboration on telecommunication projects with the Venezuelan telecommunications firm, CVG Telecom.52</w:t>
      </w:r>
    </w:p>
    <w:p w:rsidR="008B1DBB" w:rsidRDefault="008B1DBB" w:rsidP="008B1DBB"/>
    <w:p w:rsidR="00B553E5" w:rsidRDefault="00B553E5" w:rsidP="00B553E5">
      <w:pPr>
        <w:pStyle w:val="Heading3"/>
      </w:pPr>
      <w:r>
        <w:lastRenderedPageBreak/>
        <w:t>L – Venezuela Oil</w:t>
      </w:r>
    </w:p>
    <w:p w:rsidR="00B553E5" w:rsidRDefault="00B553E5" w:rsidP="00B553E5">
      <w:pPr>
        <w:pStyle w:val="Heading4"/>
      </w:pPr>
      <w:r>
        <w:t xml:space="preserve">US oil engagement in Venezuela crowds out China. </w:t>
      </w:r>
    </w:p>
    <w:p w:rsidR="00B553E5" w:rsidRDefault="00B553E5" w:rsidP="00B553E5">
      <w:r w:rsidRPr="00E81169">
        <w:rPr>
          <w:rStyle w:val="StyleStyleBold12pt"/>
        </w:rPr>
        <w:t>Ziegler ‘6</w:t>
      </w:r>
      <w:r w:rsidRPr="00E81169">
        <w:t xml:space="preserve"> (Charles E. Ziegler is Professor and Chair of the Department of Political Science at the University of Louisville, and Director of the Institute for Democracy and Development. “THE ENERGY FACTOR IN CHINA’S FOREIGN POLICY,” Journal of Chinese Political Science, 2006. </w:t>
      </w:r>
      <w:hyperlink r:id="rId22" w:history="1">
        <w:r w:rsidRPr="00E81169">
          <w:t>http://louisville.edu/democracydevelopment/research/current-publications/the-energy-factor-in-china2019s-foreign-policy.html</w:t>
        </w:r>
      </w:hyperlink>
      <w:r w:rsidRPr="00E81169">
        <w:t>)</w:t>
      </w:r>
      <w:r w:rsidR="00016016">
        <w:t>-mikee</w:t>
      </w:r>
    </w:p>
    <w:p w:rsidR="00B553E5" w:rsidRDefault="00B553E5" w:rsidP="00B553E5"/>
    <w:p w:rsidR="00B553E5" w:rsidRPr="00B553E5" w:rsidRDefault="00B553E5" w:rsidP="00B553E5">
      <w:pPr>
        <w:rPr>
          <w:sz w:val="16"/>
        </w:rPr>
      </w:pPr>
      <w:r w:rsidRPr="00B553E5">
        <w:rPr>
          <w:sz w:val="16"/>
        </w:rPr>
        <w:t xml:space="preserve">ENERGY AND DIPLOMACY </w:t>
      </w:r>
      <w:r w:rsidRPr="00E81169">
        <w:rPr>
          <w:rStyle w:val="StyleBoldUnderline"/>
        </w:rPr>
        <w:t>China’s limited supplies of oil</w:t>
      </w:r>
      <w:r w:rsidRPr="00B553E5">
        <w:rPr>
          <w:sz w:val="16"/>
        </w:rPr>
        <w:t xml:space="preserve"> and natural gas </w:t>
      </w:r>
      <w:r w:rsidRPr="00E81169">
        <w:rPr>
          <w:rStyle w:val="StyleBoldUnderline"/>
        </w:rPr>
        <w:t xml:space="preserve">have played an important role in broadening that country’s interests </w:t>
      </w:r>
      <w:r w:rsidRPr="00E81169">
        <w:rPr>
          <w:rStyle w:val="Emphasis"/>
        </w:rPr>
        <w:t>beyond the East Asian region</w:t>
      </w:r>
      <w:r w:rsidRPr="00B553E5">
        <w:rPr>
          <w:sz w:val="16"/>
        </w:rPr>
        <w:t xml:space="preserve">.[16] China’s state-run oil companies, supported by the government, have pursued a strategy of buying energy properties around the world in an attempt to secure oil and gas supplies. </w:t>
      </w:r>
      <w:r w:rsidRPr="00E81169">
        <w:rPr>
          <w:rStyle w:val="StyleBoldUnderline"/>
        </w:rPr>
        <w:t xml:space="preserve">Chinese foreign policy has focused on developing </w:t>
      </w:r>
      <w:r w:rsidRPr="00E81169">
        <w:rPr>
          <w:rStyle w:val="Emphasis"/>
        </w:rPr>
        <w:t>bilateral ties</w:t>
      </w:r>
      <w:r w:rsidRPr="00E81169">
        <w:rPr>
          <w:rStyle w:val="StyleBoldUnderline"/>
        </w:rPr>
        <w:t xml:space="preserve"> with important selected countries</w:t>
      </w:r>
      <w:r w:rsidRPr="00B553E5">
        <w:rPr>
          <w:sz w:val="16"/>
        </w:rPr>
        <w:t xml:space="preserve">, but it is increasingly willing to work through multilateral institutions with other oil consuming nations. As a major energy consumer and importer, China shares America’s goals of ensuring reliable energy supplies at moderate supplies. Of course, </w:t>
      </w:r>
      <w:r w:rsidRPr="00E81169">
        <w:rPr>
          <w:rStyle w:val="Emphasis"/>
        </w:rPr>
        <w:t>Beijing is competing with the United States</w:t>
      </w:r>
      <w:r w:rsidRPr="00E81169">
        <w:rPr>
          <w:rStyle w:val="StyleBoldUnderline"/>
        </w:rPr>
        <w:t xml:space="preserve"> and other energy importers for these finite resources. Moreover, China’s pursuit of energy security frequently clashes with U.S.</w:t>
      </w:r>
      <w:r w:rsidRPr="00B553E5">
        <w:rPr>
          <w:sz w:val="16"/>
        </w:rPr>
        <w:t xml:space="preserve"> national security interests, </w:t>
      </w:r>
      <w:r w:rsidRPr="00E81169">
        <w:rPr>
          <w:rStyle w:val="StyleBoldUnderline"/>
        </w:rPr>
        <w:t>as Beijing courts oil-rich countries regarded as pariahs by Washington, such</w:t>
      </w:r>
      <w:r w:rsidRPr="00B553E5">
        <w:rPr>
          <w:sz w:val="16"/>
        </w:rPr>
        <w:t xml:space="preserve"> as Sudan, </w:t>
      </w:r>
      <w:r w:rsidRPr="00E81169">
        <w:rPr>
          <w:rStyle w:val="Emphasis"/>
        </w:rPr>
        <w:t>Venezuela</w:t>
      </w:r>
      <w:r w:rsidRPr="00B553E5">
        <w:rPr>
          <w:sz w:val="16"/>
        </w:rPr>
        <w:t>, Burma, and Iran.</w:t>
      </w:r>
    </w:p>
    <w:p w:rsidR="00B553E5" w:rsidRDefault="00B553E5" w:rsidP="008B1DBB"/>
    <w:p w:rsidR="00E81169" w:rsidRDefault="00E81169" w:rsidP="00E81169">
      <w:pPr>
        <w:pStyle w:val="Heading4"/>
      </w:pPr>
      <w:r>
        <w:t xml:space="preserve">China specifically depends on Venezuela for oil. </w:t>
      </w:r>
    </w:p>
    <w:p w:rsidR="00E81169" w:rsidRDefault="00E81169" w:rsidP="00E81169">
      <w:r w:rsidRPr="00E81169">
        <w:rPr>
          <w:rStyle w:val="StyleStyleBold12pt"/>
        </w:rPr>
        <w:t>Ziegler ‘6</w:t>
      </w:r>
      <w:r w:rsidRPr="00E81169">
        <w:t xml:space="preserve"> (Charles E. Ziegler is Professor and Chair of the Department of Political Science at the University of Louisville, and Director of the Institute for Democracy and Development. “THE ENERGY FACTOR IN CHINA’S FOREIGN POLICY,” Journal of Chinese Political Science, 2006. </w:t>
      </w:r>
      <w:hyperlink r:id="rId23" w:history="1">
        <w:r w:rsidRPr="00E81169">
          <w:t>http://louisville.edu/democracydevelopment/research/current-publications/the-energy-factor-in-china2019s-foreign-policy.html</w:t>
        </w:r>
      </w:hyperlink>
      <w:r w:rsidRPr="00E81169">
        <w:t>)</w:t>
      </w:r>
      <w:r w:rsidR="00016016">
        <w:t>-mikee</w:t>
      </w:r>
    </w:p>
    <w:p w:rsidR="00E81169" w:rsidRDefault="00E81169" w:rsidP="00E81169"/>
    <w:p w:rsidR="00E81169" w:rsidRPr="00E81169" w:rsidRDefault="00E81169" w:rsidP="00E81169">
      <w:pPr>
        <w:rPr>
          <w:sz w:val="16"/>
        </w:rPr>
      </w:pPr>
      <w:r w:rsidRPr="00E81169">
        <w:rPr>
          <w:sz w:val="16"/>
        </w:rPr>
        <w:t xml:space="preserve">With the Middle East in turmoil, and Russian pipelines uncertain, </w:t>
      </w:r>
      <w:r w:rsidRPr="00E81169">
        <w:rPr>
          <w:rStyle w:val="StyleBoldUnderline"/>
        </w:rPr>
        <w:t>Chinese companies have increasingly sought out business opportunities with</w:t>
      </w:r>
      <w:r w:rsidRPr="00E81169">
        <w:rPr>
          <w:sz w:val="16"/>
        </w:rPr>
        <w:t xml:space="preserve"> African and </w:t>
      </w:r>
      <w:r w:rsidRPr="00E81169">
        <w:rPr>
          <w:rStyle w:val="StyleBoldUnderline"/>
        </w:rPr>
        <w:t>Latin American oil producing states</w:t>
      </w:r>
      <w:r w:rsidRPr="00E81169">
        <w:rPr>
          <w:sz w:val="16"/>
        </w:rPr>
        <w:t xml:space="preserve">. The share of China’s crude oil imports from Africa increased from 8.5 percent to 28 percent from 1996 to 1999.[39] East Asian imports of crude from West Africa for the first three months of 2004 were 1.3 to 1.4 million bpd, considerably higher than the one million bpd average in 2003. Most of this was driven by China’s surging demand for sweet crude.[40] China’s interest in Africa during the Cold War was to present an alternative to the superpower rivalry of the United States and the Soviet Union. Competition then was for ideological influence with the developing world, through such projects as the Tanzania-Zambia railway and aid to Mozambique, in which China presented itself as a defender of the poorest Third World states. This ideologically driven approach declined after Deng’s pragmatic market reforms were begun, and policy toward the African continent now is driven more by a blend of political and economic interests. The political side of China’s recent attention to Africa is a response to Taiwan’s efforts to spread largesse in exchange for diplomatic recognition from smaller nations on the continent.[41] China’s search for new energy supplies also accounts for a significant part of Beijing’s Africa policy. In 2002 China provided $1.8 billion in development assistance to African countries, while China’s trade with the continent reached $12.4 billion.[42] </w:t>
      </w:r>
      <w:r w:rsidRPr="00E81169">
        <w:rPr>
          <w:rStyle w:val="StyleBoldUnderline"/>
        </w:rPr>
        <w:t>China can help Africa’s energy exporting states by providing direct investment and technology. In turn, China receives much-needed oil and other raw materials, in addition to a more visible presence on the continent.</w:t>
      </w:r>
      <w:r>
        <w:rPr>
          <w:rStyle w:val="StyleBoldUnderline"/>
        </w:rPr>
        <w:t xml:space="preserve"> </w:t>
      </w:r>
      <w:r w:rsidRPr="00E81169">
        <w:rPr>
          <w:sz w:val="16"/>
        </w:rPr>
        <w:t xml:space="preserve">In February 2004 President Hu Jintao visited Algeria, Egypt and Gabon, all major oil producers. In Algeria, Hu and Algerian President Abdelaziz Bouteflika signed a framework energy agreement and accords on technological cooperation and educational exchanges, and China extended a preferential loan worth $48 million. Major Chinese projects in Algeria include a CNPC refining agreement worth $350 million, a $525 million contract with Sinopec to develop the Zarzaitine oil field in the </w:t>
      </w:r>
      <w:r w:rsidRPr="00E81169">
        <w:rPr>
          <w:sz w:val="16"/>
        </w:rPr>
        <w:lastRenderedPageBreak/>
        <w:t xml:space="preserve">Sahara, and a contract for China National Oil and Gas Exploration and Development Company to build an oil refinery near Adrar. Chinese firms are involved in the construction of an air terminal at Hourari Boumedienne airport, a teaching hospital in Oran, and some 55,000 apartments. Algeria is eager to increase its output from the current one million bpd to 1.5 million bpd, and China is a willing customer.[43] Gabon has far less oil than Algeria (current production, at 270,000 bpd, is down more than a third from the peak year 1997), but it is still important given China’s status as a latecomer to the ranks of oil importing nations. During Hu’s 2004 visit Total Gabon and China’s Unipec (a subsidiary of Sinopec) signed the first contact for the delivery of Gabon crude, and Sinopec has exploration plans for the West African nation.[44] Sudan is a key energy producing state for China in Africa. Government-sponsored massacres in the western region of Darfur have resulted in U.S. economic sanctions, and most major oil companies have reduced their presence in this troubled country. China resists criticism that its energy investments in Sudan have funded the brutal Janjaweed militias, arguing that China and Sudan have normal business relations. Sudan has received the bulk of Chinese investment in Africa, but Beijing argues this is simply normal business relations. China’s National Petroleum Corporation has developed a plan to invest $1 billion in upgrading Sudan’s refineries and pipelines. Approximately $700 million of this would go toward constructing a 750 kilometer pipeline from the Kordofan field to the coast, while the remainder would be used to increase capacity at the Khartoum refinery.[45] Sudan only supplies a small fraction of China’s oil imports, but it is crucial as a base for energy development in Africa. The African oil producing states have relatively backward energy technologies and need foreign investment to modernize their facilities. In some cases, such as Sudan, U.S.-imposed sanctions and pressures from human rights organizations have led Western oil firms to pull out, giving Chinese companies a chance to establish a foothold. The Chinese government provides foreign assistance to complement the investment from its oil companies. For example, the Chinese have financed administrative offices in Gabon and the Ivory Coast, an airport terminal in Algeria, and communications networks in Ethiopia.[46] </w:t>
      </w:r>
      <w:r w:rsidRPr="00E81169">
        <w:rPr>
          <w:rStyle w:val="StyleBoldUnderline"/>
        </w:rPr>
        <w:t>Chinese involvement in Latin America is</w:t>
      </w:r>
      <w:r w:rsidRPr="00E81169">
        <w:rPr>
          <w:sz w:val="16"/>
        </w:rPr>
        <w:t xml:space="preserve"> small but </w:t>
      </w:r>
      <w:r w:rsidRPr="00E81169">
        <w:rPr>
          <w:rStyle w:val="StyleBoldUnderline"/>
        </w:rPr>
        <w:t>growing, and much of the interest can be attributed to the continent’s</w:t>
      </w:r>
      <w:r w:rsidRPr="00E81169">
        <w:rPr>
          <w:sz w:val="16"/>
        </w:rPr>
        <w:t xml:space="preserve"> raw materials, including </w:t>
      </w:r>
      <w:r w:rsidRPr="00E81169">
        <w:rPr>
          <w:rStyle w:val="StyleBoldUnderline"/>
        </w:rPr>
        <w:t>oil</w:t>
      </w:r>
      <w:r w:rsidRPr="00E81169">
        <w:rPr>
          <w:sz w:val="16"/>
        </w:rPr>
        <w:t xml:space="preserve"> and gas. Beijing has requested permanent observer status in the Organization of American States. In 2004 the Brazilian oil major Petrobras invited Sinopec to bid on an offshore bloc, to conduct oil exploration. Petrobras’ plan is to contribute technology, while the Sinopec Group would provide funding for the joint exploration venture. China is reported willing to contribute one billion dollars to refurbish Brazilian ports, in exchange for oil and raw materials. Brazil’s President Luiz Inacio Lula de Silva provided political support for the project during his May 2004 visit to Beijing.[47] China is Brazil’s third largest trading partner, after the United States and Argentina. </w:t>
      </w:r>
      <w:r w:rsidRPr="00E81169">
        <w:rPr>
          <w:rStyle w:val="StyleBoldUnderline"/>
        </w:rPr>
        <w:t xml:space="preserve">Venezuela is South America’s largest producer of crude, and </w:t>
      </w:r>
      <w:r w:rsidRPr="00E81169">
        <w:rPr>
          <w:rStyle w:val="Emphasis"/>
        </w:rPr>
        <w:t>PetroChina has identified Venezuela as one of the top four countries from which it expects to obtain oil over the next seven years</w:t>
      </w:r>
      <w:r w:rsidRPr="00E81169">
        <w:rPr>
          <w:sz w:val="16"/>
        </w:rPr>
        <w:t>. Venezuela under President Hugo Chavez is highly critical of the United States, although the country continues to supply well over one million barrels of oil per day to the U.S. In 2000 Venezuela signed an agreement to export 6.5 million tons per year of orimulsion, a coal substitute, for use in China’s thermal power plants and steel mills. The deal was touted as greatly expanding Venezuela’s exports of this unique form of energy. However, the Venezuelan Energy Ministry suspended orimulsion production in mid-2004 as unprofitable.[48] In June 2004, China’s ambassador to Caracas has public reiterated his country’s goal of developing large-scale energy projects with Venezuela. But this country, like Middle Eastern oil producers, is volatile, with major labor unrest cutting oil production sharply in 2002 and 2003.</w:t>
      </w:r>
    </w:p>
    <w:p w:rsidR="00B553E5" w:rsidRPr="008B1DBB" w:rsidRDefault="00B553E5" w:rsidP="002A19F0">
      <w:pPr>
        <w:rPr>
          <w:u w:val="single"/>
        </w:rPr>
      </w:pPr>
    </w:p>
    <w:p w:rsidR="002A19F0" w:rsidRDefault="002A19F0" w:rsidP="002A19F0"/>
    <w:p w:rsidR="008B1DBB" w:rsidRDefault="008B1DBB" w:rsidP="008B1DBB">
      <w:pPr>
        <w:pStyle w:val="Heading3"/>
      </w:pPr>
      <w:r>
        <w:lastRenderedPageBreak/>
        <w:t>L – Energy</w:t>
      </w:r>
    </w:p>
    <w:p w:rsidR="008B1DBB" w:rsidRDefault="0097594D" w:rsidP="0097594D">
      <w:pPr>
        <w:pStyle w:val="Heading4"/>
      </w:pPr>
      <w:r>
        <w:t xml:space="preserve">China’s energy security depends on competitive oil access in regions not currently invested in by the US – the plan would freak out Chia. </w:t>
      </w:r>
    </w:p>
    <w:p w:rsidR="008B1DBB" w:rsidRDefault="00016016" w:rsidP="008B1DBB">
      <w:r>
        <w:rPr>
          <w:rStyle w:val="StyleStyleBold12pt"/>
        </w:rPr>
        <w:t>Blumenthal</w:t>
      </w:r>
      <w:r w:rsidR="008B1DBB" w:rsidRPr="001E31D2">
        <w:rPr>
          <w:rStyle w:val="StyleStyleBold12pt"/>
        </w:rPr>
        <w:t xml:space="preserve"> ‘8</w:t>
      </w:r>
      <w:r w:rsidR="008B1DBB">
        <w:t xml:space="preserve"> (</w:t>
      </w:r>
      <w:r w:rsidR="008B1DBB" w:rsidRPr="001E31D2">
        <w:t>Dan is a resident fellow at AEI.</w:t>
      </w:r>
      <w:r w:rsidR="008B1DBB">
        <w:t xml:space="preserve"> “Concerns with Respect to C</w:t>
      </w:r>
      <w:r>
        <w:t>hina's Energy Policy,” July 1</w:t>
      </w:r>
      <w:r w:rsidR="008B1DBB">
        <w:t xml:space="preserve">, </w:t>
      </w:r>
      <w:hyperlink r:id="rId24" w:history="1">
        <w:r w:rsidR="008B1DBB" w:rsidRPr="00C305FC">
          <w:rPr>
            <w:rStyle w:val="Hyperlink"/>
          </w:rPr>
          <w:t>http://www.aei.org/files/2003/08/26/20080723_ChinaEnergyStrat.pdf</w:t>
        </w:r>
      </w:hyperlink>
      <w:r w:rsidR="008B1DBB">
        <w:t>)</w:t>
      </w:r>
      <w:r>
        <w:t>-mikee</w:t>
      </w:r>
    </w:p>
    <w:p w:rsidR="008B1DBB" w:rsidRDefault="008B1DBB" w:rsidP="008B1DBB"/>
    <w:p w:rsidR="008B1DBB" w:rsidRPr="0097594D" w:rsidRDefault="008B1DBB" w:rsidP="008B1DBB">
      <w:pPr>
        <w:rPr>
          <w:sz w:val="16"/>
        </w:rPr>
      </w:pPr>
      <w:r w:rsidRPr="00364E82">
        <w:rPr>
          <w:rStyle w:val="StyleBoldUnderline"/>
        </w:rPr>
        <w:t xml:space="preserve">If the Chinese </w:t>
      </w:r>
      <w:r w:rsidRPr="00364E82">
        <w:rPr>
          <w:rStyle w:val="Emphasis"/>
        </w:rPr>
        <w:t>perception of energy</w:t>
      </w:r>
      <w:r w:rsidRPr="00364E82">
        <w:rPr>
          <w:rStyle w:val="StyleBoldUnderline"/>
        </w:rPr>
        <w:t xml:space="preserve"> security as a </w:t>
      </w:r>
      <w:r w:rsidRPr="00364E82">
        <w:rPr>
          <w:rStyle w:val="Emphasis"/>
        </w:rPr>
        <w:t>zero-sum game</w:t>
      </w:r>
      <w:r w:rsidRPr="00364E82">
        <w:rPr>
          <w:rStyle w:val="StyleBoldUnderline"/>
        </w:rPr>
        <w:t xml:space="preserve"> persists alongside </w:t>
      </w:r>
      <w:r w:rsidRPr="00364E82">
        <w:rPr>
          <w:rStyle w:val="Emphasis"/>
        </w:rPr>
        <w:t>suspicion</w:t>
      </w:r>
      <w:r w:rsidRPr="00364E82">
        <w:rPr>
          <w:rStyle w:val="StyleBoldUnderline"/>
        </w:rPr>
        <w:t xml:space="preserve"> of U.S. strategic intentions, Sino–U.S. relations will become more </w:t>
      </w:r>
      <w:r w:rsidRPr="00364E82">
        <w:rPr>
          <w:rStyle w:val="Emphasis"/>
        </w:rPr>
        <w:t>competitive</w:t>
      </w:r>
      <w:r w:rsidRPr="0097594D">
        <w:rPr>
          <w:sz w:val="16"/>
        </w:rPr>
        <w:t>. If China continues to grow richer and stronger, Beijing will develop capabilities to defend its oil supply, just as other rising powers have done. While such a development need not inevitably lead to conflict with the United States, barring chan</w:t>
      </w:r>
      <w:r w:rsidR="00364E82" w:rsidRPr="0097594D">
        <w:rPr>
          <w:sz w:val="16"/>
        </w:rPr>
        <w:t>ges in China’s national aspira</w:t>
      </w:r>
      <w:r w:rsidRPr="0097594D">
        <w:rPr>
          <w:sz w:val="16"/>
        </w:rPr>
        <w:t>tions, Washington is likely to view greater Ch</w:t>
      </w:r>
      <w:r w:rsidR="00364E82" w:rsidRPr="0097594D">
        <w:rPr>
          <w:sz w:val="16"/>
        </w:rPr>
        <w:t>inese power projection capabil</w:t>
      </w:r>
      <w:r w:rsidRPr="0097594D">
        <w:rPr>
          <w:sz w:val="16"/>
        </w:rPr>
        <w:t>ity as threatening.</w:t>
      </w:r>
      <w:r w:rsidR="0097594D" w:rsidRPr="0097594D">
        <w:rPr>
          <w:sz w:val="16"/>
        </w:rPr>
        <w:t xml:space="preserve"> </w:t>
      </w:r>
      <w:r w:rsidRPr="00364E82">
        <w:rPr>
          <w:rStyle w:val="StyleBoldUnderline"/>
        </w:rPr>
        <w:t>The United States is engaging China in countless attempts to cooperate on energy security in such areas as clean coal</w:t>
      </w:r>
      <w:r w:rsidRPr="0097594D">
        <w:rPr>
          <w:sz w:val="16"/>
        </w:rPr>
        <w:t xml:space="preserve"> and the U.S.–China Oil and Gas Industry Forum. </w:t>
      </w:r>
      <w:r w:rsidRPr="00364E82">
        <w:rPr>
          <w:rStyle w:val="StyleBoldUnderline"/>
        </w:rPr>
        <w:t>But these initiatives seem to be having a limited impact on China’s strategic perceptions.</w:t>
      </w:r>
      <w:r w:rsidRPr="0097594D">
        <w:rPr>
          <w:sz w:val="16"/>
        </w:rPr>
        <w:t xml:space="preserve"> Such efforts should continue, but </w:t>
      </w:r>
      <w:r w:rsidR="00364E82">
        <w:rPr>
          <w:rStyle w:val="Emphasis"/>
        </w:rPr>
        <w:t>Wash</w:t>
      </w:r>
      <w:r w:rsidRPr="00364E82">
        <w:rPr>
          <w:rStyle w:val="Emphasis"/>
        </w:rPr>
        <w:t>ington should be humble about its ability to change China’s policy.</w:t>
      </w:r>
      <w:r w:rsidRPr="0097594D">
        <w:rPr>
          <w:sz w:val="16"/>
        </w:rPr>
        <w:t xml:space="preserve"> As long as China vies for preeminence in Asia, it will view Washington as a threat standing in the way of that ambition. Beijing’s strategies will be conceived with an “America threat” in mind. </w:t>
      </w:r>
      <w:r w:rsidRPr="00364E82">
        <w:rPr>
          <w:rStyle w:val="StyleBoldUnderline"/>
        </w:rPr>
        <w:t>Because energy policy is closely tied to foreign policy, China will only change its approach to energy security if it accepts the current system of international politics</w:t>
      </w:r>
      <w:r w:rsidRPr="0097594D">
        <w:rPr>
          <w:sz w:val="16"/>
        </w:rPr>
        <w:t>.</w:t>
      </w:r>
      <w:r w:rsidR="0097594D" w:rsidRPr="0097594D">
        <w:rPr>
          <w:sz w:val="16"/>
        </w:rPr>
        <w:t xml:space="preserve"> </w:t>
      </w:r>
      <w:r w:rsidRPr="0097594D">
        <w:rPr>
          <w:sz w:val="16"/>
        </w:rPr>
        <w:t>Beijing’s Perceptions</w:t>
      </w:r>
      <w:r w:rsidR="0097594D" w:rsidRPr="0097594D">
        <w:rPr>
          <w:sz w:val="16"/>
        </w:rPr>
        <w:t xml:space="preserve"> </w:t>
      </w:r>
      <w:r w:rsidRPr="0097594D">
        <w:rPr>
          <w:sz w:val="16"/>
        </w:rPr>
        <w:t>China’s concern over energy security has become significantly more pal- pable since it became a net oil importer in 1993. But fears of containment accelerated since the United States launched the war on terror. For many Chinese strategists, the United States is boxing China in along its periphery, with a presence in Central Asia; partnerships with India, Pakistan, Japan, Korea, and Australia; and increased engagement with Vietnam and the Phil- ippines. America’s objective is said by some to be to prevent “China’s influ- ence from rising in the region.”9</w:t>
      </w:r>
      <w:r w:rsidR="0097594D" w:rsidRPr="0097594D">
        <w:rPr>
          <w:sz w:val="16"/>
        </w:rPr>
        <w:t xml:space="preserve"> </w:t>
      </w:r>
      <w:r w:rsidRPr="0097594D">
        <w:rPr>
          <w:sz w:val="16"/>
        </w:rPr>
        <w:t>Washington’s deployments and increased presence in Central and South Asia and in the Middle East have fueled the Chinese perception of a contain- ment strategy that includes impeding Chinese access to oil. Although Beijing had initially supported U.S. operations in the region, China became increasingly suspicious of the American presence once the United States began to encourage Central Asian states to undertake political reform and the color revolutions unfolded.10 The turbulence that China assumes will accompany political reform in Central Asia is perceived in Beijing to place its resource suppliers at risk and threaten Chinese Communist Party regime stability.</w:t>
      </w:r>
      <w:r w:rsidR="0097594D" w:rsidRPr="0097594D">
        <w:rPr>
          <w:sz w:val="16"/>
        </w:rPr>
        <w:t xml:space="preserve"> </w:t>
      </w:r>
      <w:r w:rsidRPr="0097594D">
        <w:rPr>
          <w:sz w:val="16"/>
        </w:rPr>
        <w:t>An overwhelming reliance on Middle Eastern suppliers has compounded Chinese anxiety over energy security. In particular, American naval control of regional sea lines of communication, through which most of Beijing’s crude passes, is seen as a troubling vulnerability.11 The fact that over 80 per- cent of the People’s Republic of China’s (PRC) oil imports pass through the Strait of Malacca in particular has caused some alarm in the Chinese media, who refer to it as the “Malacca dilemma.”12 Zhao Nianyu of the state coun- cil–run Shanghai Institute for International Studies pointed to the Regional Military Security Initiative (RMSI)—a collective security exercise to protect the sea lanes that was proposed in 2004—as a first step by the U.S. military to “garrison the Strait” under the “guise of counterterrorist measures.”13 It should be noted that the RMSI was mischaracterized by the media and soon scrapped as sovereignty-sensitive Indonesia and Malaysia quickly stepped up antipiracy measures such as patrols and aerial surveillance.</w:t>
      </w:r>
      <w:r w:rsidR="0097594D" w:rsidRPr="0097594D">
        <w:rPr>
          <w:sz w:val="16"/>
        </w:rPr>
        <w:t xml:space="preserve"> </w:t>
      </w:r>
      <w:r w:rsidRPr="0097594D">
        <w:rPr>
          <w:sz w:val="16"/>
        </w:rPr>
        <w:t>Chinese responses to an increased sense of vulnerability, as James Hol- mes and Toshi Yoshihara have documented, have included an important debate about the necessity of sea control for a nation reliant upon foreign commerce. Officers writing in Chinese military journals speak in Maha- nian terms: “[he] who controls the seas controls the world;”14 “the command of communications on the sea . . . is vital for the future and destiny of the nation;”15 “it is extremely risky for a major power such as China to become overly dependent on foreign import without adequate protection.”16 Some Chinese scholars, such as Zhang Wenmu of the Center for Strategic Stud- ies at Beijing University of Aeronautics &amp; Astronautics, also advocate naval expansion. Zhang has bluntly stated that “[China] must build up our navy as quickly as possible” to prepare for “sea battle”—the way in which many sea- faring nations have previously resolved economic disputes.17</w:t>
      </w:r>
      <w:r w:rsidR="0097594D" w:rsidRPr="0097594D">
        <w:rPr>
          <w:sz w:val="16"/>
        </w:rPr>
        <w:t xml:space="preserve"> </w:t>
      </w:r>
      <w:r w:rsidRPr="0097594D">
        <w:rPr>
          <w:sz w:val="16"/>
        </w:rPr>
        <w:t>In some quarters of the PLA, even Taiwan is viewed in geostrategic terms because its acquisition would ease China’s breakout to the open ocean. For General Wen Zongren of the PLA Academy of Sciences, regaining control of Taiwan would be “of far reaching significance to breaking international forces’ blockade against China’s maritime security. . . . Only when we break this blockade shall we be able to talk about China’s rise. . . . China must pass through oceans and go out of the oceans in its future development.”18</w:t>
      </w:r>
      <w:r w:rsidR="0097594D" w:rsidRPr="0097594D">
        <w:rPr>
          <w:sz w:val="16"/>
        </w:rPr>
        <w:t xml:space="preserve"> </w:t>
      </w:r>
      <w:r w:rsidRPr="0097594D">
        <w:rPr>
          <w:sz w:val="16"/>
        </w:rPr>
        <w:t>The Chinese view of Washington as an obstacle to its rise reinforces mer- cantilist inclinations. Why would America not use its dominance to starve China of its economic lifeline if Washington objected to China’s behavior? America controls the sea lane and the shipping chokepoints. From Beijing’s perspective, the oil weapon is a potent one in America’s arsenal.</w:t>
      </w:r>
      <w:r w:rsidR="0097594D" w:rsidRPr="0097594D">
        <w:rPr>
          <w:sz w:val="16"/>
        </w:rPr>
        <w:t xml:space="preserve"> </w:t>
      </w:r>
      <w:r w:rsidRPr="0097594D">
        <w:rPr>
          <w:sz w:val="16"/>
        </w:rPr>
        <w:t xml:space="preserve">America’s oil weapon would be especially threatening if China thought its actions would provoke a response, for example in a Taiwan, South China Sea, or Japan </w:t>
      </w:r>
      <w:r w:rsidRPr="0097594D">
        <w:rPr>
          <w:sz w:val="16"/>
        </w:rPr>
        <w:lastRenderedPageBreak/>
        <w:t>contingency. A China that believes Washington is intent on containment will inevitably view its energy supply lines as insecure. Given the salience of these perceptions of geopolitics, China’s energy policy is troubling but not altogether surprising.</w:t>
      </w:r>
      <w:r w:rsidR="0097594D" w:rsidRPr="0097594D">
        <w:rPr>
          <w:sz w:val="16"/>
        </w:rPr>
        <w:t xml:space="preserve"> </w:t>
      </w:r>
      <w:r w:rsidRPr="0097594D">
        <w:rPr>
          <w:sz w:val="16"/>
        </w:rPr>
        <w:t>China’s Energy Policy and the Rogues</w:t>
      </w:r>
      <w:r w:rsidR="0097594D" w:rsidRPr="0097594D">
        <w:rPr>
          <w:sz w:val="16"/>
        </w:rPr>
        <w:t xml:space="preserve"> </w:t>
      </w:r>
      <w:r w:rsidRPr="00896A81">
        <w:rPr>
          <w:rStyle w:val="StyleBoldUnderline"/>
        </w:rPr>
        <w:t xml:space="preserve">To circumvent America’s perceived “control” of the energy market, </w:t>
      </w:r>
      <w:r>
        <w:rPr>
          <w:rStyle w:val="StyleBoldUnderline"/>
        </w:rPr>
        <w:t>Bei</w:t>
      </w:r>
      <w:r w:rsidRPr="00896A81">
        <w:rPr>
          <w:rStyle w:val="StyleBoldUnderline"/>
        </w:rPr>
        <w:t>jing is pursuing relationships with oil producers isolated by Washington. China views oil diplomacy, particularly the formation of special relation- ships with oil producers, as an important elemen</w:t>
      </w:r>
      <w:r>
        <w:rPr>
          <w:rStyle w:val="StyleBoldUnderline"/>
        </w:rPr>
        <w:t>t of its energy security strat</w:t>
      </w:r>
      <w:r w:rsidRPr="00896A81">
        <w:rPr>
          <w:rStyle w:val="StyleBoldUnderline"/>
        </w:rPr>
        <w:t>eg</w:t>
      </w:r>
      <w:r w:rsidRPr="0097594D">
        <w:rPr>
          <w:sz w:val="16"/>
        </w:rPr>
        <w:t>y. Sudan, Iran, and Burma are cases in point.</w:t>
      </w:r>
    </w:p>
    <w:p w:rsidR="008B1DBB" w:rsidRDefault="008B1DBB" w:rsidP="002A19F0"/>
    <w:p w:rsidR="008C6BF1" w:rsidRDefault="008C6BF1" w:rsidP="008C6BF1">
      <w:pPr>
        <w:pStyle w:val="Heading4"/>
      </w:pPr>
      <w:r>
        <w:t xml:space="preserve">China needs Latin American oil – the plan prevents their development. </w:t>
      </w:r>
    </w:p>
    <w:p w:rsidR="00016016" w:rsidRDefault="00016016" w:rsidP="00016016">
      <w:r>
        <w:rPr>
          <w:rStyle w:val="StyleStyleBold12pt"/>
        </w:rPr>
        <w:t>Blumenthal</w:t>
      </w:r>
      <w:r w:rsidRPr="001E31D2">
        <w:rPr>
          <w:rStyle w:val="StyleStyleBold12pt"/>
        </w:rPr>
        <w:t xml:space="preserve"> ‘8</w:t>
      </w:r>
      <w:r>
        <w:t xml:space="preserve"> (</w:t>
      </w:r>
      <w:r w:rsidRPr="001E31D2">
        <w:t>Dan is a resident fellow at AEI.</w:t>
      </w:r>
      <w:r>
        <w:t xml:space="preserve"> “Concerns with Respect to China's Energy Policy,” July 1, </w:t>
      </w:r>
      <w:hyperlink r:id="rId25" w:history="1">
        <w:r w:rsidRPr="00C305FC">
          <w:rPr>
            <w:rStyle w:val="Hyperlink"/>
          </w:rPr>
          <w:t>http://www.aei.org/files/2003/08/26/20080723_ChinaEnergyStrat.pdf</w:t>
        </w:r>
      </w:hyperlink>
      <w:r>
        <w:t>)-mikee</w:t>
      </w:r>
    </w:p>
    <w:p w:rsidR="008C6BF1" w:rsidRDefault="008C6BF1" w:rsidP="008C6BF1"/>
    <w:p w:rsidR="00B4538D" w:rsidRPr="00016016" w:rsidRDefault="008C6BF1" w:rsidP="00B4538D">
      <w:pPr>
        <w:rPr>
          <w:sz w:val="16"/>
        </w:rPr>
      </w:pPr>
      <w:r w:rsidRPr="00B553E5">
        <w:rPr>
          <w:rStyle w:val="StyleBoldUnderline"/>
        </w:rPr>
        <w:t>The tremendous increase in China’s appetite for energy, and the response to this by regional powers, is ch</w:t>
      </w:r>
      <w:r>
        <w:rPr>
          <w:rStyle w:val="StyleBoldUnderline"/>
        </w:rPr>
        <w:t>anging the dynamics of interna</w:t>
      </w:r>
      <w:r w:rsidRPr="00B553E5">
        <w:rPr>
          <w:rStyle w:val="StyleBoldUnderline"/>
        </w:rPr>
        <w:t>tional politics</w:t>
      </w:r>
      <w:r w:rsidRPr="00B553E5">
        <w:rPr>
          <w:sz w:val="16"/>
        </w:rPr>
        <w:t xml:space="preserve">. Over the past two decades, the growth in China’s demand for natural resources has been dramatic. Twenty years ago China was East Asia’s largest oil exporter; now it is the world’s second largest oil importer. Accord- ing to various estimates, in the last two years the increase in China’s energy demand has made up anywhere from 20–40 percent of worldwide growth. </w:t>
      </w:r>
      <w:r w:rsidRPr="00B553E5">
        <w:rPr>
          <w:rStyle w:val="StyleBoldUnderline"/>
        </w:rPr>
        <w:t>China’s expanding portion of the worldwide demand for energy and other natural resources helps to explain China’s b</w:t>
      </w:r>
      <w:r>
        <w:rPr>
          <w:rStyle w:val="StyleBoldUnderline"/>
        </w:rPr>
        <w:t>ooming presence on the interna</w:t>
      </w:r>
      <w:r w:rsidRPr="00B553E5">
        <w:rPr>
          <w:rStyle w:val="StyleBoldUnderline"/>
        </w:rPr>
        <w:t>tional stage</w:t>
      </w:r>
      <w:r w:rsidRPr="00B553E5">
        <w:rPr>
          <w:sz w:val="16"/>
        </w:rPr>
        <w:t xml:space="preserve">. China’s share of worldwide aluminum, nickel, and iron ore con- sumption, which are now each approximately 20 percent, doubled from 1990 to 2000 and will probably double again by the decade’s end.1 </w:t>
      </w:r>
      <w:r w:rsidRPr="00B553E5">
        <w:rPr>
          <w:rStyle w:val="StyleBoldUnderline"/>
        </w:rPr>
        <w:t>As China scours the globe for energy resources, it has become a new player in some important regions</w:t>
      </w:r>
      <w:r w:rsidRPr="00B553E5">
        <w:rPr>
          <w:sz w:val="16"/>
        </w:rPr>
        <w:t xml:space="preserve">. It receives between 40 and 45 percent of its energy imports from the Middle East, 11 percent from Iran alone. More than 30 percent of its oil now comes from Africa. President Hu Jintao and Premier Wen Jiabao have worked hard to secure and protect China’s far-flung invest- ments. Through high-level diplomacy, economic aid, and military relations, </w:t>
      </w:r>
      <w:r w:rsidRPr="00B553E5">
        <w:rPr>
          <w:rStyle w:val="StyleBoldUnderline"/>
        </w:rPr>
        <w:t>Chinese leaders have increased Beijing’s influence in oil-producing states.</w:t>
      </w:r>
      <w:r w:rsidRPr="00B553E5">
        <w:rPr>
          <w:sz w:val="16"/>
        </w:rPr>
        <w:t xml:space="preserve"> As a latecomer to the world energy consumption game, Beijing has entered markets forbidden to Americans. Some of these relationships have strength- ened the hand of dangerous regimes looking for an alternative to the United States: for example, </w:t>
      </w:r>
      <w:r w:rsidRPr="00B553E5">
        <w:rPr>
          <w:rStyle w:val="Emphasis"/>
        </w:rPr>
        <w:t xml:space="preserve">China’s presence in Latin American resource </w:t>
      </w:r>
      <w:r w:rsidRPr="00B553E5">
        <w:rPr>
          <w:rStyle w:val="StyleBoldUnderline"/>
        </w:rPr>
        <w:t xml:space="preserve">markets </w:t>
      </w:r>
      <w:r w:rsidRPr="00B553E5">
        <w:rPr>
          <w:sz w:val="16"/>
        </w:rPr>
        <w:t xml:space="preserve">has allowed Hugo Chavez to boast that </w:t>
      </w:r>
      <w:r w:rsidRPr="00B553E5">
        <w:rPr>
          <w:rStyle w:val="Emphasis"/>
        </w:rPr>
        <w:t>no longer will the United States be the dominant consumer of Venezuelan oil</w:t>
      </w:r>
      <w:r w:rsidRPr="00B553E5">
        <w:rPr>
          <w:rStyle w:val="StyleBoldUnderline"/>
        </w:rPr>
        <w:t>; now, “[Venezuela is] free and place[s] this oil at the disposal of the great Chinese fatherland.”</w:t>
      </w:r>
      <w:r w:rsidRPr="00B553E5">
        <w:rPr>
          <w:sz w:val="16"/>
        </w:rPr>
        <w:t xml:space="preserve">2 Washington is concerned that China is underwriting dangerous and repressive dictatorships from Khartoum to Tehran. Its response, within the framework of a diplomacy that encourages China to become a “responsi- ble stakeholder” in international affairs, is to persuade China to embrace the international energy market rather than “lock-up” upstream resources. The United States is also trying to convince China that supporting dictators in oil-producing states is not conducive to the long-term stability of the inter- national system and does not even enhance Beijing’s own oil supply security. As Chinese energy investments expand around the globe, Chinese strat- egists and officials are debating options for securing China’s oil supply. This debate is unfolding in the context of Beijing’s larger debate regarding Chi- na’s strategic direction. To be sure, the Chinese energy debate has produced some policies consistent with evolving international norms. For example, Beijing is constructing a Strategic Petroleum Reserve, participating in the spot oil market, and making efforts to increase energy efficiency at home and therefore decrease demand. </w:t>
      </w:r>
      <w:r w:rsidRPr="00B553E5">
        <w:rPr>
          <w:rStyle w:val="StyleBoldUnderline"/>
        </w:rPr>
        <w:t xml:space="preserve">Still, some major elements of China’s energy security policy remain attempts to “lock-up” energy supplies at the source, </w:t>
      </w:r>
      <w:r w:rsidRPr="00B553E5">
        <w:rPr>
          <w:sz w:val="16"/>
          <w:szCs w:val="16"/>
        </w:rPr>
        <w:t>develop strategic relationships with oil producers, and develop the military capability to deter hostile supply disruptions</w:t>
      </w:r>
      <w:r w:rsidRPr="000B3483">
        <w:rPr>
          <w:rStyle w:val="StyleBoldUnderline"/>
        </w:rPr>
        <w:t>.3</w:t>
      </w:r>
      <w:r>
        <w:rPr>
          <w:rStyle w:val="StyleBoldUnderline"/>
        </w:rPr>
        <w:t xml:space="preserve"> The policy </w:t>
      </w:r>
      <w:r w:rsidRPr="000B3483">
        <w:rPr>
          <w:rStyle w:val="StyleBoldUnderline"/>
        </w:rPr>
        <w:t xml:space="preserve">is </w:t>
      </w:r>
      <w:r w:rsidRPr="000B3483">
        <w:rPr>
          <w:rStyle w:val="Emphasis"/>
        </w:rPr>
        <w:t>informed by suspicion</w:t>
      </w:r>
      <w:r w:rsidRPr="000B3483">
        <w:rPr>
          <w:rStyle w:val="StyleBoldUnderline"/>
        </w:rPr>
        <w:t xml:space="preserve"> of the United States</w:t>
      </w:r>
      <w:r w:rsidRPr="00B553E5">
        <w:rPr>
          <w:sz w:val="16"/>
        </w:rPr>
        <w:t xml:space="preserve"> and regionally powerful nations including Japan and India, </w:t>
      </w:r>
      <w:r w:rsidRPr="000B3483">
        <w:rPr>
          <w:rStyle w:val="StyleBoldUnderline"/>
        </w:rPr>
        <w:t>as well as by the economic nationalist impulse that China should have as much control as possible over its own strategic resources.</w:t>
      </w:r>
      <w:r>
        <w:rPr>
          <w:rStyle w:val="StyleBoldUnderline"/>
        </w:rPr>
        <w:t xml:space="preserve"> </w:t>
      </w:r>
      <w:r w:rsidRPr="000B3483">
        <w:rPr>
          <w:rStyle w:val="Emphasis"/>
        </w:rPr>
        <w:t>Beijing perceives the United States to be opposed</w:t>
      </w:r>
      <w:r>
        <w:rPr>
          <w:rStyle w:val="Emphasis"/>
        </w:rPr>
        <w:t xml:space="preserve"> to key Chinese strate</w:t>
      </w:r>
      <w:r w:rsidRPr="000B3483">
        <w:rPr>
          <w:rStyle w:val="Emphasis"/>
        </w:rPr>
        <w:t>gic objectives</w:t>
      </w:r>
      <w:r w:rsidRPr="00B553E5">
        <w:rPr>
          <w:sz w:val="16"/>
        </w:rPr>
        <w:t xml:space="preserve">. China sees Washington as standing in the way of unification with Taiwan and suspects that the United States has a longer-term objective of containing China’s rise. </w:t>
      </w:r>
      <w:r w:rsidRPr="000B3483">
        <w:rPr>
          <w:rStyle w:val="StyleBoldUnderline"/>
        </w:rPr>
        <w:t xml:space="preserve">This perception reinforces a </w:t>
      </w:r>
      <w:r w:rsidRPr="000B3483">
        <w:rPr>
          <w:rStyle w:val="StyleBoldUnderline"/>
        </w:rPr>
        <w:lastRenderedPageBreak/>
        <w:t>widespread Chinese belief that the United States “controls” the oil market and will manipulate it to China’s detriment</w:t>
      </w:r>
      <w:r w:rsidRPr="00B553E5">
        <w:rPr>
          <w:sz w:val="16"/>
        </w:rPr>
        <w:t>. Moreover, many in Beijing believe that the United States will use its dominance at sea to interrupt fuel supplies should China behave in a manner that displeases Washington. These views about American policy help to explain why China has not moved more toward the “liberal” end of the economic policy spectrum.4</w:t>
      </w:r>
    </w:p>
    <w:p w:rsidR="008B1DBB" w:rsidRDefault="008B1DBB" w:rsidP="008B1DBB"/>
    <w:p w:rsidR="00A0462D" w:rsidRDefault="00A0462D" w:rsidP="008B1DBB">
      <w:pPr>
        <w:pStyle w:val="Heading2"/>
      </w:pPr>
    </w:p>
    <w:p w:rsidR="008B1DBB" w:rsidRDefault="001234A2" w:rsidP="008B1DBB">
      <w:pPr>
        <w:pStyle w:val="Heading2"/>
      </w:pPr>
      <w:r>
        <w:lastRenderedPageBreak/>
        <w:t>INTERNALS</w:t>
      </w:r>
    </w:p>
    <w:p w:rsidR="008B1DBB" w:rsidRPr="00C67509" w:rsidRDefault="008B1DBB" w:rsidP="008B1DBB">
      <w:pPr>
        <w:pStyle w:val="Heading3"/>
      </w:pPr>
      <w:r>
        <w:lastRenderedPageBreak/>
        <w:t>Zero-Sum</w:t>
      </w:r>
    </w:p>
    <w:p w:rsidR="008B1DBB" w:rsidRPr="000A4918" w:rsidRDefault="008B1DBB" w:rsidP="008B1DBB">
      <w:pPr>
        <w:pStyle w:val="Heading4"/>
        <w:rPr>
          <w:rStyle w:val="StyleStyleBold12pt"/>
        </w:rPr>
      </w:pPr>
      <w:r>
        <w:t>Economic presence is zero-sum – US economic engagement directly competes with China’s power.</w:t>
      </w:r>
    </w:p>
    <w:p w:rsidR="008B1DBB" w:rsidRDefault="008B1DBB" w:rsidP="008B1DBB">
      <w:r>
        <w:rPr>
          <w:rStyle w:val="StyleStyleBold12pt"/>
        </w:rPr>
        <w:t>Malik</w:t>
      </w:r>
      <w:r w:rsidRPr="000A4918">
        <w:rPr>
          <w:rStyle w:val="StyleStyleBold12pt"/>
        </w:rPr>
        <w:t xml:space="preserve"> ‘6</w:t>
      </w:r>
      <w:r>
        <w:t xml:space="preserve"> (Mohan, PhD in International Relations, "China's Growing Involvement in Latin America," June 12, uyghuramerican.org/old/articles/300/1/info@uyghuramerican.org)</w:t>
      </w:r>
      <w:r w:rsidR="00016016">
        <w:t>-mikee</w:t>
      </w:r>
    </w:p>
    <w:p w:rsidR="008B1DBB" w:rsidRDefault="008B1DBB" w:rsidP="008B1DBB"/>
    <w:p w:rsidR="008B1DBB" w:rsidRDefault="008B1DBB" w:rsidP="008B1DBB">
      <w:pPr>
        <w:rPr>
          <w:sz w:val="16"/>
        </w:rPr>
      </w:pPr>
      <w:r w:rsidRPr="000A4918">
        <w:rPr>
          <w:sz w:val="16"/>
        </w:rPr>
        <w:t>With the United States preoccupied with Iraq and Afghanistan, Beijing has obviously been busy carving out a large sphere of influence for itself in Asia, Africa and Latin America. With the presence of China being felt everywhere, from the backwaters of the Amazon to mines in the Andes</w:t>
      </w:r>
      <w:r w:rsidRPr="000A4918">
        <w:rPr>
          <w:rStyle w:val="StyleBoldUnderline"/>
        </w:rPr>
        <w:t>, U.S. dominance in its own backyard is no longer unquestioned or unrivaled</w:t>
      </w:r>
      <w:r w:rsidRPr="000A4918">
        <w:rPr>
          <w:sz w:val="16"/>
        </w:rPr>
        <w:t xml:space="preserve">. Opinion is divided on whether China's economic engagement is guided only by commercial interests or is a ruse to divert attention from Beijing's geostrategic goals in the region. Some contend that the </w:t>
      </w:r>
      <w:r w:rsidRPr="000A4918">
        <w:rPr>
          <w:rStyle w:val="StyleBoldUnderline"/>
        </w:rPr>
        <w:t>Chinese presence in Latin America marks the end of the Monroe Doctrine, while others are more skeptical</w:t>
      </w:r>
      <w:r w:rsidRPr="000A4918">
        <w:rPr>
          <w:sz w:val="16"/>
        </w:rPr>
        <w:t xml:space="preserve">. </w:t>
      </w:r>
      <w:r w:rsidRPr="000A4918">
        <w:rPr>
          <w:rStyle w:val="StyleBoldUnderline"/>
        </w:rPr>
        <w:t>Over the long term, Chinese intentions in Latin America may not be as benign as some China-watchers suggest. Nor can China's expansion be equated with Japan's</w:t>
      </w:r>
      <w:r w:rsidRPr="000A4918">
        <w:rPr>
          <w:sz w:val="16"/>
        </w:rPr>
        <w:t xml:space="preserve"> or Spain's interest in Latin America </w:t>
      </w:r>
      <w:r w:rsidRPr="000A4918">
        <w:rPr>
          <w:rStyle w:val="StyleBoldUnderline"/>
        </w:rPr>
        <w:t xml:space="preserve">because of the </w:t>
      </w:r>
      <w:r w:rsidRPr="000A4918">
        <w:rPr>
          <w:rStyle w:val="Emphasis"/>
        </w:rPr>
        <w:t>highly competitive</w:t>
      </w:r>
      <w:r w:rsidRPr="000A4918">
        <w:rPr>
          <w:rStyle w:val="StyleBoldUnderline"/>
        </w:rPr>
        <w:t xml:space="preserve"> nature of the U.S.-China relationship. Beijing calculates that one of the consequences of the burgeoning Sino-Latin American trade and resource dependency will be a </w:t>
      </w:r>
      <w:r w:rsidRPr="000A4918">
        <w:rPr>
          <w:rStyle w:val="Emphasis"/>
        </w:rPr>
        <w:t>widening of the gap between U.S. and Latin American interests</w:t>
      </w:r>
      <w:r w:rsidRPr="000A4918">
        <w:rPr>
          <w:rStyle w:val="StyleBoldUnderline"/>
        </w:rPr>
        <w:t>.</w:t>
      </w:r>
      <w:r w:rsidRPr="000A4918">
        <w:rPr>
          <w:sz w:val="16"/>
        </w:rPr>
        <w:t xml:space="preserve"> As U.S. Deputy Assistant Defense Secretary for Western Hemisphere Affairs Roger Pardo-Maurer points out: "China has its own set of political, economic and military interests, requiring us to carefully distinguish between legitimate commercial initiatives and the possibility of political or diplomatic efforts to weaken the democratic alliances we have forged." </w:t>
      </w:r>
      <w:r w:rsidRPr="000A4918">
        <w:rPr>
          <w:rStyle w:val="StyleBoldUnderline"/>
        </w:rPr>
        <w:t xml:space="preserve">While Beijing's forays do not indicate a seismic change in the </w:t>
      </w:r>
      <w:r w:rsidRPr="000A4918">
        <w:rPr>
          <w:rStyle w:val="Emphasis"/>
        </w:rPr>
        <w:t>balance of power</w:t>
      </w:r>
      <w:r w:rsidRPr="000A4918">
        <w:rPr>
          <w:rStyle w:val="StyleBoldUnderline"/>
        </w:rPr>
        <w:t xml:space="preserve"> within Latin America, the very presence of China does make U.S. diplomacy difficult. Increasingly, "</w:t>
      </w:r>
      <w:r w:rsidRPr="000A4918">
        <w:rPr>
          <w:rStyle w:val="Emphasis"/>
        </w:rPr>
        <w:t xml:space="preserve">the China option" </w:t>
      </w:r>
      <w:r w:rsidRPr="000A4918">
        <w:rPr>
          <w:rStyle w:val="StyleBoldUnderline"/>
        </w:rPr>
        <w:t xml:space="preserve">affords Latin American countries </w:t>
      </w:r>
      <w:r w:rsidRPr="000A4918">
        <w:rPr>
          <w:rStyle w:val="Emphasis"/>
        </w:rPr>
        <w:t>greater room for maneuver and an additional source of leverage vis-à-vis Washington</w:t>
      </w:r>
      <w:r w:rsidRPr="000A4918">
        <w:rPr>
          <w:sz w:val="16"/>
        </w:rPr>
        <w:t xml:space="preserve">. While the Chinese may not want to be drawn into Venezuela, Brazil or Cuba's problems with the United States, that does not mean that these countries will not play "the China card" in their relations with the United States. Likewise, the revival of the old ideological debate over which political system -- Chinese authoritarianism or Western democracy -- delivers more people from poverty, and whether wealth or elections are a greater measure of freedom does not bode well for Washington's efforts to promote transparency and democracy. </w:t>
      </w:r>
      <w:r w:rsidRPr="000A4918">
        <w:rPr>
          <w:rStyle w:val="StyleBoldUnderline"/>
        </w:rPr>
        <w:t>Beijing's strategic interests and unconditional investments prop up many authoritarian regimes, thereby undercutting Washington's ability to persuade them to change their behavior.</w:t>
      </w:r>
      <w:r>
        <w:rPr>
          <w:rStyle w:val="StyleBoldUnderline"/>
        </w:rPr>
        <w:t xml:space="preserve"> </w:t>
      </w:r>
      <w:r w:rsidRPr="000A4918">
        <w:rPr>
          <w:rStyle w:val="StyleBoldUnderline"/>
        </w:rPr>
        <w:t>Just as the United States can no longer take the Latin American countries' allegiances for granted, its access to the region's resources is also far from assured</w:t>
      </w:r>
      <w:r w:rsidRPr="000A4918">
        <w:rPr>
          <w:sz w:val="16"/>
        </w:rPr>
        <w:t>. Washington is increasingly concerned over Beijing's efforts to "lock up" oil and mineral supplies with new ventures in Latin America, Africa, Central Asia and Russia, and the Middle East. Hong Kong-based Takungpao News recently quoted General Xiong Guangkai, the former PLA deputy chief of staff, as saying that "in the long term, the strategic race for the world's energy may result in regional tension and even trigger a military clash." In particular, Beijing's newly cultivated energy alliances with populist left-wing leaders in Latin America have caused alarm in Washington and prompted the dispatch in May 2006 of Thomas A. Shannon, Jr., assistant secretary of state for Western Hemisphere affairs, to hold first-ever talks with his Chinese counterpart on China's role in a region that some analysts fear could become a site for great power rivalry.</w:t>
      </w:r>
    </w:p>
    <w:p w:rsidR="008B1DBB" w:rsidRDefault="008B1DBB" w:rsidP="008B1DBB">
      <w:pPr>
        <w:rPr>
          <w:sz w:val="16"/>
        </w:rPr>
      </w:pPr>
    </w:p>
    <w:p w:rsidR="008B1DBB" w:rsidRDefault="008B1DBB" w:rsidP="008B1DBB">
      <w:pPr>
        <w:pStyle w:val="Heading4"/>
      </w:pPr>
      <w:r>
        <w:lastRenderedPageBreak/>
        <w:t xml:space="preserve">Economic engagement is zero-sum – US involvement takes away investment opportunities and finite markets from China that they need for growth. </w:t>
      </w:r>
    </w:p>
    <w:p w:rsidR="008B1DBB" w:rsidRDefault="008B1DBB" w:rsidP="008B1DBB">
      <w:r>
        <w:rPr>
          <w:rStyle w:val="StyleStyleBold12pt"/>
        </w:rPr>
        <w:t>Farnsworth</w:t>
      </w:r>
      <w:r w:rsidRPr="00864B7C">
        <w:rPr>
          <w:rStyle w:val="StyleStyleBold12pt"/>
        </w:rPr>
        <w:t xml:space="preserve"> ’12</w:t>
      </w:r>
      <w:r>
        <w:t xml:space="preserve"> (</w:t>
      </w:r>
      <w:r w:rsidRPr="00AC16B4">
        <w:t>Eric Farnsworth is vice-president of the Council of the Americas in Washington</w:t>
      </w:r>
      <w:r>
        <w:t xml:space="preserve"> </w:t>
      </w:r>
      <w:r w:rsidRPr="00AC16B4">
        <w:t>DC and from 1995 to 1998 was senior adviser to the White House special envoy for the Americas.</w:t>
      </w:r>
      <w:r>
        <w:t xml:space="preserve"> “Memo to Washington: China's Growing Presence in Latin America,” </w:t>
      </w:r>
      <w:r w:rsidRPr="00864B7C">
        <w:t>Americas Quarterly, Vol. 6, No. 1</w:t>
      </w:r>
      <w:r>
        <w:t xml:space="preserve">, Winter, 2012, </w:t>
      </w:r>
      <w:hyperlink r:id="rId26" w:history="1">
        <w:r w:rsidRPr="00C305FC">
          <w:rPr>
            <w:rStyle w:val="Hyperlink"/>
          </w:rPr>
          <w:t>http://www.americasquarterly.org/Farnsworth</w:t>
        </w:r>
      </w:hyperlink>
      <w:r>
        <w:t>)</w:t>
      </w:r>
      <w:r w:rsidR="00016016">
        <w:t>-mikee</w:t>
      </w:r>
    </w:p>
    <w:p w:rsidR="008B1DBB" w:rsidRDefault="008B1DBB" w:rsidP="008B1DBB"/>
    <w:p w:rsidR="008B1DBB" w:rsidRDefault="008B1DBB" w:rsidP="008B1DBB">
      <w:pPr>
        <w:rPr>
          <w:sz w:val="16"/>
        </w:rPr>
      </w:pPr>
      <w:r w:rsidRPr="008B1DBB">
        <w:rPr>
          <w:sz w:val="16"/>
        </w:rPr>
        <w:t>There is no other region of the world where the U.S. pursues a similar course, nor would any other regional policy and advocacy community accept it as the most appropriate foreign policy framework.4 So far, we have gotten away with it: in the absence of strategic challenges from the region, this policy approach has sufficed. But we may not have that luxury much longer. As the U.S. has continued to look beyond this hemisphere in pursuit of what are perceived to be more urgent foreign policy goals, C</w:t>
      </w:r>
      <w:r w:rsidRPr="008B1DBB">
        <w:rPr>
          <w:rStyle w:val="StyleBoldUnderline"/>
        </w:rPr>
        <w:t>hina has entered the region aggressively and is changing the game.</w:t>
      </w:r>
      <w:r w:rsidRPr="008B1DBB">
        <w:rPr>
          <w:sz w:val="16"/>
        </w:rPr>
        <w:t xml:space="preserve"> </w:t>
      </w:r>
      <w:r w:rsidRPr="00EE6FE2">
        <w:rPr>
          <w:rStyle w:val="StyleBoldUnderline"/>
        </w:rPr>
        <w:t>The expansion of Chinese trade and investment with Latin America is a new economic and commercial challenge in a previously consolidated market</w:t>
      </w:r>
      <w:r w:rsidRPr="008B1DBB">
        <w:rPr>
          <w:sz w:val="16"/>
        </w:rPr>
        <w:t xml:space="preserve">. On the positive side, to the extent that it has contributed to regional growth and kept financial contagion from the global economic crisis at bay, China’s engagement with the region has been beneficial. An economically growing region means that the pie is expanding for everyone, including the United States. That is a global public good, which International Monetary Fund (IMF) Managing Director Christine Lagarde acknowledged during her late 2011 travel to the region. </w:t>
      </w:r>
      <w:r w:rsidRPr="00EE6FE2">
        <w:rPr>
          <w:rStyle w:val="StyleBoldUnderline"/>
        </w:rPr>
        <w:t>Nonetheless</w:t>
      </w:r>
      <w:r w:rsidRPr="008B1DBB">
        <w:rPr>
          <w:sz w:val="16"/>
        </w:rPr>
        <w:t xml:space="preserve">, for the </w:t>
      </w:r>
      <w:r w:rsidRPr="00EE6FE2">
        <w:rPr>
          <w:rStyle w:val="StyleBoldUnderline"/>
        </w:rPr>
        <w:t>U.S., individual investment opportunities and market share are being lost to China,</w:t>
      </w:r>
      <w:r w:rsidRPr="008B1DBB">
        <w:rPr>
          <w:sz w:val="16"/>
        </w:rPr>
        <w:t xml:space="preserve"> whose share of Latin American trade grew from less than 2 percent in 2000 to 11 percent in 2010. </w:t>
      </w:r>
      <w:r w:rsidRPr="00EE6FE2">
        <w:rPr>
          <w:rStyle w:val="StyleBoldUnderline"/>
        </w:rPr>
        <w:t>Over the same period, the U.S. went from 53 to 39 percent of Latin American trade</w:t>
      </w:r>
      <w:r w:rsidRPr="008B1DBB">
        <w:rPr>
          <w:sz w:val="16"/>
        </w:rPr>
        <w:t xml:space="preserve">. To paraphrase Obama, this is not ideology—it’s math. </w:t>
      </w:r>
      <w:r w:rsidRPr="00EE6FE2">
        <w:rPr>
          <w:rStyle w:val="StyleBoldUnderline"/>
        </w:rPr>
        <w:t>While the U.S. remains the top trading partner overall, the challenge is readily apparent.</w:t>
      </w:r>
      <w:r w:rsidRPr="008B1DBB">
        <w:rPr>
          <w:sz w:val="16"/>
        </w:rPr>
        <w:t xml:space="preserve"> In a post–Cold War world, where global competition is as much economic as military, </w:t>
      </w:r>
      <w:r w:rsidRPr="00EE6FE2">
        <w:rPr>
          <w:rStyle w:val="StyleBoldUnderline"/>
        </w:rPr>
        <w:t>the inability or unwillingness to contend for markets abroad has strategic implications. Complacently watching as established markets are captured by others is inexplicable</w:t>
      </w:r>
      <w:r w:rsidRPr="008B1DBB">
        <w:rPr>
          <w:sz w:val="16"/>
        </w:rPr>
        <w:t xml:space="preserve">, particularly when some of those markets were originally developed by years of patient, taxpayer-financed efforts to reduce violence, build capacity and support democracy. </w:t>
      </w:r>
      <w:r w:rsidRPr="00EE6FE2">
        <w:rPr>
          <w:rStyle w:val="StyleBoldUnderline"/>
        </w:rPr>
        <w:t>Just when the U.S. should be reaping the reward, others are swooping in to gain the advantage.</w:t>
      </w:r>
      <w:r>
        <w:rPr>
          <w:rStyle w:val="StyleBoldUnderline"/>
        </w:rPr>
        <w:t xml:space="preserve"> </w:t>
      </w:r>
      <w:r w:rsidRPr="008B1DBB">
        <w:rPr>
          <w:sz w:val="16"/>
        </w:rPr>
        <w:t xml:space="preserve">From a foreign policy perspective, the story is even more compelling. The reality is this: </w:t>
      </w:r>
      <w:r w:rsidRPr="00EE6FE2">
        <w:rPr>
          <w:rStyle w:val="StyleBoldUnderline"/>
        </w:rPr>
        <w:t>China’s still-early but growing efforts in the Americas provide Latin American</w:t>
      </w:r>
      <w:r w:rsidRPr="008B1DBB">
        <w:rPr>
          <w:sz w:val="16"/>
        </w:rPr>
        <w:t xml:space="preserve"> and Caribbean </w:t>
      </w:r>
      <w:r w:rsidRPr="00EE6FE2">
        <w:rPr>
          <w:rStyle w:val="StyleBoldUnderline"/>
        </w:rPr>
        <w:t xml:space="preserve">nations with </w:t>
      </w:r>
      <w:r w:rsidRPr="008B1DBB">
        <w:rPr>
          <w:sz w:val="16"/>
        </w:rPr>
        <w:t xml:space="preserve">additional </w:t>
      </w:r>
      <w:r w:rsidRPr="00EE6FE2">
        <w:rPr>
          <w:rStyle w:val="StyleBoldUnderline"/>
        </w:rPr>
        <w:t>trade and investment</w:t>
      </w:r>
      <w:r w:rsidRPr="008B1DBB">
        <w:rPr>
          <w:sz w:val="16"/>
        </w:rPr>
        <w:t xml:space="preserve"> options that </w:t>
      </w:r>
      <w:r w:rsidRPr="00EE6FE2">
        <w:rPr>
          <w:rStyle w:val="StyleBoldUnderline"/>
        </w:rPr>
        <w:t>reduce U.S. leverage to promote open market, democratic values.</w:t>
      </w:r>
      <w:r>
        <w:rPr>
          <w:rStyle w:val="StyleBoldUnderline"/>
        </w:rPr>
        <w:t xml:space="preserve"> </w:t>
      </w:r>
      <w:r w:rsidRPr="008B1DBB">
        <w:rPr>
          <w:sz w:val="16"/>
        </w:rPr>
        <w:t>This is not about exporting revolution or communism or any such thing. In fact, China’s efforts in the Americas are not driven by whether the potential partner is communist, populist, autocratic, or democratic. Otherwise, the Chinese would have stronger economic and political relations with Cuba and the other Alianza Bolivariana para los Pueblos de Nuestra América—Tratado de Comercio de los Pueblos (Bolivarian Alternative of the Americas—ALBA) countries (primarily Bolivia, Ecuador, Nicaragua, and Venezuela) than with Brazil, Chile and Peru</w:t>
      </w:r>
      <w:r w:rsidRPr="00EE6FE2">
        <w:rPr>
          <w:rStyle w:val="StyleBoldUnderline"/>
        </w:rPr>
        <w:t>. But China goes where the natural resources and</w:t>
      </w:r>
      <w:r w:rsidRPr="008B1DBB">
        <w:rPr>
          <w:sz w:val="16"/>
        </w:rPr>
        <w:t xml:space="preserve"> primary commodities are and, unlike the actions of the Soviet Union during the Cold War, </w:t>
      </w:r>
      <w:r w:rsidRPr="00EE6FE2">
        <w:rPr>
          <w:rStyle w:val="StyleBoldUnderline"/>
        </w:rPr>
        <w:t>cares little about the nature of the government that controls them.</w:t>
      </w:r>
      <w:r w:rsidRPr="008B1DBB">
        <w:rPr>
          <w:sz w:val="16"/>
        </w:rPr>
        <w:t xml:space="preserve"> </w:t>
      </w:r>
      <w:r w:rsidRPr="00EE6FE2">
        <w:rPr>
          <w:rStyle w:val="StyleBoldUnderline"/>
        </w:rPr>
        <w:t>The Chinese are not necessarily looking for a political relationship</w:t>
      </w:r>
      <w:r w:rsidRPr="008B1DBB">
        <w:rPr>
          <w:sz w:val="16"/>
        </w:rPr>
        <w:t xml:space="preserve">, nor do they have much sympathy for ideologically driven regional leaders, some of whom they regard as buffoons. </w:t>
      </w:r>
      <w:r w:rsidRPr="00EE6FE2">
        <w:rPr>
          <w:rStyle w:val="StyleBoldUnderline"/>
        </w:rPr>
        <w:t>Rather, they are looking for economic benefits based on the domestic political calculus of the leadership in Beijing</w:t>
      </w:r>
      <w:r w:rsidRPr="008B1DBB">
        <w:rPr>
          <w:sz w:val="16"/>
        </w:rPr>
        <w:t>.</w:t>
      </w:r>
    </w:p>
    <w:p w:rsidR="008B1DBB" w:rsidRDefault="008B1DBB" w:rsidP="008B1DBB">
      <w:pPr>
        <w:rPr>
          <w:sz w:val="16"/>
        </w:rPr>
      </w:pPr>
    </w:p>
    <w:p w:rsidR="008B1DBB" w:rsidRDefault="008B1DBB" w:rsidP="008B1DBB"/>
    <w:p w:rsidR="001234A2" w:rsidRPr="001234A2" w:rsidRDefault="00790B7E" w:rsidP="006E1851">
      <w:pPr>
        <w:pStyle w:val="Heading3"/>
      </w:pPr>
      <w:r>
        <w:lastRenderedPageBreak/>
        <w:t>EE Key</w:t>
      </w:r>
    </w:p>
    <w:p w:rsidR="00772DA7" w:rsidRPr="00772DA7" w:rsidRDefault="00772DA7" w:rsidP="00772DA7">
      <w:pPr>
        <w:pStyle w:val="Heading4"/>
        <w:rPr>
          <w:rStyle w:val="StyleStyleBold12pt"/>
        </w:rPr>
      </w:pPr>
      <w:r>
        <w:t xml:space="preserve">Economic engagement key to overall influence and relations. </w:t>
      </w:r>
    </w:p>
    <w:p w:rsidR="00790B7E" w:rsidRDefault="00016016" w:rsidP="00790B7E">
      <w:r>
        <w:rPr>
          <w:rStyle w:val="StyleStyleBold12pt"/>
        </w:rPr>
        <w:t>Zhang</w:t>
      </w:r>
      <w:r w:rsidR="00790B7E" w:rsidRPr="00790B7E">
        <w:rPr>
          <w:rStyle w:val="StyleStyleBold12pt"/>
        </w:rPr>
        <w:t xml:space="preserve"> ’12</w:t>
      </w:r>
      <w:r w:rsidR="00790B7E">
        <w:t xml:space="preserve"> (Kunsheng</w:t>
      </w:r>
      <w:r w:rsidR="00790B7E">
        <w:rPr>
          <w:rFonts w:hint="eastAsia"/>
        </w:rPr>
        <w:t xml:space="preserve">, </w:t>
      </w:r>
      <w:r w:rsidR="00790B7E">
        <w:t>A</w:t>
      </w:r>
      <w:r w:rsidR="00790B7E" w:rsidRPr="00790B7E">
        <w:t xml:space="preserve">ssistant Foreign Minister of </w:t>
      </w:r>
      <w:r w:rsidR="00790B7E">
        <w:t>China</w:t>
      </w:r>
      <w:r w:rsidR="00790B7E" w:rsidRPr="00790B7E">
        <w:t xml:space="preserve"> </w:t>
      </w:r>
      <w:r w:rsidR="00790B7E">
        <w:t>“On Strengthening China’s Relations with Latin American and Caribbean Countries under New Situation,” CIIS, Oct 30, 2012,</w:t>
      </w:r>
    </w:p>
    <w:p w:rsidR="00790B7E" w:rsidRDefault="00790B7E" w:rsidP="00790B7E">
      <w:r w:rsidRPr="00790B7E">
        <w:t>http://www.ciis.org.cn/english/2012-10/30/content_5446364.htm</w:t>
      </w:r>
      <w:r>
        <w:t>)</w:t>
      </w:r>
      <w:r w:rsidR="00016016">
        <w:t>-mikee</w:t>
      </w:r>
    </w:p>
    <w:p w:rsidR="00790B7E" w:rsidRDefault="00790B7E" w:rsidP="00790B7E"/>
    <w:p w:rsidR="00790B7E" w:rsidRPr="00772DA7" w:rsidRDefault="00790B7E" w:rsidP="00790B7E">
      <w:pPr>
        <w:rPr>
          <w:sz w:val="16"/>
        </w:rPr>
      </w:pPr>
      <w:r w:rsidRPr="00772DA7">
        <w:rPr>
          <w:rStyle w:val="StyleBoldUnderline"/>
        </w:rPr>
        <w:t>Second, the convergence of interests between the two sides is deepening with the sustained economic development of China and Latin America</w:t>
      </w:r>
      <w:r w:rsidRPr="00772DA7">
        <w:rPr>
          <w:sz w:val="16"/>
        </w:rPr>
        <w:t xml:space="preserve"> and the Caribbean. Since China and Latin America and the Caribbean are facing the tasks of developing economy and improving people’s livelihood, </w:t>
      </w:r>
      <w:r w:rsidRPr="00772DA7">
        <w:rPr>
          <w:rStyle w:val="Emphasis"/>
        </w:rPr>
        <w:t>economic and trade cooperation is the most vibrant and promising field in developing relations between the two sides</w:t>
      </w:r>
      <w:r w:rsidRPr="00772DA7">
        <w:rPr>
          <w:rStyle w:val="StyleBoldUnderline"/>
        </w:rPr>
        <w:t>. With the increasingly strong complementarity of</w:t>
      </w:r>
      <w:r w:rsidRPr="00772DA7">
        <w:rPr>
          <w:sz w:val="16"/>
        </w:rPr>
        <w:t xml:space="preserve"> economy and </w:t>
      </w:r>
      <w:r w:rsidRPr="00772DA7">
        <w:rPr>
          <w:rStyle w:val="StyleBoldUnderline"/>
        </w:rPr>
        <w:t>trade</w:t>
      </w:r>
      <w:r w:rsidRPr="00772DA7">
        <w:rPr>
          <w:sz w:val="16"/>
        </w:rPr>
        <w:t xml:space="preserve"> between China and Latin America and the Caribbean, </w:t>
      </w:r>
      <w:r w:rsidRPr="00772DA7">
        <w:rPr>
          <w:rStyle w:val="StyleBoldUnderline"/>
        </w:rPr>
        <w:t>their pragmatic cooperation has entered a new stage</w:t>
      </w:r>
      <w:r w:rsidRPr="00772DA7">
        <w:rPr>
          <w:sz w:val="16"/>
        </w:rPr>
        <w:t xml:space="preserve">. Particularly, in coping with the international financial crisis, China and Latin America and the Caribbean have adopted proper measures. In general, the economies of China and Latin America and the Caribbean have maintained stable and rapid growth, thus becoming important engines driving the recovery of the world economy. The two sides have grasped the opportunities and reached a great number of pragmatic cooperative projects. These projects are playing an active role in promoting common development and in bringing tangible benefits to the peoples of the two sides. </w:t>
      </w:r>
      <w:r w:rsidRPr="00772DA7">
        <w:rPr>
          <w:rStyle w:val="StyleBoldUnderline"/>
        </w:rPr>
        <w:t>We can see the effects in the following three aspects:</w:t>
      </w:r>
      <w:r w:rsidR="00772DA7">
        <w:rPr>
          <w:rStyle w:val="StyleBoldUnderline"/>
        </w:rPr>
        <w:t xml:space="preserve"> </w:t>
      </w:r>
      <w:r w:rsidRPr="00772DA7">
        <w:rPr>
          <w:rStyle w:val="StyleBoldUnderline"/>
        </w:rPr>
        <w:t>The trade is continuing to grow rapidly. China has become the second largest trading partner of Latin American</w:t>
      </w:r>
      <w:r w:rsidRPr="00772DA7">
        <w:rPr>
          <w:sz w:val="16"/>
        </w:rPr>
        <w:t xml:space="preserve"> and Caribbean countries, while the Latin American and Caribbean region is also one of regions with fastest growth of exports to China. In 2000, the trade volume between the two sides exceeded US$ 10 billion, hitting US$ 12.6 billion; the volume exceeded US$ 100 billion in 2007; it surpassed US$ 200 billion in 2011, hitting a record high of US$ 241.5 billion. In the first half of 2012, the trade volume of the two sides hit US$ 124.8 billion, up 17.5%. It is expected that in the next five years, the trade volume between the two sides will exceed US$ 400 billion. The trade between the two sides is relatively balanced, with the trade structure getting more optimized. China’s exports to Latin America and the Caribbean are mostly mechanical and electrical products and high-tech products, while its imports from this region are mostly minerals for energy use and agricultural products. China hopes and is ready to import more high value-added products from Latin American and Caribbean countries. China has signed and implemented free trade agreements with Chile, Peru and Costa Rica, and reached an agreement with Colombia on a joint feasibility study in launching a bilateral free trade agreement.</w:t>
      </w:r>
      <w:r w:rsidR="00772DA7" w:rsidRPr="00772DA7">
        <w:rPr>
          <w:sz w:val="16"/>
        </w:rPr>
        <w:t xml:space="preserve"> </w:t>
      </w:r>
      <w:r w:rsidRPr="00772DA7">
        <w:rPr>
          <w:rStyle w:val="StyleBoldUnderline"/>
        </w:rPr>
        <w:t>The two-way investment is vibrant. In recent years, expanding mutual investment has become the consensus of the governments and entrepreneurs of China and Latin America</w:t>
      </w:r>
      <w:r w:rsidRPr="00772DA7">
        <w:rPr>
          <w:sz w:val="16"/>
        </w:rPr>
        <w:t xml:space="preserve"> and the Caribbean. The Chinese government proactively encourages and supports competitive and reputable enterprises to invest in this region. As a result, Chinese enterprises are expanding the investment scale and widening the scope for investment in Latin America and the Caribbean. According to statistics released by China’s Ministry of Commerce, by December 2011, the non-financial direct investment by China in Latin America and the Caribbean totaled US$ 54 billion, involving the fields of energy, resources, agriculture, manufacturing and processing, etc. In the meantime, the investment in China by Latin American and Caribbean countries is also growing. By the end of 2011, the number of investment projects in China by Latin American and Caribbean countries totaled 27,875, with the cumulative actual investment amounting to US$ 153.3 billion, accounting for 13.1% of the global cumulative actual investment in China.</w:t>
      </w:r>
      <w:r w:rsidR="00772DA7" w:rsidRPr="00772DA7">
        <w:rPr>
          <w:sz w:val="16"/>
        </w:rPr>
        <w:t xml:space="preserve"> </w:t>
      </w:r>
      <w:r w:rsidRPr="00772DA7">
        <w:rPr>
          <w:rStyle w:val="StyleBoldUnderline"/>
        </w:rPr>
        <w:t>The financial cooperation exhibits good momentum.</w:t>
      </w:r>
      <w:r w:rsidRPr="00772DA7">
        <w:rPr>
          <w:sz w:val="16"/>
        </w:rPr>
        <w:t xml:space="preserve"> The relevant financial institutions of China have stepped up efforts to provide financing support for the economic and trade cooperation between China and Latin America and the Caribbean, and supported key projects in infrastructure, energy, mining, agriculture and social development for Latin American and Caribbean countries. The People’s Bank of China, China’s central bank, signed a 70 billion yuan (or 38 billion pesos) bilateral currency swap agreement with the Central Bank of Argentina and a 190 billion yuan (or R$ 60 billion) bilateral currency swap agreement with the Central Bank of Brazil. The two sides also stepped up consultation and exchanges on macroeconomic situation and economic and financial policies, and supported commercial banks to establish bank branches in each other’s countries. In June 2012, when visiting Latin America, Premier Wen Jiabao declared that China will initiate a cooperation fund with the first tranche of US$ 5 billion between the two sides, and China will provide a special loan of US$ 10 billion to facilitate the cooperation in infrastructure development, creating favorable conditions for expanding the economic and trade cooperation between the two sides.</w:t>
      </w:r>
    </w:p>
    <w:p w:rsidR="003F7195" w:rsidRDefault="003F7195" w:rsidP="00790B7E"/>
    <w:p w:rsidR="00790B7E" w:rsidRDefault="00790B7E" w:rsidP="00790B7E"/>
    <w:p w:rsidR="00790B7E" w:rsidRDefault="00790B7E" w:rsidP="00772DA7">
      <w:pPr>
        <w:pStyle w:val="Heading3"/>
      </w:pPr>
      <w:r>
        <w:lastRenderedPageBreak/>
        <w:t>LA Key</w:t>
      </w:r>
    </w:p>
    <w:p w:rsidR="00772DA7" w:rsidRDefault="00772DA7" w:rsidP="00772DA7">
      <w:pPr>
        <w:pStyle w:val="Heading4"/>
      </w:pPr>
      <w:r>
        <w:t xml:space="preserve">Latin America key to China’s global strategy. </w:t>
      </w:r>
    </w:p>
    <w:p w:rsidR="00790B7E" w:rsidRDefault="001234A2" w:rsidP="00790B7E">
      <w:r>
        <w:rPr>
          <w:rStyle w:val="StyleStyleBold12pt"/>
        </w:rPr>
        <w:t>Zhang</w:t>
      </w:r>
      <w:r w:rsidR="00790B7E" w:rsidRPr="00790B7E">
        <w:rPr>
          <w:rStyle w:val="StyleStyleBold12pt"/>
        </w:rPr>
        <w:t xml:space="preserve"> ’12</w:t>
      </w:r>
      <w:r w:rsidR="00790B7E">
        <w:t xml:space="preserve"> (Kunsheng</w:t>
      </w:r>
      <w:r w:rsidR="00790B7E">
        <w:rPr>
          <w:rFonts w:hint="eastAsia"/>
        </w:rPr>
        <w:t xml:space="preserve">, </w:t>
      </w:r>
      <w:r w:rsidR="00790B7E">
        <w:t>A</w:t>
      </w:r>
      <w:r w:rsidR="00790B7E" w:rsidRPr="00790B7E">
        <w:t xml:space="preserve">ssistant Foreign Minister of </w:t>
      </w:r>
      <w:r w:rsidR="00790B7E">
        <w:t>China</w:t>
      </w:r>
      <w:r w:rsidR="00790B7E" w:rsidRPr="00790B7E">
        <w:t xml:space="preserve"> </w:t>
      </w:r>
      <w:r w:rsidR="00790B7E">
        <w:t>“On Strengthening China’s Relations with Latin American and Caribbean Countries under New Situation,” CIIS, Oct 30, 2012,</w:t>
      </w:r>
    </w:p>
    <w:p w:rsidR="00790B7E" w:rsidRDefault="00790B7E" w:rsidP="00790B7E">
      <w:r w:rsidRPr="00790B7E">
        <w:t>http://www.ciis.org.cn/english/2012-10/30/content_5446364.htm</w:t>
      </w:r>
      <w:r>
        <w:t>)</w:t>
      </w:r>
      <w:r w:rsidR="00016016">
        <w:t>-mikee</w:t>
      </w:r>
    </w:p>
    <w:p w:rsidR="00790B7E" w:rsidRDefault="00790B7E" w:rsidP="00790B7E"/>
    <w:p w:rsidR="00790B7E" w:rsidRPr="00772DA7" w:rsidRDefault="00790B7E" w:rsidP="00790B7E">
      <w:pPr>
        <w:rPr>
          <w:sz w:val="16"/>
        </w:rPr>
      </w:pPr>
      <w:r w:rsidRPr="00772DA7">
        <w:rPr>
          <w:rStyle w:val="StyleBoldUnderline"/>
        </w:rPr>
        <w:t>The Chinese Government made public its first policy paper on Latin America</w:t>
      </w:r>
      <w:r w:rsidRPr="00772DA7">
        <w:rPr>
          <w:sz w:val="16"/>
        </w:rPr>
        <w:t xml:space="preserve"> and the Caribbean </w:t>
      </w:r>
      <w:r w:rsidRPr="00772DA7">
        <w:rPr>
          <w:rStyle w:val="StyleBoldUnderline"/>
        </w:rPr>
        <w:t xml:space="preserve">in 2008. The document stressed that China views its relations with the region from a </w:t>
      </w:r>
      <w:r w:rsidRPr="00772DA7">
        <w:rPr>
          <w:rStyle w:val="Emphasis"/>
        </w:rPr>
        <w:t>strategic heigh</w:t>
      </w:r>
      <w:r w:rsidRPr="00772DA7">
        <w:rPr>
          <w:rStyle w:val="StyleBoldUnderline"/>
        </w:rPr>
        <w:t xml:space="preserve">t and seeks to build and develop a comprehensive and cooperative partnership </w:t>
      </w:r>
      <w:r w:rsidRPr="00772DA7">
        <w:rPr>
          <w:sz w:val="16"/>
        </w:rPr>
        <w:t xml:space="preserve">featuring equality, mutual benefit and common development with countries in the region. It was the third time for China to issue a policy paper on a region following the release of such documents on the EU and Africa. </w:t>
      </w:r>
      <w:r w:rsidRPr="00772DA7">
        <w:rPr>
          <w:rStyle w:val="StyleBoldUnderline"/>
        </w:rPr>
        <w:t xml:space="preserve">It showed that China gives </w:t>
      </w:r>
      <w:r w:rsidRPr="00772DA7">
        <w:rPr>
          <w:rStyle w:val="Emphasis"/>
        </w:rPr>
        <w:t>top priority</w:t>
      </w:r>
      <w:r w:rsidRPr="00772DA7">
        <w:rPr>
          <w:rStyle w:val="StyleBoldUnderline"/>
        </w:rPr>
        <w:t xml:space="preserve"> and is strategically committed to developing relations with Latin American</w:t>
      </w:r>
      <w:r w:rsidRPr="00772DA7">
        <w:rPr>
          <w:sz w:val="16"/>
        </w:rPr>
        <w:t xml:space="preserve"> and Caribbean countries. During his trip to the region in June 2012, </w:t>
      </w:r>
      <w:r w:rsidRPr="00772DA7">
        <w:rPr>
          <w:rStyle w:val="StyleBoldUnderline"/>
        </w:rPr>
        <w:t>Premier</w:t>
      </w:r>
      <w:r w:rsidRPr="00772DA7">
        <w:rPr>
          <w:sz w:val="16"/>
        </w:rPr>
        <w:t xml:space="preserve"> Wen </w:t>
      </w:r>
      <w:r w:rsidRPr="00772DA7">
        <w:rPr>
          <w:rStyle w:val="StyleBoldUnderline"/>
        </w:rPr>
        <w:t>Jiabao put forward a series of important initiatives and measures on deepening ties. His proposals</w:t>
      </w:r>
      <w:r w:rsidRPr="00772DA7">
        <w:rPr>
          <w:sz w:val="16"/>
        </w:rPr>
        <w:t xml:space="preserve">, which received a positive response from state leaders and people from all walks of life in Latin American and Caribbean countries, </w:t>
      </w:r>
      <w:r w:rsidRPr="00772DA7">
        <w:rPr>
          <w:rStyle w:val="StyleBoldUnderline"/>
        </w:rPr>
        <w:t>charted the course for the development of China’s relations with these countries at a higher level</w:t>
      </w:r>
      <w:r w:rsidRPr="00772DA7">
        <w:rPr>
          <w:sz w:val="16"/>
        </w:rPr>
        <w:t>.</w:t>
      </w:r>
    </w:p>
    <w:p w:rsidR="00790B7E" w:rsidRPr="00790B7E" w:rsidRDefault="00790B7E" w:rsidP="00790B7E"/>
    <w:p w:rsidR="00790B7E" w:rsidRDefault="00790B7E" w:rsidP="00790B7E"/>
    <w:p w:rsidR="008B1DBB" w:rsidRDefault="008B1DBB" w:rsidP="008C6BF1">
      <w:pPr>
        <w:pStyle w:val="Heading3"/>
      </w:pPr>
      <w:r>
        <w:lastRenderedPageBreak/>
        <w:t>Mistrust</w:t>
      </w:r>
      <w:r w:rsidR="008C6BF1">
        <w:t xml:space="preserve"> </w:t>
      </w:r>
      <w:r w:rsidR="001234A2">
        <w:t>Link Magnifier</w:t>
      </w:r>
    </w:p>
    <w:p w:rsidR="00B553E5" w:rsidRDefault="00B553E5" w:rsidP="00B553E5">
      <w:pPr>
        <w:pStyle w:val="Heading4"/>
      </w:pPr>
      <w:r>
        <w:t xml:space="preserve">China perceives any action as competitive because of distrust and suspicion. </w:t>
      </w:r>
    </w:p>
    <w:p w:rsidR="00B553E5" w:rsidRDefault="002417D5" w:rsidP="00B553E5">
      <w:r>
        <w:rPr>
          <w:rStyle w:val="StyleStyleBold12pt"/>
        </w:rPr>
        <w:t>Blumenthal</w:t>
      </w:r>
      <w:r w:rsidR="00B553E5" w:rsidRPr="001E31D2">
        <w:rPr>
          <w:rStyle w:val="StyleStyleBold12pt"/>
        </w:rPr>
        <w:t xml:space="preserve"> ‘8</w:t>
      </w:r>
      <w:r w:rsidR="00B553E5">
        <w:t xml:space="preserve"> (</w:t>
      </w:r>
      <w:r w:rsidR="00B553E5" w:rsidRPr="001E31D2">
        <w:t>Dan is a resident fellow at AEI.</w:t>
      </w:r>
      <w:r w:rsidR="00B553E5">
        <w:t xml:space="preserve"> “Concerns with Respect to China's Energy Policy,” July 01, 2008, </w:t>
      </w:r>
      <w:hyperlink r:id="rId27" w:history="1">
        <w:r w:rsidR="00B553E5" w:rsidRPr="00C305FC">
          <w:rPr>
            <w:rStyle w:val="Hyperlink"/>
          </w:rPr>
          <w:t>http://www.aei.org/files/2003/08/26/20080723_ChinaEnergyStrat.pdf</w:t>
        </w:r>
      </w:hyperlink>
      <w:r w:rsidR="00B553E5">
        <w:t>)</w:t>
      </w:r>
    </w:p>
    <w:p w:rsidR="00B553E5" w:rsidRDefault="00B553E5" w:rsidP="008B1DBB"/>
    <w:p w:rsidR="00B553E5" w:rsidRPr="00B553E5" w:rsidRDefault="00B553E5" w:rsidP="00B553E5">
      <w:pPr>
        <w:rPr>
          <w:sz w:val="16"/>
        </w:rPr>
      </w:pPr>
      <w:r w:rsidRPr="00B553E5">
        <w:rPr>
          <w:rStyle w:val="StyleBoldUnderline"/>
        </w:rPr>
        <w:t>Still, some major elements of China’s energy security policy remain attempts to “lock-up” energy supplies at the source, develop</w:t>
      </w:r>
      <w:r w:rsidRPr="000B3483">
        <w:rPr>
          <w:rStyle w:val="StyleBoldUnderline"/>
        </w:rPr>
        <w:t xml:space="preserve"> strategic relationships with oil producers, and develop the military capability to deter hostile supply disruptions.3</w:t>
      </w:r>
      <w:r>
        <w:rPr>
          <w:rStyle w:val="StyleBoldUnderline"/>
        </w:rPr>
        <w:t xml:space="preserve"> The policy </w:t>
      </w:r>
      <w:r w:rsidRPr="000B3483">
        <w:rPr>
          <w:rStyle w:val="StyleBoldUnderline"/>
        </w:rPr>
        <w:t xml:space="preserve">is </w:t>
      </w:r>
      <w:r w:rsidRPr="000B3483">
        <w:rPr>
          <w:rStyle w:val="Emphasis"/>
        </w:rPr>
        <w:t>informed by suspicion</w:t>
      </w:r>
      <w:r w:rsidRPr="000B3483">
        <w:rPr>
          <w:rStyle w:val="StyleBoldUnderline"/>
        </w:rPr>
        <w:t xml:space="preserve"> of the United States</w:t>
      </w:r>
      <w:r w:rsidRPr="00B553E5">
        <w:rPr>
          <w:sz w:val="16"/>
        </w:rPr>
        <w:t xml:space="preserve"> and regionally powerful nations including Japan and India, </w:t>
      </w:r>
      <w:r w:rsidRPr="000B3483">
        <w:rPr>
          <w:rStyle w:val="StyleBoldUnderline"/>
        </w:rPr>
        <w:t>as well as by the economic nationalist impulse that China should have as much control as possible over its own strategic resources.</w:t>
      </w:r>
      <w:r>
        <w:rPr>
          <w:rStyle w:val="StyleBoldUnderline"/>
        </w:rPr>
        <w:t xml:space="preserve"> </w:t>
      </w:r>
      <w:r w:rsidRPr="000B3483">
        <w:rPr>
          <w:rStyle w:val="Emphasis"/>
        </w:rPr>
        <w:t>Beijing perceives the United States to be opposed</w:t>
      </w:r>
      <w:r>
        <w:rPr>
          <w:rStyle w:val="Emphasis"/>
        </w:rPr>
        <w:t xml:space="preserve"> to key Chinese strate</w:t>
      </w:r>
      <w:r w:rsidRPr="000B3483">
        <w:rPr>
          <w:rStyle w:val="Emphasis"/>
        </w:rPr>
        <w:t>gic objectives</w:t>
      </w:r>
      <w:r w:rsidRPr="00B553E5">
        <w:rPr>
          <w:sz w:val="16"/>
        </w:rPr>
        <w:t xml:space="preserve">. China sees Washington as standing in the way of unification with Taiwan and suspects that the United States has a longer-term objective of containing China’s rise. </w:t>
      </w:r>
      <w:r w:rsidRPr="000B3483">
        <w:rPr>
          <w:rStyle w:val="StyleBoldUnderline"/>
        </w:rPr>
        <w:t>This perception reinforces a widespread Chinese belief that the United States “controls” the oil market and will manipulate it to China’s detriment</w:t>
      </w:r>
      <w:r w:rsidRPr="00B553E5">
        <w:rPr>
          <w:sz w:val="16"/>
        </w:rPr>
        <w:t>. Moreover, many in Beijing believe that the United States will use its dominance at sea to interrupt fuel supplies should China behave in a manner that displeases Washington. These views about American policy help to explain why China has not moved more toward the “liberal” end of the economic policy spectrum.4</w:t>
      </w:r>
    </w:p>
    <w:p w:rsidR="00B553E5" w:rsidRDefault="00B553E5" w:rsidP="008B1DBB"/>
    <w:p w:rsidR="00790B7E" w:rsidRPr="00790B7E" w:rsidRDefault="00790B7E" w:rsidP="00790B7E"/>
    <w:p w:rsidR="00A0462D" w:rsidRDefault="00A0462D" w:rsidP="009071D6">
      <w:pPr>
        <w:pStyle w:val="Heading2"/>
      </w:pPr>
    </w:p>
    <w:p w:rsidR="00FE7492" w:rsidRDefault="001234A2" w:rsidP="009071D6">
      <w:pPr>
        <w:pStyle w:val="Heading2"/>
      </w:pPr>
      <w:r>
        <w:lastRenderedPageBreak/>
        <w:t>IMPACTS</w:t>
      </w:r>
    </w:p>
    <w:p w:rsidR="009071D6" w:rsidRDefault="009071D6" w:rsidP="009071D6">
      <w:pPr>
        <w:pStyle w:val="Heading3"/>
      </w:pPr>
      <w:r>
        <w:lastRenderedPageBreak/>
        <w:t xml:space="preserve"># - Chinese Growth </w:t>
      </w:r>
    </w:p>
    <w:p w:rsidR="009071D6" w:rsidRDefault="009071D6" w:rsidP="00DA47CA">
      <w:pPr>
        <w:pStyle w:val="Heading4"/>
      </w:pPr>
      <w:r>
        <w:t xml:space="preserve">Chinese influence key to secure Latin American resources – key to growth. </w:t>
      </w:r>
    </w:p>
    <w:p w:rsidR="009071D6" w:rsidRDefault="009071D6" w:rsidP="009071D6">
      <w:r w:rsidRPr="00DA47CA">
        <w:rPr>
          <w:rStyle w:val="StyleStyleBold12pt"/>
        </w:rPr>
        <w:t xml:space="preserve">Lettieri </w:t>
      </w:r>
      <w:r w:rsidR="00DA47CA" w:rsidRPr="00DA47CA">
        <w:rPr>
          <w:rStyle w:val="StyleStyleBold12pt"/>
        </w:rPr>
        <w:t>‘5</w:t>
      </w:r>
      <w:r>
        <w:t xml:space="preserve"> </w:t>
      </w:r>
      <w:r w:rsidR="00DA47CA">
        <w:t>(</w:t>
      </w:r>
      <w:r>
        <w:t>Michael, research associate, "Bush goes to Beijing, China goes to Latin America" Council on Hemispheric Affairs -- November 14 -- www.coha.org/bush-goes-to-beiji</w:t>
      </w:r>
      <w:r w:rsidR="00DA47CA">
        <w:t>ng-china-goes-to-latin-america/)</w:t>
      </w:r>
    </w:p>
    <w:p w:rsidR="009071D6" w:rsidRDefault="009071D6" w:rsidP="009071D6"/>
    <w:p w:rsidR="009071D6" w:rsidRPr="00DA47CA" w:rsidRDefault="009071D6" w:rsidP="009071D6">
      <w:pPr>
        <w:rPr>
          <w:sz w:val="16"/>
        </w:rPr>
      </w:pPr>
      <w:r w:rsidRPr="00DA47CA">
        <w:rPr>
          <w:rStyle w:val="Emphasis"/>
        </w:rPr>
        <w:t>Latin America’</w:t>
      </w:r>
      <w:r w:rsidR="00DA47CA" w:rsidRPr="00DA47CA">
        <w:rPr>
          <w:rStyle w:val="Emphasis"/>
        </w:rPr>
        <w:t>s Strategic Importance to China.</w:t>
      </w:r>
      <w:r w:rsidRPr="00DA47CA">
        <w:rPr>
          <w:sz w:val="16"/>
        </w:rPr>
        <w:t xml:space="preserve"> As </w:t>
      </w:r>
      <w:r w:rsidRPr="00DA47CA">
        <w:rPr>
          <w:rStyle w:val="StyleBoldUnderline"/>
        </w:rPr>
        <w:t>China’s</w:t>
      </w:r>
      <w:r w:rsidRPr="00DA47CA">
        <w:rPr>
          <w:sz w:val="16"/>
        </w:rPr>
        <w:t xml:space="preserve"> economy has boomed, racking up continuous growth rates of 9%, and its population has become increasingly urbanized, the country’s </w:t>
      </w:r>
      <w:r w:rsidRPr="00DA47CA">
        <w:rPr>
          <w:rStyle w:val="StyleBoldUnderline"/>
        </w:rPr>
        <w:t>need for raw materials has skyrocketed</w:t>
      </w:r>
      <w:r w:rsidRPr="00DA47CA">
        <w:rPr>
          <w:sz w:val="16"/>
        </w:rPr>
        <w:t>. The need was exacerbated by the decision to become a fully motorized consumer economy, meaning that in short order China would require in the order of twice of its present level of consumption of petroleum. It is relevant to note that today China is the third largest manufacturer of automobiles in the world. Therefore, it is not surprising that according to the Washington Post, Beijing has estimated that by 2020 the country would need 600 million tons of crude oil annually. Furthermore, it is noteworthy that in a report in February’s issue of Poder magazine, “</w:t>
      </w:r>
      <w:r w:rsidRPr="00DA47CA">
        <w:rPr>
          <w:rStyle w:val="StyleBoldUnderline"/>
        </w:rPr>
        <w:t>China has displaced the United States as the world’s largest consumer of most industrial raw materials</w:t>
      </w:r>
      <w:r w:rsidRPr="00DA47CA">
        <w:rPr>
          <w:sz w:val="16"/>
        </w:rPr>
        <w:t>, including copper, aluminum, n</w:t>
      </w:r>
      <w:r w:rsidR="00DA47CA" w:rsidRPr="00DA47CA">
        <w:rPr>
          <w:sz w:val="16"/>
        </w:rPr>
        <w:t>ickel, platinum, and iron ore.” An Embarrassment of Riches.</w:t>
      </w:r>
      <w:r w:rsidRPr="00DA47CA">
        <w:rPr>
          <w:sz w:val="16"/>
        </w:rPr>
        <w:t xml:space="preserve"> </w:t>
      </w:r>
      <w:r w:rsidRPr="00DA47CA">
        <w:rPr>
          <w:rStyle w:val="StyleBoldUnderline"/>
        </w:rPr>
        <w:t>Latin America offers in abundance many of those key resources now coveted by China, and its history and experience of serving as a raw-goods-exporting economic enclave for the industrialized metropolis</w:t>
      </w:r>
      <w:r w:rsidRPr="00DA47CA">
        <w:rPr>
          <w:sz w:val="16"/>
        </w:rPr>
        <w:t xml:space="preserve"> – be it Spain, the U.K. or the U.S., has been at different stages of its history </w:t>
      </w:r>
      <w:r w:rsidRPr="00DA47CA">
        <w:rPr>
          <w:rStyle w:val="StyleBoldUnderline"/>
        </w:rPr>
        <w:t>– further enhances the region’s appeal to Beijing.</w:t>
      </w:r>
      <w:r w:rsidRPr="00DA47CA">
        <w:rPr>
          <w:sz w:val="16"/>
        </w:rPr>
        <w:t xml:space="preserve"> </w:t>
      </w:r>
      <w:r w:rsidRPr="00DA47CA">
        <w:rPr>
          <w:rStyle w:val="StyleBoldUnderline"/>
        </w:rPr>
        <w:t>In its eagerness to secure access to the Latin American resources it so prizes, the PRC has skillfully wielded its economic “soft power” to convince regional governments to amicably open up their countries to Chinese penetrations.</w:t>
      </w:r>
      <w:r w:rsidRPr="00DA47CA">
        <w:rPr>
          <w:sz w:val="16"/>
        </w:rPr>
        <w:t xml:space="preserve"> Not that much persuasion was necessary, considering the desire of countries like Brazil to find an outside foreign partner capable of counterbalancing the U.S.</w:t>
      </w:r>
    </w:p>
    <w:p w:rsidR="009071D6" w:rsidRDefault="009071D6" w:rsidP="009071D6"/>
    <w:p w:rsidR="009071D6" w:rsidRDefault="009071D6" w:rsidP="00DA47CA">
      <w:pPr>
        <w:pStyle w:val="Heading4"/>
      </w:pPr>
      <w:r>
        <w:t>Chinese growth pre</w:t>
      </w:r>
      <w:r w:rsidR="00DA47CA">
        <w:t>vents global economic collapse &amp; war over Taiwan.</w:t>
      </w:r>
    </w:p>
    <w:p w:rsidR="009071D6" w:rsidRDefault="009071D6" w:rsidP="009071D6">
      <w:r w:rsidRPr="00DA47CA">
        <w:rPr>
          <w:rStyle w:val="StyleStyleBold12pt"/>
        </w:rPr>
        <w:t xml:space="preserve">Lewis </w:t>
      </w:r>
      <w:r w:rsidR="00DA47CA">
        <w:rPr>
          <w:rStyle w:val="StyleStyleBold12pt"/>
        </w:rPr>
        <w:t>‘</w:t>
      </w:r>
      <w:r w:rsidRPr="00DA47CA">
        <w:rPr>
          <w:rStyle w:val="StyleStyleBold12pt"/>
        </w:rPr>
        <w:t>8</w:t>
      </w:r>
      <w:r w:rsidR="00DA47CA">
        <w:t xml:space="preserve"> (</w:t>
      </w:r>
      <w:r>
        <w:t>Dan, Research Director – Economic Research Council, “The Nightmare of a Chinese Economic Collapse,” World Finance, 5/13, http://www.worldfinance.com/news</w:t>
      </w:r>
      <w:r w:rsidR="00DA47CA">
        <w:t>/home/finalbell/article117.html)</w:t>
      </w:r>
    </w:p>
    <w:p w:rsidR="009071D6" w:rsidRDefault="009071D6" w:rsidP="009071D6"/>
    <w:p w:rsidR="009071D6" w:rsidRDefault="009071D6" w:rsidP="009071D6">
      <w:pPr>
        <w:rPr>
          <w:rStyle w:val="StyleBoldUnderline"/>
        </w:rPr>
      </w:pPr>
      <w:r w:rsidRPr="00DA47CA">
        <w:rPr>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China’s expansion has continued over the last six years without a hitch.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Meanwhile, rural unrest in China is on the rise – fuelled not only by an accelerating income gap with the coastal cities, but by an oft-reported appropriation of their land for little or no compensation by the state.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w:t>
      </w:r>
      <w:r w:rsidRPr="00DA47CA">
        <w:rPr>
          <w:rStyle w:val="StyleBoldUnderline"/>
        </w:rPr>
        <w:t xml:space="preserve">a decline in </w:t>
      </w:r>
      <w:r w:rsidRPr="00DA47CA">
        <w:rPr>
          <w:rStyle w:val="StyleBoldUnderline"/>
        </w:rPr>
        <w:lastRenderedPageBreak/>
        <w:t>China’s economic growth rate</w:t>
      </w:r>
      <w:r w:rsidRPr="00DA47CA">
        <w:rPr>
          <w:sz w:val="16"/>
        </w:rPr>
        <w:t xml:space="preserve">. That </w:t>
      </w:r>
      <w:r w:rsidRPr="00DA47CA">
        <w:rPr>
          <w:rStyle w:val="StyleBoldUnderline"/>
        </w:rPr>
        <w:t>is alarming</w:t>
      </w:r>
      <w:r w:rsidRPr="00DA47CA">
        <w:rPr>
          <w:sz w:val="16"/>
        </w:rPr>
        <w:t xml:space="preserve">. </w:t>
      </w:r>
      <w:r w:rsidRPr="00DA47CA">
        <w:rPr>
          <w:rStyle w:val="StyleBoldUnderline"/>
        </w:rPr>
        <w:t>It has been calculated that to keep China’s society stable</w:t>
      </w:r>
      <w:r w:rsidRPr="00DA47CA">
        <w:rPr>
          <w:sz w:val="16"/>
        </w:rPr>
        <w:t xml:space="preserve"> – ie to manage the transition from a rural to an urban society without devastating unemployment - </w:t>
      </w:r>
      <w:r w:rsidRPr="00DA47CA">
        <w:rPr>
          <w:rStyle w:val="StyleBoldUnderline"/>
        </w:rPr>
        <w:t xml:space="preserve">the minimum growth rate is 7.2 percent. Anything less than that and unemployment will rise and the massive shift in population from the country to the cities becomes unsustainable. This is when real discontent with communist party rule becomes vocal and hard to ignore. </w:t>
      </w:r>
      <w:r w:rsidRPr="00DA47CA">
        <w:rPr>
          <w:sz w:val="16"/>
        </w:rPr>
        <w:t xml:space="preserve">It doesn’t end there. </w:t>
      </w:r>
      <w:r w:rsidRPr="00DA47CA">
        <w:rPr>
          <w:rStyle w:val="Emphasis"/>
        </w:rPr>
        <w:t>That will at best bring a global recession</w:t>
      </w:r>
      <w:r w:rsidRPr="00DA47CA">
        <w:rPr>
          <w:sz w:val="16"/>
        </w:rPr>
        <w:t xml:space="preserve">. The crucial point is that communist authoritarian states have at least had some success in keeping a lid on ethnic tensions – so far. </w:t>
      </w:r>
      <w:r w:rsidRPr="00DA47CA">
        <w:rPr>
          <w:rStyle w:val="StyleBoldUnderline"/>
        </w:rPr>
        <w:t>But when multi-ethnic communist countries fall apart from economic stress and the implosion of central power, history suggests that they don’t become successful democracies overnight.</w:t>
      </w:r>
      <w:r w:rsidRPr="00DA47CA">
        <w:rPr>
          <w:sz w:val="16"/>
        </w:rPr>
        <w:t xml:space="preserve"> Far from it.</w:t>
      </w:r>
      <w:r w:rsidRPr="00DA47CA">
        <w:rPr>
          <w:rStyle w:val="StyleBoldUnderline"/>
        </w:rPr>
        <w:t xml:space="preserve"> There’s a very real chance that China might go the way of Yugoloslavia or the Soviet Union – </w:t>
      </w:r>
      <w:r w:rsidRPr="00DA47CA">
        <w:rPr>
          <w:rStyle w:val="Emphasis"/>
        </w:rPr>
        <w:t>chaos, civil unrest and internecine war</w:t>
      </w:r>
      <w:r w:rsidRPr="00DA47CA">
        <w:rPr>
          <w:rStyle w:val="StyleBoldUnderline"/>
        </w:rPr>
        <w:t xml:space="preserve">. </w:t>
      </w:r>
      <w:r w:rsidRPr="00DA47CA">
        <w:rPr>
          <w:sz w:val="16"/>
        </w:rPr>
        <w:t xml:space="preserve">In the very worst case scenario, </w:t>
      </w:r>
      <w:r w:rsidRPr="00DA47CA">
        <w:rPr>
          <w:rStyle w:val="StyleBoldUnderline"/>
        </w:rPr>
        <w:t>a Chinese government might seek to maintain national cohesion by going to war with Taiwan – whom America is pledged to defend.</w:t>
      </w:r>
    </w:p>
    <w:p w:rsidR="002417D5" w:rsidRDefault="002417D5" w:rsidP="009071D6">
      <w:pPr>
        <w:rPr>
          <w:rStyle w:val="StyleBoldUnderline"/>
        </w:rPr>
      </w:pPr>
    </w:p>
    <w:p w:rsidR="002417D5" w:rsidRPr="002417D5" w:rsidRDefault="002417D5" w:rsidP="002417D5">
      <w:pPr>
        <w:pStyle w:val="Heading4"/>
      </w:pPr>
      <w:r w:rsidRPr="002417D5">
        <w:t>Global nuclear war</w:t>
      </w:r>
    </w:p>
    <w:p w:rsidR="002417D5" w:rsidRPr="002417D5" w:rsidRDefault="002417D5" w:rsidP="002417D5">
      <w:r w:rsidRPr="002417D5">
        <w:rPr>
          <w:rStyle w:val="StyleStyleBold12pt"/>
        </w:rPr>
        <w:t>Hunkovic 9</w:t>
      </w:r>
      <w:r w:rsidRPr="002417D5">
        <w:t xml:space="preserve"> – American Military University (Lee J., “The Chinese-Taiwanese Conflict: Possible Futures of a Confrontation between China, Taiwan and the United States of America,” http://www.lamp-method.org/eCommons/Hunkovic.pdf)</w:t>
      </w:r>
    </w:p>
    <w:p w:rsidR="002417D5" w:rsidRPr="002417D5" w:rsidRDefault="002417D5" w:rsidP="002417D5">
      <w:pPr>
        <w:rPr>
          <w:u w:val="single"/>
        </w:rPr>
      </w:pPr>
    </w:p>
    <w:p w:rsidR="002417D5" w:rsidRPr="002417D5" w:rsidRDefault="002417D5" w:rsidP="002417D5">
      <w:pPr>
        <w:rPr>
          <w:sz w:val="16"/>
        </w:rPr>
      </w:pPr>
      <w:r w:rsidRPr="002417D5">
        <w:rPr>
          <w:u w:val="single"/>
        </w:rPr>
        <w:t xml:space="preserve">A war between China, Taiwan and the United States has the potential to escalate into a </w:t>
      </w:r>
      <w:r w:rsidRPr="002417D5">
        <w:rPr>
          <w:rStyle w:val="Emphasis"/>
        </w:rPr>
        <w:t>nuclear conflict</w:t>
      </w:r>
      <w:r w:rsidRPr="002417D5">
        <w:rPr>
          <w:u w:val="single"/>
        </w:rPr>
        <w:t xml:space="preserve"> and a </w:t>
      </w:r>
      <w:r w:rsidRPr="002417D5">
        <w:rPr>
          <w:b/>
          <w:u w:val="single"/>
        </w:rPr>
        <w:t>third world war</w:t>
      </w:r>
      <w:r w:rsidRPr="002417D5">
        <w:rPr>
          <w:u w:val="single"/>
        </w:rPr>
        <w:t xml:space="preserve">, </w:t>
      </w:r>
      <w:r w:rsidRPr="002417D5">
        <w:rPr>
          <w:sz w:val="16"/>
        </w:rPr>
        <w:t>therefore</w:t>
      </w:r>
      <w:r w:rsidRPr="002417D5">
        <w:rPr>
          <w:u w:val="single"/>
        </w:rPr>
        <w:t xml:space="preserve">, many countries </w:t>
      </w:r>
      <w:r w:rsidRPr="002417D5">
        <w:rPr>
          <w:sz w:val="16"/>
        </w:rPr>
        <w:t>other than the primary actors</w:t>
      </w:r>
      <w:r w:rsidRPr="002417D5">
        <w:rPr>
          <w:u w:val="single"/>
        </w:rPr>
        <w:t xml:space="preserve"> could be affected </w:t>
      </w:r>
      <w:r w:rsidRPr="002417D5">
        <w:rPr>
          <w:sz w:val="16"/>
        </w:rPr>
        <w:t xml:space="preserve">by such a conflict, </w:t>
      </w:r>
      <w:r w:rsidRPr="002417D5">
        <w:rPr>
          <w:rStyle w:val="StyleBoldUnderline"/>
        </w:rPr>
        <w:t>including Japan,</w:t>
      </w:r>
      <w:r w:rsidRPr="002417D5">
        <w:rPr>
          <w:sz w:val="16"/>
        </w:rPr>
        <w:t xml:space="preserve"> both </w:t>
      </w:r>
      <w:r w:rsidRPr="002417D5">
        <w:rPr>
          <w:rStyle w:val="StyleBoldUnderline"/>
        </w:rPr>
        <w:t>Koreas</w:t>
      </w:r>
      <w:r w:rsidRPr="002417D5">
        <w:rPr>
          <w:sz w:val="16"/>
        </w:rPr>
        <w:t xml:space="preserve">, </w:t>
      </w:r>
      <w:r w:rsidRPr="002417D5">
        <w:rPr>
          <w:rStyle w:val="StyleBoldUnderline"/>
        </w:rPr>
        <w:t>Russia</w:t>
      </w:r>
      <w:r w:rsidRPr="002417D5">
        <w:rPr>
          <w:sz w:val="16"/>
        </w:rPr>
        <w:t>, Australia</w:t>
      </w:r>
      <w:r w:rsidRPr="002417D5">
        <w:rPr>
          <w:rStyle w:val="StyleBoldUnderline"/>
        </w:rPr>
        <w:t>, India and Great Britain,</w:t>
      </w:r>
      <w:r w:rsidRPr="002417D5">
        <w:rPr>
          <w:u w:val="single"/>
        </w:rPr>
        <w:t xml:space="preserve"> if they were drawn into the war, as well as </w:t>
      </w:r>
      <w:r w:rsidRPr="002417D5">
        <w:rPr>
          <w:b/>
          <w:u w:val="single"/>
        </w:rPr>
        <w:t>all other countries</w:t>
      </w:r>
      <w:r w:rsidRPr="002417D5">
        <w:rPr>
          <w:u w:val="single"/>
        </w:rPr>
        <w:t xml:space="preserve"> in the world that participate in the global economy</w:t>
      </w:r>
      <w:r w:rsidRPr="002417D5">
        <w:rPr>
          <w:sz w:val="16"/>
        </w:rPr>
        <w:t>, in which the United States and China are the two most dominant members.</w:t>
      </w:r>
    </w:p>
    <w:p w:rsidR="002417D5" w:rsidRDefault="002417D5" w:rsidP="002417D5">
      <w:pPr>
        <w:rPr>
          <w:rStyle w:val="StyleBoldUnderline"/>
        </w:rPr>
      </w:pPr>
    </w:p>
    <w:p w:rsidR="002417D5" w:rsidRDefault="002417D5" w:rsidP="009071D6">
      <w:pPr>
        <w:rPr>
          <w:rStyle w:val="StyleBoldUnderline"/>
        </w:rPr>
      </w:pPr>
    </w:p>
    <w:p w:rsidR="002417D5" w:rsidRPr="00DA47CA" w:rsidRDefault="002417D5" w:rsidP="009071D6">
      <w:pPr>
        <w:rPr>
          <w:sz w:val="16"/>
        </w:rPr>
      </w:pPr>
    </w:p>
    <w:p w:rsidR="00CB040C" w:rsidRDefault="00CB040C" w:rsidP="009071D6"/>
    <w:p w:rsidR="006E1851" w:rsidRDefault="006E1851" w:rsidP="00FB6D79">
      <w:pPr>
        <w:pStyle w:val="Heading3"/>
      </w:pPr>
      <w:r>
        <w:lastRenderedPageBreak/>
        <w:t xml:space="preserve">-- </w:t>
      </w:r>
      <w:r w:rsidR="00CB040C">
        <w:t>Growth Ext</w:t>
      </w:r>
    </w:p>
    <w:p w:rsidR="006E1851" w:rsidRPr="0059743C" w:rsidRDefault="006E1851" w:rsidP="00FB6D79">
      <w:pPr>
        <w:pStyle w:val="Heading4"/>
      </w:pPr>
      <w:r w:rsidRPr="0059743C">
        <w:t xml:space="preserve">Alternative to robust Chinese influence is internal conflict </w:t>
      </w:r>
    </w:p>
    <w:p w:rsidR="006E1851" w:rsidRDefault="00FB6D79" w:rsidP="006E1851">
      <w:r w:rsidRPr="00FB6D79">
        <w:rPr>
          <w:rStyle w:val="StyleStyleBold12pt"/>
        </w:rPr>
        <w:t>Mead ‘9</w:t>
      </w:r>
      <w:r>
        <w:t xml:space="preserve"> (</w:t>
      </w:r>
      <w:r w:rsidR="006E1851" w:rsidRPr="0059743C">
        <w:t xml:space="preserve">Walter Russell Mead, Henry A. Kissinger Senior Fellow in U.S. Foreign Policy at the Council on Foreign Relations, “Only Makes You Stronger,” The New Republic, 2/4/9, </w:t>
      </w:r>
      <w:hyperlink r:id="rId28" w:history="1">
        <w:r w:rsidR="006E1851" w:rsidRPr="00C305FC">
          <w:rPr>
            <w:rStyle w:val="Hyperlink"/>
          </w:rPr>
          <w:t>http://www.tnr.com/story_print.html?id=571cbbb9-2887-4d81-8542-92e83915f5f8</w:t>
        </w:r>
      </w:hyperlink>
      <w:r>
        <w:t>)</w:t>
      </w:r>
    </w:p>
    <w:p w:rsidR="006E1851" w:rsidRPr="0059743C" w:rsidRDefault="006E1851" w:rsidP="006E1851"/>
    <w:p w:rsidR="006E1851" w:rsidRPr="00FB6D79" w:rsidRDefault="006E1851" w:rsidP="006E1851">
      <w:pPr>
        <w:rPr>
          <w:sz w:val="16"/>
        </w:rPr>
      </w:pPr>
      <w:r w:rsidRPr="0059743C">
        <w:rPr>
          <w:rStyle w:val="StyleBoldUnderline"/>
        </w:rPr>
        <w:t>The greatest danger</w:t>
      </w:r>
      <w:r w:rsidRPr="00FB6D79">
        <w:rPr>
          <w:sz w:val="16"/>
        </w:rPr>
        <w:t xml:space="preserve"> both </w:t>
      </w:r>
      <w:r w:rsidRPr="0059743C">
        <w:rPr>
          <w:rStyle w:val="StyleBoldUnderline"/>
        </w:rPr>
        <w:t>to U.S.-China relations and</w:t>
      </w:r>
      <w:r w:rsidRPr="00FB6D79">
        <w:rPr>
          <w:sz w:val="16"/>
        </w:rPr>
        <w:t xml:space="preserve"> to </w:t>
      </w:r>
      <w:r w:rsidRPr="0059743C">
        <w:rPr>
          <w:rStyle w:val="StyleBoldUnderline"/>
        </w:rPr>
        <w:t xml:space="preserve">American power itself is </w:t>
      </w:r>
      <w:r w:rsidRPr="00FB6D79">
        <w:rPr>
          <w:sz w:val="16"/>
        </w:rPr>
        <w:t xml:space="preserve">probably </w:t>
      </w:r>
      <w:r w:rsidRPr="0059743C">
        <w:rPr>
          <w:rStyle w:val="StyleBoldUnderline"/>
        </w:rPr>
        <w:t>not that China will rise too far, too fast; it is that the</w:t>
      </w:r>
      <w:r w:rsidRPr="00FB6D79">
        <w:rPr>
          <w:sz w:val="16"/>
        </w:rPr>
        <w:t xml:space="preserve"> current </w:t>
      </w:r>
      <w:r w:rsidRPr="0059743C">
        <w:rPr>
          <w:rStyle w:val="StyleBoldUnderline"/>
        </w:rPr>
        <w:t>crisis might end China's growth</w:t>
      </w:r>
      <w:r w:rsidRPr="00FB6D79">
        <w:rPr>
          <w:sz w:val="16"/>
        </w:rPr>
        <w:t xml:space="preserve"> miracle. In the worst-case scenario, the </w:t>
      </w:r>
      <w:r w:rsidRPr="0059743C">
        <w:rPr>
          <w:rStyle w:val="StyleBoldUnderline"/>
        </w:rPr>
        <w:t>turmoil</w:t>
      </w:r>
      <w:r w:rsidRPr="00FB6D79">
        <w:rPr>
          <w:sz w:val="16"/>
        </w:rPr>
        <w:t xml:space="preserve"> in the international economy </w:t>
      </w:r>
      <w:r w:rsidRPr="0059743C">
        <w:rPr>
          <w:rStyle w:val="StyleBoldUnderline"/>
        </w:rPr>
        <w:t>will plunge China into a major economic downturn. The Chinese financial system will implode</w:t>
      </w:r>
      <w:r w:rsidRPr="00FB6D79">
        <w:rPr>
          <w:sz w:val="16"/>
        </w:rPr>
        <w:t xml:space="preserve"> as loans to both state and private enterprises go bad. </w:t>
      </w:r>
      <w:r w:rsidRPr="0059743C">
        <w:rPr>
          <w:rStyle w:val="StyleBoldUnderline"/>
        </w:rPr>
        <w:t>Millions or even tens of millions of Chinese will be unemployed in a country without an effective social safety net</w:t>
      </w:r>
      <w:r w:rsidRPr="00FB6D79">
        <w:rPr>
          <w:sz w:val="16"/>
        </w:rPr>
        <w:t xml:space="preserve">. The </w:t>
      </w:r>
      <w:r w:rsidRPr="0059743C">
        <w:rPr>
          <w:rStyle w:val="StyleBoldUnderline"/>
        </w:rPr>
        <w:t>collapse of asset bubbles</w:t>
      </w:r>
      <w:r w:rsidRPr="00FB6D79">
        <w:rPr>
          <w:sz w:val="16"/>
        </w:rPr>
        <w:t xml:space="preserve"> in the stock and property markets </w:t>
      </w:r>
      <w:r w:rsidRPr="0059743C">
        <w:rPr>
          <w:rStyle w:val="StyleBoldUnderline"/>
        </w:rPr>
        <w:t>will wipe out the savings of a generation of the</w:t>
      </w:r>
      <w:r w:rsidRPr="00FB6D79">
        <w:rPr>
          <w:sz w:val="16"/>
        </w:rPr>
        <w:t xml:space="preserve"> Chinese </w:t>
      </w:r>
      <w:r w:rsidRPr="0059743C">
        <w:rPr>
          <w:rStyle w:val="StyleBoldUnderline"/>
        </w:rPr>
        <w:t>middle class. The political consequences could include dangerous unrest--and</w:t>
      </w:r>
      <w:r w:rsidRPr="00FB6D79">
        <w:rPr>
          <w:sz w:val="16"/>
        </w:rPr>
        <w:t xml:space="preserve"> a bitter climate of </w:t>
      </w:r>
      <w:r w:rsidRPr="0059743C">
        <w:rPr>
          <w:rStyle w:val="StyleBoldUnderline"/>
        </w:rPr>
        <w:t>anti-foreign feeling that blames others for China's woes</w:t>
      </w:r>
      <w:r w:rsidRPr="00FB6D79">
        <w:rPr>
          <w:sz w:val="16"/>
        </w:rPr>
        <w:t>. (</w:t>
      </w:r>
      <w:r w:rsidRPr="0059743C">
        <w:rPr>
          <w:rStyle w:val="StyleBoldUnderline"/>
        </w:rPr>
        <w:t>Think of Weimar Germany</w:t>
      </w:r>
      <w:r w:rsidRPr="00FB6D79">
        <w:rPr>
          <w:sz w:val="16"/>
        </w:rPr>
        <w:t xml:space="preserve">, when both Nazi and communist politicians blamed the West for Germany's economic travails.) Worse, </w:t>
      </w:r>
      <w:r w:rsidRPr="0059743C">
        <w:rPr>
          <w:rStyle w:val="StyleBoldUnderline"/>
        </w:rPr>
        <w:t>instability could lead to a vicious cycle</w:t>
      </w:r>
      <w:r w:rsidRPr="00FB6D79">
        <w:rPr>
          <w:sz w:val="16"/>
        </w:rPr>
        <w:t xml:space="preserve">, as nervous investors moved their money out of the country, </w:t>
      </w:r>
      <w:r w:rsidRPr="0059743C">
        <w:rPr>
          <w:rStyle w:val="StyleBoldUnderline"/>
        </w:rPr>
        <w:t>further slowing growth and, in turn, fomenting ever-greater bitterness.</w:t>
      </w:r>
      <w:r w:rsidRPr="00FB6D79">
        <w:rPr>
          <w:sz w:val="16"/>
        </w:rPr>
        <w:t xml:space="preserve"> Thanks to a generation of rapid economic growth, </w:t>
      </w:r>
      <w:r w:rsidRPr="0059743C">
        <w:rPr>
          <w:rStyle w:val="StyleBoldUnderline"/>
        </w:rPr>
        <w:t>China has so far been able to manage the stresses and conflicts of modernization and change; nobody knows what will happen if the growth stops</w:t>
      </w:r>
      <w:r w:rsidRPr="00FB6D79">
        <w:rPr>
          <w:sz w:val="16"/>
        </w:rPr>
        <w:t>.</w:t>
      </w:r>
    </w:p>
    <w:p w:rsidR="00CB040C" w:rsidRPr="009871A3" w:rsidRDefault="00CB040C" w:rsidP="00CB040C">
      <w:pPr>
        <w:rPr>
          <w:b/>
        </w:rPr>
      </w:pPr>
    </w:p>
    <w:p w:rsidR="00CB040C" w:rsidRPr="00FB6D79" w:rsidRDefault="00CB040C" w:rsidP="00FB6D79">
      <w:pPr>
        <w:pStyle w:val="Heading4"/>
      </w:pPr>
      <w:r w:rsidRPr="00FB6D79">
        <w:t>Chinese economic growth and competitiveness is key to prevent global economic collapse and nuclear conflict</w:t>
      </w:r>
    </w:p>
    <w:p w:rsidR="00CB040C" w:rsidRPr="00FB6D79" w:rsidRDefault="00CB040C" w:rsidP="00FB6D79">
      <w:r w:rsidRPr="00FB6D79">
        <w:rPr>
          <w:rStyle w:val="StyleStyleBold12pt"/>
        </w:rPr>
        <w:t>Buzan and Foot, 04</w:t>
      </w:r>
      <w:r w:rsidRPr="00FB6D79">
        <w:t xml:space="preserve"> – professor of International Relations  at the London School of Economics and Political Science; professor of International Relations at St. Anthony College, (Barry and Rosemary, “Does China Matter? A Reassessment: Essays in Memory of Gerald Segal”, ed., Questia, p. 145-147, USC Libraries)//JK</w:t>
      </w:r>
    </w:p>
    <w:p w:rsidR="00CB040C" w:rsidRPr="009871A3" w:rsidRDefault="00CB040C" w:rsidP="00CB040C">
      <w:pPr>
        <w:rPr>
          <w:sz w:val="16"/>
        </w:rPr>
      </w:pPr>
      <w:r w:rsidRPr="009871A3">
        <w:rPr>
          <w:sz w:val="16"/>
        </w:rPr>
        <w:t xml:space="preserve">China, East Asia and the </w:t>
      </w:r>
      <w:r w:rsidRPr="009871A3">
        <w:rPr>
          <w:sz w:val="16"/>
          <w:szCs w:val="16"/>
        </w:rPr>
        <w:t>world The underlying argument in this section is that there is a strong link between the global standing of a major power and the way that power relates to the other states in its home region. As a general rule, the status of great power, and more so superpower, requires not only that the state concerned be able and willing to project its political influence beyond its immediate region, but that it also be able in some sense to manage, and perhaps lead, its region (Buzan and Wæver, 2003). The U.S. clearly does this in North America, and more arguably for the Western hemisphere as a whole, and the EU does it in Europe. The Soviet Union did it from 1945 to 1989, and the possible inability of Russia to do it (and its desperation to do so) explain the current question marks around its status. India's failure to do it is a big part of what denies it the great-power recognition it craves. During the Cold War</w:t>
      </w:r>
      <w:r w:rsidRPr="009871A3">
        <w:rPr>
          <w:sz w:val="16"/>
        </w:rPr>
        <w:t>, and up to a point still, Japan could exploit its political geography to detach itself from much of Asian politics, and float free as a kind of economic great power.</w:t>
      </w:r>
      <w:r w:rsidRPr="009871A3">
        <w:rPr>
          <w:rStyle w:val="StyleBoldUnderline"/>
        </w:rPr>
        <w:t xml:space="preserve"> China does not have that kind of geopolitical option.</w:t>
      </w:r>
      <w:r w:rsidRPr="009871A3">
        <w:rPr>
          <w:sz w:val="16"/>
        </w:rPr>
        <w:t xml:space="preserve"> Like Russia and India, it cannot escape regional politics. </w:t>
      </w:r>
      <w:r w:rsidRPr="009871A3">
        <w:rPr>
          <w:rStyle w:val="StyleBoldUnderline"/>
        </w:rPr>
        <w:t>China's global standing</w:t>
      </w:r>
      <w:r w:rsidRPr="009871A3">
        <w:rPr>
          <w:sz w:val="16"/>
        </w:rPr>
        <w:t xml:space="preserve"> thus</w:t>
      </w:r>
      <w:r w:rsidRPr="009871A3">
        <w:rPr>
          <w:rStyle w:val="StyleBoldUnderline"/>
        </w:rPr>
        <w:t xml:space="preserve"> depends </w:t>
      </w:r>
      <w:r w:rsidRPr="009871A3">
        <w:rPr>
          <w:sz w:val="16"/>
        </w:rPr>
        <w:t>crucially</w:t>
      </w:r>
      <w:r w:rsidRPr="009871A3">
        <w:rPr>
          <w:rStyle w:val="StyleBoldUnderline"/>
        </w:rPr>
        <w:t xml:space="preserve"> on what kind of relationship it has with its neighbours. If China is able to reassert some form of hegemony over twenty-first century Asia - getting most or all of its neighbours to bandwagon with it - then its global standing will be hugely enhanced.</w:t>
      </w:r>
      <w:r w:rsidRPr="009871A3">
        <w:rPr>
          <w:sz w:val="16"/>
        </w:rPr>
        <w:t xml:space="preserve"> But </w:t>
      </w:r>
      <w:r w:rsidRPr="009871A3">
        <w:rPr>
          <w:rStyle w:val="StyleBoldUnderline"/>
        </w:rPr>
        <w:t>if China inspires fear in its neighbours - causing them to balance against it - then like India, and possibly Russia, it will be locked into its region, and its global standing will be diminished</w:t>
      </w:r>
      <w:r w:rsidRPr="009871A3">
        <w:rPr>
          <w:sz w:val="16"/>
        </w:rPr>
        <w:t>. Since the U.S. is strongly present in Asia, its influence also plays into this equation. Indeed,</w:t>
      </w:r>
      <w:r w:rsidRPr="009871A3">
        <w:rPr>
          <w:rStyle w:val="StyleBoldUnderline"/>
        </w:rPr>
        <w:t xml:space="preserve"> if China is at odds with its neighbours then its position will be worse than that of Russia and India.</w:t>
      </w:r>
      <w:r w:rsidRPr="009871A3">
        <w:rPr>
          <w:sz w:val="16"/>
        </w:rPr>
        <w:t xml:space="preserve"> In their immediate regions, those two have only to deal with powers much smaller than themselves. </w:t>
      </w:r>
      <w:r w:rsidRPr="009871A3">
        <w:rPr>
          <w:rStyle w:val="StyleBoldUnderline"/>
        </w:rPr>
        <w:t xml:space="preserve">In China's region there </w:t>
      </w:r>
      <w:r w:rsidRPr="009871A3">
        <w:rPr>
          <w:rStyle w:val="StyleBoldUnderline"/>
        </w:rPr>
        <w:lastRenderedPageBreak/>
        <w:t>are several very substantial powers whose antagonism would be a real burden</w:t>
      </w:r>
      <w:r w:rsidRPr="009871A3">
        <w:rPr>
          <w:sz w:val="16"/>
        </w:rPr>
        <w:t xml:space="preserve">. The importance of regional relations for a major power's global standing is easily shown by two extreme scenarios for China's future. In the first, </w:t>
      </w:r>
      <w:r w:rsidRPr="009871A3">
        <w:rPr>
          <w:rStyle w:val="StyleBoldUnderline"/>
        </w:rPr>
        <w:t>China's development provides it with the strength and the identity to become the central hub of Asia, in the process largely displacing the U.S.. It projects an acceptable political and economic image, and its neighbours bandwagon with it out of some combination of fear, prudence, admiration and hope for economic advantage. Its economy becomes the regional locomotive, and in political and military terms it is acknowledged as primus inter pares by Japan, Korea and the ASEAN states.</w:t>
      </w:r>
      <w:r w:rsidRPr="009871A3">
        <w:rPr>
          <w:sz w:val="16"/>
        </w:rPr>
        <w:t xml:space="preserve"> Japan takes up a similar subordinate relationship with China to that it now has with the U.S., and China is able to use the regional institutions created by ASEAN rather as the U.S. uses the Organization of American States. </w:t>
      </w:r>
      <w:r w:rsidRPr="009871A3">
        <w:rPr>
          <w:rStyle w:val="StyleBoldUnderline"/>
        </w:rPr>
        <w:t>If the other Asian states fear to antagonize China, and don't balance against it, then China is both free to play a larger global role, and is insulated against pressure from the West. And if China succeeds in positioning itself at the centre of an Asian economy, then it can claim 'locomotive' status along with the U.S. and the EU in the global economy.</w:t>
      </w:r>
      <w:r w:rsidRPr="009871A3">
        <w:rPr>
          <w:sz w:val="16"/>
        </w:rPr>
        <w:t xml:space="preserve"> In the second scenario, </w:t>
      </w:r>
      <w:r w:rsidRPr="009871A3">
        <w:rPr>
          <w:rStyle w:val="StyleBoldUnderline"/>
        </w:rPr>
        <w:t>China inspires fear in its neighbours. Japan's alliance with the U.S. deepens, and India, Southeast Asia, Japan and possibly Russia coordinate their defences against China, probably with U.S. support.</w:t>
      </w:r>
      <w:r w:rsidRPr="009871A3">
        <w:rPr>
          <w:sz w:val="16"/>
        </w:rPr>
        <w:t xml:space="preserve"> Under the first set of conditions, </w:t>
      </w:r>
      <w:r w:rsidRPr="009871A3">
        <w:rPr>
          <w:rStyle w:val="StyleBoldUnderline"/>
        </w:rPr>
        <w:t>China acquires a stable regional base which gives it both the status and the capability to play seriously on the global political stage.</w:t>
      </w:r>
      <w:r w:rsidRPr="009871A3">
        <w:rPr>
          <w:sz w:val="16"/>
        </w:rPr>
        <w:t xml:space="preserve"> Under the second set of conditions, </w:t>
      </w:r>
      <w:r w:rsidRPr="009871A3">
        <w:rPr>
          <w:rStyle w:val="StyleBoldUnderline"/>
        </w:rPr>
        <w:t>China may still be the biggest power in East Asia, but its ability to play on the global stage would be seriously curtailed.</w:t>
      </w:r>
      <w:r w:rsidRPr="009871A3">
        <w:rPr>
          <w:sz w:val="16"/>
        </w:rPr>
        <w:t xml:space="preserve"> The task for this section is thus to examine the social and material forces in play and ask how they might support or block a move in either of these directions. Is it likely that China will acquire hegemony in East Asia, or is its rise to power more likely to produce U.S.-backed regional balancing against it? I will examine the factors playing into this question on three levels: China's capabilities and the trajectory of its internal development; China's relations with its Asian neighbours; and its relationships with the U.S. and the other great powers. China's capabilities and the trajectory of its internal development Debates about China's capability and prospects for development can be placed within a matrix formed by two variables: • Does China get stronger (because its economic development continues successfully) or weaker (because its development runs into obstacles, or triggers socio-political instability)? • Does China become a malign, aggressive, threatening force in international society (because it becomes hypernationalist or fascist), or does it become more benign and cooperative (because economic development brings internal democratization and liberalization)? </w:t>
      </w:r>
      <w:r w:rsidRPr="009871A3">
        <w:rPr>
          <w:rStyle w:val="StyleBoldUnderline"/>
        </w:rPr>
        <w:t xml:space="preserve">If China's development falters and it becomes weak, then it will neither dominate its region nor project itself on to the global stage. </w:t>
      </w:r>
      <w:r w:rsidRPr="009871A3">
        <w:rPr>
          <w:sz w:val="16"/>
        </w:rPr>
        <w:t xml:space="preserve">Whether it is then politically benign or malign will be a much less pressing issue in terms of how others respond to it in the traditional politico-military security domain. </w:t>
      </w:r>
      <w:r w:rsidRPr="009871A3">
        <w:rPr>
          <w:rStyle w:val="StyleBoldUnderline"/>
        </w:rPr>
        <w:t>What could happen in this scenario is that a breakdown in the socio-political order, perhaps triggered by economic or environmental troubles, might well trigger large-scale migrations, political fragmentations, or wider economic crises that would pose serious threats to China's neighbours. A major political collapse in China could also pose threats at the global level, via the scenario of a failed nuclear weapon state.</w:t>
      </w:r>
      <w:r w:rsidRPr="009871A3">
        <w:rPr>
          <w:sz w:val="16"/>
        </w:rPr>
        <w:t xml:space="preserve"> But, if China becomes strong, then the malign or benign question matters a great deal. The benign and malign options could be alternative paths, or could occur in sequence, with a malign phase giving way to a benign one, as happened with Germany and Japan during their comparable phases of industrialization. The likelihood of just such a sequence was what underpinned Gerry's concern to promote constrainment.</w:t>
      </w:r>
    </w:p>
    <w:p w:rsidR="00CB040C" w:rsidRPr="00AE1E70" w:rsidRDefault="00CB040C" w:rsidP="00CB040C"/>
    <w:p w:rsidR="00C258AF" w:rsidRDefault="00C258AF" w:rsidP="00C258AF">
      <w:pPr>
        <w:pStyle w:val="Heading4"/>
      </w:pPr>
      <w:r>
        <w:t xml:space="preserve">Slow growth causes nationalist lash-outs, regional conflicts, economic collapse, and cyber attacks on the US. </w:t>
      </w:r>
    </w:p>
    <w:p w:rsidR="00C258AF" w:rsidRDefault="00C258AF" w:rsidP="00C258AF">
      <w:r w:rsidRPr="00BD28E3">
        <w:rPr>
          <w:rStyle w:val="StyleStyleBold12pt"/>
        </w:rPr>
        <w:t>Chang, 4/14</w:t>
      </w:r>
      <w:r>
        <w:t xml:space="preserve"> (Gordon G., C</w:t>
      </w:r>
      <w:r w:rsidRPr="00C258AF">
        <w:t xml:space="preserve">ontributor at Forbes, “The Biggest Threat To China's Economy” 2013, </w:t>
      </w:r>
      <w:hyperlink r:id="rId29" w:history="1">
        <w:r w:rsidRPr="00C258AF">
          <w:t>http://www.forbes.com/sites/gordonchang/2013/04/14/the-biggest-threat-to-chinas-economy/</w:t>
        </w:r>
      </w:hyperlink>
      <w:r w:rsidRPr="00C258AF">
        <w:t>)</w:t>
      </w:r>
    </w:p>
    <w:p w:rsidR="00C258AF" w:rsidRDefault="00C258AF" w:rsidP="00C258AF"/>
    <w:p w:rsidR="00C258AF" w:rsidRPr="00BD28E3" w:rsidRDefault="00C258AF" w:rsidP="00C258AF">
      <w:pPr>
        <w:rPr>
          <w:sz w:val="16"/>
        </w:rPr>
      </w:pPr>
      <w:r w:rsidRPr="00BD28E3">
        <w:rPr>
          <w:rStyle w:val="StyleBoldUnderline"/>
        </w:rPr>
        <w:lastRenderedPageBreak/>
        <w:t xml:space="preserve">North Asia looks like the world’s most volatile region at the moment.  An </w:t>
      </w:r>
      <w:r w:rsidRPr="00BD28E3">
        <w:rPr>
          <w:rStyle w:val="Emphasis"/>
        </w:rPr>
        <w:t>assertive China</w:t>
      </w:r>
      <w:r w:rsidRPr="00BD28E3">
        <w:rPr>
          <w:rStyle w:val="StyleBoldUnderline"/>
        </w:rPr>
        <w:t xml:space="preserve"> is working to push America aside, grab territory </w:t>
      </w:r>
      <w:r w:rsidRPr="00BD28E3">
        <w:rPr>
          <w:sz w:val="16"/>
        </w:rPr>
        <w:t xml:space="preserve">from an arc of nations from India in the south to South Korea in the north, </w:t>
      </w:r>
      <w:r w:rsidRPr="00BD28E3">
        <w:rPr>
          <w:rStyle w:val="StyleBoldUnderline"/>
        </w:rPr>
        <w:t xml:space="preserve">and close off the </w:t>
      </w:r>
      <w:r w:rsidRPr="00BD28E3">
        <w:rPr>
          <w:rStyle w:val="Emphasis"/>
        </w:rPr>
        <w:t>South China Sea</w:t>
      </w:r>
      <w:r w:rsidRPr="00BD28E3">
        <w:rPr>
          <w:sz w:val="16"/>
        </w:rPr>
        <w:t xml:space="preserve"> so that it becomes an internal Chinese lake. Last month, while Chinese leaders talked about enhancing cooperation in the region, two Chinese vessels attacked a Vietnamese fishing boat, setting it on fire. </w:t>
      </w:r>
      <w:r w:rsidRPr="00BD28E3">
        <w:rPr>
          <w:rStyle w:val="StyleBoldUnderline"/>
        </w:rPr>
        <w:t xml:space="preserve">There are many reasons for Beijing new assertiveness, but one stands out: </w:t>
      </w:r>
      <w:r w:rsidRPr="00BD28E3">
        <w:rPr>
          <w:rStyle w:val="Emphasis"/>
        </w:rPr>
        <w:t>slowing GDP growth</w:t>
      </w:r>
      <w:r w:rsidRPr="00BD28E3">
        <w:rPr>
          <w:sz w:val="16"/>
        </w:rPr>
        <w:t xml:space="preserve">, evident since the early summer of 2011. </w:t>
      </w:r>
      <w:r w:rsidRPr="00BD28E3">
        <w:rPr>
          <w:rStyle w:val="StyleBoldUnderline"/>
        </w:rPr>
        <w:t xml:space="preserve">The economic problems in particular have created a dangerous dynamic, trapping China in a self-reinforcing—and </w:t>
      </w:r>
      <w:r w:rsidRPr="00BD28E3">
        <w:rPr>
          <w:rStyle w:val="Emphasis"/>
        </w:rPr>
        <w:t>self-defeating</w:t>
      </w:r>
      <w:r w:rsidRPr="00BD28E3">
        <w:rPr>
          <w:rStyle w:val="StyleBoldUnderline"/>
        </w:rPr>
        <w:t>—loop</w:t>
      </w:r>
      <w:r w:rsidRPr="00BD28E3">
        <w:rPr>
          <w:sz w:val="16"/>
        </w:rPr>
        <w:t xml:space="preserve">. In this loop, </w:t>
      </w:r>
      <w:r w:rsidRPr="00BD28E3">
        <w:rPr>
          <w:rStyle w:val="StyleBoldUnderline"/>
        </w:rPr>
        <w:t xml:space="preserve">the slumping economy is leading to a </w:t>
      </w:r>
      <w:r w:rsidRPr="00BD28E3">
        <w:rPr>
          <w:rStyle w:val="Emphasis"/>
        </w:rPr>
        <w:t>crisis of legitimacy</w:t>
      </w:r>
      <w:r w:rsidRPr="00BD28E3">
        <w:rPr>
          <w:rStyle w:val="StyleBoldUnderline"/>
        </w:rPr>
        <w:t xml:space="preserve">, the legitimacy crisis is causing Beijing to fall back on </w:t>
      </w:r>
      <w:r w:rsidRPr="00BD28E3">
        <w:rPr>
          <w:rStyle w:val="Emphasis"/>
        </w:rPr>
        <w:t>nationalism and increase friction</w:t>
      </w:r>
      <w:r w:rsidRPr="00BD28E3">
        <w:rPr>
          <w:sz w:val="16"/>
        </w:rPr>
        <w:t xml:space="preserve"> with its neighbors, and the increased friction is aggravating the country’s economic difficulties. Caught in a trap of their own making, </w:t>
      </w:r>
      <w:r w:rsidRPr="00BD28E3">
        <w:rPr>
          <w:rStyle w:val="StyleBoldUnderline"/>
        </w:rPr>
        <w:t xml:space="preserve">Beijing leaders will continue to blame foreigners for the problems evident in Chinese society and then </w:t>
      </w:r>
      <w:r w:rsidRPr="00BD28E3">
        <w:rPr>
          <w:rStyle w:val="Emphasis"/>
        </w:rPr>
        <w:t>lash out</w:t>
      </w:r>
      <w:r w:rsidRPr="00BD28E3">
        <w:rPr>
          <w:sz w:val="16"/>
        </w:rPr>
        <w:t xml:space="preserve">, as they did in September against Japan, over the uninhabited Senkaku Islands in the East China Sea. </w:t>
      </w:r>
      <w:r w:rsidRPr="00BD28E3">
        <w:rPr>
          <w:rStyle w:val="StyleBoldUnderline"/>
        </w:rPr>
        <w:t>And as they lash out, they are making their problems worse</w:t>
      </w:r>
      <w:r w:rsidRPr="00BD28E3">
        <w:rPr>
          <w:sz w:val="16"/>
        </w:rPr>
        <w:t xml:space="preserve">. The anti-Japan protests in China last fall, for instance, are resulting in Japanese industry reducing its commitment to China by shifting investments into Southeast Asia, as Nissan announced at the end of October. That, in turn, could push the Chinese economy past the tipping point. Moreover, </w:t>
      </w:r>
      <w:r w:rsidRPr="00BD28E3">
        <w:rPr>
          <w:rStyle w:val="StyleBoldUnderline"/>
        </w:rPr>
        <w:t xml:space="preserve">the </w:t>
      </w:r>
      <w:r w:rsidRPr="00BD28E3">
        <w:rPr>
          <w:rStyle w:val="Emphasis"/>
        </w:rPr>
        <w:t>North Korean crisis</w:t>
      </w:r>
      <w:r w:rsidRPr="00BD28E3">
        <w:rPr>
          <w:rStyle w:val="StyleBoldUnderline"/>
        </w:rPr>
        <w:t>, which Beijing has been aggravating behind the scenes</w:t>
      </w:r>
      <w:r w:rsidRPr="00BD28E3">
        <w:rPr>
          <w:sz w:val="16"/>
        </w:rPr>
        <w:t xml:space="preserve">, is not helping the Chinese economy either. Commerce between China and the North seems largely unaffected, as various reports from the border crossings indicate. But the Kim regime in Pyongyang seems to be targeting the South Korean economy with its threats, and that is beginning to have some effect. “The North Koreans are now using the propaganda in an extreme form to try to damage foreign direct investments into South Korea,” says Tom Coyner, author of “Doing Business in Korea,” to the New York Times. “They are, in a sense at this point, winning in an asymmetrical psychological warfare, attacking the economic strength of South Korea.” And as the Times points out, South Koreans know “their globalized economy has much more to lose than the North’s isolated and already highly sanctioned economy.” Yet Pyongyang leaders may be taking down more than just the South. In an interconnected world, they may be damaging the other networked economies in the region, those of Japan and China. All three economies—South Korea, Japan, and China—have integrated themselves into the others, for instance making the others part of the global supply chains of their companies. In these circumstances, it is unlikely that only South Korea will be damaged. The South is China’s third-largest trading partner, and it is China’s fifth-largest source of foreign direct investment. Trade between China and South Korea increased 40 times in 20 years. It rose 18.6% in 2011 to $245.6 billion, a record high. So South Korea’s troubles will eventually becomes China’s. Ultimately, Beijing’s strategy of making itself a danger to its neighbors cannot be good for its economy.  </w:t>
      </w:r>
      <w:r w:rsidRPr="00BD28E3">
        <w:rPr>
          <w:rStyle w:val="StyleBoldUnderline"/>
        </w:rPr>
        <w:t>Worse, China is making itself an adversary of its most important customer, the United States.  Last month, Director of National Intelligence</w:t>
      </w:r>
      <w:r w:rsidRPr="00BD28E3">
        <w:rPr>
          <w:sz w:val="16"/>
        </w:rPr>
        <w:t xml:space="preserve"> James Clapper </w:t>
      </w:r>
      <w:r w:rsidRPr="00BD28E3">
        <w:rPr>
          <w:rStyle w:val="StyleBoldUnderline"/>
        </w:rPr>
        <w:t xml:space="preserve">elevated </w:t>
      </w:r>
      <w:r w:rsidRPr="00BD28E3">
        <w:rPr>
          <w:rStyle w:val="Emphasis"/>
        </w:rPr>
        <w:t>cyber attacks</w:t>
      </w:r>
      <w:r w:rsidRPr="00BD28E3">
        <w:rPr>
          <w:rStyle w:val="StyleBoldUnderline"/>
        </w:rPr>
        <w:t xml:space="preserve"> above terrorism as the most serious national security threat.  China, of course, is America’s number one cyber adversary. </w:t>
      </w:r>
      <w:r w:rsidRPr="00BD28E3">
        <w:rPr>
          <w:sz w:val="16"/>
        </w:rPr>
        <w:t xml:space="preserve"> Being named your biggest customer’s biggest threat is not smart strategy.</w:t>
      </w:r>
    </w:p>
    <w:p w:rsidR="00C258AF" w:rsidRDefault="00C258AF" w:rsidP="00C258AF"/>
    <w:p w:rsidR="00C258AF" w:rsidRDefault="00C258AF" w:rsidP="00C258AF">
      <w:r>
        <w:t xml:space="preserve"> </w:t>
      </w:r>
    </w:p>
    <w:p w:rsidR="00C258AF" w:rsidRDefault="00C258AF" w:rsidP="00C258AF">
      <w:r>
        <w:t xml:space="preserve"> </w:t>
      </w:r>
    </w:p>
    <w:p w:rsidR="00CB040C" w:rsidRPr="009871A3" w:rsidRDefault="00CB040C" w:rsidP="00CB040C"/>
    <w:p w:rsidR="00CB040C" w:rsidRDefault="00CB040C" w:rsidP="009071D6"/>
    <w:p w:rsidR="009071D6" w:rsidRPr="009071D6" w:rsidRDefault="009071D6" w:rsidP="009071D6"/>
    <w:p w:rsidR="009071D6" w:rsidRPr="00456731" w:rsidRDefault="009071D6" w:rsidP="009071D6">
      <w:pPr>
        <w:pStyle w:val="Heading3"/>
      </w:pPr>
      <w:r>
        <w:lastRenderedPageBreak/>
        <w:t xml:space="preserve"># - CCP Legitimacy </w:t>
      </w:r>
    </w:p>
    <w:p w:rsidR="009071D6" w:rsidRDefault="009071D6" w:rsidP="009071D6">
      <w:pPr>
        <w:pStyle w:val="Heading4"/>
      </w:pPr>
      <w:r>
        <w:t xml:space="preserve">China engagement in Latin America key to growth &amp; CCP legitimacy. </w:t>
      </w:r>
    </w:p>
    <w:p w:rsidR="009071D6" w:rsidRDefault="00FB6D79" w:rsidP="009071D6">
      <w:r>
        <w:rPr>
          <w:rStyle w:val="StyleStyleBold12pt"/>
        </w:rPr>
        <w:t>Shapiro</w:t>
      </w:r>
      <w:r w:rsidR="009071D6" w:rsidRPr="007E140F">
        <w:rPr>
          <w:rStyle w:val="StyleStyleBold12pt"/>
        </w:rPr>
        <w:t xml:space="preserve"> ‘5</w:t>
      </w:r>
      <w:r w:rsidR="009071D6">
        <w:t xml:space="preserve"> (Charles S., U.S. Department of State, “Chinese Engagement in Latin America Should Enhance U.S.,” Senate Foreign Relations Committee on the Western Hemisphere, September 21, 2005, </w:t>
      </w:r>
      <w:r w:rsidR="009071D6" w:rsidRPr="00AE102E">
        <w:t>http://archives.uruguay.usembassy.gov/usaweb/paginas/527-00EN.shtml</w:t>
      </w:r>
      <w:r w:rsidR="009071D6">
        <w:t>)</w:t>
      </w:r>
    </w:p>
    <w:p w:rsidR="009071D6" w:rsidRDefault="009071D6" w:rsidP="009071D6"/>
    <w:p w:rsidR="009071D6" w:rsidRPr="007E140F" w:rsidRDefault="009071D6" w:rsidP="009071D6">
      <w:pPr>
        <w:rPr>
          <w:sz w:val="16"/>
        </w:rPr>
      </w:pPr>
      <w:r w:rsidRPr="007E140F">
        <w:rPr>
          <w:sz w:val="16"/>
        </w:rPr>
        <w:t xml:space="preserve">China in the Western Hemisphere We see two major trends in China's engagement with Latin America and the Caribbean: first and foremost, </w:t>
      </w:r>
      <w:r w:rsidRPr="007E140F">
        <w:rPr>
          <w:rStyle w:val="StyleBoldUnderline"/>
        </w:rPr>
        <w:t>growing trade and investment are necessary to fuel China's own rapid domestic development.</w:t>
      </w:r>
      <w:r w:rsidRPr="007E140F">
        <w:rPr>
          <w:sz w:val="16"/>
        </w:rPr>
        <w:t xml:space="preserve"> Second, China wants to match its growing economic strength with political influence in order to advance its own national agenda. China's Economic Influence </w:t>
      </w:r>
      <w:r w:rsidRPr="007E140F">
        <w:rPr>
          <w:rStyle w:val="StyleBoldUnderline"/>
        </w:rPr>
        <w:t>China is the world's seventh-largest economy</w:t>
      </w:r>
      <w:r w:rsidRPr="007E140F">
        <w:rPr>
          <w:sz w:val="16"/>
        </w:rPr>
        <w:t xml:space="preserve"> (with an economy about the same size as Italy's), the world's third-largest trading nation, and a major destination for foreign-direct investment from around the world. </w:t>
      </w:r>
      <w:r w:rsidRPr="007E140F">
        <w:rPr>
          <w:rStyle w:val="StyleBoldUnderline"/>
        </w:rPr>
        <w:t>Its economy has grown at over 9.5% per year for the past twenty-five years.</w:t>
      </w:r>
      <w:r>
        <w:rPr>
          <w:rStyle w:val="StyleBoldUnderline"/>
        </w:rPr>
        <w:t xml:space="preserve"> </w:t>
      </w:r>
      <w:r w:rsidRPr="007E140F">
        <w:rPr>
          <w:rStyle w:val="Emphasis"/>
        </w:rPr>
        <w:t xml:space="preserve">Rapid growth and development are significant sources of legitimacy for the Chinese Communist Party. </w:t>
      </w:r>
      <w:r w:rsidRPr="007E140F">
        <w:rPr>
          <w:rStyle w:val="StyleBoldUnderline"/>
        </w:rPr>
        <w:t>To sustain that growth, China has increasingly engaged with the rest of the world, including with Latin America, to secure inputs it needs and markets for its surging exports.</w:t>
      </w:r>
      <w:r>
        <w:rPr>
          <w:rStyle w:val="StyleBoldUnderline"/>
        </w:rPr>
        <w:t xml:space="preserve"> </w:t>
      </w:r>
      <w:r w:rsidRPr="007E140F">
        <w:rPr>
          <w:rStyle w:val="StyleBoldUnderline"/>
        </w:rPr>
        <w:t>China's demand for Latin American goods has helped fuel economic growth in many countries</w:t>
      </w:r>
      <w:r w:rsidRPr="007E140F">
        <w:rPr>
          <w:sz w:val="16"/>
        </w:rPr>
        <w:t xml:space="preserve">. At the same time, however, China's exports, especially in textiles, apparel, and shoes, pose stiff competition for some Latin American and Caribbean producers, primarily in third-country markets. -- China's imports from Latin America reached $22 billion in 2004 and are up 16% in the first half of this year. Primary imports from Latin America include metal ores, soybeans, and copper. -- China's exports to Latin America reached $18 billion in 2004 and were up an additional 32% in the first half of this year. China's top exports to Latin America include machinery, electronics and apparel. -- While it is difficult to attribute what portion of overall economic growth in Latin America is attributable to particular factors, </w:t>
      </w:r>
      <w:r w:rsidRPr="007E140F">
        <w:rPr>
          <w:rStyle w:val="StyleBoldUnderline"/>
        </w:rPr>
        <w:t>it is clear that China's boom has expanded markets for Latin exports, and thus contributes to economic growth</w:t>
      </w:r>
      <w:r w:rsidRPr="007E140F">
        <w:rPr>
          <w:sz w:val="16"/>
        </w:rPr>
        <w:t xml:space="preserve">. For example, the value of Chile's net exports to China more than doubled in 2004, increasing by about $1 billion in a $94 billion economy. -- China is an important new investor in the region as it searches for resources. Still, Chinese investment is rather small, at approximately $8.3 billion at the end of 2004, according to Chinese data. And the lion's share of that sum consists of investments in tax haven countries, such as the Cayman Islands and British Virgin Islands. However, deals for future investments, primarily in infrastructure and extractive sectors, could be a significant boost to the region if realized. -- </w:t>
      </w:r>
      <w:r w:rsidRPr="007E140F">
        <w:rPr>
          <w:rStyle w:val="StyleBoldUnderline"/>
        </w:rPr>
        <w:t>China is now the world's second-largest consumer of petroleum, and has become a net importer of oil.</w:t>
      </w:r>
      <w:r w:rsidRPr="007E140F">
        <w:rPr>
          <w:sz w:val="16"/>
        </w:rPr>
        <w:t xml:space="preserve"> We believe that securing reliable access to petroleum products from Hemisphere is an important element of China's engagement in the region, especially with Venezuela, Colombia, and Ecuador.</w:t>
      </w:r>
    </w:p>
    <w:p w:rsidR="009071D6" w:rsidRDefault="009071D6" w:rsidP="009071D6"/>
    <w:p w:rsidR="009071D6" w:rsidRDefault="009071D6" w:rsidP="009071D6">
      <w:pPr>
        <w:pStyle w:val="Heading3"/>
      </w:pPr>
      <w:r>
        <w:lastRenderedPageBreak/>
        <w:t xml:space="preserve"> -- CCP Ext</w:t>
      </w:r>
    </w:p>
    <w:p w:rsidR="009071D6" w:rsidRDefault="009071D6" w:rsidP="009071D6">
      <w:pPr>
        <w:pStyle w:val="Heading4"/>
      </w:pPr>
      <w:r>
        <w:t>The plan dooms CCP credibility</w:t>
      </w:r>
    </w:p>
    <w:p w:rsidR="009071D6" w:rsidRDefault="009071D6" w:rsidP="009071D6">
      <w:pPr>
        <w:pStyle w:val="Heading4"/>
      </w:pPr>
      <w:r>
        <w:t xml:space="preserve">a. Growth – Without dominant access to resources, slowed growth ensures revolution and domestic instability. </w:t>
      </w:r>
    </w:p>
    <w:p w:rsidR="009071D6" w:rsidRDefault="009071D6" w:rsidP="009071D6">
      <w:r>
        <w:rPr>
          <w:rStyle w:val="StyleStyleBold12pt"/>
        </w:rPr>
        <w:t>Oxley</w:t>
      </w:r>
      <w:r w:rsidRPr="00DF249B">
        <w:rPr>
          <w:rStyle w:val="StyleStyleBold12pt"/>
        </w:rPr>
        <w:t xml:space="preserve"> ’12</w:t>
      </w:r>
      <w:r>
        <w:t xml:space="preserve"> (Lieutenant Commander Audry, “Dragon Training at Home Exploring the Possibilities for Collaboration Between the U.S. and Chinese Navies in the Western Hemisphere,” Foreign Policy at BROOKINGS, 21st CENTURY DEFENSE INITIATIVE POLICY PAPER, 10 July 2012)</w:t>
      </w:r>
    </w:p>
    <w:p w:rsidR="009071D6" w:rsidRPr="000F7230" w:rsidRDefault="009071D6" w:rsidP="009071D6"/>
    <w:p w:rsidR="009071D6" w:rsidRDefault="009071D6" w:rsidP="009071D6">
      <w:pPr>
        <w:rPr>
          <w:rStyle w:val="StyleBoldUnderline"/>
        </w:rPr>
      </w:pPr>
      <w:r w:rsidRPr="007A773B">
        <w:rPr>
          <w:sz w:val="16"/>
        </w:rPr>
        <w:t xml:space="preserve">Over the past two decades, China’s industrialization has reordered the allocation of capital and resources across the globe. The better Americans are able understand this phenomenon, the fewer reasons they may have to feel threatened by it. Perhaps Clem Sunter, the noted South African futurologist, described it best: </w:t>
      </w:r>
      <w:r w:rsidRPr="007A773B">
        <w:rPr>
          <w:rStyle w:val="StyleBoldUnderline"/>
        </w:rPr>
        <w:t>Britain put 30 million people through an industrial revolution</w:t>
      </w:r>
      <w:r w:rsidRPr="007A773B">
        <w:rPr>
          <w:sz w:val="16"/>
        </w:rPr>
        <w:t xml:space="preserve"> in the mid-19th century, </w:t>
      </w:r>
      <w:r w:rsidRPr="007A773B">
        <w:rPr>
          <w:rStyle w:val="StyleBoldUnderline"/>
        </w:rPr>
        <w:t xml:space="preserve">and had its colonies to draw its raw materials from. America put 150 million people through an industrial revolution </w:t>
      </w:r>
      <w:r w:rsidRPr="007A773B">
        <w:rPr>
          <w:sz w:val="16"/>
        </w:rPr>
        <w:t xml:space="preserve">at the turn of the 20th century </w:t>
      </w:r>
      <w:r w:rsidRPr="007A773B">
        <w:rPr>
          <w:rStyle w:val="StyleBoldUnderline"/>
        </w:rPr>
        <w:t>and had its own</w:t>
      </w:r>
      <w:r w:rsidRPr="007A773B">
        <w:rPr>
          <w:sz w:val="16"/>
        </w:rPr>
        <w:t xml:space="preserve"> raw materials. </w:t>
      </w:r>
      <w:r w:rsidRPr="007A773B">
        <w:rPr>
          <w:rStyle w:val="StyleBoldUnderline"/>
        </w:rPr>
        <w:t>Today China is putting 1.3 billion people through an industrial revolution with neither</w:t>
      </w:r>
      <w:r w:rsidRPr="007A773B">
        <w:rPr>
          <w:sz w:val="16"/>
        </w:rPr>
        <w:t xml:space="preserve"> colonies nor substantial indigenous resources besides coal.1 With its abundant supply of cheap labor and urgent need to industrialize, </w:t>
      </w:r>
      <w:r w:rsidRPr="007A773B">
        <w:rPr>
          <w:rStyle w:val="StyleBoldUnderline"/>
        </w:rPr>
        <w:t>China seemed almost destined to become the world’s manufacturing hub, and subsequently, its engine for growth.</w:t>
      </w:r>
      <w:r w:rsidRPr="007A773B">
        <w:rPr>
          <w:sz w:val="16"/>
        </w:rPr>
        <w:t xml:space="preserve"> Factoring in an urbanization rate that this year passed 50 percent, along with a burgeoning middle class, </w:t>
      </w:r>
      <w:r w:rsidRPr="007A773B">
        <w:rPr>
          <w:rStyle w:val="StyleBoldUnderline"/>
        </w:rPr>
        <w:t>China’s need for resources becomes obvious.2 Accordingly, China is now the destination for a massive share of global raw materials</w:t>
      </w:r>
      <w:r w:rsidRPr="007A773B">
        <w:rPr>
          <w:sz w:val="16"/>
        </w:rPr>
        <w:t xml:space="preserve">. </w:t>
      </w:r>
      <w:r w:rsidRPr="007A773B">
        <w:rPr>
          <w:rStyle w:val="Emphasis"/>
        </w:rPr>
        <w:t>The domestic political pressures within China are also well known</w:t>
      </w:r>
      <w:r w:rsidRPr="007A773B">
        <w:rPr>
          <w:rStyle w:val="StyleBoldUnderline"/>
        </w:rPr>
        <w:t>. China needs reliable and continued economic growth to appease a growing middle class which is not yet politically vocal, but may turn out to be if the “...tacit bargain in which well-off city-dwellers have traded political choice for fast-growing prosperity</w:t>
      </w:r>
      <w:r w:rsidRPr="007A773B">
        <w:rPr>
          <w:sz w:val="16"/>
        </w:rPr>
        <w:t xml:space="preserve">”3 </w:t>
      </w:r>
      <w:r w:rsidRPr="007A773B">
        <w:rPr>
          <w:rStyle w:val="StyleBoldUnderline"/>
        </w:rPr>
        <w:t>unravels</w:t>
      </w:r>
      <w:r w:rsidRPr="007A773B">
        <w:rPr>
          <w:sz w:val="16"/>
        </w:rPr>
        <w:t xml:space="preserve">. </w:t>
      </w:r>
      <w:r w:rsidRPr="007A773B">
        <w:rPr>
          <w:rStyle w:val="StyleBoldUnderline"/>
        </w:rPr>
        <w:t xml:space="preserve">Chinese policymakers certainly want to avoid a jasmine revolution. </w:t>
      </w:r>
    </w:p>
    <w:p w:rsidR="009071D6" w:rsidRDefault="009071D6" w:rsidP="009071D6">
      <w:pPr>
        <w:rPr>
          <w:rStyle w:val="StyleBoldUnderline"/>
        </w:rPr>
      </w:pPr>
    </w:p>
    <w:p w:rsidR="009071D6" w:rsidRDefault="009071D6" w:rsidP="009071D6">
      <w:pPr>
        <w:pStyle w:val="Heading4"/>
      </w:pPr>
      <w:r>
        <w:t xml:space="preserve">b. Perceived influence key to regime stability – US involvement threatens it. </w:t>
      </w:r>
    </w:p>
    <w:p w:rsidR="009071D6" w:rsidRDefault="009071D6" w:rsidP="009071D6">
      <w:r w:rsidRPr="008403C3">
        <w:rPr>
          <w:rStyle w:val="StyleStyleBold12pt"/>
        </w:rPr>
        <w:t>Ellis, ’11</w:t>
      </w:r>
      <w:r>
        <w:t xml:space="preserve"> (R. Evans is an Assistant Professor of National Security Studies in the Center for Hemispheric Defense Studies at the National Defense University. “Chinese Soft Power in Latin America: A Case Study,” </w:t>
      </w:r>
      <w:r w:rsidRPr="003353CD">
        <w:t>JFQ</w:t>
      </w:r>
      <w:r>
        <w:t>, Issue 60, 1</w:t>
      </w:r>
      <w:r w:rsidRPr="008403C3">
        <w:rPr>
          <w:vertAlign w:val="superscript"/>
        </w:rPr>
        <w:t>st</w:t>
      </w:r>
      <w:r>
        <w:t xml:space="preserve"> Quarter 2011, </w:t>
      </w:r>
      <w:hyperlink r:id="rId30" w:history="1">
        <w:r w:rsidRPr="00C305FC">
          <w:rPr>
            <w:rStyle w:val="Hyperlink"/>
          </w:rPr>
          <w:t>http://www.ndu.edu/press/chinese-soft-power-latin-america.html</w:t>
        </w:r>
      </w:hyperlink>
      <w:r>
        <w:rPr>
          <w:rStyle w:val="Hyperlink"/>
        </w:rPr>
        <w:t>)</w:t>
      </w:r>
    </w:p>
    <w:p w:rsidR="009071D6" w:rsidRDefault="009071D6" w:rsidP="009071D6"/>
    <w:p w:rsidR="009071D6" w:rsidRDefault="009071D6" w:rsidP="009071D6">
      <w:pPr>
        <w:rPr>
          <w:sz w:val="16"/>
        </w:rPr>
      </w:pPr>
      <w:r w:rsidRPr="008403C3">
        <w:rPr>
          <w:sz w:val="16"/>
        </w:rPr>
        <w:t xml:space="preserve">Blocking the Consolidation of U.S. Influence in the Region and Its Institutions. The rise of China is intimately tied to the global economy through trade, financial, and information flows, each of which is highly dependent on global institutions and cooperation. Because of this, some within </w:t>
      </w:r>
      <w:r w:rsidRPr="008403C3">
        <w:rPr>
          <w:rStyle w:val="StyleBoldUnderline"/>
        </w:rPr>
        <w:t>the PRC leadership see the country's sustained growth and development, and thus the stability of the regime, threatened if</w:t>
      </w:r>
      <w:r w:rsidRPr="008403C3">
        <w:rPr>
          <w:sz w:val="16"/>
        </w:rPr>
        <w:t xml:space="preserve"> an actor such as </w:t>
      </w:r>
      <w:r w:rsidRPr="008403C3">
        <w:rPr>
          <w:rStyle w:val="StyleBoldUnderline"/>
        </w:rPr>
        <w:t>the United States is able to limit</w:t>
      </w:r>
      <w:r w:rsidRPr="008403C3">
        <w:rPr>
          <w:sz w:val="16"/>
        </w:rPr>
        <w:t xml:space="preserve"> that cooperation </w:t>
      </w:r>
      <w:r w:rsidRPr="008403C3">
        <w:rPr>
          <w:rStyle w:val="StyleBoldUnderline"/>
        </w:rPr>
        <w:t>or block</w:t>
      </w:r>
      <w:r w:rsidRPr="008403C3">
        <w:rPr>
          <w:sz w:val="16"/>
        </w:rPr>
        <w:t xml:space="preserve"> global </w:t>
      </w:r>
      <w:r w:rsidRPr="008403C3">
        <w:rPr>
          <w:rStyle w:val="StyleBoldUnderline"/>
        </w:rPr>
        <w:t>institutions from supporting Chinese interests. In Latin America, China's</w:t>
      </w:r>
      <w:r w:rsidRPr="008403C3">
        <w:rPr>
          <w:sz w:val="16"/>
        </w:rPr>
        <w:t xml:space="preserve"> attainment of observer </w:t>
      </w:r>
      <w:r w:rsidRPr="008403C3">
        <w:rPr>
          <w:rStyle w:val="StyleBoldUnderline"/>
        </w:rPr>
        <w:t>status in the OAS</w:t>
      </w:r>
      <w:r w:rsidRPr="008403C3">
        <w:rPr>
          <w:sz w:val="16"/>
        </w:rPr>
        <w:t xml:space="preserve"> in 2004 </w:t>
      </w:r>
      <w:r w:rsidRPr="008403C3">
        <w:rPr>
          <w:rStyle w:val="StyleBoldUnderline"/>
        </w:rPr>
        <w:t>and its acceptance into the IADB</w:t>
      </w:r>
      <w:r w:rsidRPr="008403C3">
        <w:rPr>
          <w:sz w:val="16"/>
        </w:rPr>
        <w:t xml:space="preserve"> in 2009 were efforts to obtain a seat at the table in key regional institutions, </w:t>
      </w:r>
      <w:r w:rsidRPr="008403C3">
        <w:rPr>
          <w:rStyle w:val="StyleBoldUnderline"/>
        </w:rPr>
        <w:t xml:space="preserve">and to keep them from being used "against" Chinese interests. </w:t>
      </w:r>
      <w:r w:rsidRPr="008403C3">
        <w:rPr>
          <w:sz w:val="16"/>
        </w:rPr>
        <w:t xml:space="preserve">In addition, </w:t>
      </w:r>
      <w:r w:rsidRPr="008403C3">
        <w:rPr>
          <w:rStyle w:val="StyleBoldUnderline"/>
        </w:rPr>
        <w:t>the PRC has leveraged hopes</w:t>
      </w:r>
      <w:r w:rsidRPr="008403C3">
        <w:rPr>
          <w:sz w:val="16"/>
        </w:rPr>
        <w:t xml:space="preserve"> of access to Chinese markets by Chile, Peru, and Costa Rica to secure bilateral free trade agreements, whose practical effect is </w:t>
      </w:r>
      <w:r w:rsidRPr="008403C3">
        <w:rPr>
          <w:rStyle w:val="StyleBoldUnderline"/>
        </w:rPr>
        <w:t>to move Latin America away from a U.S.-dominated trading block</w:t>
      </w:r>
      <w:r w:rsidRPr="008403C3">
        <w:rPr>
          <w:sz w:val="16"/>
        </w:rPr>
        <w:t xml:space="preserve"> (the Free Trade Area of the Americas) in which the PRC would have been disadvantaged. </w:t>
      </w:r>
      <w:r w:rsidRPr="008403C3">
        <w:rPr>
          <w:rStyle w:val="StyleBoldUnderline"/>
        </w:rPr>
        <w:t xml:space="preserve">Finally, the PRC benefits from the </w:t>
      </w:r>
      <w:r w:rsidRPr="008403C3">
        <w:rPr>
          <w:rStyle w:val="StyleBoldUnderline"/>
        </w:rPr>
        <w:lastRenderedPageBreak/>
        <w:t>challenges posed to the dominance of the United States in the region by regimes such as Venezuela,</w:t>
      </w:r>
      <w:r w:rsidRPr="008403C3">
        <w:rPr>
          <w:sz w:val="16"/>
        </w:rPr>
        <w:t xml:space="preserve"> Ecuador, and Bolivia, </w:t>
      </w:r>
      <w:r w:rsidRPr="008403C3">
        <w:rPr>
          <w:rStyle w:val="StyleBoldUnderline"/>
        </w:rPr>
        <w:t>and its trade and investment with those regimes help to keep them economically viable</w:t>
      </w:r>
      <w:r w:rsidRPr="008403C3">
        <w:rPr>
          <w:sz w:val="16"/>
        </w:rPr>
        <w:t>. Nonetheless, as mentioned above, the PRC is careful to avoid association with the anti-U.S. rhetoric and projects of those regimes, which could damage its more strategically important relationship with the United States.</w:t>
      </w:r>
    </w:p>
    <w:p w:rsidR="00FE7492" w:rsidRDefault="00FE7492" w:rsidP="00FE7492">
      <w:pPr>
        <w:pStyle w:val="Heading3"/>
      </w:pPr>
      <w:r>
        <w:lastRenderedPageBreak/>
        <w:t># – Soft Power Module</w:t>
      </w:r>
    </w:p>
    <w:p w:rsidR="00FE7492" w:rsidRPr="0059743C" w:rsidRDefault="00FE7492" w:rsidP="00FE7492">
      <w:pPr>
        <w:pStyle w:val="Heading4"/>
      </w:pPr>
      <w:r>
        <w:t xml:space="preserve">a. Chinese economic engagement key to their </w:t>
      </w:r>
      <w:r w:rsidRPr="00FE7492">
        <w:rPr>
          <w:u w:val="single"/>
        </w:rPr>
        <w:t>soft power</w:t>
      </w:r>
      <w:r>
        <w:t xml:space="preserve">. </w:t>
      </w:r>
    </w:p>
    <w:p w:rsidR="00FE7492" w:rsidRDefault="00FE7492" w:rsidP="00FE7492">
      <w:r>
        <w:rPr>
          <w:rStyle w:val="StyleStyleBold12pt"/>
        </w:rPr>
        <w:t>Ellis</w:t>
      </w:r>
      <w:r w:rsidRPr="008403C3">
        <w:rPr>
          <w:rStyle w:val="StyleStyleBold12pt"/>
        </w:rPr>
        <w:t xml:space="preserve"> ’11</w:t>
      </w:r>
      <w:r>
        <w:t xml:space="preserve"> (R. Evans is an Assistant Professor of National Security Studies in the Center for Hemispheric Defense Studies at the National Defense University. “Chinese Soft Power in Latin America: A Case Study,” </w:t>
      </w:r>
      <w:r w:rsidRPr="003353CD">
        <w:t>JFQ</w:t>
      </w:r>
      <w:r>
        <w:t>, Issue 60, 1</w:t>
      </w:r>
      <w:r w:rsidRPr="008403C3">
        <w:rPr>
          <w:vertAlign w:val="superscript"/>
        </w:rPr>
        <w:t>st</w:t>
      </w:r>
      <w:r>
        <w:t xml:space="preserve"> Quarter 2011, </w:t>
      </w:r>
      <w:hyperlink r:id="rId31" w:history="1">
        <w:r w:rsidRPr="00C305FC">
          <w:rPr>
            <w:rStyle w:val="Hyperlink"/>
          </w:rPr>
          <w:t>http://www.ndu.edu/press/chinese-soft-power-latin-america.html</w:t>
        </w:r>
      </w:hyperlink>
      <w:r>
        <w:rPr>
          <w:rStyle w:val="Hyperlink"/>
        </w:rPr>
        <w:t>)</w:t>
      </w:r>
    </w:p>
    <w:p w:rsidR="00FE7492" w:rsidRDefault="00FE7492" w:rsidP="00FE7492"/>
    <w:p w:rsidR="00FE7492" w:rsidRPr="00FE7492" w:rsidRDefault="00FE7492" w:rsidP="00FE7492">
      <w:pPr>
        <w:rPr>
          <w:sz w:val="16"/>
        </w:rPr>
      </w:pPr>
      <w:r w:rsidRPr="00FE7492">
        <w:rPr>
          <w:sz w:val="16"/>
        </w:rPr>
        <w:t xml:space="preserve">This article examines </w:t>
      </w:r>
      <w:r w:rsidRPr="0059743C">
        <w:rPr>
          <w:rStyle w:val="StyleBoldUnderline"/>
        </w:rPr>
        <w:t>Chinese soft power in the specific context of Latin America</w:t>
      </w:r>
      <w:r w:rsidRPr="00FE7492">
        <w:rPr>
          <w:sz w:val="16"/>
        </w:rPr>
        <w:t xml:space="preserve">. The United States has long exercised significant influence in the region, while the PRC has historically been relatively absent. Nonetheless, in recent years, </w:t>
      </w:r>
      <w:r w:rsidRPr="007B7743">
        <w:rPr>
          <w:rStyle w:val="StyleBoldUnderline"/>
        </w:rPr>
        <w:t>China's economic footprint in Latin America</w:t>
      </w:r>
      <w:r w:rsidRPr="00FE7492">
        <w:rPr>
          <w:sz w:val="16"/>
        </w:rPr>
        <w:t xml:space="preserve">, and its attempts to engage the region politically, culturally, and otherwise, </w:t>
      </w:r>
      <w:r w:rsidRPr="0059743C">
        <w:rPr>
          <w:rStyle w:val="StyleBoldUnderline"/>
        </w:rPr>
        <w:t>has expanded enormously</w:t>
      </w:r>
      <w:r w:rsidRPr="00FE7492">
        <w:rPr>
          <w:sz w:val="16"/>
        </w:rPr>
        <w:t xml:space="preserve">. Understanding the nature and limits of PRC soft power in Latin America casts light on Chinese soft power in other parts of the world as well. In general, </w:t>
      </w:r>
      <w:r w:rsidRPr="0059743C">
        <w:rPr>
          <w:rStyle w:val="StyleBoldUnderline"/>
        </w:rPr>
        <w:t>the bases of Chinese soft power differ from those of the United States</w:t>
      </w:r>
      <w:r w:rsidRPr="007B7743">
        <w:rPr>
          <w:rStyle w:val="StyleBoldUnderline"/>
        </w:rPr>
        <w:t>, leading analysts to underestimate that power when they compare the PRC to the United States on those factors that are the sources of U.S. influence</w:t>
      </w:r>
      <w:r w:rsidRPr="00FE7492">
        <w:rPr>
          <w:sz w:val="16"/>
        </w:rPr>
        <w:t xml:space="preserve">, such as the affinity of the world's youth for American music, media, and lifestyle, the widespread use of the English language in business and technology, or the number of elites who have learned their professions in U.S. institutions. It is also important to clarify </w:t>
      </w:r>
      <w:r w:rsidRPr="0059743C">
        <w:rPr>
          <w:rStyle w:val="StyleBoldUnderline"/>
        </w:rPr>
        <w:t xml:space="preserve">that soft power is based on perceptions </w:t>
      </w:r>
      <w:r w:rsidRPr="00FE7492">
        <w:rPr>
          <w:sz w:val="16"/>
        </w:rPr>
        <w:t xml:space="preserve">and emotion (that is, inferences), and not necessarily on objective reality. </w:t>
      </w:r>
      <w:r w:rsidRPr="0059743C">
        <w:rPr>
          <w:rStyle w:val="StyleBoldUnderline"/>
        </w:rPr>
        <w:t>Although China's current trade with and investment position in Latin America are still limited compared to those of the United States</w:t>
      </w:r>
      <w:r w:rsidRPr="00FE7492">
        <w:rPr>
          <w:sz w:val="16"/>
        </w:rPr>
        <w:t xml:space="preserve">,3 </w:t>
      </w:r>
      <w:r w:rsidRPr="0059743C">
        <w:rPr>
          <w:rStyle w:val="StyleBoldUnderline"/>
        </w:rPr>
        <w:t>its influence in the region is based not so much on the current size of those activities, but rather on hopes or fears in the region of what it could be in the future</w:t>
      </w:r>
      <w:r w:rsidRPr="00FE7492">
        <w:rPr>
          <w:sz w:val="16"/>
        </w:rPr>
        <w:t xml:space="preserve">. Because </w:t>
      </w:r>
      <w:r w:rsidRPr="0059743C">
        <w:rPr>
          <w:rStyle w:val="StyleBoldUnderline"/>
        </w:rPr>
        <w:t>perception drives soft power</w:t>
      </w:r>
      <w:r w:rsidRPr="00FE7492">
        <w:rPr>
          <w:sz w:val="16"/>
        </w:rPr>
        <w:t xml:space="preserve">, </w:t>
      </w:r>
      <w:r w:rsidRPr="0059743C">
        <w:rPr>
          <w:rStyle w:val="StyleBoldUnderline"/>
        </w:rPr>
        <w:t>the nature of the PRC impact on each country in Latin America is shaped by its particular situation, hopes, fears, and prevailing ideology</w:t>
      </w:r>
      <w:r w:rsidRPr="00FE7492">
        <w:rPr>
          <w:sz w:val="16"/>
        </w:rPr>
        <w:t>.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capitalism.T</w:t>
      </w:r>
      <w:r w:rsidRPr="0059743C">
        <w:rPr>
          <w:rStyle w:val="StyleBoldUnderline"/>
        </w:rPr>
        <w:t xml:space="preserve">he core of Chinese soft power in Latin America, </w:t>
      </w:r>
      <w:r w:rsidRPr="00FE7492">
        <w:rPr>
          <w:sz w:val="16"/>
        </w:rPr>
        <w:t xml:space="preserve">as in the rest of the world, </w:t>
      </w:r>
      <w:r w:rsidRPr="0059743C">
        <w:rPr>
          <w:rStyle w:val="StyleBoldUnderline"/>
        </w:rPr>
        <w:t>is the widespread perception that the PRC</w:t>
      </w:r>
      <w:r w:rsidRPr="00FE7492">
        <w:rPr>
          <w:sz w:val="16"/>
        </w:rPr>
        <w:t xml:space="preserve">, because of its sustained high rates of economic growth and technology development, </w:t>
      </w:r>
      <w:r w:rsidRPr="0059743C">
        <w:rPr>
          <w:rStyle w:val="StyleBoldUnderline"/>
        </w:rPr>
        <w:t>will present tremendous business opportunities in the future, and will be a power to be reckoned with globally</w:t>
      </w:r>
      <w:r w:rsidRPr="00FE7492">
        <w:rPr>
          <w:sz w:val="16"/>
        </w:rPr>
        <w:t xml:space="preserve">. In general, </w:t>
      </w:r>
      <w:r w:rsidRPr="0059743C">
        <w:rPr>
          <w:rStyle w:val="StyleBoldUnderline"/>
        </w:rPr>
        <w:t>this perception can be divided into</w:t>
      </w:r>
      <w:r w:rsidRPr="00FE7492">
        <w:rPr>
          <w:sz w:val="16"/>
        </w:rPr>
        <w:t xml:space="preserve"> seven areas: hopes for future </w:t>
      </w:r>
      <w:r w:rsidRPr="0059743C">
        <w:rPr>
          <w:rStyle w:val="StyleBoldUnderline"/>
        </w:rPr>
        <w:t>access to Chinese markets</w:t>
      </w:r>
      <w:r w:rsidRPr="00FE7492">
        <w:rPr>
          <w:sz w:val="16"/>
        </w:rPr>
        <w:t xml:space="preserve"> hopes for future </w:t>
      </w:r>
      <w:r w:rsidRPr="0059743C">
        <w:rPr>
          <w:rStyle w:val="StyleBoldUnderline"/>
        </w:rPr>
        <w:t xml:space="preserve">Chinese </w:t>
      </w:r>
      <w:r w:rsidRPr="007B7743">
        <w:rPr>
          <w:rStyle w:val="StyleBoldUnderline"/>
        </w:rPr>
        <w:t>investment influence</w:t>
      </w:r>
      <w:r w:rsidRPr="0059743C">
        <w:rPr>
          <w:rStyle w:val="StyleBoldUnderline"/>
        </w:rPr>
        <w:t xml:space="preserve"> of Chinese </w:t>
      </w:r>
      <w:r w:rsidRPr="007B7743">
        <w:rPr>
          <w:rStyle w:val="StyleBoldUnderline"/>
        </w:rPr>
        <w:t>entities and infrastructure in Latin America hopes for the PRC to serve as a counterweight to th</w:t>
      </w:r>
      <w:r w:rsidRPr="0059743C">
        <w:rPr>
          <w:rStyle w:val="StyleBoldUnderline"/>
        </w:rPr>
        <w:t>e United States</w:t>
      </w:r>
      <w:r w:rsidRPr="00FE7492">
        <w:rPr>
          <w:sz w:val="16"/>
        </w:rPr>
        <w:t xml:space="preserve"> and Western institutions </w:t>
      </w:r>
      <w:r w:rsidRPr="0059743C">
        <w:rPr>
          <w:rStyle w:val="StyleBoldUnderline"/>
        </w:rPr>
        <w:t xml:space="preserve">China as a development </w:t>
      </w:r>
      <w:r>
        <w:rPr>
          <w:rStyle w:val="StyleBoldUnderline"/>
        </w:rPr>
        <w:t xml:space="preserve">model </w:t>
      </w:r>
      <w:r w:rsidRPr="007B7743">
        <w:rPr>
          <w:rStyle w:val="StyleBoldUnderline"/>
        </w:rPr>
        <w:t>affinity</w:t>
      </w:r>
      <w:r w:rsidRPr="0059743C">
        <w:rPr>
          <w:rStyle w:val="StyleBoldUnderline"/>
        </w:rPr>
        <w:t xml:space="preserve"> for Chinese culture</w:t>
      </w:r>
      <w:r w:rsidRPr="00FE7492">
        <w:rPr>
          <w:sz w:val="16"/>
        </w:rPr>
        <w:t xml:space="preserve"> and work ethic </w:t>
      </w:r>
      <w:r w:rsidRPr="0059743C">
        <w:rPr>
          <w:rStyle w:val="StyleBoldUnderline"/>
        </w:rPr>
        <w:t>China as "the wave of the future</w:t>
      </w:r>
      <w:r w:rsidRPr="00FE7492">
        <w:rPr>
          <w:sz w:val="16"/>
        </w:rPr>
        <w:t xml:space="preserve">." In each of these cases, </w:t>
      </w:r>
      <w:r w:rsidRPr="0059743C">
        <w:rPr>
          <w:rStyle w:val="StyleBoldUnderline"/>
        </w:rPr>
        <w:t>the soft power of the PRC can be identified as operating through distinct sets of actors: the political leadership of countries, the business community, students and youth, and the general population</w:t>
      </w:r>
      <w:r w:rsidRPr="00FE7492">
        <w:rPr>
          <w:sz w:val="16"/>
        </w:rPr>
        <w:t xml:space="preserve">. </w:t>
      </w:r>
    </w:p>
    <w:p w:rsidR="00FE7492" w:rsidRPr="00FE7492" w:rsidRDefault="00FE7492" w:rsidP="00FE7492"/>
    <w:p w:rsidR="00FE7492" w:rsidRPr="0059743C" w:rsidRDefault="00FE7492" w:rsidP="00FE7492">
      <w:pPr>
        <w:pStyle w:val="Heading4"/>
      </w:pPr>
      <w:r>
        <w:t xml:space="preserve">b. </w:t>
      </w:r>
      <w:r w:rsidRPr="0059743C">
        <w:t xml:space="preserve">Chinese </w:t>
      </w:r>
      <w:r>
        <w:t>soft power</w:t>
      </w:r>
      <w:r w:rsidRPr="0059743C">
        <w:t xml:space="preserve"> is an existential </w:t>
      </w:r>
      <w:r>
        <w:t>impact</w:t>
      </w:r>
      <w:r w:rsidRPr="0059743C">
        <w:t xml:space="preserve"> – it controls every scenario for extinction </w:t>
      </w:r>
    </w:p>
    <w:p w:rsidR="00FE7492" w:rsidRDefault="00FE7492" w:rsidP="00FE7492">
      <w:r w:rsidRPr="00542967">
        <w:rPr>
          <w:rStyle w:val="StyleStyleBold12pt"/>
        </w:rPr>
        <w:t>Zhang ’12</w:t>
      </w:r>
      <w:r>
        <w:t xml:space="preserve"> </w:t>
      </w:r>
      <w:r w:rsidRPr="0059743C">
        <w:t>[Prof of Diplomacy and IR at the Geneva School of Diplomacy. “The Rise of China’s Political Softpower” 9/4/12 http://www.china.org.cn/opinion/2012-09/04/content_26421330.htm ]</w:t>
      </w:r>
    </w:p>
    <w:p w:rsidR="00FE7492" w:rsidRPr="0059743C" w:rsidRDefault="00FE7492" w:rsidP="00FE7492"/>
    <w:p w:rsidR="00FE7492" w:rsidRPr="00FE7492" w:rsidRDefault="00FE7492" w:rsidP="00FE7492">
      <w:pPr>
        <w:rPr>
          <w:sz w:val="16"/>
        </w:rPr>
      </w:pPr>
      <w:r w:rsidRPr="0059743C">
        <w:rPr>
          <w:rStyle w:val="StyleBoldUnderline"/>
        </w:rPr>
        <w:t xml:space="preserve">As China plays an increasingly significant role in the world, its soft power must be attractive both domestically as well as internationally. The world </w:t>
      </w:r>
      <w:r w:rsidRPr="0059743C">
        <w:rPr>
          <w:rStyle w:val="StyleBoldUnderline"/>
        </w:rPr>
        <w:lastRenderedPageBreak/>
        <w:t>faces many difficulties, including widespread poverty, international conflict, the clash of civilizations and environmental protection. Thus far, the Western model has not been able to decisively address these issues; the China model therefore brings hope that we can make progress in conquering these dilemmas</w:t>
      </w:r>
      <w:r w:rsidRPr="00FE7492">
        <w:rPr>
          <w:sz w:val="16"/>
        </w:rPr>
        <w:t xml:space="preserve">. Poverty and development </w:t>
      </w:r>
      <w:r w:rsidRPr="0059743C">
        <w:rPr>
          <w:rStyle w:val="StyleBoldUnderline"/>
        </w:rPr>
        <w:t>The Western-dominated global economic order has worsened poverty in developing countries</w:t>
      </w:r>
      <w:r w:rsidRPr="00FE7492">
        <w:rPr>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59743C">
        <w:rPr>
          <w:rStyle w:val="StyleBoldUnderline"/>
        </w:rPr>
        <w:t>In contrast, China forged a new path of development for its citizens in spite of this unfair international order which enabled it to virtually eliminate extreme poverty at home. This extensive experience</w:t>
      </w:r>
      <w:r w:rsidRPr="00FE7492">
        <w:rPr>
          <w:sz w:val="16"/>
        </w:rPr>
        <w:t xml:space="preserve"> </w:t>
      </w:r>
      <w:r w:rsidRPr="0059743C">
        <w:rPr>
          <w:rStyle w:val="StyleBoldUnderline"/>
        </w:rPr>
        <w:t>would i</w:t>
      </w:r>
      <w:r w:rsidRPr="00FE7492">
        <w:rPr>
          <w:sz w:val="16"/>
        </w:rPr>
        <w:t xml:space="preserve">ndeed </w:t>
      </w:r>
      <w:r w:rsidRPr="0059743C">
        <w:rPr>
          <w:rStyle w:val="StyleBoldUnderline"/>
        </w:rPr>
        <w:t>be helpful in the fight against global poverty</w:t>
      </w:r>
      <w:r w:rsidRPr="00FE7492">
        <w:rPr>
          <w:sz w:val="16"/>
        </w:rPr>
        <w:t xml:space="preserve">. War and peace </w:t>
      </w:r>
      <w:r w:rsidRPr="0059743C">
        <w:rPr>
          <w:rStyle w:val="StyleBoldUnderline"/>
        </w:rPr>
        <w:t>In the past few years, the American model of "exporting democracy'" has produced a more turbulent world, as the increased risk of terrorism threatens global security</w:t>
      </w:r>
      <w:r w:rsidRPr="00FE7492">
        <w:rPr>
          <w:sz w:val="16"/>
        </w:rPr>
        <w:t xml:space="preserve">. </w:t>
      </w:r>
      <w:r w:rsidRPr="0059743C">
        <w:rPr>
          <w:rStyle w:val="StyleBoldUnderline"/>
        </w:rPr>
        <w:t>In contrast, China insists that "harmony is most precious". It is more practical, the Chinese system argues, to strengthen international cooperation while addressing both the symptoms and root causes of terrorism</w:t>
      </w:r>
      <w:r w:rsidRPr="00FE7492">
        <w:rPr>
          <w:sz w:val="16"/>
        </w:rPr>
        <w:t xml:space="preserve">. The clash of civilizations </w:t>
      </w:r>
      <w:r w:rsidRPr="0059743C">
        <w:rPr>
          <w:rStyle w:val="StyleBoldUnderline"/>
        </w:rPr>
        <w:t>Conflict between Western countries and the Islamic world is intensifying</w:t>
      </w:r>
      <w:r w:rsidRPr="00FE7492">
        <w:rPr>
          <w:sz w:val="16"/>
        </w:rP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59743C">
        <w:rPr>
          <w:rStyle w:val="StyleBoldUnderline"/>
        </w:rPr>
        <w:t>China strives for "being harmonious yet remaining different", which means to respect other nations, and learn from each other</w:t>
      </w:r>
      <w:r w:rsidRPr="00FE7492">
        <w:rPr>
          <w:sz w:val="16"/>
        </w:rPr>
        <w:t xml:space="preserve">. </w:t>
      </w:r>
      <w:r w:rsidRPr="0059743C">
        <w:rPr>
          <w:rStyle w:val="StyleBoldUnderline"/>
        </w:rPr>
        <w:t>This philosophy is,</w:t>
      </w:r>
      <w:r w:rsidRPr="00FE7492">
        <w:rPr>
          <w:sz w:val="16"/>
        </w:rPr>
        <w:t xml:space="preserve"> in fact, </w:t>
      </w:r>
      <w:r w:rsidRPr="0059743C">
        <w:rPr>
          <w:rStyle w:val="StyleBoldUnderline"/>
        </w:rPr>
        <w:t>wiser than</w:t>
      </w:r>
      <w:r w:rsidRPr="00FE7492">
        <w:rPr>
          <w:sz w:val="16"/>
        </w:rPr>
        <w:t xml:space="preserve"> </w:t>
      </w:r>
      <w:r w:rsidRPr="0059743C">
        <w:rPr>
          <w:rStyle w:val="StyleBoldUnderline"/>
        </w:rPr>
        <w:t>that of Huntington, and it's also the reason why few religious conflicts have broken out in China. China's stance in regards to reconciling cultural conflicts, therefore, is more preferable than its "self-centered" Western counterargument</w:t>
      </w:r>
      <w:r w:rsidRPr="00FE7492">
        <w:rPr>
          <w:sz w:val="16"/>
        </w:rPr>
        <w:t xml:space="preserve">. Environmental protection </w:t>
      </w:r>
      <w:r w:rsidRPr="0059743C">
        <w:rPr>
          <w:rStyle w:val="StyleBoldUnderline"/>
        </w:rPr>
        <w:t xml:space="preserve">Poorer countries and their people are the most obvious victims of global warming, yet they are the least responsible for the emission of greenhouse gases.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FE7492">
        <w:rPr>
          <w:sz w:val="16"/>
        </w:rPr>
        <w:t xml:space="preserve">Perfecting the China model </w:t>
      </w:r>
      <w:r w:rsidRPr="0059743C">
        <w:rPr>
          <w:rStyle w:val="StyleBoldUnderline"/>
        </w:rPr>
        <w:t>The China model is still being perfected, but its unique influence in dealing with the above four issues grows as China becomes stronger</w:t>
      </w:r>
      <w:r w:rsidRPr="00FE7492">
        <w:rPr>
          <w:sz w:val="16"/>
        </w:rPr>
        <w:t>.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w:t>
      </w:r>
      <w:r w:rsidRPr="0059743C">
        <w:rPr>
          <w:rStyle w:val="StyleBoldUnderline"/>
        </w:rPr>
        <w:t>he rise of China's political soft power</w:t>
      </w:r>
      <w:r w:rsidRPr="00FE7492">
        <w:rPr>
          <w:sz w:val="16"/>
        </w:rPr>
        <w:t xml:space="preserve">, which </w:t>
      </w:r>
      <w:r w:rsidRPr="0059743C">
        <w:rPr>
          <w:rStyle w:val="StyleBoldUnderline"/>
        </w:rPr>
        <w:t>has significantly helped China deal with challenges, assist developing countries in reducing poverty, and manage global issues</w:t>
      </w:r>
      <w:r w:rsidRPr="00FE7492">
        <w:rPr>
          <w:sz w:val="16"/>
        </w:rPr>
        <w:t>. As the China model improves, it will continue to surprise the world.</w:t>
      </w:r>
    </w:p>
    <w:p w:rsidR="00FE7492" w:rsidRDefault="00FE7492" w:rsidP="00FE7492"/>
    <w:p w:rsidR="00806067" w:rsidRDefault="00806067" w:rsidP="00806067">
      <w:pPr>
        <w:pStyle w:val="Heading3"/>
      </w:pPr>
      <w:r>
        <w:lastRenderedPageBreak/>
        <w:t>--</w:t>
      </w:r>
      <w:r w:rsidR="00FB6D79">
        <w:t xml:space="preserve"> </w:t>
      </w:r>
      <w:r>
        <w:t>Soft Power Ext</w:t>
      </w:r>
    </w:p>
    <w:p w:rsidR="00806067" w:rsidRDefault="00806067" w:rsidP="00806067">
      <w:pPr>
        <w:pStyle w:val="Heading4"/>
      </w:pPr>
      <w:r>
        <w:t xml:space="preserve">Successful engagement in Latin </w:t>
      </w:r>
      <w:r w:rsidRPr="00806067">
        <w:t>America</w:t>
      </w:r>
      <w:r>
        <w:t xml:space="preserve"> key to Chinese global soft power. </w:t>
      </w:r>
    </w:p>
    <w:p w:rsidR="00806067" w:rsidRDefault="00FB6D79" w:rsidP="00806067">
      <w:r>
        <w:rPr>
          <w:rStyle w:val="StyleStyleBold12pt"/>
        </w:rPr>
        <w:t>Malik</w:t>
      </w:r>
      <w:r w:rsidR="00806067" w:rsidRPr="000A4918">
        <w:rPr>
          <w:rStyle w:val="StyleStyleBold12pt"/>
        </w:rPr>
        <w:t xml:space="preserve"> ‘6</w:t>
      </w:r>
      <w:r w:rsidR="00806067">
        <w:t xml:space="preserve"> (Mohan, PhD in International Relations, "China's Growing Involvement in Latin America," June 12, uyghuramerican.org/old/articles/300/1/info@uyghuramerican.org)</w:t>
      </w:r>
    </w:p>
    <w:p w:rsidR="00806067" w:rsidRDefault="00806067" w:rsidP="00806067"/>
    <w:p w:rsidR="00806067" w:rsidRDefault="00806067" w:rsidP="00806067">
      <w:pPr>
        <w:rPr>
          <w:sz w:val="16"/>
        </w:rPr>
      </w:pPr>
      <w:r w:rsidRPr="002604B9">
        <w:rPr>
          <w:rStyle w:val="StyleBoldUnderline"/>
        </w:rPr>
        <w:t>China's forays into Latin America are part of its grand strategy to acquire "comprehensive national power</w:t>
      </w:r>
      <w:r w:rsidRPr="003B2B50">
        <w:rPr>
          <w:sz w:val="16"/>
        </w:rPr>
        <w:t xml:space="preserve">" to become a "global great power that is second to none." Aiming to secure access to the continent's vast natural resources and markets, </w:t>
      </w:r>
      <w:r w:rsidRPr="002604B9">
        <w:rPr>
          <w:rStyle w:val="StyleBoldUnderline"/>
        </w:rPr>
        <w:t>China is forging deep economic</w:t>
      </w:r>
      <w:r w:rsidRPr="003B2B50">
        <w:rPr>
          <w:sz w:val="16"/>
        </w:rPr>
        <w:t xml:space="preserve">, political and military </w:t>
      </w:r>
      <w:r w:rsidRPr="002604B9">
        <w:rPr>
          <w:rStyle w:val="StyleBoldUnderline"/>
        </w:rPr>
        <w:t>ties with most of the Latin American</w:t>
      </w:r>
      <w:r w:rsidRPr="003B2B50">
        <w:rPr>
          <w:sz w:val="16"/>
        </w:rPr>
        <w:t xml:space="preserve"> and Caribbean countries. </w:t>
      </w:r>
      <w:r w:rsidRPr="002604B9">
        <w:rPr>
          <w:rStyle w:val="StyleBoldUnderline"/>
        </w:rPr>
        <w:t>There is more to China's Latin American activism than just fuel for an economic juggernaut. China now provides a major source of leverage against the United States for some Latin American</w:t>
      </w:r>
      <w:r w:rsidRPr="003B2B50">
        <w:rPr>
          <w:sz w:val="16"/>
        </w:rPr>
        <w:t xml:space="preserve"> and Caribbean </w:t>
      </w:r>
      <w:r w:rsidRPr="002604B9">
        <w:rPr>
          <w:rStyle w:val="StyleBoldUnderline"/>
        </w:rPr>
        <w:t>countries</w:t>
      </w:r>
      <w:r w:rsidRPr="003B2B50">
        <w:rPr>
          <w:sz w:val="16"/>
        </w:rPr>
        <w:t xml:space="preserve">. As in many other parts of the developing world, </w:t>
      </w:r>
      <w:r w:rsidRPr="002604B9">
        <w:rPr>
          <w:rStyle w:val="StyleBoldUnderline"/>
        </w:rPr>
        <w:t>China is redrawing geopolitical alliances in ways that help propel China's rise as a global superpower</w:t>
      </w:r>
      <w:r w:rsidRPr="003B2B50">
        <w:rPr>
          <w:sz w:val="16"/>
        </w:rPr>
        <w:t xml:space="preserve">. Beijing's courtship of Latin American countries to support its plan to subdue Taiwan and enlist them to join a countervailing coalition against U.S. global power under the rubric of strengthening economic interdependence and globalization has begun to attract attention in Washington. Nonetheless, Beijing's relations with the region are neither too cozy nor frictionless. For Latin America and the Caribbean countries, China is an enviable competitor and rival, potential investor, customer, economic partner, a great power friend and counterweight to the United States, and, above all, a global power, much like the United States, that needs to be handled with care. As in Asia and Africa, </w:t>
      </w:r>
      <w:r w:rsidRPr="003B2B50">
        <w:rPr>
          <w:rStyle w:val="Emphasis"/>
        </w:rPr>
        <w:t>China is rapidly expanding its economic and diplomatic presence in Latin America</w:t>
      </w:r>
      <w:r w:rsidRPr="002604B9">
        <w:rPr>
          <w:rStyle w:val="StyleBoldUnderline"/>
        </w:rPr>
        <w:t xml:space="preserve"> -</w:t>
      </w:r>
      <w:r w:rsidRPr="003B2B50">
        <w:rPr>
          <w:sz w:val="16"/>
        </w:rPr>
        <w:t xml:space="preserve">- a region the United States has long considered inside its sphere of influence. </w:t>
      </w:r>
      <w:r w:rsidRPr="002604B9">
        <w:rPr>
          <w:rStyle w:val="StyleBoldUnderline"/>
        </w:rPr>
        <w:t>China's interest in Latin America is driven by its desire to secure reliable sources of energy and raw materials for its continued economic expansion, compete with Taiwan for diplomatic recognition, pursue defense and intelligence opportunities to define limits to U.S. power in its own backyard, and to showcase China's emergence as a truly global great power at par with the United States.</w:t>
      </w:r>
      <w:r>
        <w:rPr>
          <w:rStyle w:val="StyleBoldUnderline"/>
        </w:rPr>
        <w:t xml:space="preserve"> </w:t>
      </w:r>
      <w:r w:rsidRPr="003B2B50">
        <w:rPr>
          <w:sz w:val="16"/>
        </w:rPr>
        <w:t xml:space="preserve">In Latin America, China is viewed differently in different countries. Some Latin American countries see China's staggering economic development as a panacea or bonanza (Argentina, Peru, and Chile view China as an insatiable buyer of commodities and an engine of their economic growth); others see it as a threat (Mexico, Brazil, and the Central American republics fear losing jobs and investment); and a third group of countries consider China their ideological ally (Bolivia, Cuba, and Venezuela). While China's growing presence and interests have changed the regional dynamics, it still cannot replace the United States as a primary benefactor of Latin America. Chinese investment in the region is US$8 billion, compared with $300 billion by U.S. companies, and U.S.-Latin America trade is ten times greater than China-Latin America trade. Nonetheless, China is the new kid on the block that everyone wants to be friendly with, and </w:t>
      </w:r>
      <w:r w:rsidRPr="002604B9">
        <w:rPr>
          <w:rStyle w:val="StyleBoldUnderline"/>
        </w:rPr>
        <w:t>Beijing cannot resist the temptation to exploit resentment of Washington's domineering presence in the region to its own advantage</w:t>
      </w:r>
      <w:r w:rsidRPr="003B2B50">
        <w:rPr>
          <w:sz w:val="16"/>
        </w:rPr>
        <w:t xml:space="preserve">. For Washington, </w:t>
      </w:r>
      <w:r w:rsidRPr="002604B9">
        <w:rPr>
          <w:rStyle w:val="StyleBoldUnderline"/>
        </w:rPr>
        <w:t xml:space="preserve">China's forays into the region have significant political, security and economic implications because Beijing's grand strategy has made Latin America </w:t>
      </w:r>
      <w:r w:rsidRPr="003B2B50">
        <w:rPr>
          <w:sz w:val="16"/>
        </w:rPr>
        <w:t xml:space="preserve">and Africa </w:t>
      </w:r>
      <w:r w:rsidRPr="002604B9">
        <w:rPr>
          <w:rStyle w:val="StyleBoldUnderline"/>
        </w:rPr>
        <w:t xml:space="preserve">a </w:t>
      </w:r>
      <w:r w:rsidRPr="003B2B50">
        <w:rPr>
          <w:rStyle w:val="Emphasis"/>
        </w:rPr>
        <w:t>frontline in its pursuit of global influence</w:t>
      </w:r>
      <w:r w:rsidRPr="003B2B50">
        <w:rPr>
          <w:sz w:val="16"/>
        </w:rPr>
        <w:t>. China's Grand Strategy: Placing Latin America in the Proper Context China's activities in Latin America are part and parcel of its long-term grand strategy. The key elements of Beijing's grand strategy can be identified as follows: Focus on "comprehensive national power" essential to achieving the status of a "global great power that is second to none" by 2049; Seek energy security and gain access to natural resources, raw materials and overseas markets to sustain China's economic expansion; Pursue the "three Ms": military build-up (including military presence along the vital sea lanes of communication and maritime chokepoints), multilateralism, and multipolarity so as to counter the containment of China's regional and global aspirations by the United States and its friends and allies; Bu</w:t>
      </w:r>
      <w:r w:rsidRPr="003B2B50">
        <w:rPr>
          <w:rStyle w:val="StyleBoldUnderline"/>
        </w:rPr>
        <w:t xml:space="preserve">ild a network of Beijing's friends and allies through China's </w:t>
      </w:r>
      <w:r w:rsidRPr="003B2B50">
        <w:rPr>
          <w:rStyle w:val="Emphasis"/>
        </w:rPr>
        <w:t>"soft power</w:t>
      </w:r>
      <w:r w:rsidRPr="003B2B50">
        <w:rPr>
          <w:rStyle w:val="StyleBoldUnderline"/>
        </w:rPr>
        <w:t>" and diplomatic charm offensive, trade and economic dependencies via closer economic integration</w:t>
      </w:r>
      <w:r w:rsidRPr="003B2B50">
        <w:rPr>
          <w:sz w:val="16"/>
        </w:rPr>
        <w:t xml:space="preserve"> (free trade agreements), and mutual security pacts, intelligence cooperation and arms sales. </w:t>
      </w:r>
    </w:p>
    <w:p w:rsidR="006E1851" w:rsidRDefault="006E1851" w:rsidP="00806067">
      <w:pPr>
        <w:rPr>
          <w:sz w:val="16"/>
        </w:rPr>
      </w:pPr>
    </w:p>
    <w:p w:rsidR="006E1851" w:rsidRPr="0059743C" w:rsidRDefault="006E1851" w:rsidP="00C04371">
      <w:pPr>
        <w:pStyle w:val="Heading4"/>
      </w:pPr>
      <w:r w:rsidRPr="0059743C">
        <w:t>Chinese soft power is key to Asian stability</w:t>
      </w:r>
    </w:p>
    <w:p w:rsidR="006E1851" w:rsidRDefault="006E1851" w:rsidP="006E1851">
      <w:r w:rsidRPr="00FB6D79">
        <w:rPr>
          <w:rStyle w:val="StyleStyleBold12pt"/>
        </w:rPr>
        <w:t xml:space="preserve">Wiggin </w:t>
      </w:r>
      <w:r w:rsidR="00FB6D79" w:rsidRPr="00FB6D79">
        <w:rPr>
          <w:rStyle w:val="StyleStyleBold12pt"/>
        </w:rPr>
        <w:t>’</w:t>
      </w:r>
      <w:r w:rsidRPr="00FB6D79">
        <w:rPr>
          <w:rStyle w:val="StyleStyleBold12pt"/>
        </w:rPr>
        <w:t>10</w:t>
      </w:r>
      <w:r w:rsidR="00FB6D79">
        <w:t xml:space="preserve"> </w:t>
      </w:r>
      <w:r w:rsidRPr="0059743C">
        <w:t>[Stu. Staffer for China Radio Intl. “American Dream now a Chinese Reality” 8/10/10 Xinhua]</w:t>
      </w:r>
    </w:p>
    <w:p w:rsidR="006E1851" w:rsidRPr="0059743C" w:rsidRDefault="006E1851" w:rsidP="006E1851"/>
    <w:p w:rsidR="006E1851" w:rsidRPr="00FB6D79" w:rsidRDefault="006E1851" w:rsidP="006E1851">
      <w:pPr>
        <w:rPr>
          <w:sz w:val="16"/>
        </w:rPr>
      </w:pPr>
      <w:r w:rsidRPr="00FB6D79">
        <w:rPr>
          <w:sz w:val="16"/>
        </w:rPr>
        <w:t xml:space="preserve">As part of the commentary which focuses upon the general relationship between the developed and developing world, more often than not a clear delineation is drawn between the way of life pursued by the people in the Eastern hemisphere and that of the developed Western world, while Africa is generally left out altogether. Although it is necessary to acknowledge differences during any analysis of East and West, </w:t>
      </w:r>
      <w:r w:rsidRPr="0059743C">
        <w:rPr>
          <w:rStyle w:val="StyleBoldUnderline"/>
        </w:rPr>
        <w:t>the reality is that the most powerful country in the 'new' Eastern</w:t>
      </w:r>
      <w:r w:rsidRPr="00FB6D79">
        <w:rPr>
          <w:sz w:val="16"/>
        </w:rPr>
        <w:t xml:space="preserve">/Asian </w:t>
      </w:r>
      <w:r w:rsidRPr="0059743C">
        <w:rPr>
          <w:rStyle w:val="StyleBoldUnderline"/>
        </w:rPr>
        <w:t>bloc</w:t>
      </w:r>
      <w:r w:rsidRPr="00FB6D79">
        <w:rPr>
          <w:sz w:val="16"/>
        </w:rPr>
        <w:t xml:space="preserve">, i.e. </w:t>
      </w:r>
      <w:r w:rsidRPr="0059743C">
        <w:rPr>
          <w:rStyle w:val="StyleBoldUnderline"/>
        </w:rPr>
        <w:t>China, has inherited many of the characteristics that made America into the power it is today</w:t>
      </w:r>
      <w:r w:rsidRPr="00FB6D79">
        <w:rPr>
          <w:sz w:val="16"/>
        </w:rPr>
        <w:t xml:space="preserve">. The number of similarities between the two societies is astounding. </w:t>
      </w:r>
      <w:r w:rsidRPr="0059743C">
        <w:rPr>
          <w:rStyle w:val="StyleBoldUnderline"/>
        </w:rPr>
        <w:t>China is</w:t>
      </w:r>
      <w:r w:rsidRPr="00FB6D79">
        <w:rPr>
          <w:sz w:val="16"/>
        </w:rPr>
        <w:t xml:space="preserve"> not only on the verge of becoming an equal partner within the world balance of power over the next 50 years; it is also </w:t>
      </w:r>
      <w:r w:rsidRPr="0059743C">
        <w:rPr>
          <w:rStyle w:val="StyleBoldUnderline"/>
        </w:rPr>
        <w:t>set to take America's place as a beacon for prosperity and opportunity</w:t>
      </w:r>
      <w:r w:rsidRPr="00FB6D79">
        <w:rPr>
          <w:sz w:val="16"/>
        </w:rPr>
        <w:t xml:space="preserve">. The United States of America, as we know it today, came to being as a result of the culmination of the 1929 Wall Street Crash and the Second World War. These two events allowed America to emerge as the world’s strongest power and accelerated the decline of former colonial powers Britain, France and Germany. At this time, Asia was not even part of the equation. Today, however, it is possible to see a very similar situation. This time it is </w:t>
      </w:r>
      <w:r w:rsidRPr="0059743C">
        <w:rPr>
          <w:rStyle w:val="StyleBoldUnderline"/>
        </w:rPr>
        <w:t>China</w:t>
      </w:r>
      <w:r w:rsidRPr="00FB6D79">
        <w:rPr>
          <w:sz w:val="16"/>
        </w:rPr>
        <w:t xml:space="preserve"> that </w:t>
      </w:r>
      <w:r w:rsidRPr="0059743C">
        <w:rPr>
          <w:rStyle w:val="StyleBoldUnderline"/>
        </w:rPr>
        <w:t>remains well afloat within a sea of global recession and Middle Eastern skirmishes.</w:t>
      </w:r>
      <w:r w:rsidRPr="00FB6D79">
        <w:rPr>
          <w:sz w:val="16"/>
        </w:rPr>
        <w:t xml:space="preserve"> The fact that China holds huge dollar-denominated assets as part of their foreign exchange reserves reaffirms America’s remaining importance within the global financial system, but </w:t>
      </w:r>
      <w:r w:rsidRPr="0059743C">
        <w:rPr>
          <w:rStyle w:val="StyleBoldUnderline"/>
        </w:rPr>
        <w:t>it is generally accepted by all that China will eventually balance America in terms of both hard and soft power</w:t>
      </w:r>
      <w:r w:rsidRPr="00FB6D79">
        <w:rPr>
          <w:sz w:val="16"/>
        </w:rPr>
        <w:t xml:space="preserve">. </w:t>
      </w:r>
      <w:r w:rsidRPr="0059743C">
        <w:rPr>
          <w:rStyle w:val="StyleBoldUnderline"/>
        </w:rPr>
        <w:t>The soft power that China cultivates often exists within the developing world and is often seen as a rallying bloc contrasted against the self-seeking interests of developed nations</w:t>
      </w:r>
      <w:r w:rsidRPr="00FB6D79">
        <w:rPr>
          <w:sz w:val="16"/>
        </w:rPr>
        <w:t xml:space="preserve">. Building soft power was a priority for America post 1949 as it is for China going into the 21st Century. China is going through the same stages of formation, albeit at an accelerated pace, that the United States went through from the 1920s onwards. Disregarding the question of history (i.e. that China boasts a 5000 year history which nobody below the age of 50 is willing to study in-depth, and America only possesses around 200 years of modern history, most of which they would rather forget to a large extent), the similarities are quite clear to see. Not unlike America, China has become home to many people from outside of its borders. Many people have set up a home here in hope of pursuing what is fast becoming the Chinese dream: making their fortune. In Guangzhou, a 10-square-kilometer area centered around Hongqiao, affectionately referred to by locals as Chocolate City, serves as home to a mix of Chinese and foreign dwellers, the majority of which are of African descent. According to Guangzhou Daily, the total number of Africans in this city alone is thought to be almost 100,000, and is only set to rise further. This influx is, at this moment in time, a novel feature of certain cities for many Chinese people, but so too was the influx of immigrants to America in the 1920s. What is more, it is not only immigrants expecting to find fortune in China. As Lester R. Brown, President of Earth Policy Institute in Washington has stated, "for China's 1.3 billion people, the American dream is fast becoming the Chinese dream…Millions of Chinese are living like Americans: eating more meat, driving cars, traveling abroad, and otherwise spending their fast-rising incomes much as Americans do." In this sense, China bears a greater resemblance to the America of the 1920s and 30s than modern America does today. Aside from demographic or financial similarities between China and the United States, one must also acknowledge the general similarity between the psyche of the American and Chinese peoples. Both peoples are generally insular, largely unconcerned with foreign affairs, and their grasp of geography outside of their respective continents is rather poor. Forays into foreign countries are usually the result of humanitarian efforts or as part of their search for natural resources, glaring examples being China’s involvement in Africa and America’s obvious involvement in Iraq. There is no working class sentiment in China or America, and both countries are fiercely patriotic. Patriotism seems to have filled the void of any class sentimentality and it is for this reason that the hope of one People's Daily writer of restructuring Chinese growth in the context of globalization, as stated in the recent article "Why can't China climb up the value chain?," will always be constrained so long as unions are non-existent and labor remains cheap. Though the creation of a "Chinese Dream" may seem like an achievement for the country, there is also the idea that the American Dream could become a Chinese nightmare (USA Today, June 2005), with the possibility that consumption could outstrip global output. And even though the above paragraphs detail the likenesses that exist between the two countries, vast differences remain, mostly in political terms. It is no secret that the two countries have endured a tumultuous relationship, which has most recently been seen when the United States came to China with its tail between its legs regarding a global economic bailout. </w:t>
      </w:r>
      <w:r w:rsidRPr="0059743C">
        <w:rPr>
          <w:rStyle w:val="StyleBoldUnderline"/>
        </w:rPr>
        <w:t>China</w:t>
      </w:r>
      <w:r w:rsidRPr="00FB6D79">
        <w:rPr>
          <w:sz w:val="16"/>
        </w:rPr>
        <w:t>, meanwhile</w:t>
      </w:r>
      <w:r w:rsidRPr="0059743C">
        <w:rPr>
          <w:rStyle w:val="StyleBoldUnderline"/>
        </w:rPr>
        <w:t>, is the arbiter of East Asian stability and is often a thorn in America's side in their pursuit of Western-led initiatives</w:t>
      </w:r>
      <w:r w:rsidRPr="00FB6D79">
        <w:rPr>
          <w:sz w:val="16"/>
        </w:rPr>
        <w:t xml:space="preserve">. Hilary </w:t>
      </w:r>
      <w:r w:rsidRPr="0059743C">
        <w:rPr>
          <w:rStyle w:val="StyleBoldUnderline"/>
        </w:rPr>
        <w:t>Clinton said that global issues could not be solved by the United States or China alone, but without participation of the two countries, no problems would likely be solved</w:t>
      </w:r>
      <w:r w:rsidRPr="00FB6D79">
        <w:rPr>
          <w:sz w:val="16"/>
        </w:rPr>
        <w:t xml:space="preserve">. As it turns out, </w:t>
      </w:r>
      <w:r w:rsidRPr="0059743C">
        <w:rPr>
          <w:rStyle w:val="StyleBoldUnderline"/>
        </w:rPr>
        <w:t>when they do work together nothing gets done, hence the stalemate with the South Korean Yellow Sea missile, a result of a strategic alliance between China and North Korea</w:t>
      </w:r>
      <w:r w:rsidRPr="00FB6D79">
        <w:rPr>
          <w:sz w:val="16"/>
        </w:rPr>
        <w:t xml:space="preserve">. </w:t>
      </w:r>
    </w:p>
    <w:p w:rsidR="006E1851" w:rsidRDefault="006E1851" w:rsidP="00806067">
      <w:pPr>
        <w:rPr>
          <w:sz w:val="16"/>
        </w:rPr>
      </w:pPr>
    </w:p>
    <w:p w:rsidR="00806067" w:rsidRDefault="00806067" w:rsidP="00FE7492"/>
    <w:p w:rsidR="00CB040C" w:rsidRPr="00CB040C" w:rsidRDefault="00FE7492" w:rsidP="00FB6D79">
      <w:pPr>
        <w:pStyle w:val="Heading3"/>
      </w:pPr>
      <w:r>
        <w:lastRenderedPageBreak/>
        <w:t># – Energy Module</w:t>
      </w:r>
    </w:p>
    <w:p w:rsidR="00FE7492" w:rsidRDefault="00FE7492" w:rsidP="00FE7492">
      <w:pPr>
        <w:pStyle w:val="Heading4"/>
      </w:pPr>
      <w:r>
        <w:t xml:space="preserve">The plan changes the oil dynamic and guts Chinese influence – causes energy insecurity for China. </w:t>
      </w:r>
    </w:p>
    <w:p w:rsidR="00FE7492" w:rsidRDefault="00FE7492" w:rsidP="00FE7492">
      <w:r w:rsidRPr="003B375C">
        <w:rPr>
          <w:rStyle w:val="StyleStyleBold12pt"/>
        </w:rPr>
        <w:t>Xiaoxia, 5/6</w:t>
      </w:r>
      <w:r>
        <w:t xml:space="preserve"> (Wang, </w:t>
      </w:r>
      <w:r w:rsidRPr="003B375C">
        <w:t>ECONOMIC OBSERVER/</w:t>
      </w:r>
      <w:r w:rsidRPr="00FB6D79">
        <w:t xml:space="preserve">Worldcrunch, “In America's Backyard: China's Rising Influence In Latin America,” May 5, 2013, </w:t>
      </w:r>
      <w:hyperlink r:id="rId32" w:history="1">
        <w:r w:rsidRPr="00FB6D79">
          <w:t>http://www.worldcrunch.com/china-2.0/in-america-039-s-backyard-china-039-s-rising-influence-in-latin-america/foreign-policy-trade-economy-investments-energy/c9s11647/</w:t>
        </w:r>
      </w:hyperlink>
      <w:r w:rsidRPr="00FB6D79">
        <w:t xml:space="preserve">) </w:t>
      </w:r>
      <w:r w:rsidR="00FB6D79" w:rsidRPr="00FB6D79">
        <w:t>-mikee</w:t>
      </w:r>
    </w:p>
    <w:p w:rsidR="00FE7492" w:rsidRDefault="00FE7492" w:rsidP="00FE7492"/>
    <w:p w:rsidR="00FE7492" w:rsidRDefault="00FE7492" w:rsidP="00FE7492">
      <w:pPr>
        <w:rPr>
          <w:sz w:val="16"/>
        </w:rPr>
      </w:pPr>
      <w:r w:rsidRPr="00642C9D">
        <w:rPr>
          <w:sz w:val="16"/>
        </w:rPr>
        <w:t xml:space="preserve">Initially, China’s activities in Latin America were limited to the diplomatic level. By providing funds and assisting in infrastructure constructions, China managed to interrupt diplomatic ties between poor Latin countries and Taiwan. Since then, </w:t>
      </w:r>
      <w:r w:rsidRPr="00642C9D">
        <w:rPr>
          <w:rStyle w:val="StyleBoldUnderline"/>
        </w:rPr>
        <w:t xml:space="preserve">with China's economic boom, the supply of energy </w:t>
      </w:r>
      <w:r w:rsidRPr="00642C9D">
        <w:rPr>
          <w:sz w:val="16"/>
        </w:rPr>
        <w:t xml:space="preserve">and resources </w:t>
      </w:r>
      <w:r w:rsidRPr="00642C9D">
        <w:rPr>
          <w:rStyle w:val="StyleBoldUnderline"/>
        </w:rPr>
        <w:t>has gradually become a problem that plagues China -- and its exchanges with Latin America thus are endowed with real substantive purpos</w:t>
      </w:r>
      <w:r w:rsidRPr="00642C9D">
        <w:rPr>
          <w:sz w:val="16"/>
        </w:rPr>
        <w:t xml:space="preserve">e. Among the numerous needs of China, </w:t>
      </w:r>
      <w:r w:rsidRPr="00642C9D">
        <w:rPr>
          <w:rStyle w:val="StyleBoldUnderline"/>
        </w:rPr>
        <w:t>the demand for oil has always been the most powerful driving force</w:t>
      </w:r>
      <w:r w:rsidRPr="00642C9D">
        <w:rPr>
          <w:sz w:val="16"/>
        </w:rPr>
        <w:t xml:space="preserve">. In the past 30 years, China has consumed one-third of the world's new oil production and become the world's second-largest oil importer. More than half of China's oil demand depends on imports, which increases the instability of its energy security. Diversification is inevitable. </w:t>
      </w:r>
      <w:r w:rsidRPr="00642C9D">
        <w:rPr>
          <w:rStyle w:val="StyleBoldUnderline"/>
        </w:rPr>
        <w:t>In this context, Latin America and its huge reserves and production capacity naturally became a destination for China. China must better protect its energy supply, and can't just play the simple role of consumer</w:t>
      </w:r>
      <w:r w:rsidRPr="00642C9D">
        <w:rPr>
          <w:sz w:val="16"/>
        </w:rPr>
        <w:t xml:space="preserve">. It must also help solidify the important links of the petroleum industry supply chain. Indeed, the China National Petroleum Corporation frequently appears in Latin American countries, and </w:t>
      </w:r>
      <w:r w:rsidRPr="00642C9D">
        <w:rPr>
          <w:rStyle w:val="StyleBoldUnderline"/>
        </w:rPr>
        <w:t>China’s investment and trade in the Latin American countries are also focused on its energy secto</w:t>
      </w:r>
      <w:r w:rsidRPr="00642C9D">
        <w:rPr>
          <w:sz w:val="16"/>
        </w:rPr>
        <w:t xml:space="preserve">r. In the opinion of many European and American scholars, China's current practice isn’t much different from that of Western colonizers of the last century. These scholars believe that China doesn’t care about local human rights or the state of democracy when dealing with countries. </w:t>
      </w:r>
      <w:r w:rsidRPr="00642C9D">
        <w:rPr>
          <w:rStyle w:val="StyleBoldUnderline"/>
        </w:rPr>
        <w:t>All China is interested in is establishing long-term, stable economic relations. This realistic path is exactly opposite to that of America's newfound idealism. Thus China has become a close collaborator of certain Latin American countries, such as Venezuela, that are in sharp conflict with the United States</w:t>
      </w:r>
      <w:r w:rsidRPr="00642C9D">
        <w:rPr>
          <w:sz w:val="16"/>
        </w:rPr>
        <w:t>.</w:t>
      </w:r>
    </w:p>
    <w:p w:rsidR="004A54DD" w:rsidRDefault="004A54DD" w:rsidP="00FE7492">
      <w:pPr>
        <w:rPr>
          <w:sz w:val="16"/>
        </w:rPr>
      </w:pPr>
    </w:p>
    <w:p w:rsidR="004A54DD" w:rsidRPr="0059743C" w:rsidRDefault="004A54DD" w:rsidP="004A54DD">
      <w:pPr>
        <w:pStyle w:val="Heading4"/>
      </w:pPr>
      <w:r w:rsidRPr="0059743C">
        <w:t xml:space="preserve">Energy insecurity sparks Asian war </w:t>
      </w:r>
    </w:p>
    <w:p w:rsidR="004A54DD" w:rsidRDefault="004A54DD" w:rsidP="004A54DD">
      <w:r w:rsidRPr="004A54DD">
        <w:rPr>
          <w:rStyle w:val="StyleStyleBold12pt"/>
        </w:rPr>
        <w:t>Clement ’12</w:t>
      </w:r>
      <w:r>
        <w:t xml:space="preserve"> </w:t>
      </w:r>
      <w:r w:rsidRPr="0059743C">
        <w:t xml:space="preserve">[Nicholas, China and India Vie for Energy Security, May 25, </w:t>
      </w:r>
      <w:hyperlink r:id="rId33" w:history="1">
        <w:r w:rsidRPr="00C305FC">
          <w:rPr>
            <w:rStyle w:val="Hyperlink"/>
          </w:rPr>
          <w:t>http://www.2point6billion.com/news/2012/05/25/china-and-india-vie-for-energy-security-11177.html</w:t>
        </w:r>
      </w:hyperlink>
      <w:r w:rsidRPr="0059743C">
        <w:t>]</w:t>
      </w:r>
    </w:p>
    <w:p w:rsidR="004A54DD" w:rsidRPr="0059743C" w:rsidRDefault="004A54DD" w:rsidP="004A54DD"/>
    <w:p w:rsidR="004A54DD" w:rsidRPr="0059743C" w:rsidRDefault="004A54DD" w:rsidP="004A54DD">
      <w:pPr>
        <w:rPr>
          <w:rStyle w:val="StyleBoldUnderline"/>
        </w:rPr>
      </w:pPr>
      <w:r w:rsidRPr="0059743C">
        <w:rPr>
          <w:rStyle w:val="StyleBoldUnderline"/>
        </w:rPr>
        <w:t>The competitive relationship between China and India has become a defining feature of the strategic environment across</w:t>
      </w:r>
      <w:r w:rsidRPr="004A54DD">
        <w:rPr>
          <w:sz w:val="16"/>
        </w:rPr>
        <w:t xml:space="preserve"> emerging Asia. While both nations are currently not in direct conflict, </w:t>
      </w:r>
      <w:r w:rsidRPr="0059743C">
        <w:rPr>
          <w:rStyle w:val="StyleBoldUnderline"/>
        </w:rPr>
        <w:t>there are</w:t>
      </w:r>
      <w:r w:rsidRPr="004A54DD">
        <w:rPr>
          <w:sz w:val="16"/>
        </w:rPr>
        <w:t xml:space="preserve"> several </w:t>
      </w:r>
      <w:r w:rsidRPr="0059743C">
        <w:rPr>
          <w:rStyle w:val="StyleBoldUnderline"/>
        </w:rPr>
        <w:t>areas of strategic interest which could potentially be clashing points in the future</w:t>
      </w:r>
      <w:r w:rsidRPr="004A54DD">
        <w:rPr>
          <w:sz w:val="16"/>
        </w:rPr>
        <w:t xml:space="preserve">. </w:t>
      </w:r>
      <w:r w:rsidRPr="0059743C">
        <w:rPr>
          <w:rStyle w:val="StyleBoldUnderline"/>
        </w:rPr>
        <w:t>Energy security is one such point</w:t>
      </w:r>
      <w:r w:rsidRPr="004A54DD">
        <w:rPr>
          <w:sz w:val="16"/>
        </w:rPr>
        <w:t xml:space="preserve">; and while escalation between China and India is unlikely, it is important to note that the energy policies of each nation are largely based on geopolitical considerations. First, it is important to recognize that energy cooperation between China and India over the past decade has been increasing. In January 2006, for example, both nations signed a memorandum of cooperation in the field of oil and natural gas which encouraged collaboration between their enterprises, including joint exploration and development of hydrocarbon resources. Escalations in global energy prices and political uncertainties in the Middle East, however, have resulted in both countries looking for long-term arrangements. </w:t>
      </w:r>
      <w:r w:rsidRPr="0059743C">
        <w:rPr>
          <w:rStyle w:val="StyleBoldUnderline"/>
        </w:rPr>
        <w:t>As China and India are increasingly forced to rely on the global oil market to meet their energy demands, they are more susceptible to supply disruptions and price fluctuations</w:t>
      </w:r>
      <w:r w:rsidRPr="004A54DD">
        <w:rPr>
          <w:sz w:val="16"/>
        </w:rPr>
        <w:t xml:space="preserve">. In response, </w:t>
      </w:r>
      <w:r w:rsidRPr="0059743C">
        <w:rPr>
          <w:rStyle w:val="StyleBoldUnderline"/>
        </w:rPr>
        <w:t>both countries have partly followed geopolitical energy policies, based on notions of traditional security</w:t>
      </w:r>
      <w:r w:rsidRPr="004A54DD">
        <w:rPr>
          <w:sz w:val="16"/>
        </w:rPr>
        <w:t xml:space="preserve">. Ultimately, </w:t>
      </w:r>
      <w:r w:rsidRPr="004A54DD">
        <w:rPr>
          <w:sz w:val="16"/>
        </w:rPr>
        <w:lastRenderedPageBreak/>
        <w:t>what we see is the arrival of military and political planning in trying to solve the issue of natural resource shortages</w:t>
      </w:r>
      <w:r w:rsidRPr="0059743C">
        <w:rPr>
          <w:rStyle w:val="StyleBoldUnderline"/>
        </w:rPr>
        <w:t>. Energy security is of utmost strategic importance to China and India if they hope to continue to expand their economies</w:t>
      </w:r>
      <w:r w:rsidRPr="004A54DD">
        <w:rPr>
          <w:sz w:val="16"/>
        </w:rPr>
        <w:t xml:space="preserve">. Rapid growth rates in both countries have grown in tandem with increased demand for energy. By 2020, it is estimated that China and India combined will account for roughly one-third of the world’s GDP and, as such, will require vast amounts of energy to fuel their economies. As such, </w:t>
      </w:r>
      <w:r w:rsidRPr="0059743C">
        <w:rPr>
          <w:rStyle w:val="StyleBoldUnderline"/>
        </w:rPr>
        <w:t>the competition for energy resources such as oil and natural gas will only become fiercer.</w:t>
      </w:r>
      <w:r w:rsidRPr="004A54DD">
        <w:rPr>
          <w:sz w:val="16"/>
        </w:rPr>
        <w:t xml:space="preserve"> </w:t>
      </w:r>
      <w:r w:rsidRPr="0059743C">
        <w:rPr>
          <w:rStyle w:val="StyleBoldUnderline"/>
        </w:rPr>
        <w:t>An important aspect of energy security is maritime control in the Asia-Pacific oceans.</w:t>
      </w:r>
      <w:r w:rsidRPr="004A54DD">
        <w:rPr>
          <w:sz w:val="16"/>
        </w:rPr>
        <w:t xml:space="preserve"> The sea lines of communication that run through Asia effectively act as the vital arteries for both countries. </w:t>
      </w:r>
      <w:r w:rsidRPr="0059743C">
        <w:rPr>
          <w:rStyle w:val="StyleBoldUnderline"/>
        </w:rPr>
        <w:t>Maritime security is thus of major national interest for both China and India, and is directly linked to their energy security.</w:t>
      </w:r>
      <w:r w:rsidRPr="004A54DD">
        <w:rPr>
          <w:sz w:val="16"/>
        </w:rPr>
        <w:t xml:space="preserve"> </w:t>
      </w:r>
      <w:r w:rsidRPr="0059743C">
        <w:rPr>
          <w:rStyle w:val="StyleBoldUnderline"/>
        </w:rPr>
        <w:t>Recent military modernization within China has been focused towards upgrading its naval capabilities,</w:t>
      </w:r>
      <w:r w:rsidRPr="004A54DD">
        <w:rPr>
          <w:sz w:val="16"/>
        </w:rPr>
        <w:t xml:space="preserve"> </w:t>
      </w:r>
      <w:r w:rsidRPr="0059743C">
        <w:rPr>
          <w:rStyle w:val="StyleBoldUnderline"/>
        </w:rPr>
        <w:t>and ultimately moving towards creating a strong and powerful blue-water navy. India’s drive for maritime dominance has resulted in its naval budget increasing</w:t>
      </w:r>
      <w:r w:rsidRPr="004A54DD">
        <w:rPr>
          <w:sz w:val="16"/>
        </w:rPr>
        <w:t xml:space="preserve"> from US$1.3 billion in 2001 to US$3.5 billion in 2006, with plans to further increase naval spending 40 percent by 2014. China’s thirst for oil has doubled over the last decade, and is only predicted to rise. Similarly, India relies on the energy shipped through maritime regions to fund its own industrialization. </w:t>
      </w:r>
      <w:r w:rsidRPr="0059743C">
        <w:rPr>
          <w:rStyle w:val="StyleBoldUnderline"/>
        </w:rPr>
        <w:t>India continues to state its maritime goals in pure geopolitical terms</w:t>
      </w:r>
      <w:r w:rsidRPr="004A54DD">
        <w:rPr>
          <w:sz w:val="16"/>
        </w:rPr>
        <w:t xml:space="preserve">, even explicitly acknowledging in their 2004 Maritime Doctrine that “control of the choke points would be useful as a bargaining chip in the international power game, where the currency of military power remains a stark reality.” </w:t>
      </w:r>
      <w:r w:rsidRPr="0059743C">
        <w:rPr>
          <w:rStyle w:val="StyleBoldUnderline"/>
        </w:rPr>
        <w:t>Thus it is clear that energy security has been directly translated into a national security issue, which has both political and military implications.</w:t>
      </w:r>
      <w:r w:rsidRPr="004A54DD">
        <w:rPr>
          <w:sz w:val="16"/>
        </w:rPr>
        <w:t xml:space="preserve"> The geopolitical rivalry in Myanmar between China and India provides great insight into their adversarial energy relationship. In Myanmar, both Chinese and Indian geopolitical and geoeconomic interests collide, and as such, may become a point of contention between China and India. Myanmar holds vast strategic importance for both China and India due to its location and abundance of natural resources. It has vast reserves of natural gas, so for both China and India it is presented as a source of energy free from the geopolitical risks of the Middle East. There has thus been major competition between China and India for access to the market. India has signed a US$40 billion deal with Myanmar for the transfer of natural gas, and has also had frequent discussions about building a pipeline from Myanmar to India. However, China has increasingly gained the most from Myanmar’s available resources. In 2005, for example, Myanmar reneged on a deal with India, and instead signed a 30-year contract with China for the sale of 6.5 trillion cubic liters of natural gas. For China, Myanmar is also important as it provides a land route to the Indian Ocean that vital resources could be shipped through in place of the Strait of Malacca. </w:t>
      </w:r>
      <w:r w:rsidRPr="0059743C">
        <w:rPr>
          <w:rStyle w:val="StyleBoldUnderline"/>
        </w:rPr>
        <w:t>The potential for the Malacca Strait to be blockaded by a rival is of great concern to China,</w:t>
      </w:r>
      <w:r w:rsidRPr="004A54DD">
        <w:rPr>
          <w:sz w:val="16"/>
        </w:rPr>
        <w:t xml:space="preserve"> since as much as 85 percent of China’s oil is shipped through the region. </w:t>
      </w:r>
      <w:r w:rsidRPr="0059743C">
        <w:rPr>
          <w:rStyle w:val="StyleBoldUnderline"/>
        </w:rPr>
        <w:t>For India, Myanmar is also of a strategic importance due to its location. China is already on friendly terms with Pakistan and has been expanding its presence in the Indian Ocean, thus giving India a feeling of Chinese encirclement</w:t>
      </w:r>
      <w:r w:rsidRPr="004A54DD">
        <w:rPr>
          <w:sz w:val="16"/>
        </w:rPr>
        <w:t xml:space="preserve">. India’s interest in Myanmar directly relates to the growing presence and influence of China in the region. China’s “string of pearls” strategy refers to attempts to negotiate basing rights along the sea route linking the Middle East with China, including creating strong diplomatic ties with important states in the region. Not only does this contain India’s naval projection of power, it also directly threatens India’s energy access and the regional balance of power. While military confrontation between China and India remains unlikely, it is important to recognize that China and India’s energy policies revolve around traditional ideas of security, which highlight military and political balancing. Their energy policies are largely based on geopolitical and security considerations, and not just with regards to the global oil market. As such, </w:t>
      </w:r>
      <w:r w:rsidRPr="0059743C">
        <w:rPr>
          <w:rStyle w:val="StyleBoldUnderline"/>
        </w:rPr>
        <w:t>it is critical for there to be ongoing diplomatic engagement between China and India to avoid unnecessary or accidental escalation.</w:t>
      </w:r>
    </w:p>
    <w:p w:rsidR="004A54DD" w:rsidRDefault="004A54DD" w:rsidP="004A54DD"/>
    <w:p w:rsidR="004A54DD" w:rsidRPr="00642C9D" w:rsidRDefault="004A54DD" w:rsidP="00FE7492">
      <w:pPr>
        <w:rPr>
          <w:sz w:val="16"/>
        </w:rPr>
      </w:pPr>
    </w:p>
    <w:p w:rsidR="00FE7492" w:rsidRPr="004B294D" w:rsidRDefault="00FE7492" w:rsidP="00FE7492"/>
    <w:p w:rsidR="008C6BF1" w:rsidRDefault="00642C9D" w:rsidP="00642C9D">
      <w:pPr>
        <w:pStyle w:val="Heading3"/>
      </w:pPr>
      <w:r>
        <w:lastRenderedPageBreak/>
        <w:t>-- Energy Ext</w:t>
      </w:r>
    </w:p>
    <w:p w:rsidR="008C6BF1" w:rsidRDefault="008C6BF1" w:rsidP="008C6BF1">
      <w:pPr>
        <w:pStyle w:val="Heading4"/>
      </w:pPr>
      <w:r>
        <w:t xml:space="preserve">Oil shortages collapse Chinese growth and triggers regime instability. </w:t>
      </w:r>
    </w:p>
    <w:p w:rsidR="008C6BF1" w:rsidRDefault="008C6BF1" w:rsidP="008C6BF1">
      <w:r w:rsidRPr="00E81169">
        <w:rPr>
          <w:rStyle w:val="StyleStyleBold12pt"/>
        </w:rPr>
        <w:t>Ziegler ‘6</w:t>
      </w:r>
      <w:r w:rsidRPr="00E81169">
        <w:t xml:space="preserve"> (Charles E. Ziegler is Professor and Chair of the Department of Political Science at the University of Louisville, and Director of the Institute for Democracy and Development. “THE ENERGY FACTOR IN CHINA’S FOREIGN POLICY,” Journal of Chinese Political Science, 2006. </w:t>
      </w:r>
      <w:hyperlink r:id="rId34" w:history="1">
        <w:r w:rsidRPr="00E81169">
          <w:t>http://louisville.edu/democracydevelopment/research/current-publications/the-energy-factor-in-china2019s-foreign-policy.html</w:t>
        </w:r>
      </w:hyperlink>
      <w:r w:rsidRPr="00E81169">
        <w:t>)</w:t>
      </w:r>
      <w:r w:rsidR="00FB6D79">
        <w:t>-mikee</w:t>
      </w:r>
    </w:p>
    <w:p w:rsidR="008C6BF1" w:rsidRDefault="008C6BF1" w:rsidP="008C6BF1"/>
    <w:p w:rsidR="008C6BF1" w:rsidRPr="00B553E5" w:rsidRDefault="008C6BF1" w:rsidP="008C6BF1">
      <w:pPr>
        <w:rPr>
          <w:sz w:val="16"/>
        </w:rPr>
      </w:pPr>
      <w:r w:rsidRPr="00B553E5">
        <w:rPr>
          <w:sz w:val="16"/>
        </w:rPr>
        <w:t xml:space="preserve">Øystein Noreng has argued that for governments, </w:t>
      </w:r>
      <w:r w:rsidRPr="00E54942">
        <w:rPr>
          <w:rStyle w:val="Emphasis"/>
        </w:rPr>
        <w:t>energy is a politicized commodity</w:t>
      </w:r>
      <w:r w:rsidRPr="00B553E5">
        <w:rPr>
          <w:sz w:val="16"/>
        </w:rPr>
        <w:t xml:space="preserve">, critical to economic and military strength and therefore vital to national security. </w:t>
      </w:r>
      <w:r w:rsidRPr="00E54942">
        <w:rPr>
          <w:rStyle w:val="StyleBoldUnderline"/>
        </w:rPr>
        <w:t>The significance of energy as a component of foreign trade far outweighs its proportion of the total value of turnover</w:t>
      </w:r>
      <w:r w:rsidRPr="00B553E5">
        <w:rPr>
          <w:sz w:val="16"/>
        </w:rPr>
        <w:t xml:space="preserve">. Simply put, </w:t>
      </w:r>
      <w:r w:rsidRPr="00E54942">
        <w:rPr>
          <w:rStyle w:val="StyleBoldUnderline"/>
        </w:rPr>
        <w:t xml:space="preserve">political leaders view oil </w:t>
      </w:r>
      <w:r w:rsidRPr="00B553E5">
        <w:rPr>
          <w:sz w:val="16"/>
        </w:rPr>
        <w:t xml:space="preserve">in a </w:t>
      </w:r>
      <w:r w:rsidRPr="00E54942">
        <w:rPr>
          <w:rStyle w:val="StyleBoldUnderline"/>
        </w:rPr>
        <w:t>different</w:t>
      </w:r>
      <w:r w:rsidRPr="00B553E5">
        <w:rPr>
          <w:sz w:val="16"/>
        </w:rPr>
        <w:t xml:space="preserve"> category than footwear, electronics, or automobiles.[2] Energy, and in particular oil, is too important to be left to market forces alone.[3] Considerable attention has been paid in the international relations literature to the link between economic interdependence and conflict. Liberalists in the field, going back to Kant, argue that greater economic interdependence moderates the prospects for conflict, while realists contend that economic ties exacerbate conflict by increasing a state’s vulnerability in an anarchic environment.[4] Surprisingly few academic studies have focused on oil in foreign policy despite the strategic nature of this commodity. Logically, support for either realist or liberal theories from a study of energy interdependence should be particularly persuasive, given the vital importance of oil for national security. For example, oil dependence heightens uncertainty, and there is evidence that major powers in the past have gone to great lengths, including war, to ensure oil supplies. If the world’s major rising power is employing cooperative strategies rather than using military means to ensure energy supplies, that choice may have significant theoretical and policy implications. </w:t>
      </w:r>
      <w:r w:rsidRPr="00E54942">
        <w:rPr>
          <w:rStyle w:val="StyleBoldUnderline"/>
        </w:rPr>
        <w:t>The vulnerability of oil consuming states depends on whether they have alternative forms of energy available</w:t>
      </w:r>
      <w:r w:rsidRPr="00B553E5">
        <w:rPr>
          <w:sz w:val="16"/>
        </w:rPr>
        <w:t xml:space="preserve"> either domestically or in the international environment. </w:t>
      </w:r>
      <w:r w:rsidRPr="00E54942">
        <w:rPr>
          <w:rStyle w:val="StyleBoldUnderline"/>
        </w:rPr>
        <w:t xml:space="preserve">Consumer states can reduce dependence on oil through various strategies, </w:t>
      </w:r>
      <w:r w:rsidRPr="00B553E5">
        <w:rPr>
          <w:rStyle w:val="Emphasis"/>
        </w:rPr>
        <w:t>with resort to war as only the most extreme measure</w:t>
      </w:r>
      <w:r w:rsidRPr="00B553E5">
        <w:rPr>
          <w:sz w:val="16"/>
        </w:rPr>
        <w:t xml:space="preserve">. Domestically, states can provide incentives for exploration and enhanced production, assuming that sufficient reserves exist or are suspected to exist, to make such efforts worthwhile. Governments can also adopt conservation policies to reduce consumption. A third strategy to reduce strategic dependence is to shift from imported oil to alternate fuels—coal, natural gas, nuclear power, wind or solar energy—wherever possible. Finally, states may establish strategic reserves to dampen the shock of unexpected supply interruptions or to even out severe price fluctuation. </w:t>
      </w:r>
      <w:r w:rsidRPr="00E54942">
        <w:rPr>
          <w:rStyle w:val="StyleBoldUnderline"/>
        </w:rPr>
        <w:t>Internationally, consumer states may improve their energy security by diversifying imports, obtaining oil from as many suppliers are possible</w:t>
      </w:r>
      <w:r w:rsidRPr="00B553E5">
        <w:rPr>
          <w:sz w:val="16"/>
        </w:rPr>
        <w:t xml:space="preserve">. Second, they may form or join multilateral organizations in order to bargain more effectively with supply cartels or with major producers. Third, states may encourage oil majors within the country to acquire oil properties abroad, to control upstream production. States that do not have nationalized oil companies may enter into corporatist arrangements with private companies, since the interests of the government and those of private energy companies overlap significantly. Finally, states that are sufficiently powerful may use military force to ensure the flow of oil. </w:t>
      </w:r>
      <w:r w:rsidRPr="00E54942">
        <w:rPr>
          <w:rStyle w:val="StyleBoldUnderline"/>
        </w:rPr>
        <w:t xml:space="preserve">For modern industrial and industrializing states </w:t>
      </w:r>
      <w:r w:rsidRPr="00E54942">
        <w:rPr>
          <w:rStyle w:val="Emphasis"/>
        </w:rPr>
        <w:t>oil is a vital component in economic growth</w:t>
      </w:r>
      <w:r w:rsidRPr="00E54942">
        <w:rPr>
          <w:rStyle w:val="StyleBoldUnderline"/>
        </w:rPr>
        <w:t>. Oil prices are closely tied to inflation and economic growth rates.</w:t>
      </w:r>
      <w:r w:rsidRPr="00B553E5">
        <w:rPr>
          <w:sz w:val="16"/>
        </w:rPr>
        <w:t xml:space="preserve"> For example, the Energy Information Administration estimates that doubling the price of oil 1999-2000, from $11 to $22 per barrel, resulted in a .50% increase in inflation in the United States in 1999, and a .75% increase in 2000 The same price increase resulted in a .50% decline in GDP for growth 1999, and a full 1.0% decline in GDP in 2000. The surge in world oil prices to over $65 per barrel in 2005 has further constrained growth and fueled inflation. </w:t>
      </w:r>
      <w:r w:rsidRPr="00E54942">
        <w:rPr>
          <w:rStyle w:val="StyleBoldUnderline"/>
        </w:rPr>
        <w:t xml:space="preserve">Given the strong emphasis China’s leaders place on social stability and continued rates of high economic growth, steep price increases and </w:t>
      </w:r>
      <w:r w:rsidRPr="00E54942">
        <w:rPr>
          <w:rStyle w:val="Emphasis"/>
        </w:rPr>
        <w:t>shortages threaten domestic order.</w:t>
      </w:r>
    </w:p>
    <w:p w:rsidR="008C6BF1" w:rsidRDefault="008C6BF1" w:rsidP="008C6BF1"/>
    <w:p w:rsidR="008C6BF1" w:rsidRDefault="008C6BF1" w:rsidP="008C6BF1">
      <w:pPr>
        <w:pStyle w:val="Heading4"/>
      </w:pPr>
      <w:r>
        <w:lastRenderedPageBreak/>
        <w:t xml:space="preserve">Energy insecurity in Asia causes great power wars. </w:t>
      </w:r>
    </w:p>
    <w:p w:rsidR="008C6BF1" w:rsidRDefault="008C6BF1" w:rsidP="008C6BF1">
      <w:r w:rsidRPr="001E31D2">
        <w:rPr>
          <w:rStyle w:val="StyleStyleBold12pt"/>
        </w:rPr>
        <w:t>Blumenthal, ‘8</w:t>
      </w:r>
      <w:r>
        <w:t xml:space="preserve"> (</w:t>
      </w:r>
      <w:r w:rsidRPr="001E31D2">
        <w:t>Dan is a resident fellow at AEI.</w:t>
      </w:r>
      <w:r>
        <w:t xml:space="preserve"> “Concerns with Respect to China's Energy Policy,” July 01, 2008, </w:t>
      </w:r>
      <w:hyperlink r:id="rId35" w:history="1">
        <w:r w:rsidRPr="00C305FC">
          <w:rPr>
            <w:rStyle w:val="Hyperlink"/>
          </w:rPr>
          <w:t>http://www.aei.org/files/2003/08/26/20080723_ChinaEnergyStrat.pdf</w:t>
        </w:r>
      </w:hyperlink>
      <w:r>
        <w:t>)</w:t>
      </w:r>
    </w:p>
    <w:p w:rsidR="008C6BF1" w:rsidRPr="00896A81" w:rsidRDefault="008C6BF1" w:rsidP="008C6BF1"/>
    <w:p w:rsidR="008C6BF1" w:rsidRPr="008B1DBB" w:rsidRDefault="008C6BF1" w:rsidP="008C6BF1">
      <w:pPr>
        <w:rPr>
          <w:sz w:val="16"/>
        </w:rPr>
      </w:pPr>
      <w:r w:rsidRPr="008B1DBB">
        <w:rPr>
          <w:rStyle w:val="StyleBoldUnderline"/>
        </w:rPr>
        <w:t>Tokyo, which used to be the dominant Asian player in energy markets, has been shocked by China’s growing oil needs. Japan’s view of Chinese energy policies is shaped by its perception that a stronger China is asserting itself regionally and globally to Tokyo’s detriment</w:t>
      </w:r>
      <w:r w:rsidRPr="008B1DBB">
        <w:rPr>
          <w:sz w:val="16"/>
        </w:rPr>
        <w:t xml:space="preserve">. In particular, Japan views the dispute over territorial demarcation and oil and gas resources in the East China Sea as part of a more aggressive Chinese posture. Japan has responded assertively as well, chasing away a Chinese nuclear submarine that intruded into Japanese waters in 2004. In 2005 relations deteriorated when China and Japan accused one another of beginning to extract resources in contested regions of the East China Sea.51 China sent a small fleet led by Sovremennyy- class destroyers in a show of force around the gas field, and a Chinese ship reportedly trained its guns on a Japanese P-3C patrol craft.52 Japan declared for the first time in its 2004 defense white paper that Chinese naval power should be a cause of concern for all of Asia. </w:t>
      </w:r>
      <w:r w:rsidRPr="008B1DBB">
        <w:rPr>
          <w:rStyle w:val="StyleBoldUnderline"/>
        </w:rPr>
        <w:t>The prospect of two Asian powers using military force to emphasize or settle competing claims for oil and gas is unsettling</w:t>
      </w:r>
      <w:r w:rsidRPr="008B1DBB">
        <w:rPr>
          <w:sz w:val="16"/>
        </w:rPr>
        <w:t xml:space="preserve">. The United States has significant treaty obligations to Japan, meaning that </w:t>
      </w:r>
      <w:r w:rsidRPr="008B1DBB">
        <w:rPr>
          <w:rStyle w:val="StyleBoldUnderline"/>
        </w:rPr>
        <w:t>risk of conflict with Japan is a risk of conflict with the United States</w:t>
      </w:r>
      <w:r w:rsidRPr="008B1DBB">
        <w:rPr>
          <w:sz w:val="16"/>
        </w:rPr>
        <w:t xml:space="preserve">. </w:t>
      </w:r>
      <w:r w:rsidRPr="008B1DBB">
        <w:rPr>
          <w:rStyle w:val="StyleBoldUnderline"/>
        </w:rPr>
        <w:t>Japan is alarmed by the rate of China’s energy consumption growth and a perceived mercantilist tilt in China’s energy policy</w:t>
      </w:r>
      <w:r w:rsidRPr="008B1DBB">
        <w:rPr>
          <w:sz w:val="16"/>
        </w:rPr>
        <w:t xml:space="preserve">.53 This Japanese perception has prompted Japanese national security policymakers to take a tougher line with China and upgrade the alliance with the United States. Japanese energy policy is likewise responding: following a two-decade period of liber- alization, Japan’s latest energy strategy has a more nationalist cast, with calls for government intervention to compete on an equal footing with China for international resources.54 To be sure, Japan is also taking measures to reduce demand and proposing multilateral cooperation, but a </w:t>
      </w:r>
      <w:r w:rsidRPr="008B1DBB">
        <w:rPr>
          <w:rStyle w:val="StyleBoldUnderline"/>
        </w:rPr>
        <w:t>view insisting that energy is a strategic resource, and that Japan will need to compete for it with China, has grown prominent</w:t>
      </w:r>
      <w:r w:rsidRPr="008B1DBB">
        <w:rPr>
          <w:sz w:val="16"/>
        </w:rPr>
        <w:t xml:space="preserve"> of late in Tokyo. Tokyo’s and Beijing’s recent competition for Russian energy supplies from East Siberia and Sakhalin is a case in point. </w:t>
      </w:r>
      <w:r w:rsidRPr="008B1DBB">
        <w:rPr>
          <w:rStyle w:val="Emphasis"/>
        </w:rPr>
        <w:t xml:space="preserve">An energy policy that fuels great power </w:t>
      </w:r>
      <w:r>
        <w:rPr>
          <w:rStyle w:val="Emphasis"/>
        </w:rPr>
        <w:t>competition threatens the secu</w:t>
      </w:r>
      <w:r w:rsidRPr="008B1DBB">
        <w:rPr>
          <w:rStyle w:val="Emphasis"/>
        </w:rPr>
        <w:t>rity of Asia.</w:t>
      </w:r>
      <w:r w:rsidRPr="008B1DBB">
        <w:rPr>
          <w:sz w:val="16"/>
        </w:rPr>
        <w:t xml:space="preserve"> Given Japanese and Indian angst over Beijing’s energy strategy, it is incumbent upon the United States to maintain its predominance in Asia through robust economic and military presence. The appearance of Ameri- can withdrawal or inattention would create a vacuum to be filled by intensi- fied security competition among the three major powers, two of whom have nuclear weapons.</w:t>
      </w:r>
    </w:p>
    <w:p w:rsidR="008C6BF1" w:rsidRDefault="008C6BF1" w:rsidP="008C6BF1">
      <w:r>
        <w:t xml:space="preserve"> </w:t>
      </w:r>
    </w:p>
    <w:p w:rsidR="00642C9D" w:rsidRDefault="00642C9D" w:rsidP="00642C9D">
      <w:pPr>
        <w:pStyle w:val="Heading3"/>
      </w:pPr>
      <w:r>
        <w:lastRenderedPageBreak/>
        <w:t>-- Turns Case</w:t>
      </w:r>
    </w:p>
    <w:p w:rsidR="00642C9D" w:rsidRDefault="00642C9D" w:rsidP="00642C9D">
      <w:pPr>
        <w:pStyle w:val="Heading4"/>
      </w:pPr>
      <w:r>
        <w:t xml:space="preserve">China oil influence improves US energy security. </w:t>
      </w:r>
    </w:p>
    <w:p w:rsidR="00642C9D" w:rsidRDefault="00642C9D" w:rsidP="00642C9D">
      <w:r w:rsidRPr="006C078E">
        <w:rPr>
          <w:rStyle w:val="StyleStyleBold12pt"/>
        </w:rPr>
        <w:t>Xiaoxia, ’13</w:t>
      </w:r>
      <w:r>
        <w:t xml:space="preserve"> (Wang, ECONOMIC OBSERVER/Worldcrunch, “In America’s Backyard: China’s Rising Influence In Latin America,” May 6, 2013, </w:t>
      </w:r>
      <w:r w:rsidRPr="0001133A">
        <w:t>http://stratrisks.com/geostrat/12352</w:t>
      </w:r>
      <w:r>
        <w:t>)</w:t>
      </w:r>
    </w:p>
    <w:p w:rsidR="00642C9D" w:rsidRDefault="00642C9D" w:rsidP="00642C9D"/>
    <w:p w:rsidR="00642C9D" w:rsidRPr="006C078E" w:rsidRDefault="00642C9D" w:rsidP="00642C9D">
      <w:pPr>
        <w:rPr>
          <w:sz w:val="16"/>
        </w:rPr>
      </w:pPr>
      <w:r w:rsidRPr="006C078E">
        <w:rPr>
          <w:sz w:val="16"/>
        </w:rPr>
        <w:t xml:space="preserve">So what does China want exactly in entering Latin American? Is it to obtain a stable supply of energy and resources, and thus inadvertently acquire political influence? Or the other way round? Presumably most U.S. foreign policy-makers are well aware of the answer. </w:t>
      </w:r>
      <w:r w:rsidRPr="006C078E">
        <w:rPr>
          <w:rStyle w:val="StyleBoldUnderline"/>
        </w:rPr>
        <w:t>China’s involvement</w:t>
      </w:r>
      <w:r w:rsidRPr="006C078E">
        <w:rPr>
          <w:sz w:val="16"/>
        </w:rPr>
        <w:t xml:space="preserve"> in the Latin American continent d</w:t>
      </w:r>
      <w:r w:rsidRPr="006C078E">
        <w:rPr>
          <w:rStyle w:val="StyleBoldUnderline"/>
        </w:rPr>
        <w:t>oesn’t constitute a threat to the United States, but brings benefits. It is precisely because China has reached “loans-for-oil” swap agreements with Venezuela</w:t>
      </w:r>
      <w:r w:rsidRPr="006C078E">
        <w:rPr>
          <w:sz w:val="16"/>
        </w:rPr>
        <w:t xml:space="preserve">, Brazil, Ecuador and other countries </w:t>
      </w:r>
      <w:r w:rsidRPr="006C078E">
        <w:rPr>
          <w:rStyle w:val="StyleBoldUnderline"/>
        </w:rPr>
        <w:t xml:space="preserve">that it brings much-needed funds to these oil-producing countries in South America. Not only have these funds been used in the field of oil production, but they have also safeguarded the energy supply of the United States, as well as stabilized these countries’ livelihood — and to a certain extent reduced the impact of illegal immigration and the drug trade on </w:t>
      </w:r>
      <w:r w:rsidRPr="00456731">
        <w:rPr>
          <w:rStyle w:val="StyleBoldUnderline"/>
        </w:rPr>
        <w:t>the U.S</w:t>
      </w:r>
      <w:r w:rsidRPr="006C078E">
        <w:rPr>
          <w:sz w:val="16"/>
        </w:rPr>
        <w:t>.</w:t>
      </w:r>
    </w:p>
    <w:p w:rsidR="00132249" w:rsidRDefault="00132249" w:rsidP="00132249">
      <w:pPr>
        <w:rPr>
          <w:sz w:val="16"/>
        </w:rPr>
      </w:pPr>
    </w:p>
    <w:p w:rsidR="00132249" w:rsidRDefault="00132249" w:rsidP="00132249">
      <w:pPr>
        <w:rPr>
          <w:sz w:val="16"/>
        </w:rPr>
      </w:pPr>
    </w:p>
    <w:p w:rsidR="00A0462D" w:rsidRDefault="00A0462D" w:rsidP="00225FFA">
      <w:pPr>
        <w:pStyle w:val="Heading2"/>
      </w:pPr>
    </w:p>
    <w:p w:rsidR="004334E1" w:rsidRPr="004334E1" w:rsidRDefault="00A0462D" w:rsidP="00225FFA">
      <w:pPr>
        <w:pStyle w:val="Heading2"/>
      </w:pPr>
      <w:r>
        <w:lastRenderedPageBreak/>
        <w:t>ANSWERS TO</w:t>
      </w:r>
      <w:r w:rsidR="009071D6">
        <w:t>:</w:t>
      </w:r>
    </w:p>
    <w:p w:rsidR="00BB7EF5" w:rsidRDefault="003A14D6" w:rsidP="00BB7EF5">
      <w:pPr>
        <w:pStyle w:val="Heading3"/>
      </w:pPr>
      <w:r>
        <w:lastRenderedPageBreak/>
        <w:t xml:space="preserve">A2: Slow Growth </w:t>
      </w:r>
      <w:r w:rsidR="00BC6148">
        <w:t>Non-Unique</w:t>
      </w:r>
    </w:p>
    <w:p w:rsidR="00BB7EF5" w:rsidRPr="00BB7EF5" w:rsidRDefault="00BB7EF5" w:rsidP="00BB7EF5">
      <w:pPr>
        <w:pStyle w:val="Heading4"/>
        <w:rPr>
          <w:rStyle w:val="StyleStyleBold12pt"/>
        </w:rPr>
      </w:pPr>
      <w:r>
        <w:t xml:space="preserve">Growth is stable now – experts agree. </w:t>
      </w:r>
    </w:p>
    <w:p w:rsidR="00BB7EF5" w:rsidRDefault="00BB7EF5" w:rsidP="00BB7EF5">
      <w:r w:rsidRPr="00BB7EF5">
        <w:rPr>
          <w:rStyle w:val="StyleStyleBold12pt"/>
        </w:rPr>
        <w:t>Muk, 6/17</w:t>
      </w:r>
      <w:r>
        <w:t xml:space="preserve"> (Elva, “</w:t>
      </w:r>
      <w:r w:rsidRPr="00BB7EF5">
        <w:t>Experts largely dismiss threats to China's growth</w:t>
      </w:r>
      <w:r>
        <w:t xml:space="preserve"> - Asian Investor” 6/17/13, </w:t>
      </w:r>
    </w:p>
    <w:p w:rsidR="00BB7EF5" w:rsidRDefault="00BB7EF5" w:rsidP="00BB7EF5">
      <w:r>
        <w:t>http://www.asianinvestor.net/Tools/Print.aspx?CIID=345265)</w:t>
      </w:r>
    </w:p>
    <w:p w:rsidR="00BB7EF5" w:rsidRDefault="00BB7EF5" w:rsidP="00BB7EF5"/>
    <w:p w:rsidR="00BB7EF5" w:rsidRDefault="00BB7EF5" w:rsidP="00BB7EF5">
      <w:pPr>
        <w:rPr>
          <w:sz w:val="16"/>
        </w:rPr>
      </w:pPr>
      <w:r w:rsidRPr="00BB7EF5">
        <w:rPr>
          <w:rStyle w:val="Emphasis"/>
        </w:rPr>
        <w:t>Experts largely dismiss threats to China's growth</w:t>
      </w:r>
      <w:r w:rsidRPr="00BB7EF5">
        <w:rPr>
          <w:sz w:val="16"/>
        </w:rPr>
        <w:t xml:space="preserve">. </w:t>
      </w:r>
      <w:r w:rsidRPr="00BB7EF5">
        <w:rPr>
          <w:rStyle w:val="StyleBoldUnderline"/>
        </w:rPr>
        <w:t>Despite concerns</w:t>
      </w:r>
      <w:r w:rsidRPr="00BB7EF5">
        <w:rPr>
          <w:sz w:val="16"/>
        </w:rPr>
        <w:t xml:space="preserve">, including shadow banking and potential political and social upheaval, </w:t>
      </w:r>
      <w:r w:rsidRPr="00BB7EF5">
        <w:rPr>
          <w:rStyle w:val="StyleBoldUnderline"/>
        </w:rPr>
        <w:t xml:space="preserve">panelists at AsianInvestor's summit are </w:t>
      </w:r>
      <w:r w:rsidRPr="00BB7EF5">
        <w:rPr>
          <w:rStyle w:val="Emphasis"/>
        </w:rPr>
        <w:t>upbeat on China's growth prospects and stability.</w:t>
      </w:r>
      <w:r>
        <w:rPr>
          <w:rStyle w:val="Emphasis"/>
        </w:rPr>
        <w:t xml:space="preserve"> </w:t>
      </w:r>
      <w:r w:rsidRPr="00BB7EF5">
        <w:rPr>
          <w:sz w:val="16"/>
        </w:rPr>
        <w:t xml:space="preserve">All eyes are on China after the country's leadership change this March, with president Xi Jinping and his seven-strong Politburo Standing Committee tasked with controlling China's development over the next five years. A diverse panel of market analysts discussed their fears and expectations for these new leaders at AsianInvestor's recent Asian Investment Summit in Hong Kong. They considered how political and social change could impact portfolios as the government engineers a structural slowdown as it rebalances its economy towards domestic consumption. Tom Byrne, senior vice-president at </w:t>
      </w:r>
      <w:r w:rsidRPr="00BB7EF5">
        <w:rPr>
          <w:rStyle w:val="StyleBoldUnderline"/>
        </w:rPr>
        <w:t>credit agency Moody’s</w:t>
      </w:r>
      <w:r w:rsidRPr="00BB7EF5">
        <w:rPr>
          <w:sz w:val="16"/>
        </w:rPr>
        <w:t xml:space="preserve"> who oversees sovereign risk in Asia and the Middle East, </w:t>
      </w:r>
      <w:r w:rsidRPr="00BB7EF5">
        <w:rPr>
          <w:rStyle w:val="StyleBoldUnderline"/>
        </w:rPr>
        <w:t xml:space="preserve">sees </w:t>
      </w:r>
      <w:r w:rsidRPr="00BB7EF5">
        <w:rPr>
          <w:rStyle w:val="Emphasis"/>
        </w:rPr>
        <w:t>healthy growth</w:t>
      </w:r>
      <w:r w:rsidRPr="00BB7EF5">
        <w:rPr>
          <w:rStyle w:val="StyleBoldUnderline"/>
        </w:rPr>
        <w:t xml:space="preserve"> prospects for China over the next five years</w:t>
      </w:r>
      <w:r w:rsidRPr="00BB7EF5">
        <w:rPr>
          <w:sz w:val="16"/>
        </w:rPr>
        <w:t xml:space="preserve">, estimating that its GDP will maintain an annual 7-8% growth rate, with inflation at 2-3%. </w:t>
      </w:r>
      <w:r w:rsidRPr="00BB7EF5">
        <w:rPr>
          <w:rStyle w:val="StyleBoldUnderline"/>
        </w:rPr>
        <w:t>He points out that there have only been three periods of major economic reform in China</w:t>
      </w:r>
      <w:r w:rsidRPr="00BB7EF5">
        <w:rPr>
          <w:sz w:val="16"/>
        </w:rPr>
        <w:t xml:space="preserve">, the most recent of which was when China entered the World Trade Organisation in 2001. </w:t>
      </w:r>
      <w:r w:rsidRPr="00BB7EF5">
        <w:rPr>
          <w:rStyle w:val="StyleBoldUnderline"/>
        </w:rPr>
        <w:t>That helped to boost China's GDP to 10%, from 8% previously – meaning that maintaining a growth rate of 8% is equivalent to what it was a little over a decade ago</w:t>
      </w:r>
      <w:r w:rsidRPr="00BB7EF5">
        <w:rPr>
          <w:sz w:val="16"/>
        </w:rPr>
        <w:t xml:space="preserve">. The participants also note that </w:t>
      </w:r>
      <w:r w:rsidRPr="00BB7EF5">
        <w:rPr>
          <w:rStyle w:val="StyleBoldUnderline"/>
        </w:rPr>
        <w:t>domestic consumers will begin to drive China's growth</w:t>
      </w:r>
      <w:r w:rsidRPr="00BB7EF5">
        <w:rPr>
          <w:sz w:val="16"/>
        </w:rPr>
        <w:t xml:space="preserve">, rather than external investment. But as Stephen Joske, senior manager at AustralianSuper, points out, this economic transition will be far slower than many market pundits are forecasting, largely because China is still very much a poor and developing country in need of major investment. While Shanghai, Beijing, Shenzhen and Guangzhou are leading the way economically, the rest of the country still has a lot of catching up to do in terms of industrialisation, Joske says, adding that he expects China's economy to be driven by investment for a number of years yet. The issue of shadow banking – or non-bank lending – is also prominent in the minds of investors. However, Byrne sought to sooth frayed nerves, saying that while China's economy has become "very dependent on credit growth" post-2008, </w:t>
      </w:r>
      <w:r w:rsidRPr="00BB7EF5">
        <w:rPr>
          <w:rStyle w:val="StyleBoldUnderline"/>
        </w:rPr>
        <w:t xml:space="preserve">the country does not rely on external financing or have a large net-liability position, so the </w:t>
      </w:r>
      <w:r w:rsidRPr="00BB7EF5">
        <w:rPr>
          <w:rStyle w:val="Emphasis"/>
        </w:rPr>
        <w:t>chances of a 2008-style crash are remote</w:t>
      </w:r>
      <w:r w:rsidRPr="00BB7EF5">
        <w:rPr>
          <w:sz w:val="16"/>
        </w:rPr>
        <w:t>.</w:t>
      </w:r>
    </w:p>
    <w:p w:rsidR="005A13B1" w:rsidRPr="00BB7EF5" w:rsidRDefault="005A13B1" w:rsidP="00BB7EF5">
      <w:pPr>
        <w:rPr>
          <w:sz w:val="16"/>
        </w:rPr>
      </w:pPr>
    </w:p>
    <w:p w:rsidR="003A14D6" w:rsidRDefault="003A14D6" w:rsidP="003A14D6">
      <w:pPr>
        <w:pStyle w:val="Heading4"/>
      </w:pPr>
      <w:r>
        <w:t xml:space="preserve">Even if growth has slowed, it just provides us a brink. </w:t>
      </w:r>
    </w:p>
    <w:p w:rsidR="003A14D6" w:rsidRDefault="003A14D6" w:rsidP="003A14D6">
      <w:r w:rsidRPr="003A14D6">
        <w:rPr>
          <w:rStyle w:val="StyleStyleBold12pt"/>
        </w:rPr>
        <w:t>Silk, 6/13</w:t>
      </w:r>
      <w:r>
        <w:t xml:space="preserve"> (Richard, “Goldman Strategist’s 6% Call for China Growth,” 2013,  </w:t>
      </w:r>
      <w:r w:rsidRPr="003A14D6">
        <w:t>http://blogs.wsj.com/chinarealtime/2013/06/13/goldman-strategists-6-call-for-china-growth/</w:t>
      </w:r>
    </w:p>
    <w:p w:rsidR="003A14D6" w:rsidRDefault="003A14D6" w:rsidP="003A14D6"/>
    <w:p w:rsidR="003A14D6" w:rsidRPr="003A14D6" w:rsidRDefault="003A14D6" w:rsidP="003A14D6">
      <w:pPr>
        <w:rPr>
          <w:sz w:val="16"/>
        </w:rPr>
      </w:pPr>
      <w:r w:rsidRPr="003A14D6">
        <w:rPr>
          <w:sz w:val="16"/>
        </w:rPr>
        <w:t xml:space="preserve">A steady drizzle of disappointing data in the last few weeks on everything from exports to electricity generation has experts busily downgrading their forecasts for China’s economy. </w:t>
      </w:r>
      <w:r w:rsidRPr="003A14D6">
        <w:rPr>
          <w:rStyle w:val="StyleBoldUnderline"/>
        </w:rPr>
        <w:t>Most expect between 7% and 8% growth this year</w:t>
      </w:r>
      <w:r w:rsidRPr="003A14D6">
        <w:rPr>
          <w:sz w:val="16"/>
        </w:rPr>
        <w:t xml:space="preserve">, after a decade of world-beating double-digit rates. Looking further out, some analysts expect things to get worse. </w:t>
      </w:r>
      <w:r w:rsidRPr="003A14D6">
        <w:rPr>
          <w:rStyle w:val="StyleBoldUnderline"/>
        </w:rPr>
        <w:t>“China has basically said goodbye to 8% GDP growth in spirit if not in statistics and will have to embrace slower growth</w:t>
      </w:r>
      <w:r w:rsidRPr="003A14D6">
        <w:rPr>
          <w:sz w:val="16"/>
        </w:rPr>
        <w:t xml:space="preserve">, with the average annual growth rate in the next seven years to 2020 perhaps falling to the vicinity of 6%,” wrote Goldman Sachs GS -1.75% China strategist Jiming Ha in a June 10 research report. </w:t>
      </w:r>
      <w:r w:rsidRPr="003A14D6">
        <w:rPr>
          <w:rStyle w:val="StyleBoldUnderline"/>
        </w:rPr>
        <w:t>There used to be a widely held view that China had to maintain growth of 8% to keep a lid on social unrest; now, the official target is 7.5% and analysts think 7% may still be within the government’s comfort zone. But anything less than that would cross a psychological threshold</w:t>
      </w:r>
      <w:r w:rsidRPr="003A14D6">
        <w:rPr>
          <w:sz w:val="16"/>
        </w:rPr>
        <w:t>, taking growth to its lowest levels in more than 20 years.</w:t>
      </w:r>
    </w:p>
    <w:p w:rsidR="003A14D6" w:rsidRDefault="003A14D6" w:rsidP="003A14D6"/>
    <w:p w:rsidR="005A13B1" w:rsidRDefault="005A13B1" w:rsidP="003A14D6"/>
    <w:p w:rsidR="009071D6" w:rsidRDefault="00DC1A9F" w:rsidP="006E1851">
      <w:pPr>
        <w:pStyle w:val="Heading3"/>
      </w:pPr>
      <w:r>
        <w:lastRenderedPageBreak/>
        <w:t>A2: Hege</w:t>
      </w:r>
      <w:r w:rsidR="00BC6148">
        <w:t>/Miltiary</w:t>
      </w:r>
      <w:r>
        <w:t xml:space="preserve"> Turns</w:t>
      </w:r>
    </w:p>
    <w:p w:rsidR="009071D6" w:rsidRDefault="009071D6" w:rsidP="009071D6">
      <w:pPr>
        <w:pStyle w:val="Heading4"/>
      </w:pPr>
      <w:r>
        <w:t xml:space="preserve">China’s involvement is economic, not hegemonic. </w:t>
      </w:r>
    </w:p>
    <w:p w:rsidR="009071D6" w:rsidRDefault="009071D6" w:rsidP="009071D6">
      <w:r w:rsidRPr="001C3FA0">
        <w:rPr>
          <w:rStyle w:val="StyleStyleBold12pt"/>
        </w:rPr>
        <w:t>León-Manríquez ’12</w:t>
      </w:r>
      <w:r>
        <w:t xml:space="preserve"> (</w:t>
      </w:r>
      <w:r w:rsidRPr="009F03F4">
        <w:t xml:space="preserve">José Luis León-Manríquez is Professor of International and East Asian Studies at the Metropolitan Autonomous University in Mexico City. </w:t>
      </w:r>
      <w:r>
        <w:t>“</w:t>
      </w:r>
      <w:r w:rsidRPr="009F03F4">
        <w:t>Should we worry about China’s engagement in Latin America?</w:t>
      </w:r>
      <w:r>
        <w:t xml:space="preserve">” </w:t>
      </w:r>
      <w:r w:rsidRPr="009F03F4">
        <w:t>08/06/2012</w:t>
      </w:r>
      <w:r>
        <w:t xml:space="preserve">, </w:t>
      </w:r>
      <w:hyperlink r:id="rId36" w:history="1">
        <w:r w:rsidRPr="00C305FC">
          <w:rPr>
            <w:rStyle w:val="Hyperlink"/>
          </w:rPr>
          <w:t>http://www.europesworld.org/NewEnglish/Home_old/PartnerPosts/tabid/671/PostID/3100/language/en-US/Default.aspx</w:t>
        </w:r>
      </w:hyperlink>
      <w:r>
        <w:t>)</w:t>
      </w:r>
    </w:p>
    <w:p w:rsidR="009071D6" w:rsidRDefault="009071D6" w:rsidP="009071D6"/>
    <w:p w:rsidR="009071D6" w:rsidRPr="005B1092" w:rsidRDefault="009071D6" w:rsidP="009071D6">
      <w:pPr>
        <w:rPr>
          <w:rStyle w:val="StyleBoldUnderline"/>
        </w:rPr>
      </w:pPr>
      <w:r w:rsidRPr="00C04371">
        <w:rPr>
          <w:sz w:val="16"/>
        </w:rPr>
        <w:t xml:space="preserve">But I argue rather, at least for the time being, that </w:t>
      </w:r>
      <w:r w:rsidRPr="005B1092">
        <w:rPr>
          <w:rStyle w:val="StyleBoldUnderline"/>
        </w:rPr>
        <w:t>China doesn’t have fully fledged hegemonic intentions in Latin America.</w:t>
      </w:r>
      <w:r w:rsidRPr="00C04371">
        <w:rPr>
          <w:sz w:val="16"/>
        </w:rPr>
        <w:t xml:space="preserve"> Unlike the USSR during the Cold War, </w:t>
      </w:r>
      <w:r w:rsidRPr="005B1092">
        <w:rPr>
          <w:rStyle w:val="StyleBoldUnderline"/>
        </w:rPr>
        <w:t>the Chinese strategy</w:t>
      </w:r>
      <w:r w:rsidRPr="00C04371">
        <w:rPr>
          <w:sz w:val="16"/>
        </w:rPr>
        <w:t xml:space="preserve"> for the LAC region is </w:t>
      </w:r>
      <w:r w:rsidRPr="005B1092">
        <w:rPr>
          <w:rStyle w:val="StyleBoldUnderline"/>
        </w:rPr>
        <w:t>much more economic than either ideological or geopolitical</w:t>
      </w:r>
      <w:r w:rsidRPr="00C04371">
        <w:rPr>
          <w:sz w:val="16"/>
        </w:rPr>
        <w:t xml:space="preserve">. By stating this, I am not buying the Chinese mantra of a “peaceful rise”. As far as I can see, no great power behaves as Saint Francis of Assisi. I therefore subscribe to the neorealist idea that </w:t>
      </w:r>
      <w:r w:rsidRPr="005B1092">
        <w:rPr>
          <w:rStyle w:val="StyleBoldUnderline"/>
        </w:rPr>
        <w:t>power politics is explained by states’ capabilities and interests. The subjective intentions of political leaders are usually constrained by systemic arrangements in the international arena.</w:t>
      </w:r>
    </w:p>
    <w:p w:rsidR="009071D6" w:rsidRPr="005B1092" w:rsidRDefault="009071D6" w:rsidP="009071D6"/>
    <w:p w:rsidR="009071D6" w:rsidRDefault="009071D6" w:rsidP="009071D6">
      <w:pPr>
        <w:pStyle w:val="Heading4"/>
      </w:pPr>
      <w:r>
        <w:t>China influence allows for cooperation instead of US dominance.</w:t>
      </w:r>
    </w:p>
    <w:p w:rsidR="009071D6" w:rsidRDefault="009071D6" w:rsidP="009071D6">
      <w:r w:rsidRPr="007E140F">
        <w:rPr>
          <w:rStyle w:val="StyleStyleBold12pt"/>
        </w:rPr>
        <w:t>Shapiro, ‘5</w:t>
      </w:r>
      <w:r>
        <w:t xml:space="preserve"> (Charles S., U.S. Department of State, “Chinese Engagement in Latin America Should Enhance U.S.,” Senate Foreign Relations Committee on the Western Hemisphere, September 21, 2005, </w:t>
      </w:r>
      <w:r w:rsidRPr="00AE102E">
        <w:t>http://archives.uruguay.usembassy.gov/usaweb/paginas/527-00EN.shtml</w:t>
      </w:r>
      <w:r>
        <w:t>)</w:t>
      </w:r>
    </w:p>
    <w:p w:rsidR="009071D6" w:rsidRDefault="009071D6" w:rsidP="009071D6"/>
    <w:p w:rsidR="009071D6" w:rsidRPr="007E140F" w:rsidRDefault="009071D6" w:rsidP="009071D6">
      <w:pPr>
        <w:rPr>
          <w:sz w:val="16"/>
        </w:rPr>
      </w:pPr>
      <w:r w:rsidRPr="007E140F">
        <w:rPr>
          <w:sz w:val="16"/>
        </w:rPr>
        <w:t xml:space="preserve">As </w:t>
      </w:r>
      <w:r w:rsidRPr="007E140F">
        <w:rPr>
          <w:rStyle w:val="StyleBoldUnderline"/>
        </w:rPr>
        <w:t>China's engagement in the region</w:t>
      </w:r>
      <w:r w:rsidRPr="007E140F">
        <w:rPr>
          <w:sz w:val="16"/>
        </w:rPr>
        <w:t xml:space="preserve"> expands, the United States hopes this </w:t>
      </w:r>
      <w:r w:rsidRPr="007E140F">
        <w:rPr>
          <w:rStyle w:val="StyleBoldUnderline"/>
        </w:rPr>
        <w:t>will produce positive benefits and not detract from the U.S. hemispheric agenda.</w:t>
      </w:r>
      <w:r w:rsidRPr="007E140F">
        <w:rPr>
          <w:sz w:val="16"/>
        </w:rPr>
        <w:t xml:space="preserve"> "We support China's engagement in the region in ways that create prosperity and promote transparency, good governance, and respect for human rights," Shapiro said. "We need to work with China and with our friends and allies to ensure that every effort is taken to promote polices that converge with our interests." He said the United States will continue to monitor China's presence in the Latin America to ensure that it does not detract from the U.S. goals of prosperity, democracy and respect for human right in the region. Shapiro concluded that </w:t>
      </w:r>
      <w:r w:rsidRPr="007E140F">
        <w:rPr>
          <w:rStyle w:val="StyleBoldUnderline"/>
        </w:rPr>
        <w:t>China's increased engagement in Latin America should lead to increased cooperation between the United States</w:t>
      </w:r>
      <w:r w:rsidRPr="007E140F">
        <w:rPr>
          <w:sz w:val="16"/>
        </w:rPr>
        <w:t xml:space="preserve">, China and Latin American and Caribbean governments, while not diminishing U.S. capabilities and influence in the region. </w:t>
      </w:r>
      <w:r w:rsidRPr="007E140F">
        <w:rPr>
          <w:rStyle w:val="StyleBoldUnderline"/>
        </w:rPr>
        <w:t>"Our allies throughout Latin America believe good U.S.-China relations are important to global peace, prosperity and stability,"</w:t>
      </w:r>
      <w:r w:rsidRPr="007E140F">
        <w:rPr>
          <w:sz w:val="16"/>
        </w:rPr>
        <w:t xml:space="preserve"> he said. "</w:t>
      </w:r>
      <w:r w:rsidRPr="007E140F">
        <w:rPr>
          <w:rStyle w:val="StyleBoldUnderline"/>
        </w:rPr>
        <w:t>Our efforts to work with China should enhance</w:t>
      </w:r>
      <w:r w:rsidRPr="007E140F">
        <w:rPr>
          <w:sz w:val="16"/>
        </w:rPr>
        <w:t>, not impair,</w:t>
      </w:r>
      <w:r w:rsidRPr="007E140F">
        <w:rPr>
          <w:rStyle w:val="StyleBoldUnderline"/>
        </w:rPr>
        <w:t xml:space="preserve"> our regional alliances."</w:t>
      </w:r>
    </w:p>
    <w:p w:rsidR="009071D6" w:rsidRPr="009071D6" w:rsidRDefault="009071D6" w:rsidP="009071D6"/>
    <w:p w:rsidR="00DC1A9F" w:rsidRDefault="00DC1A9F" w:rsidP="00DC1A9F">
      <w:pPr>
        <w:pStyle w:val="Heading4"/>
      </w:pPr>
      <w:r>
        <w:t xml:space="preserve">China engagement only effects economic growth – it doesn’t link to your security or political influence impacts. </w:t>
      </w:r>
    </w:p>
    <w:p w:rsidR="00DC1A9F" w:rsidRDefault="00C04371" w:rsidP="00DC1A9F">
      <w:r>
        <w:rPr>
          <w:rStyle w:val="StyleStyleBold12pt"/>
        </w:rPr>
        <w:t>Cunningham</w:t>
      </w:r>
      <w:r w:rsidR="00DC1A9F" w:rsidRPr="00DC1A9F">
        <w:rPr>
          <w:rStyle w:val="StyleStyleBold12pt"/>
        </w:rPr>
        <w:t xml:space="preserve"> ’11</w:t>
      </w:r>
      <w:r w:rsidR="00DC1A9F">
        <w:t xml:space="preserve"> (Nelson, McLarty Associates, “China, Latin America, and the United States: The New Triangle,” January 2011, Woodrow Wilson International Center for Scholars Institute of the Americas)</w:t>
      </w:r>
    </w:p>
    <w:p w:rsidR="00DC1A9F" w:rsidRDefault="00DC1A9F" w:rsidP="00DC1A9F"/>
    <w:p w:rsidR="00DC1A9F" w:rsidRDefault="00DC1A9F" w:rsidP="00DC1A9F">
      <w:pPr>
        <w:rPr>
          <w:sz w:val="16"/>
        </w:rPr>
      </w:pPr>
      <w:r w:rsidRPr="00C04371">
        <w:rPr>
          <w:sz w:val="16"/>
        </w:rPr>
        <w:t xml:space="preserve">Nelson Cunningham of McLarty Associates argued that from a strategic perspective, </w:t>
      </w:r>
      <w:r w:rsidRPr="00C04371">
        <w:rPr>
          <w:rStyle w:val="Emphasis"/>
        </w:rPr>
        <w:t xml:space="preserve">China’s interests appear to be purely commercial. </w:t>
      </w:r>
      <w:r w:rsidRPr="00C04371">
        <w:rPr>
          <w:sz w:val="16"/>
        </w:rPr>
        <w:t xml:space="preserve">This is distinct from Russia’s ideologically-based military and diplomatic alliance with the government of Venezuela, described by Cunningham as aimed at balancing US influence in the region. </w:t>
      </w:r>
      <w:r w:rsidRPr="00C04371">
        <w:rPr>
          <w:rStyle w:val="StyleBoldUnderline"/>
        </w:rPr>
        <w:t xml:space="preserve">Latin American countries may have initially pursued the Chinese </w:t>
      </w:r>
      <w:r w:rsidRPr="00C04371">
        <w:rPr>
          <w:rStyle w:val="StyleBoldUnderline"/>
        </w:rPr>
        <w:lastRenderedPageBreak/>
        <w:t>market to serve as a “strategic counterweight</w:t>
      </w:r>
      <w:r w:rsidRPr="00C04371">
        <w:rPr>
          <w:sz w:val="16"/>
        </w:rPr>
        <w:t xml:space="preserve">” to the region’s historical commercial and political dependence on the United States. </w:t>
      </w:r>
      <w:r w:rsidRPr="00C04371">
        <w:rPr>
          <w:rStyle w:val="StyleBoldUnderline"/>
        </w:rPr>
        <w:t>Yet the relationship has not necessarily fulfilled these expectations</w:t>
      </w:r>
      <w:r w:rsidRPr="00C04371">
        <w:rPr>
          <w:sz w:val="16"/>
        </w:rPr>
        <w:t>. For example, popular accusations have been leveled against Brazilian President “Lula” da Silva that China took advantage of him through both the commercial arrangements between the two countries and in negotiations over China’s accession to the WTO.</w:t>
      </w:r>
      <w:r w:rsidR="00C04371" w:rsidRPr="00C04371">
        <w:rPr>
          <w:sz w:val="16"/>
        </w:rPr>
        <w:t xml:space="preserve"> </w:t>
      </w:r>
      <w:r w:rsidRPr="00C04371">
        <w:rPr>
          <w:rStyle w:val="StyleBoldUnderline"/>
        </w:rPr>
        <w:t>Building a strategic relationship with China is challenging not only because of low levels of Chinese investment in the region</w:t>
      </w:r>
      <w:r w:rsidRPr="00C04371">
        <w:rPr>
          <w:sz w:val="16"/>
        </w:rPr>
        <w:t xml:space="preserve">, but also because the investment that does occur generally employs Chinese laborers and materials brought over for specific infrastructure projects. While China’s lack of human rights and environmental restrictions makes it an easier commercial partner as compared to the United States and Europe, </w:t>
      </w:r>
      <w:r w:rsidRPr="00C04371">
        <w:rPr>
          <w:rStyle w:val="StyleBoldUnderline"/>
        </w:rPr>
        <w:t>the relationship lacks the deep cultural kinship that exists between Latin America and these other two areas of the world</w:t>
      </w:r>
      <w:r w:rsidRPr="00C04371">
        <w:rPr>
          <w:sz w:val="16"/>
        </w:rPr>
        <w:t xml:space="preserve">. Within this context, Cunningham posited that </w:t>
      </w:r>
      <w:r w:rsidRPr="00C04371">
        <w:rPr>
          <w:rStyle w:val="StyleBoldUnderline"/>
        </w:rPr>
        <w:t>the relationship between China and Latin America will remain strictly commercial</w:t>
      </w:r>
      <w:r w:rsidRPr="00C04371">
        <w:rPr>
          <w:sz w:val="16"/>
        </w:rPr>
        <w:t>, but recommended that the United States be vigilant regarding the way that increasing commercial ties can transform into political alliances. In order for the United States to maintain its privileged relationship with the region, it must compete with China at the commercial level. This consists of lowering trade barriers to Latin American exports and expanding pre- existing commercial and corporate ties.</w:t>
      </w:r>
    </w:p>
    <w:p w:rsidR="00BD28E3" w:rsidRDefault="00BD28E3" w:rsidP="00BD28E3"/>
    <w:p w:rsidR="00C258AF" w:rsidRDefault="00C258AF" w:rsidP="00C258AF">
      <w:pPr>
        <w:pStyle w:val="Heading4"/>
      </w:pPr>
      <w:r>
        <w:t xml:space="preserve">China’s rise is peaceful but economic downturn triggers the worst impacts – We have comparative evidence. </w:t>
      </w:r>
    </w:p>
    <w:p w:rsidR="00BD28E3" w:rsidRPr="00C258AF" w:rsidRDefault="00C258AF" w:rsidP="00C258AF">
      <w:r w:rsidRPr="00C258AF">
        <w:rPr>
          <w:rStyle w:val="StyleStyleBold12pt"/>
        </w:rPr>
        <w:t>Japan Times ’12</w:t>
      </w:r>
      <w:r w:rsidRPr="00C258AF">
        <w:t xml:space="preserve"> (</w:t>
      </w:r>
      <w:r>
        <w:t>“</w:t>
      </w:r>
      <w:r w:rsidR="00BD28E3" w:rsidRPr="00C258AF">
        <w:t>The real ‘China threat’</w:t>
      </w:r>
      <w:r>
        <w:t xml:space="preserve">” </w:t>
      </w:r>
      <w:r w:rsidR="00BD28E3" w:rsidRPr="00C258AF">
        <w:t>Mar 8, 2012</w:t>
      </w:r>
      <w:r>
        <w:t xml:space="preserve">, </w:t>
      </w:r>
      <w:hyperlink r:id="rId37" w:anchor=".UcZZdiMoze4" w:history="1">
        <w:r w:rsidR="00BD28E3" w:rsidRPr="00C258AF">
          <w:t>http://www.japantimes.co.jp/opinion/2012/03/08/editorials/the-real-china-threat/#.UcZZdiMoze4</w:t>
        </w:r>
      </w:hyperlink>
      <w:r>
        <w:t>)</w:t>
      </w:r>
    </w:p>
    <w:p w:rsidR="00BD28E3" w:rsidRPr="00BD28E3" w:rsidRDefault="00BD28E3" w:rsidP="00BD28E3"/>
    <w:p w:rsidR="00BD28E3" w:rsidRPr="00C258AF" w:rsidRDefault="00BD28E3" w:rsidP="00BD28E3">
      <w:pPr>
        <w:rPr>
          <w:sz w:val="16"/>
        </w:rPr>
      </w:pPr>
      <w:r w:rsidRPr="00C258AF">
        <w:rPr>
          <w:rStyle w:val="StyleBoldUnderline"/>
        </w:rPr>
        <w:t>Considerable attention has been devoted to the threat seemingly posed by the growth of China’s power and influence</w:t>
      </w:r>
      <w:r w:rsidRPr="00C258AF">
        <w:rPr>
          <w:sz w:val="16"/>
        </w:rPr>
        <w:t>. It seems like every week the country is marking some new “first” in its military modernization program, all of which are said to be underwritten by a desire to become the pre-eminent power in Asia.</w:t>
      </w:r>
      <w:r w:rsidR="00C258AF" w:rsidRPr="00C258AF">
        <w:rPr>
          <w:sz w:val="16"/>
        </w:rPr>
        <w:t xml:space="preserve"> </w:t>
      </w:r>
      <w:r w:rsidRPr="00C258AF">
        <w:rPr>
          <w:sz w:val="16"/>
        </w:rPr>
        <w:t xml:space="preserve">In fact, </w:t>
      </w:r>
      <w:r w:rsidRPr="00C258AF">
        <w:rPr>
          <w:rStyle w:val="StyleBoldUnderline"/>
        </w:rPr>
        <w:t>if China threatens international stability, it is more likely an economic rather than a military challenge. And the problem is not China’s strength that should be the focus of policymakers, but its weaknesses. The unraveling of the Chinese economy would deal a body blow to the global economy and ripple through the region and the world.</w:t>
      </w:r>
      <w:r w:rsidR="00C258AF">
        <w:rPr>
          <w:rStyle w:val="StyleBoldUnderline"/>
        </w:rPr>
        <w:t xml:space="preserve"> </w:t>
      </w:r>
      <w:r w:rsidRPr="00C258AF">
        <w:rPr>
          <w:sz w:val="16"/>
        </w:rPr>
        <w:t>The China story in modern memory has been its outstanding growth. The country has registered 10 percent growth on average for three decades, overtaking Japan to become the world’s second largest economy and the world’s largest exporter of goods.</w:t>
      </w:r>
      <w:r w:rsidR="00C258AF" w:rsidRPr="00C258AF">
        <w:rPr>
          <w:sz w:val="16"/>
        </w:rPr>
        <w:t xml:space="preserve"> </w:t>
      </w:r>
      <w:r w:rsidRPr="00C258AF">
        <w:rPr>
          <w:sz w:val="16"/>
        </w:rPr>
        <w:t>Hundreds of millions of people have been lifted out of poverty and its middle class is now equal to or exceeds in size the entire population of most countries. Its dynamism powered the global economy. Despite the downturn triggered in 2008, China’s economic resilience, while the rest of the world flirted with a new depression, imbued the country with a status and image that exceeds its actual wealth.</w:t>
      </w:r>
      <w:r w:rsidR="00C258AF" w:rsidRPr="00C258AF">
        <w:rPr>
          <w:sz w:val="16"/>
        </w:rPr>
        <w:t xml:space="preserve"> </w:t>
      </w:r>
      <w:r w:rsidRPr="00C258AF">
        <w:rPr>
          <w:sz w:val="16"/>
        </w:rPr>
        <w:t xml:space="preserve">In recent months, however, </w:t>
      </w:r>
      <w:r w:rsidRPr="00C258AF">
        <w:rPr>
          <w:rStyle w:val="StyleBoldUnderline"/>
        </w:rPr>
        <w:t>economists are troubled by the prospect of a “hard landing” as the Chinese economy slows</w:t>
      </w:r>
      <w:r w:rsidRPr="00C258AF">
        <w:rPr>
          <w:sz w:val="16"/>
        </w:rPr>
        <w:t>. The country’s manufacturing sector has shrunk for four consecutive months, as global demand slows. With a glut of housing — it is estimated that there are 10 million to 65 million unoccupied units nationwide — the average prices for homes have fallen in 100 cities for five consecutive months.</w:t>
      </w:r>
      <w:r w:rsidR="00C258AF" w:rsidRPr="00C258AF">
        <w:rPr>
          <w:sz w:val="16"/>
        </w:rPr>
        <w:t xml:space="preserve"> </w:t>
      </w:r>
      <w:r w:rsidRPr="00C258AF">
        <w:rPr>
          <w:sz w:val="16"/>
        </w:rPr>
        <w:t>Meanwhile, consumer goods prices are creeping up, with inflation hitting 4.5 percent in January; food prices, which make up a third of the consumer index, ballooned 10.5 percent in January.</w:t>
      </w:r>
      <w:r w:rsidR="00C258AF" w:rsidRPr="00C258AF">
        <w:rPr>
          <w:sz w:val="16"/>
        </w:rPr>
        <w:t xml:space="preserve"> </w:t>
      </w:r>
      <w:r w:rsidRPr="00C258AF">
        <w:rPr>
          <w:sz w:val="16"/>
        </w:rPr>
        <w:t>Real estate problems are especially worrisome. The real estate sector is said to account for about 20 percent of the Chinese economy. It is the primary asset of many households; a widespread drop in value could stir unrest.</w:t>
      </w:r>
      <w:r w:rsidR="00C258AF" w:rsidRPr="00C258AF">
        <w:rPr>
          <w:sz w:val="16"/>
        </w:rPr>
        <w:t xml:space="preserve"> </w:t>
      </w:r>
      <w:r w:rsidRPr="00C258AF">
        <w:rPr>
          <w:sz w:val="16"/>
        </w:rPr>
        <w:t>But the spillover effects are most troubling. Local governments rely on land sales to raise revenues; in 2011, land sale revenues dropped 13 percent year on year.</w:t>
      </w:r>
      <w:r w:rsidR="00C258AF" w:rsidRPr="00C258AF">
        <w:rPr>
          <w:sz w:val="16"/>
        </w:rPr>
        <w:t xml:space="preserve"> </w:t>
      </w:r>
      <w:r w:rsidRPr="00C258AF">
        <w:rPr>
          <w:sz w:val="16"/>
        </w:rPr>
        <w:t>Banks have considerable exposure to the real estate market. Banks were also the primary vehicle for the massive stimulus program that Beijing implemented after the 2007-08 financial crisis to stave off a downturn. There is little faith that those funds were invested well and there are concerns about a banking crisis when those loans come due.</w:t>
      </w:r>
      <w:r w:rsidR="00C258AF" w:rsidRPr="00C258AF">
        <w:rPr>
          <w:sz w:val="16"/>
        </w:rPr>
        <w:t xml:space="preserve"> </w:t>
      </w:r>
      <w:r w:rsidRPr="00C258AF">
        <w:rPr>
          <w:sz w:val="16"/>
        </w:rPr>
        <w:t xml:space="preserve">Most economists anticipate a gradual slowing of the Chinese economy, a drop from double-digit growth to a more reasonable level. After expanding 9.2 percent in 2011, the World Bank estimated in November that China will register growth in excess of 8 percent in 2012, although some fear that 8 percent could be a ceiling. </w:t>
      </w:r>
      <w:r w:rsidRPr="00C258AF">
        <w:rPr>
          <w:rStyle w:val="StyleBoldUnderline"/>
        </w:rPr>
        <w:t>It is a core belief in China that 8 percent growth is the minimum necessary to absorb new labor market entrants and workers displaced by privatization.</w:t>
      </w:r>
      <w:r w:rsidR="00C258AF">
        <w:rPr>
          <w:rStyle w:val="StyleBoldUnderline"/>
        </w:rPr>
        <w:t xml:space="preserve"> </w:t>
      </w:r>
      <w:r w:rsidRPr="00C258AF">
        <w:rPr>
          <w:rStyle w:val="StyleBoldUnderline"/>
        </w:rPr>
        <w:t>Anything less risks social unrest and potential political instability.</w:t>
      </w:r>
      <w:r w:rsidRPr="00C258AF">
        <w:rPr>
          <w:sz w:val="16"/>
        </w:rPr>
        <w:t xml:space="preserve"> It is not at all clear how the Beijing government — or the people — will handle a downturn like that which has gripped the advanced economies during the last few years. </w:t>
      </w:r>
      <w:r w:rsidRPr="00C258AF">
        <w:rPr>
          <w:rStyle w:val="StyleBoldUnderline"/>
        </w:rPr>
        <w:t>Will it unleash nationalism?</w:t>
      </w:r>
      <w:r w:rsidRPr="00C258AF">
        <w:rPr>
          <w:sz w:val="16"/>
        </w:rPr>
        <w:t xml:space="preserve"> Will China look overseas for scapegoats to distract the public?</w:t>
      </w:r>
      <w:r w:rsidR="00C258AF" w:rsidRPr="00C258AF">
        <w:rPr>
          <w:sz w:val="16"/>
        </w:rPr>
        <w:t xml:space="preserve"> </w:t>
      </w:r>
      <w:r w:rsidRPr="00C258AF">
        <w:rPr>
          <w:rStyle w:val="StyleBoldUnderline"/>
        </w:rPr>
        <w:t>And how will a downturn impact those economies, like Japan’s</w:t>
      </w:r>
      <w:r w:rsidRPr="00C258AF">
        <w:rPr>
          <w:sz w:val="16"/>
        </w:rPr>
        <w:t xml:space="preserve">, that have grown on </w:t>
      </w:r>
      <w:r w:rsidRPr="00C258AF">
        <w:rPr>
          <w:sz w:val="16"/>
        </w:rPr>
        <w:lastRenderedPageBreak/>
        <w:t>the back of China’s own expansion?</w:t>
      </w:r>
      <w:r w:rsidR="00C258AF" w:rsidRPr="00C258AF">
        <w:rPr>
          <w:sz w:val="16"/>
        </w:rPr>
        <w:t xml:space="preserve"> </w:t>
      </w:r>
      <w:r w:rsidRPr="00C258AF">
        <w:rPr>
          <w:sz w:val="16"/>
        </w:rPr>
        <w:t xml:space="preserve">Most observers believe that </w:t>
      </w:r>
      <w:r w:rsidRPr="00C258AF">
        <w:rPr>
          <w:rStyle w:val="StyleBoldUnderline"/>
        </w:rPr>
        <w:t>the stakes as too high</w:t>
      </w:r>
      <w:r w:rsidRPr="00C258AF">
        <w:rPr>
          <w:sz w:val="16"/>
        </w:rPr>
        <w:t xml:space="preserve"> — especially during a time of political transition — for the economic situation in China to get out of hand. In other words, the Chinese government will do whatever is necessary to keep the economy expanding and maintain popular support.</w:t>
      </w:r>
    </w:p>
    <w:p w:rsidR="00BD28E3" w:rsidRPr="00BD28E3" w:rsidRDefault="00BD28E3" w:rsidP="00BD28E3"/>
    <w:p w:rsidR="00BD28E3" w:rsidRPr="00BD28E3" w:rsidRDefault="00C258AF" w:rsidP="00BD28E3">
      <w:r>
        <w:t xml:space="preserve"> </w:t>
      </w:r>
    </w:p>
    <w:p w:rsidR="00DC1A9F" w:rsidRDefault="00DC1A9F" w:rsidP="00DC1A9F"/>
    <w:p w:rsidR="006E1851" w:rsidRPr="00456731" w:rsidRDefault="006E1851" w:rsidP="00456731"/>
    <w:p w:rsidR="007B5017" w:rsidRDefault="007B5017" w:rsidP="007B5017">
      <w:pPr>
        <w:pStyle w:val="Heading3"/>
      </w:pPr>
      <w:r>
        <w:lastRenderedPageBreak/>
        <w:t>A2: China Bad</w:t>
      </w:r>
      <w:r w:rsidR="009F03F4">
        <w:t xml:space="preserve"> – </w:t>
      </w:r>
      <w:r w:rsidR="00BC6148">
        <w:t>LA Econ</w:t>
      </w:r>
    </w:p>
    <w:p w:rsidR="007B5017" w:rsidRDefault="007B5017" w:rsidP="007B5017">
      <w:pPr>
        <w:pStyle w:val="Heading4"/>
      </w:pPr>
      <w:r>
        <w:t xml:space="preserve">Mutually beneficial and results in more aid &amp; development for Latin America. </w:t>
      </w:r>
    </w:p>
    <w:p w:rsidR="007B5017" w:rsidRDefault="007B5017" w:rsidP="007B5017">
      <w:r w:rsidRPr="004E36AA">
        <w:rPr>
          <w:rStyle w:val="StyleStyleBold12pt"/>
        </w:rPr>
        <w:t>Mingde, ‘12</w:t>
      </w:r>
      <w:r>
        <w:t xml:space="preserve"> (</w:t>
      </w:r>
      <w:r w:rsidRPr="00544B79">
        <w:t xml:space="preserve">Zhang </w:t>
      </w:r>
      <w:r>
        <w:t xml:space="preserve">is a </w:t>
      </w:r>
      <w:r w:rsidRPr="00544B79">
        <w:t>professor of diplomatic policy at the Shanghai Institutes for International Studies in China.</w:t>
      </w:r>
      <w:r>
        <w:t xml:space="preserve"> “A senior Shanghai scholar says China poses no threat to the region,” Americas Quarterly, </w:t>
      </w:r>
      <w:r w:rsidRPr="00544B79">
        <w:t>January 11, 2012</w:t>
      </w:r>
      <w:r>
        <w:t xml:space="preserve">, </w:t>
      </w:r>
      <w:r w:rsidRPr="00544B79">
        <w:t>http://www.americasquarterly.org/Mingde</w:t>
      </w:r>
      <w:r>
        <w:t>)</w:t>
      </w:r>
    </w:p>
    <w:p w:rsidR="007B5017" w:rsidRDefault="007B5017" w:rsidP="007B5017"/>
    <w:p w:rsidR="003B42FC" w:rsidRPr="005B1092" w:rsidRDefault="007B5017" w:rsidP="003B42FC">
      <w:pPr>
        <w:rPr>
          <w:sz w:val="16"/>
        </w:rPr>
      </w:pPr>
      <w:r w:rsidRPr="004E36AA">
        <w:rPr>
          <w:sz w:val="16"/>
        </w:rPr>
        <w:t xml:space="preserve">In some quarters, </w:t>
      </w:r>
      <w:r w:rsidRPr="004E36AA">
        <w:rPr>
          <w:rStyle w:val="StyleBoldUnderline"/>
        </w:rPr>
        <w:t>we hear concerns about the so-called “China threat” and “China looting”</w:t>
      </w:r>
      <w:r w:rsidRPr="004E36AA">
        <w:rPr>
          <w:sz w:val="16"/>
        </w:rPr>
        <w:t xml:space="preserve"> (that unfair trade practices will undermine local economies). </w:t>
      </w:r>
      <w:r w:rsidRPr="004E36AA">
        <w:rPr>
          <w:rStyle w:val="Emphasis"/>
        </w:rPr>
        <w:t>Nothing could be further from the truth</w:t>
      </w:r>
      <w:r w:rsidRPr="004E36AA">
        <w:rPr>
          <w:rStyle w:val="StyleBoldUnderline"/>
        </w:rPr>
        <w:t>: the China–Latin America relationship is normal and founded on mutual respect</w:t>
      </w:r>
      <w:r w:rsidRPr="004E36AA">
        <w:rPr>
          <w:sz w:val="16"/>
        </w:rPr>
        <w:t xml:space="preserve"> and interest. China’s growth of investment and trade in Latin America is organized entirely around the principles of cooperation, mutual benefit and common development. </w:t>
      </w:r>
      <w:r w:rsidRPr="004E36AA">
        <w:rPr>
          <w:rStyle w:val="StyleBoldUnderline"/>
        </w:rPr>
        <w:t>Some people also claim that the development of China–Latin America relations, especially economic and trade relations, threatens the interests of other powers in Latin America. I believe the contrary. Our economic and trade relations do not pose any potential threat to the interests of the United States and European countries in Latin America; they will instead help to alleviate the pressure on the U.S. and European countries to provide aid to Latin America</w:t>
      </w:r>
      <w:r w:rsidRPr="004E36AA">
        <w:rPr>
          <w:sz w:val="16"/>
        </w:rPr>
        <w:t>.</w:t>
      </w:r>
    </w:p>
    <w:p w:rsidR="00806067" w:rsidRDefault="00806067" w:rsidP="00806067"/>
    <w:p w:rsidR="005B1092" w:rsidRPr="005B1092" w:rsidRDefault="005B1092" w:rsidP="005B1092">
      <w:pPr>
        <w:pStyle w:val="Heading4"/>
        <w:rPr>
          <w:rStyle w:val="StyleStyleBold12pt"/>
        </w:rPr>
      </w:pPr>
      <w:r>
        <w:t xml:space="preserve">Commodity dependence is non-unique. </w:t>
      </w:r>
    </w:p>
    <w:p w:rsidR="005B1092" w:rsidRDefault="005B1092" w:rsidP="005B1092">
      <w:r w:rsidRPr="001C3FA0">
        <w:rPr>
          <w:rStyle w:val="StyleStyleBold12pt"/>
        </w:rPr>
        <w:t>León-Manríquez ’12</w:t>
      </w:r>
      <w:r>
        <w:t xml:space="preserve"> (</w:t>
      </w:r>
      <w:r w:rsidRPr="009F03F4">
        <w:t xml:space="preserve">José Luis León-Manríquez is Professor of International and East Asian Studies at the Metropolitan Autonomous University in Mexico City. </w:t>
      </w:r>
      <w:r>
        <w:t>“</w:t>
      </w:r>
      <w:r w:rsidRPr="009F03F4">
        <w:t>Should we worry about China’s engagement in Latin America?</w:t>
      </w:r>
      <w:r>
        <w:t xml:space="preserve">” </w:t>
      </w:r>
      <w:r w:rsidRPr="009F03F4">
        <w:t>08/06/2012</w:t>
      </w:r>
      <w:r>
        <w:t xml:space="preserve">, </w:t>
      </w:r>
      <w:hyperlink r:id="rId38" w:history="1">
        <w:r w:rsidRPr="00C305FC">
          <w:rPr>
            <w:rStyle w:val="Hyperlink"/>
          </w:rPr>
          <w:t>http://www.europesworld.org/NewEnglish/Home_old/PartnerPosts/tabid/671/PostID/3100/language/en-US/Default.aspx</w:t>
        </w:r>
      </w:hyperlink>
      <w:r>
        <w:t>)</w:t>
      </w:r>
    </w:p>
    <w:p w:rsidR="005B1092" w:rsidRDefault="005B1092" w:rsidP="005B1092"/>
    <w:p w:rsidR="005B1092" w:rsidRPr="005B1092" w:rsidRDefault="005B1092" w:rsidP="005B1092">
      <w:pPr>
        <w:rPr>
          <w:sz w:val="16"/>
        </w:rPr>
      </w:pPr>
      <w:r w:rsidRPr="005B1092">
        <w:rPr>
          <w:rStyle w:val="StyleBoldUnderline"/>
        </w:rPr>
        <w:t>But this is far from</w:t>
      </w:r>
      <w:r w:rsidRPr="009F03F4">
        <w:rPr>
          <w:rStyle w:val="StyleBoldUnderline"/>
        </w:rPr>
        <w:t xml:space="preserve"> a new problem</w:t>
      </w:r>
      <w:r w:rsidRPr="005B1092">
        <w:rPr>
          <w:rStyle w:val="StyleBoldUnderline"/>
        </w:rPr>
        <w:t>. In the 1980s and 1990s most of Latin American countries switched to liberal economic policies</w:t>
      </w:r>
      <w:r w:rsidRPr="005B1092">
        <w:rPr>
          <w:sz w:val="16"/>
        </w:rPr>
        <w:t xml:space="preserve">, which meant the dismantling of Import Substitution Industrialisation (ISI) and the opening up to foreign trade. </w:t>
      </w:r>
      <w:r w:rsidRPr="005B1092">
        <w:rPr>
          <w:rStyle w:val="StyleBoldUnderline"/>
        </w:rPr>
        <w:t>These measures unfortunately brought back a scheme of international insertion based on Ricardian comparative advantages</w:t>
      </w:r>
      <w:r w:rsidRPr="005B1092">
        <w:rPr>
          <w:sz w:val="16"/>
        </w:rPr>
        <w:t xml:space="preserve">. With a handful of exceptions such as countries like Mexico, </w:t>
      </w:r>
      <w:r w:rsidRPr="005B1092">
        <w:rPr>
          <w:rStyle w:val="StyleBoldUnderline"/>
        </w:rPr>
        <w:t>Latin America</w:t>
      </w:r>
      <w:r w:rsidRPr="005B1092">
        <w:rPr>
          <w:sz w:val="16"/>
        </w:rPr>
        <w:t xml:space="preserve"> and the Caribbean </w:t>
      </w:r>
      <w:r w:rsidRPr="005B1092">
        <w:rPr>
          <w:rStyle w:val="StyleBoldUnderline"/>
        </w:rPr>
        <w:t>underwent swift processes of de-industrialisation and simultaneously “re-primarised” their exports</w:t>
      </w:r>
      <w:r w:rsidRPr="005B1092">
        <w:rPr>
          <w:sz w:val="16"/>
        </w:rPr>
        <w:t xml:space="preserve">. By 2010, 76% of Latin American exports were still composed of primary commodities. Even Brazil, widely heralded as a BRIC member and emerging power, has experienced a similar trend, with two-thirds of its exports constituted by raw materials. </w:t>
      </w:r>
      <w:r w:rsidRPr="005B1092">
        <w:rPr>
          <w:rStyle w:val="StyleBoldUnderline"/>
        </w:rPr>
        <w:t>Despite decades of industrialising efforts, in the early 21st century the structure of Latin American foreign trade is not too different from what it was in the late 19th and early 20th centuries</w:t>
      </w:r>
      <w:r w:rsidRPr="005B1092">
        <w:rPr>
          <w:sz w:val="16"/>
        </w:rPr>
        <w:t>.</w:t>
      </w:r>
    </w:p>
    <w:p w:rsidR="005B1092" w:rsidRDefault="005B1092" w:rsidP="00806067"/>
    <w:p w:rsidR="00806067" w:rsidRDefault="00806067" w:rsidP="00806067">
      <w:pPr>
        <w:pStyle w:val="Heading4"/>
      </w:pPr>
      <w:r>
        <w:t>China EE good for LA</w:t>
      </w:r>
      <w:r w:rsidR="00C04371">
        <w:t xml:space="preserve"> economies.</w:t>
      </w:r>
    </w:p>
    <w:p w:rsidR="00806067" w:rsidRDefault="00AA6851" w:rsidP="00806067">
      <w:r>
        <w:rPr>
          <w:rStyle w:val="StyleStyleBold12pt"/>
        </w:rPr>
        <w:t>O'Neil</w:t>
      </w:r>
      <w:r w:rsidR="00806067" w:rsidRPr="003B42FC">
        <w:rPr>
          <w:rStyle w:val="StyleStyleBold12pt"/>
        </w:rPr>
        <w:t xml:space="preserve"> ’12</w:t>
      </w:r>
      <w:r w:rsidR="00806067">
        <w:t xml:space="preserve"> (Shannon K., </w:t>
      </w:r>
      <w:r w:rsidR="00806067" w:rsidRPr="00DE413C">
        <w:t>Senior Fellow for Latin America Studies</w:t>
      </w:r>
      <w:r w:rsidR="00806067">
        <w:t xml:space="preserve">, “October 26, </w:t>
      </w:r>
      <w:r w:rsidR="00806067" w:rsidRPr="003B42FC">
        <w:t xml:space="preserve">2012, </w:t>
      </w:r>
      <w:hyperlink r:id="rId39" w:history="1">
        <w:r w:rsidR="00806067" w:rsidRPr="003B42FC">
          <w:t>http://blogs.cfr.org/oneil/2012/10/26/chinas-economic-role-in-latin-america/</w:t>
        </w:r>
      </w:hyperlink>
      <w:r w:rsidR="00806067">
        <w:t>)</w:t>
      </w:r>
    </w:p>
    <w:p w:rsidR="00806067" w:rsidRDefault="00806067" w:rsidP="00806067"/>
    <w:p w:rsidR="00806067" w:rsidRPr="00C04371" w:rsidRDefault="00806067" w:rsidP="00806067">
      <w:pPr>
        <w:rPr>
          <w:sz w:val="16"/>
        </w:rPr>
      </w:pPr>
      <w:r w:rsidRPr="00C04371">
        <w:rPr>
          <w:sz w:val="16"/>
        </w:rPr>
        <w:lastRenderedPageBreak/>
        <w:t xml:space="preserve">On the good side, </w:t>
      </w:r>
      <w:r w:rsidRPr="001024B6">
        <w:rPr>
          <w:rStyle w:val="StyleBoldUnderline"/>
        </w:rPr>
        <w:t>trade with China has helped spur Latin America’s economic growth. Increased ties with China have played a big part of the strong</w:t>
      </w:r>
      <w:r w:rsidRPr="00C04371">
        <w:rPr>
          <w:sz w:val="16"/>
        </w:rPr>
        <w:t xml:space="preserve"> (by Latin American standards) </w:t>
      </w:r>
      <w:r w:rsidRPr="001024B6">
        <w:rPr>
          <w:rStyle w:val="StyleBoldUnderline"/>
        </w:rPr>
        <w:t>GDP growth of last decade. Especially for Brazil, Argentina, and Peru, connections to the world’s economic engine were important in wake of the world financial crisis</w:t>
      </w:r>
      <w:r w:rsidRPr="00C04371">
        <w:rPr>
          <w:sz w:val="16"/>
        </w:rPr>
        <w:t xml:space="preserve">. Comparing Brazil’s and Mexico’s growth rates in 2010 tells that story—and the positive role that China can and does play.  </w:t>
      </w:r>
      <w:r w:rsidRPr="001024B6">
        <w:rPr>
          <w:rStyle w:val="StyleBoldUnderline"/>
        </w:rPr>
        <w:t>China’s trade has also benefited Latin America’s consumers</w:t>
      </w:r>
      <w:r w:rsidRPr="00C04371">
        <w:rPr>
          <w:sz w:val="16"/>
        </w:rPr>
        <w:t xml:space="preserve">. The big story of the last two decades is the rise of a middle class in many Latin American countries. Achieving a middle class lifestyle relies in part on higher incomes, but also on greater purchasing power. Access to more goods of better quality and at lower prices, has changed the lives of many. </w:t>
      </w:r>
      <w:r w:rsidRPr="001024B6">
        <w:rPr>
          <w:rStyle w:val="StyleBoldUnderline"/>
        </w:rPr>
        <w:t>China’s sales of clothing, electronics, and even cars have benefited those in the middle and lower middle ranks</w:t>
      </w:r>
      <w:r w:rsidRPr="00C04371">
        <w:rPr>
          <w:sz w:val="16"/>
        </w:rPr>
        <w:t>.</w:t>
      </w:r>
    </w:p>
    <w:p w:rsidR="005B1092" w:rsidRPr="005B1092" w:rsidRDefault="005B1092" w:rsidP="005B1092"/>
    <w:p w:rsidR="003B42FC" w:rsidRPr="003B42FC" w:rsidRDefault="003B42FC" w:rsidP="003B42FC"/>
    <w:p w:rsidR="0082442B" w:rsidRDefault="00AA6851" w:rsidP="00AA6851">
      <w:pPr>
        <w:pStyle w:val="Heading3"/>
      </w:pPr>
      <w:r>
        <w:lastRenderedPageBreak/>
        <w:t>A2: Mexico Turn</w:t>
      </w:r>
    </w:p>
    <w:p w:rsidR="00E80C88" w:rsidRDefault="00E80C88" w:rsidP="00E80C88">
      <w:pPr>
        <w:pStyle w:val="Heading4"/>
      </w:pPr>
      <w:r>
        <w:t>No China threat to Mexico – alt causes</w:t>
      </w:r>
    </w:p>
    <w:p w:rsidR="00E80C88" w:rsidRPr="009A1F00" w:rsidRDefault="00AA6851" w:rsidP="00E80C88">
      <w:r>
        <w:rPr>
          <w:rStyle w:val="StyleStyleBold12pt"/>
        </w:rPr>
        <w:t>Armony ‘</w:t>
      </w:r>
      <w:r w:rsidR="00E80C88">
        <w:rPr>
          <w:rStyle w:val="StyleStyleBold12pt"/>
        </w:rPr>
        <w:t xml:space="preserve">13. </w:t>
      </w:r>
      <w:r w:rsidR="00E80C88" w:rsidRPr="009A1F00">
        <w:t>Ariel C. Armony. Director of the University of Miami’s Center for Latin American Studies, designated as a Title VI National Re- source Center by the U.S. Department of Education, is also the Weeks Professor in Latin American Studies and Professor of International Studies. “China and the New Triangular Relationships in the Americas. China and the Future of US-Mexico Relations.” Center for Latin American Studies. 5/17/13</w:t>
      </w:r>
    </w:p>
    <w:p w:rsidR="00E80C88" w:rsidRPr="00D0222D" w:rsidRDefault="00E80C88" w:rsidP="00E80C88">
      <w:pPr>
        <w:rPr>
          <w:sz w:val="14"/>
        </w:rPr>
      </w:pPr>
      <w:r w:rsidRPr="00131853">
        <w:rPr>
          <w:sz w:val="14"/>
        </w:rPr>
        <w:t xml:space="preserve">However, when assessing the US-Mexico-China TR along the dimension of trade, it is necessary to consider the role of other actors external to the triangle. This is the core of the argument advanced by Ralph Watkins in his chapter.4 He argues that </w:t>
      </w:r>
      <w:r w:rsidRPr="00FF4EA5">
        <w:rPr>
          <w:rStyle w:val="StyleBoldUnderline"/>
        </w:rPr>
        <w:t>the loss of market share by Mexico and the United States in the NAFTA market is not solely explained by the expansion of China’s exports to the NAFTA-region, but also by the decrease of NAFTA’s imports from other Asian countries, such as Japan.</w:t>
      </w:r>
      <w:r w:rsidRPr="00131853">
        <w:rPr>
          <w:sz w:val="14"/>
        </w:rPr>
        <w:t xml:space="preserve"> In the US case, Watkins notes </w:t>
      </w:r>
      <w:r w:rsidRPr="00FF4EA5">
        <w:rPr>
          <w:rStyle w:val="StyleBoldUnderline"/>
        </w:rPr>
        <w:t>that the most relevant shift of production was from Hong Kong, Taiwan, and Japan to China, and not from the United States to China.</w:t>
      </w:r>
      <w:r w:rsidRPr="00131853">
        <w:rPr>
          <w:sz w:val="14"/>
        </w:rPr>
        <w:t xml:space="preserve"> Using the same logic, he anticipates that the current slow-down in China’s manufacturing may accentuate the shift in labor- intensive production to Vietnam, Cambodia, and Indonesia. Watkins’s analysis also indicates that it is necessary to “drill down” into specific sectors to explore the nature of the “competition” between Mexico and China in the US market. As he shows, geography matters, as </w:t>
      </w:r>
      <w:r w:rsidRPr="00FF4EA5">
        <w:rPr>
          <w:rStyle w:val="StyleBoldUnderline"/>
        </w:rPr>
        <w:t>Mexico’s comparative advantage in transportation costs makes it more competitive than China with regards to exports “characterized by a high weight and volume to value ratio.”</w:t>
      </w:r>
      <w:r w:rsidRPr="00131853">
        <w:rPr>
          <w:sz w:val="14"/>
        </w:rPr>
        <w:t xml:space="preserve"> Though more optimistic about the role of NAFTA in facilitating US and Mexican competitive edge than Gallagher and Dussel Peters, Watkins comes to a similar con- clusion: the integration of the North American side of the triangle is fundamental for the competitiveness of the region’s manufacturing industry.5 Thus any policies oriented to deepen NAFTA’s integration—from investment in infrastructure to enforcement of intellectual property rights—are vital for the future of these economies.</w:t>
      </w:r>
    </w:p>
    <w:p w:rsidR="00E80C88" w:rsidRDefault="00E80C88" w:rsidP="00E80C88"/>
    <w:p w:rsidR="00E80C88" w:rsidRPr="00AA6851" w:rsidRDefault="00E80C88" w:rsidP="00AA6851">
      <w:pPr>
        <w:pStyle w:val="Heading4"/>
      </w:pPr>
      <w:r w:rsidRPr="00AA6851">
        <w:t>Chinese investment in Mexico is beneficial – increased export value and debt reduction</w:t>
      </w:r>
    </w:p>
    <w:p w:rsidR="00E80C88" w:rsidRPr="009A1F00" w:rsidRDefault="00AA6851" w:rsidP="00E80C88">
      <w:r>
        <w:rPr>
          <w:rStyle w:val="StyleStyleBold12pt"/>
        </w:rPr>
        <w:t>Wang ‘</w:t>
      </w:r>
      <w:r w:rsidR="00E80C88">
        <w:rPr>
          <w:rStyle w:val="StyleStyleBold12pt"/>
        </w:rPr>
        <w:t xml:space="preserve">13. </w:t>
      </w:r>
      <w:r w:rsidR="00E80C88" w:rsidRPr="009A1F00">
        <w:t>Ping Wang. Is the Director of the Center for Latin American Studies at Nankai University, Tianjin, China. She is also the vice president of the China Association of Latin American Historical Studies, and senior research fellow of the Institute of Global Studies of Hong Kong and the Chinese Foreign Economic and Trade University. “China and the New Triangular Relationships in the Americas. China and the Future of US-Mexico Relations.” Center for Latin American Studies. 5/17/13</w:t>
      </w:r>
    </w:p>
    <w:p w:rsidR="00E80C88" w:rsidRPr="00694F1D" w:rsidRDefault="00E80C88" w:rsidP="00E80C88">
      <w:pPr>
        <w:rPr>
          <w:sz w:val="14"/>
        </w:rPr>
      </w:pPr>
      <w:r w:rsidRPr="00694F1D">
        <w:rPr>
          <w:sz w:val="14"/>
        </w:rPr>
        <w:t xml:space="preserve">Additionally, </w:t>
      </w:r>
      <w:r w:rsidRPr="00694F1D">
        <w:rPr>
          <w:rStyle w:val="StyleBoldUnderline"/>
        </w:rPr>
        <w:t>China’s economic growth has had positive impacts on Mexico in other aspects as well:</w:t>
      </w:r>
      <w:r>
        <w:rPr>
          <w:rStyle w:val="StyleBoldUnderline"/>
        </w:rPr>
        <w:t xml:space="preserve"> </w:t>
      </w:r>
      <w:r w:rsidRPr="00694F1D">
        <w:rPr>
          <w:rStyle w:val="StyleBoldUnderline"/>
        </w:rPr>
        <w:t>(1) The huge demand for raw materials driven by Chinese industrialization</w:t>
      </w:r>
      <w:r w:rsidRPr="00694F1D">
        <w:rPr>
          <w:sz w:val="14"/>
        </w:rPr>
        <w:t xml:space="preserve"> and urbanization </w:t>
      </w:r>
      <w:r w:rsidRPr="00694F1D">
        <w:rPr>
          <w:rStyle w:val="StyleBoldUnderline"/>
        </w:rPr>
        <w:t>has increased their price on the global market, benefitting Mexico and other resource-rich Latin American countries.</w:t>
      </w:r>
      <w:r>
        <w:rPr>
          <w:rStyle w:val="StyleBoldUnderline"/>
        </w:rPr>
        <w:t xml:space="preserve"> </w:t>
      </w:r>
      <w:r w:rsidRPr="00694F1D">
        <w:rPr>
          <w:sz w:val="14"/>
        </w:rPr>
        <w:t xml:space="preserve">(2) The </w:t>
      </w:r>
      <w:r w:rsidRPr="00694F1D">
        <w:rPr>
          <w:rStyle w:val="StyleBoldUnderline"/>
        </w:rPr>
        <w:t xml:space="preserve">incremental appreciation of the Chinese yuan </w:t>
      </w:r>
      <w:r w:rsidRPr="00694F1D">
        <w:rPr>
          <w:sz w:val="14"/>
        </w:rPr>
        <w:t xml:space="preserve">may have a “spillover effect”, which to a certain extent </w:t>
      </w:r>
      <w:r w:rsidRPr="00694F1D">
        <w:rPr>
          <w:rStyle w:val="StyleBoldUnderline"/>
        </w:rPr>
        <w:t>would contribute to the reduction of external debts and help Mexico and other Latin American countries achieve macroeconomic stability</w:t>
      </w:r>
      <w:r w:rsidRPr="00694F1D">
        <w:rPr>
          <w:sz w:val="14"/>
        </w:rPr>
        <w:t xml:space="preserve">, given that China’s yuan has become so strong that Chinese goods may not be the bargain they once were. </w:t>
      </w:r>
      <w:r w:rsidRPr="00694F1D">
        <w:rPr>
          <w:rStyle w:val="StyleBoldUnderline"/>
        </w:rPr>
        <w:t xml:space="preserve">Such currency dynamics are not the case between the U.S. and Mexico, however. As the dollar weakened, the Mexican peso’s value dropped as well. </w:t>
      </w:r>
      <w:r w:rsidRPr="00694F1D">
        <w:rPr>
          <w:sz w:val="14"/>
        </w:rPr>
        <w:t>Therefore, while the yuan was becoming stronger and the dollar becoming weaker, the peso’s value dropped accordingly, making Mexico a viable alternative to China in terms of trade.</w:t>
      </w:r>
    </w:p>
    <w:p w:rsidR="00915C37" w:rsidRDefault="00915C37" w:rsidP="00915C37">
      <w:pPr>
        <w:pStyle w:val="Heading3"/>
      </w:pPr>
    </w:p>
    <w:p w:rsidR="00771210" w:rsidRDefault="00771210" w:rsidP="00771210">
      <w:pPr>
        <w:pStyle w:val="Heading1"/>
      </w:pPr>
      <w:r>
        <w:lastRenderedPageBreak/>
        <w:t>AFF</w:t>
      </w:r>
      <w:r w:rsidR="00915C37">
        <w:t>IRMATIVE ANSWERS</w:t>
      </w:r>
    </w:p>
    <w:p w:rsidR="001F6EA6" w:rsidRDefault="001F6EA6" w:rsidP="00B0540C">
      <w:pPr>
        <w:pStyle w:val="Heading2"/>
      </w:pPr>
    </w:p>
    <w:p w:rsidR="003A14D6" w:rsidRDefault="004719B8" w:rsidP="00B0540C">
      <w:pPr>
        <w:pStyle w:val="Heading2"/>
      </w:pPr>
      <w:r>
        <w:lastRenderedPageBreak/>
        <w:t>UNIQUENESS</w:t>
      </w:r>
    </w:p>
    <w:p w:rsidR="00B0540C" w:rsidRDefault="00B0540C" w:rsidP="00B0540C">
      <w:pPr>
        <w:pStyle w:val="Heading3"/>
      </w:pPr>
      <w:r>
        <w:lastRenderedPageBreak/>
        <w:t>US Dominant Now</w:t>
      </w:r>
    </w:p>
    <w:p w:rsidR="00B0540C" w:rsidRDefault="00B0540C" w:rsidP="00B0540C">
      <w:pPr>
        <w:pStyle w:val="Heading4"/>
      </w:pPr>
      <w:r>
        <w:t xml:space="preserve">US influence is still unchallenged – culture, proximity, and economic relations. </w:t>
      </w:r>
    </w:p>
    <w:p w:rsidR="00B0540C" w:rsidRDefault="00B0540C" w:rsidP="00B0540C">
      <w:r w:rsidRPr="00B0540C">
        <w:rPr>
          <w:rStyle w:val="StyleStyleBold12pt"/>
        </w:rPr>
        <w:t>Ben-Ami, 6/5</w:t>
      </w:r>
      <w:r>
        <w:t xml:space="preserve"> (Shlomo Ben-Ami, a former Israeli foreign minister and </w:t>
      </w:r>
      <w:r w:rsidRPr="004719B8">
        <w:t xml:space="preserve">internal security minister, is Vice President of the Toledo International Center for Peace. “Is the US Losing Latin America?” Jun. 5, 2013, </w:t>
      </w:r>
      <w:hyperlink r:id="rId40" w:anchor="dvmjOomDWM2ExTYG.99" w:history="1">
        <w:r w:rsidRPr="004719B8">
          <w:t>http://www.project-syndicate.org/commentary/the-new-nature-of-us-influence-in-latin-america-by-shlomo-ben-ami#dvmjOomDWM2ExTYG.99</w:t>
        </w:r>
      </w:hyperlink>
      <w:r w:rsidR="004719B8" w:rsidRPr="004719B8">
        <w:t>)-mikee</w:t>
      </w:r>
    </w:p>
    <w:p w:rsidR="00B0540C" w:rsidRDefault="00B0540C" w:rsidP="00B0540C"/>
    <w:p w:rsidR="00B0540C" w:rsidRDefault="00B0540C" w:rsidP="00B0540C">
      <w:pPr>
        <w:rPr>
          <w:rStyle w:val="StyleBoldUnderline"/>
        </w:rPr>
      </w:pPr>
      <w:r w:rsidRPr="00B0540C">
        <w:rPr>
          <w:sz w:val="16"/>
        </w:rPr>
        <w:t xml:space="preserve">Yet </w:t>
      </w:r>
      <w:r w:rsidRPr="00B0540C">
        <w:rPr>
          <w:rStyle w:val="StyleBoldUnderline"/>
        </w:rPr>
        <w:t>it would be a mistake to regard Latin America’s broadening international relations as marking the end of US preeminence</w:t>
      </w:r>
      <w:r w:rsidRPr="00B0540C">
        <w:rPr>
          <w:sz w:val="16"/>
        </w:rPr>
        <w:t xml:space="preserve">. Unlike in the bygone era of superpowers and captive nations, </w:t>
      </w:r>
      <w:r w:rsidRPr="00B0540C">
        <w:rPr>
          <w:rStyle w:val="StyleBoldUnderline"/>
        </w:rPr>
        <w:t>American influence can no longer be defined by the ability to install and depose leaders</w:t>
      </w:r>
      <w:r w:rsidRPr="00B0540C">
        <w:rPr>
          <w:sz w:val="16"/>
        </w:rPr>
        <w:t xml:space="preserve"> from the US embassy. </w:t>
      </w:r>
      <w:r w:rsidRPr="00B0540C">
        <w:rPr>
          <w:rStyle w:val="StyleBoldUnderline"/>
        </w:rPr>
        <w:t>To believe otherwise is to ignore how international politics has changed over the last quarter-century</w:t>
      </w:r>
      <w:r w:rsidRPr="00B0540C">
        <w:rPr>
          <w:sz w:val="16"/>
        </w:rPr>
        <w:t xml:space="preserve">. A continent once afflicted by military takeovers has slowly but surely implanted stable democracies. </w:t>
      </w:r>
      <w:r w:rsidRPr="00B0540C">
        <w:rPr>
          <w:rStyle w:val="StyleBoldUnderline"/>
        </w:rPr>
        <w:t>Responsible economic management</w:t>
      </w:r>
      <w:r w:rsidRPr="00B0540C">
        <w:rPr>
          <w:sz w:val="16"/>
        </w:rPr>
        <w:t xml:space="preserve">, poverty-reduction programs, structural reforms, </w:t>
      </w:r>
      <w:r w:rsidRPr="00B0540C">
        <w:rPr>
          <w:rStyle w:val="StyleBoldUnderline"/>
        </w:rPr>
        <w:t>and greater openness to foreign investment have all helped to generate years of low-inflation growth.</w:t>
      </w:r>
      <w:r w:rsidRPr="00B0540C">
        <w:rPr>
          <w:sz w:val="16"/>
        </w:rPr>
        <w:t xml:space="preserve"> As a result, the region was able to withstand the ravages of the global financial crisis. T</w:t>
      </w:r>
      <w:r w:rsidRPr="00B0540C">
        <w:rPr>
          <w:rStyle w:val="StyleBoldUnderline"/>
        </w:rPr>
        <w:t>he US not only encouraged these changes, but has benefited hugely from them. More than 40% of US exports now go to Mexico and</w:t>
      </w:r>
      <w:r w:rsidRPr="00B0540C">
        <w:rPr>
          <w:sz w:val="16"/>
        </w:rPr>
        <w:t xml:space="preserve"> Central and </w:t>
      </w:r>
      <w:r w:rsidRPr="00B0540C">
        <w:rPr>
          <w:rStyle w:val="StyleBoldUnderline"/>
        </w:rPr>
        <w:t>South America, the US’s fastest-growing export destination</w:t>
      </w:r>
      <w:r w:rsidRPr="00B0540C">
        <w:rPr>
          <w:sz w:val="16"/>
        </w:rPr>
        <w:t xml:space="preserve">. Mexico is America’s second-largest foreign market (valued at $215 billion in 2012). US </w:t>
      </w:r>
      <w:r w:rsidRPr="00B0540C">
        <w:rPr>
          <w:rStyle w:val="StyleBoldUnderline"/>
        </w:rPr>
        <w:t>exports to Central America have risen</w:t>
      </w:r>
      <w:r w:rsidRPr="00B0540C">
        <w:rPr>
          <w:sz w:val="16"/>
        </w:rPr>
        <w:t xml:space="preserve"> by 94% over the past six years; imports from the region have risen by 87%. </w:t>
      </w:r>
      <w:r w:rsidRPr="00B0540C">
        <w:rPr>
          <w:rStyle w:val="StyleBoldUnderline"/>
        </w:rPr>
        <w:t>And the US continues to be the largest foreign investor on the continent.</w:t>
      </w:r>
      <w:r w:rsidRPr="00B0540C">
        <w:rPr>
          <w:sz w:val="16"/>
        </w:rPr>
        <w:t xml:space="preserve"> American interests are evidently well served by having democratic, stable, and increasingly prosperous neighbors. This new reality also demands a different type of diplomacy – one that recognizes the diverse interests of the continent.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 Trade relations provide another all-important lever. President Sebastian Piñera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 </w:t>
      </w:r>
      <w:r w:rsidRPr="00B0540C">
        <w:rPr>
          <w:rStyle w:val="StyleBoldUnderline"/>
        </w:rPr>
        <w:t>Language and culture matter, too. Given the extraordinary growth of Latinos’ influence in the US, it is almost inconceivable that America could lose its unique status in the region to China</w:t>
      </w:r>
      <w:r w:rsidRPr="00B0540C">
        <w:rPr>
          <w:sz w:val="16"/>
        </w:rPr>
        <w:t xml:space="preserve"> or Russia, let alone Iran. Gone are the days when military muscle and the politics of subversion could secure US influence – in Latin America or anywhere else. A world power today is one that can combine economic vigor and a popular culture with global outreach on the basis of shared interests. </w:t>
      </w:r>
      <w:r w:rsidRPr="00B0540C">
        <w:rPr>
          <w:rStyle w:val="StyleBoldUnderline"/>
        </w:rPr>
        <w:t>The US is better positioned than any other power in this respect, particularly when it comes to applying these advantages in its immediate vicinity.</w:t>
      </w:r>
    </w:p>
    <w:p w:rsidR="00B83D8C" w:rsidRDefault="00B83D8C" w:rsidP="00B0540C">
      <w:pPr>
        <w:rPr>
          <w:rStyle w:val="StyleBoldUnderline"/>
        </w:rPr>
      </w:pPr>
    </w:p>
    <w:p w:rsidR="00B83D8C" w:rsidRDefault="00B83D8C" w:rsidP="00B83D8C">
      <w:pPr>
        <w:pStyle w:val="Heading3"/>
      </w:pPr>
      <w:r>
        <w:lastRenderedPageBreak/>
        <w:t>US Engagement High</w:t>
      </w:r>
    </w:p>
    <w:p w:rsidR="00B83D8C" w:rsidRDefault="00B83D8C" w:rsidP="00B83D8C">
      <w:pPr>
        <w:pStyle w:val="Heading4"/>
      </w:pPr>
      <w:r>
        <w:t xml:space="preserve">US stepping up engagement now. </w:t>
      </w:r>
    </w:p>
    <w:p w:rsidR="00B83D8C" w:rsidRPr="00511438" w:rsidRDefault="00B83D8C" w:rsidP="00B83D8C">
      <w:r w:rsidRPr="00511438">
        <w:rPr>
          <w:rStyle w:val="StyleStyleBold12pt"/>
        </w:rPr>
        <w:t>Goodman, 5/29</w:t>
      </w:r>
      <w:r>
        <w:t xml:space="preserve"> (Joshua</w:t>
      </w:r>
      <w:r w:rsidRPr="00511438">
        <w:t xml:space="preserve">, “Biden Circles Xi as U.S. Duels China for Latin America Ties,” 2013, </w:t>
      </w:r>
      <w:hyperlink r:id="rId41" w:history="1">
        <w:r w:rsidRPr="00511438">
          <w:t>http://www.bloomberg.com/news/2013-05-29/biden-circles-xi-as-u-s-duels-china-for-latin-america-influence.html</w:t>
        </w:r>
      </w:hyperlink>
      <w:r w:rsidRPr="00511438">
        <w:t>)</w:t>
      </w:r>
      <w:r w:rsidR="004719B8">
        <w:t>-mikee</w:t>
      </w:r>
    </w:p>
    <w:p w:rsidR="00B83D8C" w:rsidRDefault="00B83D8C" w:rsidP="00B83D8C"/>
    <w:p w:rsidR="00B83D8C" w:rsidRPr="00B83D8C" w:rsidRDefault="00B83D8C" w:rsidP="00B83D8C">
      <w:pPr>
        <w:rPr>
          <w:sz w:val="16"/>
        </w:rPr>
      </w:pPr>
      <w:r w:rsidRPr="00B83D8C">
        <w:rPr>
          <w:rStyle w:val="Emphasis"/>
        </w:rPr>
        <w:t>U.S. Outreach</w:t>
      </w:r>
      <w:r>
        <w:rPr>
          <w:rStyle w:val="Emphasis"/>
        </w:rPr>
        <w:t xml:space="preserve"> </w:t>
      </w:r>
      <w:r w:rsidRPr="00B83D8C">
        <w:rPr>
          <w:rStyle w:val="StyleBoldUnderline"/>
        </w:rPr>
        <w:t>Biden’s tour</w:t>
      </w:r>
      <w:r w:rsidRPr="00B83D8C">
        <w:rPr>
          <w:sz w:val="16"/>
        </w:rPr>
        <w:t xml:space="preserve">, which began May 26 in Colombia, </w:t>
      </w:r>
      <w:r w:rsidRPr="00B83D8C">
        <w:rPr>
          <w:rStyle w:val="StyleBoldUnderline"/>
        </w:rPr>
        <w:t>included a “frank” and at times “brutal” discussion about trade</w:t>
      </w:r>
      <w:r w:rsidRPr="00B83D8C">
        <w:rPr>
          <w:sz w:val="16"/>
        </w:rPr>
        <w:t xml:space="preserve">, economic growth and security </w:t>
      </w:r>
      <w:r w:rsidRPr="00B83D8C">
        <w:rPr>
          <w:rStyle w:val="StyleBoldUnderline"/>
        </w:rPr>
        <w:t>with 15 Caribbean leaders</w:t>
      </w:r>
      <w:r w:rsidRPr="00B83D8C">
        <w:rPr>
          <w:sz w:val="16"/>
        </w:rPr>
        <w:t xml:space="preserve"> in Trinidad yesterday, Prime Minister Kamla Persad-Bissessar said, without giving more details. </w:t>
      </w:r>
      <w:r w:rsidRPr="00B83D8C">
        <w:rPr>
          <w:rStyle w:val="StyleBoldUnderline"/>
        </w:rPr>
        <w:t>The leaders signed an accord to boost investment and economic cooperation.</w:t>
      </w:r>
      <w:r>
        <w:rPr>
          <w:rStyle w:val="StyleBoldUnderline"/>
        </w:rPr>
        <w:t xml:space="preserve"> </w:t>
      </w:r>
      <w:r w:rsidRPr="00B83D8C">
        <w:rPr>
          <w:sz w:val="16"/>
        </w:rPr>
        <w:t>“</w:t>
      </w:r>
      <w:r w:rsidRPr="00B83D8C">
        <w:rPr>
          <w:rStyle w:val="StyleBoldUnderline"/>
        </w:rPr>
        <w:t>Our country is deeply invested and wants to be more deeply invested in the region,”</w:t>
      </w:r>
      <w:r w:rsidRPr="00B83D8C">
        <w:rPr>
          <w:sz w:val="16"/>
        </w:rPr>
        <w:t xml:space="preserve"> Biden said in Port of Spain. Yesterday’s accord “will give us all a vehicle to overcome special, specific, practical barriers to trade and investment. Our goal is not simply growth, but growth that reaches everyone.” In </w:t>
      </w:r>
      <w:r w:rsidRPr="00B83D8C">
        <w:rPr>
          <w:rStyle w:val="StyleBoldUnderline"/>
        </w:rPr>
        <w:t>Colombia</w:t>
      </w:r>
      <w:r w:rsidRPr="00B83D8C">
        <w:rPr>
          <w:sz w:val="16"/>
        </w:rPr>
        <w:t>, Biden said a one-year-old free-</w:t>
      </w:r>
      <w:r w:rsidRPr="00B83D8C">
        <w:rPr>
          <w:rStyle w:val="StyleBoldUnderline"/>
        </w:rPr>
        <w:t>trade agreement</w:t>
      </w:r>
      <w:r w:rsidRPr="00B83D8C">
        <w:rPr>
          <w:sz w:val="16"/>
        </w:rPr>
        <w:t xml:space="preserve"> between the two countries </w:t>
      </w:r>
      <w:r w:rsidRPr="00B83D8C">
        <w:rPr>
          <w:rStyle w:val="StyleBoldUnderline"/>
        </w:rPr>
        <w:t>is “just the beginning,</w:t>
      </w:r>
      <w:r w:rsidRPr="00B83D8C">
        <w:rPr>
          <w:sz w:val="16"/>
        </w:rPr>
        <w:t xml:space="preserve">” citing a doubling of the period for which entry visas are valid and efforts to expand trade ties further. State Visit </w:t>
      </w:r>
      <w:r w:rsidRPr="00B83D8C">
        <w:rPr>
          <w:rStyle w:val="StyleBoldUnderline"/>
        </w:rPr>
        <w:t>The outreach follows President Barack Obama’s visits</w:t>
      </w:r>
      <w:r w:rsidRPr="00B83D8C">
        <w:rPr>
          <w:sz w:val="16"/>
        </w:rPr>
        <w:t xml:space="preserve"> in May </w:t>
      </w:r>
      <w:r w:rsidRPr="00B83D8C">
        <w:rPr>
          <w:rStyle w:val="StyleBoldUnderline"/>
        </w:rPr>
        <w:t>to Mexico</w:t>
      </w:r>
      <w:r w:rsidRPr="00B83D8C">
        <w:rPr>
          <w:sz w:val="16"/>
        </w:rPr>
        <w:t xml:space="preserve"> and Costa Rica and precedes talks at the White House in June with the leaders of Chile and Peru. In October, Obama will host Brazilian President Dilma Rousseff to a state dinner at the White House. </w:t>
      </w:r>
      <w:r w:rsidRPr="00B83D8C">
        <w:rPr>
          <w:rStyle w:val="StyleBoldUnderline"/>
        </w:rPr>
        <w:t>U.S. business with the region is brisk</w:t>
      </w:r>
      <w:r w:rsidRPr="00B83D8C">
        <w:rPr>
          <w:sz w:val="16"/>
        </w:rPr>
        <w:t xml:space="preserve"> even in the absence of a region-wide free-trade agreement that the U.S. pursued for more than a decade and that anti-U.S. allies of the late Venezuelan President Hugo Chavez helped bury in 2005. Buoyed by bilateral agreements signed since then with Peru, Panama and Colombia, U</w:t>
      </w:r>
      <w:r w:rsidRPr="00B83D8C">
        <w:rPr>
          <w:rStyle w:val="StyleBoldUnderline"/>
        </w:rPr>
        <w:t>.S. exports to Latin America have more than doubled since 2000</w:t>
      </w:r>
      <w:r w:rsidRPr="00B83D8C">
        <w:rPr>
          <w:sz w:val="16"/>
        </w:rPr>
        <w:t xml:space="preserve"> to a record $400 billion last year. The region last year bought 26 percent of U.S. exports, an increase from 22 percent in 2000. Brazil Surplus In Rio, Biden will tour a research facility operated by state-run oil company Petroleo Brasileiro SA. U.S. exports of capital goods are helping Brazil develop the biggest oil discoveries in the Americas since 1976 and are one reason why the U.S. in 2009 began posting a trade surplus with Brazil, the region’s biggest economy, for the first time in a decade.</w:t>
      </w:r>
    </w:p>
    <w:p w:rsidR="00B83D8C" w:rsidRDefault="00B83D8C" w:rsidP="00B0540C">
      <w:pPr>
        <w:rPr>
          <w:rStyle w:val="StyleBoldUnderline"/>
        </w:rPr>
      </w:pPr>
    </w:p>
    <w:p w:rsidR="00B83D8C" w:rsidRDefault="00B83D8C" w:rsidP="00B83D8C">
      <w:pPr>
        <w:pStyle w:val="Heading3"/>
      </w:pPr>
      <w:r>
        <w:lastRenderedPageBreak/>
        <w:t>Competition Now</w:t>
      </w:r>
    </w:p>
    <w:p w:rsidR="00B83D8C" w:rsidRDefault="00B83D8C" w:rsidP="00B83D8C">
      <w:pPr>
        <w:pStyle w:val="Heading4"/>
      </w:pPr>
      <w:r>
        <w:t xml:space="preserve">US &amp; China competing for influence now. </w:t>
      </w:r>
    </w:p>
    <w:p w:rsidR="00B83D8C" w:rsidRDefault="00B83D8C" w:rsidP="00B83D8C">
      <w:r w:rsidRPr="00511438">
        <w:rPr>
          <w:rStyle w:val="StyleStyleBold12pt"/>
        </w:rPr>
        <w:t>Business Times, 5/30</w:t>
      </w:r>
      <w:r>
        <w:t xml:space="preserve"> (“US and China compete for </w:t>
      </w:r>
      <w:r w:rsidRPr="00511438">
        <w:t xml:space="preserve">influence in Latin America,” 2013, </w:t>
      </w:r>
      <w:hyperlink r:id="rId42" w:history="1">
        <w:r w:rsidRPr="00511438">
          <w:t>http://www.businesstimes.com.sg/premium/top-stories/us-and-china-compete-influence-latin-america-20130530</w:t>
        </w:r>
      </w:hyperlink>
      <w:r w:rsidRPr="00511438">
        <w:t>)</w:t>
      </w:r>
      <w:r w:rsidR="004719B8">
        <w:t>-mikee</w:t>
      </w:r>
    </w:p>
    <w:p w:rsidR="00B83D8C" w:rsidRDefault="00B83D8C" w:rsidP="00B83D8C"/>
    <w:p w:rsidR="00B83D8C" w:rsidRPr="00456731" w:rsidRDefault="00B83D8C" w:rsidP="00B83D8C">
      <w:pPr>
        <w:rPr>
          <w:sz w:val="16"/>
        </w:rPr>
      </w:pPr>
      <w:r w:rsidRPr="00456731">
        <w:rPr>
          <w:sz w:val="16"/>
        </w:rPr>
        <w:t xml:space="preserve">[RIO DE JANEIRO] </w:t>
      </w:r>
      <w:r w:rsidRPr="001024B6">
        <w:rPr>
          <w:rStyle w:val="Emphasis"/>
        </w:rPr>
        <w:t>The competition between the world's two biggest economies for influence in Latin America is on</w:t>
      </w:r>
      <w:r w:rsidRPr="00456731">
        <w:rPr>
          <w:sz w:val="16"/>
        </w:rPr>
        <w:t xml:space="preserve"> display this week as US Vice-President Joe Biden arrived in Rio de Janeiro near the end of a three-nation tour of the region with Chinese President Xi Jinping close behind. </w:t>
      </w:r>
      <w:r w:rsidRPr="001024B6">
        <w:rPr>
          <w:rStyle w:val="StyleBoldUnderline"/>
        </w:rPr>
        <w:t>The duelling visits - Mr Biden</w:t>
      </w:r>
      <w:r w:rsidRPr="00456731">
        <w:rPr>
          <w:sz w:val="16"/>
        </w:rPr>
        <w:t xml:space="preserve"> departs Brazil tomorrow, the same day </w:t>
      </w:r>
      <w:r w:rsidRPr="001024B6">
        <w:rPr>
          <w:rStyle w:val="StyleBoldUnderline"/>
        </w:rPr>
        <w:t>Mr Xi</w:t>
      </w:r>
      <w:r w:rsidRPr="00456731">
        <w:rPr>
          <w:sz w:val="16"/>
        </w:rPr>
        <w:t xml:space="preserve"> arrives in Trinidad &amp; Tobago to begin his first tour of the region since China's political transition ended in March - </w:t>
      </w:r>
      <w:r w:rsidRPr="001024B6">
        <w:rPr>
          <w:rStyle w:val="StyleBoldUnderline"/>
        </w:rPr>
        <w:t>underscore how Latin America's natural resources and rising middle class are making it an increasingly attractive trade partner for the world's top two economies.</w:t>
      </w:r>
      <w:r w:rsidRPr="00456731">
        <w:rPr>
          <w:sz w:val="16"/>
        </w:rPr>
        <w:t xml:space="preserve"> </w:t>
      </w:r>
      <w:r w:rsidRPr="00456731">
        <w:rPr>
          <w:rStyle w:val="StyleBoldUnderline"/>
        </w:rPr>
        <w:t>Competing with China's cheque book isn't easy for the United States.</w:t>
      </w:r>
      <w:r w:rsidRPr="00456731">
        <w:rPr>
          <w:sz w:val="16"/>
        </w:rPr>
        <w:t xml:space="preserve"> Seeking South American soya, copper and iron ore, China boosted imports from Latin America twenty-fold, to US$86 billion in 2011 from US$3.9 billion in 2000, according to calculations by the Inter-American Development Bank. By contrast, the US policy of pursuing free trade accords has been controversial, said Kevin Gallagher, a Boston University economist. The Latin America visits come as the International Monetary Fund forecasts the region's economies will expand 3.4 per cent this year, almost three times the pace of growth in the developed world.</w:t>
      </w:r>
    </w:p>
    <w:p w:rsidR="00B83D8C" w:rsidRDefault="00B83D8C" w:rsidP="00B83D8C"/>
    <w:p w:rsidR="00B83D8C" w:rsidRDefault="00B83D8C" w:rsidP="00B83D8C">
      <w:pPr>
        <w:pStyle w:val="Heading4"/>
      </w:pPr>
      <w:r>
        <w:t xml:space="preserve">Battle for influence now. </w:t>
      </w:r>
    </w:p>
    <w:p w:rsidR="00B83D8C" w:rsidRDefault="00B83D8C" w:rsidP="00B83D8C">
      <w:r w:rsidRPr="00511438">
        <w:rPr>
          <w:rStyle w:val="StyleStyleBold12pt"/>
        </w:rPr>
        <w:t>Mallén, 5/30</w:t>
      </w:r>
      <w:r>
        <w:t xml:space="preserve"> (Patricia Ray, “</w:t>
      </w:r>
      <w:r w:rsidRPr="00511438">
        <w:t xml:space="preserve">Latin Lovers: China And U.S. Both Vying To Increase Influence And Trade In Latin America, Caribbean,” 2013, </w:t>
      </w:r>
      <w:hyperlink r:id="rId43" w:history="1">
        <w:r w:rsidRPr="00511438">
          <w:t>http://www.ibtimes.com/latin-lovers-china-us-both-vying-increase-influence-trade-latin-america-caribbean-1284839</w:t>
        </w:r>
      </w:hyperlink>
      <w:r w:rsidRPr="00511438">
        <w:t>)</w:t>
      </w:r>
      <w:r w:rsidR="004719B8">
        <w:t>-mikee</w:t>
      </w:r>
    </w:p>
    <w:p w:rsidR="00B83D8C" w:rsidRDefault="00B83D8C" w:rsidP="00B83D8C"/>
    <w:p w:rsidR="00B83D8C" w:rsidRPr="00511438" w:rsidRDefault="00B83D8C" w:rsidP="00B83D8C">
      <w:pPr>
        <w:rPr>
          <w:sz w:val="16"/>
        </w:rPr>
      </w:pPr>
      <w:r w:rsidRPr="00C60621">
        <w:rPr>
          <w:rStyle w:val="StyleBoldUnderline"/>
        </w:rPr>
        <w:t>The battle is on. The world's two largest economic superpowers, China and the United States, are making moves on Latin America, hoping to gain more geopolitical influence in a booming region.</w:t>
      </w:r>
      <w:r>
        <w:rPr>
          <w:rStyle w:val="StyleBoldUnderline"/>
        </w:rPr>
        <w:t xml:space="preserve"> </w:t>
      </w:r>
      <w:r w:rsidRPr="00C60621">
        <w:rPr>
          <w:rStyle w:val="StyleBoldUnderline"/>
        </w:rPr>
        <w:t>U.S. Vice President</w:t>
      </w:r>
      <w:r w:rsidRPr="00511438">
        <w:rPr>
          <w:sz w:val="16"/>
        </w:rPr>
        <w:t xml:space="preserve"> Joseph </w:t>
      </w:r>
      <w:r w:rsidRPr="00C60621">
        <w:rPr>
          <w:rStyle w:val="StyleBoldUnderline"/>
        </w:rPr>
        <w:t>Biden arrived in Rio de Janeiro</w:t>
      </w:r>
      <w:r w:rsidRPr="00511438">
        <w:rPr>
          <w:sz w:val="16"/>
        </w:rPr>
        <w:t xml:space="preserve"> on Wednesday, </w:t>
      </w:r>
      <w:r w:rsidRPr="00C60621">
        <w:rPr>
          <w:rStyle w:val="StyleBoldUnderline"/>
        </w:rPr>
        <w:t>while Chinese President Xi Jinping just landed in</w:t>
      </w:r>
      <w:r w:rsidRPr="00511438">
        <w:rPr>
          <w:sz w:val="16"/>
        </w:rPr>
        <w:t xml:space="preserve"> the Caribbean island nation of </w:t>
      </w:r>
      <w:r w:rsidRPr="00C60621">
        <w:rPr>
          <w:rStyle w:val="StyleBoldUnderline"/>
        </w:rPr>
        <w:t>Trinidad and Tobago</w:t>
      </w:r>
      <w:r w:rsidRPr="00511438">
        <w:rPr>
          <w:sz w:val="16"/>
        </w:rPr>
        <w:t xml:space="preserve"> and is following closely in Biden’s steps. Biden’s visit to Brazil marks the end of a six-day swing through the region, which included stops in Colombia and Trinidad and Tobago. Xi’s trip to Trinidad, Costa Rica and Mexico is the first since the formal transition of power ended in China in March. </w:t>
      </w:r>
      <w:r w:rsidRPr="00C60621">
        <w:rPr>
          <w:rStyle w:val="StyleBoldUnderline"/>
        </w:rPr>
        <w:t>These parallel journeys from the world’s top powers to Latin America emphasize how the region’s vast natural resources and steady economic growth are making it an increasingly attractive trading partner.</w:t>
      </w:r>
    </w:p>
    <w:p w:rsidR="00B83D8C" w:rsidRDefault="00B83D8C" w:rsidP="00B83D8C">
      <w:r>
        <w:t xml:space="preserve"> </w:t>
      </w:r>
    </w:p>
    <w:p w:rsidR="00AB7F91" w:rsidRDefault="00AB7F91" w:rsidP="00C258AF">
      <w:pPr>
        <w:pStyle w:val="Heading3"/>
      </w:pPr>
      <w:r>
        <w:lastRenderedPageBreak/>
        <w:t>China Econ Down</w:t>
      </w:r>
    </w:p>
    <w:p w:rsidR="00C258AF" w:rsidRDefault="00C258AF" w:rsidP="00C258AF">
      <w:pPr>
        <w:pStyle w:val="Heading4"/>
      </w:pPr>
      <w:r>
        <w:t xml:space="preserve">China’s economy is down. </w:t>
      </w:r>
    </w:p>
    <w:p w:rsidR="00AB7F91" w:rsidRDefault="00BF152F" w:rsidP="00AB7F91">
      <w:r w:rsidRPr="00BF152F">
        <w:rPr>
          <w:rStyle w:val="StyleStyleBold12pt"/>
        </w:rPr>
        <w:t>Mullany, 6/8</w:t>
      </w:r>
      <w:r>
        <w:t xml:space="preserve"> (Gerry, “</w:t>
      </w:r>
      <w:r w:rsidR="00AB7F91">
        <w:t>China’s Export Growth Slows Amid Concern of Slowdown</w:t>
      </w:r>
      <w:r>
        <w:t xml:space="preserve">,” NY Times, 2013, </w:t>
      </w:r>
      <w:hyperlink r:id="rId44" w:history="1">
        <w:r w:rsidR="00AB7F91" w:rsidRPr="00C305FC">
          <w:rPr>
            <w:rStyle w:val="Hyperlink"/>
          </w:rPr>
          <w:t>http://www.nytimes.com/2013/06/09/business/global/chinas-export-growth-slows-amid-concern-of-slowdown.html?_r=0</w:t>
        </w:r>
      </w:hyperlink>
      <w:r>
        <w:t>)</w:t>
      </w:r>
    </w:p>
    <w:p w:rsidR="00AB7F91" w:rsidRDefault="00AB7F91" w:rsidP="00AB7F91"/>
    <w:p w:rsidR="00AB7F91" w:rsidRDefault="00AB7F91" w:rsidP="00AB7F91">
      <w:pPr>
        <w:rPr>
          <w:sz w:val="16"/>
        </w:rPr>
      </w:pPr>
      <w:r w:rsidRPr="00BF152F">
        <w:rPr>
          <w:rStyle w:val="StyleBoldUnderline"/>
        </w:rPr>
        <w:t xml:space="preserve">Concern is rising about the </w:t>
      </w:r>
      <w:r w:rsidRPr="00BF152F">
        <w:rPr>
          <w:rStyle w:val="Emphasis"/>
        </w:rPr>
        <w:t>sputtering Chinese economy</w:t>
      </w:r>
      <w:r w:rsidRPr="00BF152F">
        <w:rPr>
          <w:rStyle w:val="StyleBoldUnderline"/>
        </w:rPr>
        <w:t xml:space="preserve"> and tightening liquidity</w:t>
      </w:r>
      <w:r w:rsidRPr="00BF152F">
        <w:rPr>
          <w:sz w:val="16"/>
        </w:rPr>
        <w:t>. The European Union, China’s biggest trading partner, remains mired in a stubborn economic downturn, while in the United States, China’s next-largest export market, the Federal Reserve has recently been sending signals it may start curtailing its stimulative monetary policies.</w:t>
      </w:r>
      <w:r w:rsidR="00BF152F" w:rsidRPr="00BF152F">
        <w:rPr>
          <w:sz w:val="16"/>
        </w:rPr>
        <w:t xml:space="preserve"> </w:t>
      </w:r>
      <w:r w:rsidRPr="00BF152F">
        <w:rPr>
          <w:sz w:val="16"/>
        </w:rPr>
        <w:t>China’s figures showed it had a trade surplus of $20.4 billion in May, up from $19.3 billion, as imports declined 0.3 percent, the Customs Administration said. The drop in imports — however slight — was a possible sign of weakness in the domestic economy.</w:t>
      </w:r>
      <w:r w:rsidR="00BF152F" w:rsidRPr="00BF152F">
        <w:rPr>
          <w:sz w:val="16"/>
        </w:rPr>
        <w:t xml:space="preserve"> </w:t>
      </w:r>
      <w:r w:rsidRPr="00BF152F">
        <w:rPr>
          <w:rStyle w:val="StyleBoldUnderline"/>
        </w:rPr>
        <w:t>Chinese stocks declined last week</w:t>
      </w:r>
      <w:r w:rsidRPr="00BF152F">
        <w:rPr>
          <w:sz w:val="16"/>
        </w:rPr>
        <w:t xml:space="preserve">, their first weekly decline in six weeks, </w:t>
      </w:r>
      <w:r w:rsidRPr="00BF152F">
        <w:rPr>
          <w:rStyle w:val="StyleBoldUnderline"/>
        </w:rPr>
        <w:t>amid signs of tightening liquidity within China</w:t>
      </w:r>
      <w:r w:rsidRPr="00BF152F">
        <w:rPr>
          <w:sz w:val="16"/>
        </w:rPr>
        <w:t>. A clearer picture of the Chinese economy is expected Sunday, when the government releases data on retail sales, industrial output and inflation.</w:t>
      </w:r>
      <w:r w:rsidR="00BF152F" w:rsidRPr="00BF152F">
        <w:rPr>
          <w:sz w:val="16"/>
        </w:rPr>
        <w:t xml:space="preserve"> </w:t>
      </w:r>
      <w:r w:rsidRPr="00BF152F">
        <w:rPr>
          <w:rStyle w:val="StyleBoldUnderline"/>
        </w:rPr>
        <w:t>Economists had expected the</w:t>
      </w:r>
      <w:r w:rsidRPr="00BF152F">
        <w:rPr>
          <w:sz w:val="16"/>
        </w:rPr>
        <w:t xml:space="preserve"> May figures to show a </w:t>
      </w:r>
      <w:r w:rsidRPr="00BF152F">
        <w:rPr>
          <w:rStyle w:val="StyleBoldUnderline"/>
        </w:rPr>
        <w:t>slowdown</w:t>
      </w:r>
      <w:r w:rsidRPr="00BF152F">
        <w:rPr>
          <w:sz w:val="16"/>
        </w:rPr>
        <w:t>, as the government has begun a campaign to prevent companies from overstating their exports. Many businesses are believed to have done so in March and April as a way to bypass currency controls and bring more money into the country to speculate on further appreciation of China’s renminbi.</w:t>
      </w:r>
      <w:r w:rsidR="00BF152F" w:rsidRPr="00BF152F">
        <w:rPr>
          <w:sz w:val="16"/>
        </w:rPr>
        <w:t xml:space="preserve"> </w:t>
      </w:r>
      <w:r w:rsidRPr="00BF152F">
        <w:rPr>
          <w:sz w:val="16"/>
        </w:rPr>
        <w:t>The main evidence for such strategies lay in official statistics showing soaring exports to Hong Kong and bonded export zones on the mainland even as exports to the rest of the world from these places remained weak.</w:t>
      </w:r>
    </w:p>
    <w:p w:rsidR="00C258AF" w:rsidRPr="00C258AF" w:rsidRDefault="00C258AF" w:rsidP="00AB7F91">
      <w:pPr>
        <w:rPr>
          <w:sz w:val="16"/>
        </w:rPr>
      </w:pPr>
    </w:p>
    <w:p w:rsidR="00AB7F91" w:rsidRDefault="00C258AF" w:rsidP="00C258AF">
      <w:pPr>
        <w:pStyle w:val="Heading4"/>
      </w:pPr>
      <w:r>
        <w:t xml:space="preserve">China’s finances are dooming growth now. </w:t>
      </w:r>
    </w:p>
    <w:p w:rsidR="00BF152F" w:rsidRDefault="00BF152F" w:rsidP="00BF152F">
      <w:r w:rsidRPr="00BF152F">
        <w:rPr>
          <w:rStyle w:val="StyleStyleBold12pt"/>
        </w:rPr>
        <w:t>Business Times, 5/30</w:t>
      </w:r>
      <w:r>
        <w:t xml:space="preserve"> (“Fitch: China credit bubble shows crisis is brewing” 2013, </w:t>
      </w:r>
      <w:r w:rsidRPr="00BF152F">
        <w:t>http://www.btimes.com.my/Current_News/BTIMES/articles/chibanks/Article/</w:t>
      </w:r>
      <w:r>
        <w:t>)</w:t>
      </w:r>
    </w:p>
    <w:p w:rsidR="00BF152F" w:rsidRDefault="00BF152F" w:rsidP="00BF152F"/>
    <w:p w:rsidR="00BF152F" w:rsidRDefault="00BF152F" w:rsidP="00BF152F">
      <w:pPr>
        <w:rPr>
          <w:sz w:val="16"/>
        </w:rPr>
      </w:pPr>
      <w:r w:rsidRPr="00BF152F">
        <w:rPr>
          <w:sz w:val="16"/>
        </w:rPr>
        <w:t xml:space="preserve">CHINESE banks are adding assets at the rate of an entire US banking system in five years. To Charlene Chu of Fitch Ratings, that signals a crisis is brewing. Total lending from banks and other financial institutions in China was 198 per cent of gross domestic product (GDP) last year, compared with 125 per cent four years earlier, according to calculations by Chu, the company's Beijing-based head of China financial institutions. </w:t>
      </w:r>
      <w:r w:rsidRPr="00BF152F">
        <w:rPr>
          <w:rStyle w:val="StyleBoldUnderline"/>
        </w:rPr>
        <w:t>Fitch cut the nation's long-term local currency debt rating last month, in the first downgrade</w:t>
      </w:r>
      <w:r w:rsidRPr="00BF152F">
        <w:rPr>
          <w:sz w:val="16"/>
        </w:rPr>
        <w:t xml:space="preserve"> by one of the top three rating companies </w:t>
      </w:r>
      <w:r w:rsidRPr="00BF152F">
        <w:rPr>
          <w:rStyle w:val="StyleBoldUnderline"/>
        </w:rPr>
        <w:t>in 14 years</w:t>
      </w:r>
      <w:r w:rsidRPr="00BF152F">
        <w:rPr>
          <w:sz w:val="16"/>
        </w:rPr>
        <w:t>. "</w:t>
      </w:r>
      <w:r w:rsidRPr="00BF152F">
        <w:rPr>
          <w:rStyle w:val="StyleBoldUnderline"/>
        </w:rPr>
        <w:t>There is just no way to grow out of a debt problem when credit is already twice as large as GDP and growing nearly twice as fast</w:t>
      </w:r>
      <w:r w:rsidRPr="00BF152F">
        <w:rPr>
          <w:sz w:val="16"/>
        </w:rPr>
        <w:t xml:space="preserve">," Chu said in an interview. Chu's view puts her in a minority among those charting the future of the world's biggest nation. </w:t>
      </w:r>
      <w:r w:rsidRPr="00BF152F">
        <w:rPr>
          <w:rStyle w:val="StyleBoldUnderline"/>
        </w:rPr>
        <w:t>She questions how long China can maintain the model of growth driven by bank lending that has allowed its economy to sidestep the global financial crisis</w:t>
      </w:r>
      <w:r w:rsidRPr="00BF152F">
        <w:rPr>
          <w:sz w:val="16"/>
        </w:rPr>
        <w:t>. Fitch's sovereign-debt downgrade to "A+", the fifth-highest level, has sparked a debate in which Chu's calculations have been called "biased" by an Australia &amp; New Zealand Banking Group Ltd economist and a "misinterpretation" by Everbright Securities Co. Her views have struck a nerve.</w:t>
      </w:r>
    </w:p>
    <w:p w:rsidR="00C258AF" w:rsidRPr="00C258AF" w:rsidRDefault="00C258AF" w:rsidP="00BF152F">
      <w:pPr>
        <w:rPr>
          <w:sz w:val="16"/>
        </w:rPr>
      </w:pPr>
    </w:p>
    <w:p w:rsidR="00BF152F" w:rsidRDefault="00BD28E3" w:rsidP="00BD28E3">
      <w:pPr>
        <w:pStyle w:val="Heading4"/>
      </w:pPr>
      <w:r>
        <w:t xml:space="preserve">China’s economy is structurally ruined – too many alt causes to growth. </w:t>
      </w:r>
    </w:p>
    <w:p w:rsidR="00BD28E3" w:rsidRDefault="00BD28E3" w:rsidP="00BD28E3">
      <w:r w:rsidRPr="00BD28E3">
        <w:rPr>
          <w:rStyle w:val="StyleStyleBold12pt"/>
        </w:rPr>
        <w:t>Chang, 4/14</w:t>
      </w:r>
      <w:r>
        <w:t xml:space="preserve"> (Gordon G., C</w:t>
      </w:r>
      <w:r w:rsidRPr="00C258AF">
        <w:t xml:space="preserve">ontributor at Forbes, “The Biggest Threat To China's Economy” 2013, </w:t>
      </w:r>
      <w:hyperlink r:id="rId45" w:history="1">
        <w:r w:rsidRPr="00C258AF">
          <w:t>http://www.forbes.com/sites/gordonchang/2013/04/14/the-biggest-threat-to-chinas-economy/</w:t>
        </w:r>
      </w:hyperlink>
      <w:r w:rsidR="00C258AF" w:rsidRPr="00C258AF">
        <w:t>)</w:t>
      </w:r>
    </w:p>
    <w:p w:rsidR="00BD28E3" w:rsidRDefault="00BD28E3" w:rsidP="00BD28E3"/>
    <w:p w:rsidR="00BD28E3" w:rsidRPr="00BD28E3" w:rsidRDefault="00BD28E3" w:rsidP="00BD28E3">
      <w:pPr>
        <w:rPr>
          <w:sz w:val="16"/>
        </w:rPr>
      </w:pPr>
      <w:r w:rsidRPr="00BD28E3">
        <w:rPr>
          <w:sz w:val="16"/>
        </w:rPr>
        <w:t xml:space="preserve">On Tuesday, </w:t>
      </w:r>
      <w:r w:rsidRPr="00BD28E3">
        <w:rPr>
          <w:rStyle w:val="StyleBoldUnderline"/>
        </w:rPr>
        <w:t>Fitch Ratings downgraded China’s long-term local currency debt</w:t>
      </w:r>
      <w:r w:rsidRPr="00BD28E3">
        <w:rPr>
          <w:sz w:val="16"/>
        </w:rPr>
        <w:t xml:space="preserve"> one notch, from AA- to A+. </w:t>
      </w:r>
      <w:r w:rsidRPr="00BD28E3">
        <w:rPr>
          <w:rStyle w:val="StyleBoldUnderline"/>
        </w:rPr>
        <w:t>The primary reason</w:t>
      </w:r>
      <w:r w:rsidRPr="00BD28E3">
        <w:rPr>
          <w:sz w:val="16"/>
        </w:rPr>
        <w:t xml:space="preserve"> for the move </w:t>
      </w:r>
      <w:r w:rsidRPr="00BD28E3">
        <w:rPr>
          <w:rStyle w:val="StyleBoldUnderline"/>
        </w:rPr>
        <w:t>was the country’s too-rapid expansion of credit, one of the “underlying structural weaknesses</w:t>
      </w:r>
      <w:r w:rsidRPr="00BD28E3">
        <w:rPr>
          <w:sz w:val="16"/>
        </w:rPr>
        <w:t xml:space="preserve">” the agency cited in its announcement. Many analysts in fact think the </w:t>
      </w:r>
      <w:r w:rsidRPr="00BD28E3">
        <w:rPr>
          <w:rStyle w:val="Emphasis"/>
        </w:rPr>
        <w:t>debt</w:t>
      </w:r>
      <w:r w:rsidRPr="00BD28E3">
        <w:rPr>
          <w:sz w:val="16"/>
        </w:rPr>
        <w:t xml:space="preserve"> resulting from then Premier Wen Jiabao’s borrowing binge, which began to accumulate in earnest in late 2008, </w:t>
      </w:r>
      <w:r w:rsidRPr="00BD28E3">
        <w:rPr>
          <w:rStyle w:val="StyleBoldUnderline"/>
        </w:rPr>
        <w:t xml:space="preserve">is now China’s number one economic </w:t>
      </w:r>
      <w:r w:rsidRPr="00BD28E3">
        <w:rPr>
          <w:rStyle w:val="StyleBoldUnderline"/>
        </w:rPr>
        <w:lastRenderedPageBreak/>
        <w:t>risk.</w:t>
      </w:r>
      <w:r w:rsidRPr="00BD28E3">
        <w:rPr>
          <w:sz w:val="16"/>
        </w:rPr>
        <w:t xml:space="preserve"> </w:t>
      </w:r>
      <w:r w:rsidRPr="00BD28E3">
        <w:rPr>
          <w:rStyle w:val="StyleBoldUnderline"/>
        </w:rPr>
        <w:t>There are,</w:t>
      </w:r>
      <w:r w:rsidRPr="00BD28E3">
        <w:rPr>
          <w:sz w:val="16"/>
        </w:rPr>
        <w:t xml:space="preserve"> of course, </w:t>
      </w:r>
      <w:r w:rsidRPr="00BD28E3">
        <w:rPr>
          <w:rStyle w:val="StyleBoldUnderline"/>
        </w:rPr>
        <w:t>other risk factors now undermining the country’s economic growth.</w:t>
      </w:r>
      <w:r>
        <w:rPr>
          <w:rStyle w:val="StyleBoldUnderline"/>
        </w:rPr>
        <w:t xml:space="preserve"> </w:t>
      </w:r>
      <w:r w:rsidRPr="00BD28E3">
        <w:rPr>
          <w:rStyle w:val="StyleBoldUnderline"/>
        </w:rPr>
        <w:t xml:space="preserve">Among them are an </w:t>
      </w:r>
      <w:r w:rsidRPr="00BD28E3">
        <w:rPr>
          <w:rStyle w:val="Emphasis"/>
        </w:rPr>
        <w:t>eroding environment, unfavorable demographic trends, and persistent internal discontent</w:t>
      </w:r>
      <w:r w:rsidRPr="00BD28E3">
        <w:rPr>
          <w:rStyle w:val="StyleBoldUnderline"/>
        </w:rPr>
        <w:t>.</w:t>
      </w:r>
      <w:r>
        <w:rPr>
          <w:rStyle w:val="StyleBoldUnderline"/>
        </w:rPr>
        <w:t xml:space="preserve"> </w:t>
      </w:r>
      <w:r w:rsidRPr="00BD28E3">
        <w:rPr>
          <w:sz w:val="16"/>
        </w:rPr>
        <w:t>Yet the events since early last month in North Asia—the tearing up of the Korean War armistice, Pyongyang’s promises of pre-emptive nuclear strikes on the U.S., and the deployment of North Korea’s mobile missiles, to name just a few of them—</w:t>
      </w:r>
      <w:r w:rsidRPr="00BD28E3">
        <w:rPr>
          <w:rStyle w:val="StyleBoldUnderline"/>
        </w:rPr>
        <w:t>suggest the biggest threat to the Chinese economy may be the least discussed one: turmoil in the region</w:t>
      </w:r>
      <w:r w:rsidRPr="00BD28E3">
        <w:rPr>
          <w:sz w:val="16"/>
        </w:rPr>
        <w:t>.  As Fitch carefully noted in its explanation of Tuesday’s downgrade, “The ratings assume there is no significant deterioration of geopolitical risk, for example a conflict between China and Japan or an outbreak of war on the Korean peninsula.”</w:t>
      </w:r>
    </w:p>
    <w:p w:rsidR="00BF152F" w:rsidRPr="00AB7F91" w:rsidRDefault="00BF152F" w:rsidP="00AB7F91"/>
    <w:p w:rsidR="003A14D6" w:rsidRDefault="003A14D6" w:rsidP="003A14D6"/>
    <w:p w:rsidR="001F6EA6" w:rsidRDefault="001F6EA6" w:rsidP="00915C37">
      <w:pPr>
        <w:pStyle w:val="Heading2"/>
      </w:pPr>
    </w:p>
    <w:p w:rsidR="003A14D6" w:rsidRDefault="004719B8" w:rsidP="00915C37">
      <w:pPr>
        <w:pStyle w:val="Heading2"/>
      </w:pPr>
      <w:r>
        <w:lastRenderedPageBreak/>
        <w:t>LINK</w:t>
      </w:r>
    </w:p>
    <w:p w:rsidR="00AF4F44" w:rsidRPr="00B0540C" w:rsidRDefault="00AF4F44" w:rsidP="00B0540C">
      <w:pPr>
        <w:pStyle w:val="Heading3"/>
      </w:pPr>
      <w:r>
        <w:lastRenderedPageBreak/>
        <w:t>No Trade-off</w:t>
      </w:r>
    </w:p>
    <w:p w:rsidR="00D3292B" w:rsidRDefault="00D3292B" w:rsidP="00D3292B">
      <w:pPr>
        <w:pStyle w:val="Heading4"/>
      </w:pPr>
      <w:r>
        <w:t xml:space="preserve">Engagement is not zero-sum – the US &amp; China have different interests. </w:t>
      </w:r>
    </w:p>
    <w:p w:rsidR="00D3292B" w:rsidRPr="00D3292B" w:rsidRDefault="00915C37" w:rsidP="00D3292B">
      <w:r>
        <w:rPr>
          <w:rStyle w:val="StyleStyleBold12pt"/>
        </w:rPr>
        <w:t>Cerna</w:t>
      </w:r>
      <w:r w:rsidR="00D3292B" w:rsidRPr="00D3292B">
        <w:rPr>
          <w:rStyle w:val="StyleStyleBold12pt"/>
        </w:rPr>
        <w:t xml:space="preserve"> ’11</w:t>
      </w:r>
      <w:r w:rsidR="00D3292B" w:rsidRPr="00D3292B">
        <w:t xml:space="preserve"> (Michael</w:t>
      </w:r>
      <w:r w:rsidR="00D3292B" w:rsidRPr="00EE3BEB">
        <w:t xml:space="preserve">, graduate student in International Policy Management at Kennesaw </w:t>
      </w:r>
      <w:r w:rsidR="00D3292B">
        <w:t>State University, Kennesaw</w:t>
      </w:r>
      <w:r w:rsidR="00D3292B" w:rsidRPr="00EE3BEB">
        <w:t xml:space="preserve">, April 15, 2011. “China's Growing Presence in Latin America: Implications for U.S. and Chinese Presence in </w:t>
      </w:r>
      <w:r w:rsidR="00D3292B" w:rsidRPr="00D3292B">
        <w:t xml:space="preserve">the Region.” </w:t>
      </w:r>
      <w:hyperlink r:id="rId46" w:history="1">
        <w:r w:rsidR="00D3292B" w:rsidRPr="00D3292B">
          <w:t>http://www.chinacenter.net/chinas-growing-presence-in-latin-america-implications-for-u-s-and-chinese-presence-in-the-region/</w:t>
        </w:r>
      </w:hyperlink>
      <w:r w:rsidR="00D3292B" w:rsidRPr="00D3292B">
        <w:t>)</w:t>
      </w:r>
    </w:p>
    <w:p w:rsidR="00D3292B" w:rsidRDefault="00D3292B" w:rsidP="00D3292B"/>
    <w:p w:rsidR="00D3292B" w:rsidRDefault="00D3292B" w:rsidP="00D3292B">
      <w:pPr>
        <w:rPr>
          <w:sz w:val="16"/>
        </w:rPr>
      </w:pPr>
      <w:r w:rsidRPr="00AE60CF">
        <w:rPr>
          <w:rStyle w:val="StyleBoldUnderline"/>
        </w:rPr>
        <w:t>While China’s commodity-based trade structure is currently lucrative, it does not encourage diversification</w:t>
      </w:r>
      <w:r w:rsidRPr="00AE60CF">
        <w:rPr>
          <w:sz w:val="16"/>
        </w:rPr>
        <w:t xml:space="preserve"> of Latin America’s exports into more value-added goods, manufactured products, and modern services. Economic relations are dependent on often unstable commodity market demands. </w:t>
      </w:r>
      <w:r w:rsidRPr="00AE60CF">
        <w:rPr>
          <w:rStyle w:val="StyleBoldUnderline"/>
        </w:rPr>
        <w:t>U.S. investment in the region is far more diversified and spans a range of value-added activities,</w:t>
      </w:r>
      <w:r w:rsidRPr="00AE60CF">
        <w:rPr>
          <w:sz w:val="16"/>
        </w:rPr>
        <w:t xml:space="preserve"> including manufacturing, finance, telecom, retail and other services. Going back to a comparison with the United States, while China accounts for 6.7% of the region’s total exports, the United States continues to be the largest buyer, with a 40% share. Latin America’s exports to the U.S. are more diversified and remain fairly balanced so it is better suited to survive a possible commodity cut-off in Latin America. Roughly 24% of the region’s exports are raw materials, another 12% consists of resource-based goods and 60% is manufactured products. Karen Poniachik of Latin Trade also sees enormous risks for the region: “The steep overvaluation of the region’s currencies—due in part to the flood of investment flows and export proceeds—is eroding the competitiveness of its higher-value added goods and services. This could in turn fuel its already high level of overdependence on commodities.” Future Implications </w:t>
      </w:r>
      <w:r w:rsidRPr="00AE60CF">
        <w:rPr>
          <w:rStyle w:val="StyleBoldUnderline"/>
        </w:rPr>
        <w:t xml:space="preserve">With both the U.S. and China making gains in the region in different sectors, there is seemingly room for each side to grow; which implies that, in fact, trade with Latin America is </w:t>
      </w:r>
      <w:r w:rsidRPr="00AE60CF">
        <w:rPr>
          <w:rStyle w:val="Emphasis"/>
        </w:rPr>
        <w:t xml:space="preserve">not a zero-sum game. </w:t>
      </w:r>
      <w:r w:rsidRPr="00AE60CF">
        <w:rPr>
          <w:rStyle w:val="StyleBoldUnderline"/>
        </w:rPr>
        <w:t>China presents an alternative to the United States, but that is not necessarily a bad thing. The U.S. is much more diversified than China at the moment and therefore does not need to enter into direct competition</w:t>
      </w:r>
      <w:r w:rsidRPr="00AE60CF">
        <w:rPr>
          <w:sz w:val="16"/>
        </w:rPr>
        <w:t>.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Latin America has been considered a secure sphere of influence for the U.S. The fact that China presents a less democratic alternative to U.S. influence presents a major problem.</w:t>
      </w:r>
    </w:p>
    <w:p w:rsidR="00AF4F44" w:rsidRDefault="00AF4F44" w:rsidP="00AF4F44">
      <w:pPr>
        <w:pStyle w:val="Heading4"/>
      </w:pPr>
      <w:r>
        <w:t xml:space="preserve">No trade-off, the US &amp; China offer different form of engagement. </w:t>
      </w:r>
    </w:p>
    <w:p w:rsidR="00AF4F44" w:rsidRDefault="00B0540C" w:rsidP="00AF4F44">
      <w:r>
        <w:rPr>
          <w:rStyle w:val="StyleStyleBold12pt"/>
        </w:rPr>
        <w:t xml:space="preserve">Shapiro </w:t>
      </w:r>
      <w:r w:rsidR="00AF4F44" w:rsidRPr="007E140F">
        <w:rPr>
          <w:rStyle w:val="StyleStyleBold12pt"/>
        </w:rPr>
        <w:t>‘5</w:t>
      </w:r>
      <w:r w:rsidR="00AF4F44">
        <w:t xml:space="preserve"> (Charles S., U.S. Department of State, “Chinese Engagement in Latin America Should Enhance U.S.,” Senate Foreign Relations Committee on the Western Hemisphere, September 21, 2005, </w:t>
      </w:r>
      <w:r w:rsidR="00AF4F44" w:rsidRPr="00AE102E">
        <w:t>http://archives.uruguay.usembassy.gov/usaweb/paginas/527-00EN.shtml</w:t>
      </w:r>
      <w:r w:rsidR="00AF4F44">
        <w:t>)</w:t>
      </w:r>
    </w:p>
    <w:p w:rsidR="00AF4F44" w:rsidRPr="007E140F" w:rsidRDefault="00AF4F44" w:rsidP="00AF4F44"/>
    <w:p w:rsidR="00AF4F44" w:rsidRPr="007E140F" w:rsidRDefault="00AF4F44" w:rsidP="00AF4F44">
      <w:pPr>
        <w:rPr>
          <w:sz w:val="16"/>
        </w:rPr>
      </w:pPr>
      <w:r w:rsidRPr="007E140F">
        <w:rPr>
          <w:sz w:val="16"/>
        </w:rPr>
        <w:t xml:space="preserve">However, </w:t>
      </w:r>
      <w:r w:rsidRPr="007E140F">
        <w:rPr>
          <w:rStyle w:val="StyleBoldUnderline"/>
        </w:rPr>
        <w:t>even though China has expanded commercial ties with Latin America</w:t>
      </w:r>
      <w:r w:rsidRPr="007E140F">
        <w:rPr>
          <w:sz w:val="16"/>
        </w:rPr>
        <w:t xml:space="preserve"> and is an important new investor in the region</w:t>
      </w:r>
      <w:r w:rsidRPr="007E140F">
        <w:rPr>
          <w:rStyle w:val="StyleBoldUnderline"/>
        </w:rPr>
        <w:t>, U.S. trade and investment in the Americas continues to dwarf that of China.</w:t>
      </w:r>
      <w:r>
        <w:rPr>
          <w:rStyle w:val="StyleBoldUnderline"/>
        </w:rPr>
        <w:t xml:space="preserve"> </w:t>
      </w:r>
      <w:r w:rsidRPr="007E140F">
        <w:rPr>
          <w:sz w:val="16"/>
        </w:rPr>
        <w:t xml:space="preserve">U.S. trade with the region exceeded $445 billion in 2004, 10 times China's level, Shapiro said. He noted that Latin America's exports to the United States are up 10 percent and imports from the U.S. are up 15 percent in the first half of 2005 compared to 2004 levels. And whereas Chinese investment in the region is approximately $8.3 billion, U.S. investment in Latin America is more than $300 billion, the State Department official said. </w:t>
      </w:r>
      <w:r w:rsidRPr="007E140F">
        <w:rPr>
          <w:rStyle w:val="StyleBoldUnderline"/>
        </w:rPr>
        <w:t>Apart from the significant difference in scale</w:t>
      </w:r>
      <w:r w:rsidRPr="007E140F">
        <w:rPr>
          <w:sz w:val="16"/>
        </w:rPr>
        <w:t>, Shapiro explained, t</w:t>
      </w:r>
      <w:r w:rsidRPr="007E140F">
        <w:rPr>
          <w:rStyle w:val="StyleBoldUnderline"/>
        </w:rPr>
        <w:t>he United States' economic engagement in Latin America fundamentally differs from that of China. Chinese exports</w:t>
      </w:r>
      <w:r w:rsidRPr="007E140F">
        <w:rPr>
          <w:sz w:val="16"/>
        </w:rPr>
        <w:t xml:space="preserve">, </w:t>
      </w:r>
      <w:r w:rsidRPr="007E140F">
        <w:rPr>
          <w:rStyle w:val="StyleBoldUnderline"/>
        </w:rPr>
        <w:t>particularly</w:t>
      </w:r>
      <w:r w:rsidRPr="007E140F">
        <w:rPr>
          <w:sz w:val="16"/>
        </w:rPr>
        <w:t xml:space="preserve"> in the areas of </w:t>
      </w:r>
      <w:r w:rsidRPr="007E140F">
        <w:rPr>
          <w:rStyle w:val="StyleBoldUnderline"/>
        </w:rPr>
        <w:t>textiles</w:t>
      </w:r>
      <w:r w:rsidRPr="007E140F">
        <w:rPr>
          <w:sz w:val="16"/>
        </w:rPr>
        <w:t xml:space="preserve"> and apparel, </w:t>
      </w:r>
      <w:r w:rsidRPr="007E140F">
        <w:rPr>
          <w:rStyle w:val="StyleBoldUnderline"/>
        </w:rPr>
        <w:t>provide</w:t>
      </w:r>
      <w:r w:rsidRPr="007E140F">
        <w:rPr>
          <w:sz w:val="16"/>
        </w:rPr>
        <w:t xml:space="preserve"> stiff </w:t>
      </w:r>
      <w:r w:rsidRPr="007E140F">
        <w:rPr>
          <w:rStyle w:val="StyleBoldUnderline"/>
        </w:rPr>
        <w:t xml:space="preserve">competition for </w:t>
      </w:r>
      <w:r w:rsidRPr="007E140F">
        <w:rPr>
          <w:sz w:val="16"/>
        </w:rPr>
        <w:t>some</w:t>
      </w:r>
      <w:r w:rsidRPr="007E140F">
        <w:rPr>
          <w:rStyle w:val="StyleBoldUnderline"/>
        </w:rPr>
        <w:t xml:space="preserve"> Latin American</w:t>
      </w:r>
      <w:r w:rsidRPr="007E140F">
        <w:rPr>
          <w:sz w:val="16"/>
        </w:rPr>
        <w:t xml:space="preserve"> and Caribbean </w:t>
      </w:r>
      <w:r w:rsidRPr="007E140F">
        <w:rPr>
          <w:rStyle w:val="StyleBoldUnderline"/>
        </w:rPr>
        <w:t>producers but the United States provides high-tech and knowledge-based goods</w:t>
      </w:r>
      <w:r w:rsidRPr="007E140F">
        <w:rPr>
          <w:sz w:val="16"/>
        </w:rPr>
        <w:t xml:space="preserve"> and services, he said.</w:t>
      </w:r>
    </w:p>
    <w:p w:rsidR="00AF4F44" w:rsidRPr="00AF4F44" w:rsidRDefault="00AF4F44" w:rsidP="00AF4F44">
      <w:pPr>
        <w:rPr>
          <w:sz w:val="16"/>
        </w:rPr>
      </w:pPr>
    </w:p>
    <w:p w:rsidR="00281CEE" w:rsidRPr="00281CEE" w:rsidRDefault="00AF4F44" w:rsidP="00281CEE">
      <w:r>
        <w:t xml:space="preserve"> </w:t>
      </w:r>
    </w:p>
    <w:p w:rsidR="001F6EA6" w:rsidRDefault="001F6EA6" w:rsidP="00B0540C">
      <w:pPr>
        <w:pStyle w:val="Heading2"/>
      </w:pPr>
    </w:p>
    <w:p w:rsidR="00B0540C" w:rsidRDefault="004719B8" w:rsidP="00B0540C">
      <w:pPr>
        <w:pStyle w:val="Heading2"/>
      </w:pPr>
      <w:r>
        <w:lastRenderedPageBreak/>
        <w:t>IMPACTS</w:t>
      </w:r>
    </w:p>
    <w:p w:rsidR="004E36AA" w:rsidRDefault="00B0540C" w:rsidP="00B0540C">
      <w:pPr>
        <w:pStyle w:val="Heading3"/>
      </w:pPr>
      <w:r>
        <w:lastRenderedPageBreak/>
        <w:t>No US Impact</w:t>
      </w:r>
    </w:p>
    <w:p w:rsidR="004E36AA" w:rsidRDefault="004E36AA" w:rsidP="004E36AA">
      <w:pPr>
        <w:pStyle w:val="Heading4"/>
      </w:pPr>
      <w:r>
        <w:t xml:space="preserve">No impact – China influence doesn’t trade-off and isn’t a high priority. </w:t>
      </w:r>
    </w:p>
    <w:p w:rsidR="004E36AA" w:rsidRDefault="004719B8" w:rsidP="004E36AA">
      <w:r>
        <w:rPr>
          <w:rStyle w:val="StyleStyleBold12pt"/>
        </w:rPr>
        <w:t>Mingde</w:t>
      </w:r>
      <w:r w:rsidR="004E36AA" w:rsidRPr="004E36AA">
        <w:rPr>
          <w:rStyle w:val="StyleStyleBold12pt"/>
        </w:rPr>
        <w:t xml:space="preserve"> ‘12</w:t>
      </w:r>
      <w:r w:rsidR="004E36AA">
        <w:t xml:space="preserve"> (</w:t>
      </w:r>
      <w:r w:rsidR="004E36AA" w:rsidRPr="00544B79">
        <w:t xml:space="preserve">Zhang </w:t>
      </w:r>
      <w:r w:rsidR="004E36AA">
        <w:t xml:space="preserve">is a </w:t>
      </w:r>
      <w:r w:rsidR="004E36AA" w:rsidRPr="00544B79">
        <w:t>professor of diplomatic policy at the Shanghai Institutes for International Studies in China.</w:t>
      </w:r>
      <w:r w:rsidR="004E36AA">
        <w:t xml:space="preserve"> “A senior Shanghai scholar says China poses no threat to the region,” Americas Quarterly, </w:t>
      </w:r>
      <w:r w:rsidR="004E36AA" w:rsidRPr="00544B79">
        <w:t>January 11, 2012</w:t>
      </w:r>
      <w:r w:rsidR="004E36AA">
        <w:t xml:space="preserve">, </w:t>
      </w:r>
      <w:r w:rsidR="004E36AA" w:rsidRPr="00544B79">
        <w:t>http://www.americasquarterly.org/Mingde</w:t>
      </w:r>
      <w:r w:rsidR="004E36AA">
        <w:t>)</w:t>
      </w:r>
    </w:p>
    <w:p w:rsidR="004E36AA" w:rsidRPr="00544B79" w:rsidRDefault="004E36AA" w:rsidP="004E36AA"/>
    <w:p w:rsidR="004E36AA" w:rsidRDefault="004E36AA" w:rsidP="004E36AA">
      <w:pPr>
        <w:rPr>
          <w:sz w:val="16"/>
        </w:rPr>
      </w:pPr>
      <w:r w:rsidRPr="00544B79">
        <w:rPr>
          <w:sz w:val="16"/>
        </w:rPr>
        <w:t xml:space="preserve">Some people also claim that the development of China–Latin America relations, especially economic and trade relations, threatens the interests of other powers in Latin America. I believe the contrary. </w:t>
      </w:r>
      <w:r w:rsidRPr="00544B79">
        <w:rPr>
          <w:rStyle w:val="StyleBoldUnderline"/>
        </w:rPr>
        <w:t>Our economic and trade relations do not pose any potential threat to the interests of the United States</w:t>
      </w:r>
      <w:r w:rsidRPr="00544B79">
        <w:rPr>
          <w:sz w:val="16"/>
        </w:rPr>
        <w:t xml:space="preserve"> and European countries in Latin America</w:t>
      </w:r>
      <w:r w:rsidRPr="00544B79">
        <w:rPr>
          <w:rStyle w:val="StyleBoldUnderline"/>
        </w:rPr>
        <w:t>; they will instead help to alleviate the pressure on the U.S.</w:t>
      </w:r>
      <w:r w:rsidRPr="00544B79">
        <w:rPr>
          <w:sz w:val="16"/>
        </w:rPr>
        <w:t xml:space="preserve"> and European countries </w:t>
      </w:r>
      <w:r w:rsidRPr="00544B79">
        <w:rPr>
          <w:rStyle w:val="StyleBoldUnderline"/>
        </w:rPr>
        <w:t>to provide aid to Latin America.</w:t>
      </w:r>
      <w:r>
        <w:rPr>
          <w:rStyle w:val="StyleBoldUnderline"/>
        </w:rPr>
        <w:t xml:space="preserve"> </w:t>
      </w:r>
      <w:r w:rsidRPr="00544B79">
        <w:rPr>
          <w:sz w:val="16"/>
        </w:rPr>
        <w:t xml:space="preserve">Of course, </w:t>
      </w:r>
      <w:r w:rsidRPr="00544B79">
        <w:rPr>
          <w:rStyle w:val="StyleBoldUnderline"/>
        </w:rPr>
        <w:t>China and Latin America are not the first priority in either side’s foreign policy strategies. The U.S., the European Union and</w:t>
      </w:r>
      <w:r w:rsidRPr="00544B79">
        <w:rPr>
          <w:sz w:val="16"/>
        </w:rPr>
        <w:t xml:space="preserve"> the countries on the periphery of China in </w:t>
      </w:r>
      <w:r w:rsidRPr="00544B79">
        <w:rPr>
          <w:rStyle w:val="StyleBoldUnderline"/>
        </w:rPr>
        <w:t>Asia are China’s diplomatic priorities. At the same time, Latin America’s diplomatic priorities are the U.S., the European Union and its hemispheric neighbors. That’s only natural</w:t>
      </w:r>
      <w:r w:rsidRPr="00544B79">
        <w:rPr>
          <w:sz w:val="16"/>
        </w:rPr>
        <w:t xml:space="preserve">. And it is for that reason that </w:t>
      </w:r>
      <w:r w:rsidRPr="00544B79">
        <w:rPr>
          <w:rStyle w:val="StyleBoldUnderline"/>
        </w:rPr>
        <w:t>the development of China–Latin America relations should not affect U.S.</w:t>
      </w:r>
      <w:r w:rsidRPr="00544B79">
        <w:rPr>
          <w:sz w:val="16"/>
        </w:rPr>
        <w:t xml:space="preserve"> and EU </w:t>
      </w:r>
      <w:r w:rsidRPr="00544B79">
        <w:rPr>
          <w:rStyle w:val="StyleBoldUnderline"/>
        </w:rPr>
        <w:t>positions in respect to their relationship or diplomacy with Latin America</w:t>
      </w:r>
      <w:r w:rsidRPr="00544B79">
        <w:rPr>
          <w:sz w:val="16"/>
        </w:rPr>
        <w:t>.</w:t>
      </w:r>
    </w:p>
    <w:p w:rsidR="00B0540C" w:rsidRDefault="00B0540C" w:rsidP="004E36AA">
      <w:pPr>
        <w:rPr>
          <w:sz w:val="16"/>
        </w:rPr>
      </w:pPr>
    </w:p>
    <w:p w:rsidR="00B0540C" w:rsidRDefault="00B0540C" w:rsidP="00B0540C">
      <w:pPr>
        <w:pStyle w:val="Heading4"/>
      </w:pPr>
      <w:r>
        <w:t xml:space="preserve">No trade-off – engagement is not zero-sum and China’s not a threat. </w:t>
      </w:r>
    </w:p>
    <w:p w:rsidR="00B0540C" w:rsidRDefault="00B0540C" w:rsidP="00B0540C">
      <w:r>
        <w:rPr>
          <w:rStyle w:val="StyleStyleBold12pt"/>
        </w:rPr>
        <w:t xml:space="preserve">Pei </w:t>
      </w:r>
      <w:r w:rsidRPr="000A4A32">
        <w:rPr>
          <w:rStyle w:val="StyleStyleBold12pt"/>
        </w:rPr>
        <w:t>’12</w:t>
      </w:r>
      <w:r>
        <w:t xml:space="preserve"> </w:t>
      </w:r>
      <w:r w:rsidRPr="000A4A32">
        <w:t>(</w:t>
      </w:r>
      <w:r>
        <w:t xml:space="preserve">Minxin, </w:t>
      </w:r>
      <w:r w:rsidRPr="000A4A32">
        <w:t xml:space="preserve">Ask The Experts: China's Global Rise “Does China represent an economic and political threat to the U.S. in the Western Hemisphere?” January 11, 2012, </w:t>
      </w:r>
      <w:hyperlink r:id="rId47" w:history="1">
        <w:r w:rsidRPr="00C305FC">
          <w:rPr>
            <w:rStyle w:val="Hyperlink"/>
          </w:rPr>
          <w:t>http://www.americasquarterly.org/node/3254</w:t>
        </w:r>
      </w:hyperlink>
      <w:r w:rsidRPr="000A4A32">
        <w:t>)</w:t>
      </w:r>
      <w:r w:rsidR="004719B8">
        <w:t>-mikee</w:t>
      </w:r>
    </w:p>
    <w:p w:rsidR="00B0540C" w:rsidRDefault="00B0540C" w:rsidP="00B0540C"/>
    <w:p w:rsidR="00B0540C" w:rsidRPr="00AF4F44" w:rsidRDefault="00B0540C" w:rsidP="00B0540C">
      <w:pPr>
        <w:rPr>
          <w:rStyle w:val="StyleBoldUnderline"/>
        </w:rPr>
      </w:pPr>
      <w:r w:rsidRPr="00AF4F44">
        <w:rPr>
          <w:rStyle w:val="StyleBoldUnderline"/>
        </w:rPr>
        <w:t>Does China represent an economic and political threat to the U.S. in the Western Hemisphere?”</w:t>
      </w:r>
    </w:p>
    <w:p w:rsidR="00B0540C" w:rsidRDefault="00B0540C" w:rsidP="00B0540C">
      <w:pPr>
        <w:rPr>
          <w:sz w:val="16"/>
        </w:rPr>
      </w:pPr>
      <w:r w:rsidRPr="00AF4F44">
        <w:rPr>
          <w:sz w:val="16"/>
        </w:rPr>
        <w:t xml:space="preserve">With China’s growing economic presence in the Western Hemisphere, it is inevitable that a question like this will arise. </w:t>
      </w:r>
      <w:r w:rsidRPr="00AF4F44">
        <w:rPr>
          <w:rStyle w:val="StyleBoldUnderline"/>
        </w:rPr>
        <w:t>The answer</w:t>
      </w:r>
      <w:r w:rsidRPr="00AF4F44">
        <w:rPr>
          <w:sz w:val="16"/>
        </w:rPr>
        <w:t xml:space="preserve">, fortunately, </w:t>
      </w:r>
      <w:r w:rsidRPr="00AF4F44">
        <w:rPr>
          <w:rStyle w:val="StyleBoldUnderline"/>
        </w:rPr>
        <w:t>is an emphatic “no.” To think otherwise is to see international commerce as a zero-sum game and exaggerate China’s capabilities.</w:t>
      </w:r>
      <w:r w:rsidRPr="00AF4F44">
        <w:rPr>
          <w:sz w:val="16"/>
        </w:rPr>
        <w:t xml:space="preserve"> </w:t>
      </w:r>
      <w:r w:rsidRPr="00AF4F44">
        <w:rPr>
          <w:rStyle w:val="StyleBoldUnderline"/>
        </w:rPr>
        <w:t>In terms of China’s growing economic clout in Latin America, it hardly constitutes a threat to U.S. interests</w:t>
      </w:r>
      <w:r w:rsidRPr="00AF4F44">
        <w:rPr>
          <w:sz w:val="16"/>
        </w:rPr>
        <w:t xml:space="preserve">, which are both deep and extensive in the region. </w:t>
      </w:r>
      <w:r w:rsidRPr="00AF4F44">
        <w:rPr>
          <w:rStyle w:val="StyleBoldUnderline"/>
        </w:rPr>
        <w:t>Chinese economic activities</w:t>
      </w:r>
      <w:r w:rsidRPr="00AF4F44">
        <w:rPr>
          <w:sz w:val="16"/>
        </w:rPr>
        <w:t xml:space="preserve">, concentrated mostly in imports of commodities and exports of consumer goods (with modest investments in natural resources and infrastructure), </w:t>
      </w:r>
      <w:r w:rsidRPr="00AF4F44">
        <w:rPr>
          <w:rStyle w:val="StyleBoldUnderline"/>
        </w:rPr>
        <w:t>do not compete directly against U.S. firms</w:t>
      </w:r>
      <w:r w:rsidRPr="00AF4F44">
        <w:rPr>
          <w:sz w:val="16"/>
        </w:rPr>
        <w:t xml:space="preserve">, which specialize in other sectors (services, hi-tech, automotive, and banking). </w:t>
      </w:r>
      <w:r w:rsidRPr="00AF4F44">
        <w:rPr>
          <w:rStyle w:val="StyleBoldUnderline"/>
        </w:rPr>
        <w:t>In the political realm, Chinese influence is modest at best and cannot compete effectively with the United States</w:t>
      </w:r>
      <w:r w:rsidRPr="00AF4F44">
        <w:rPr>
          <w:sz w:val="16"/>
        </w:rPr>
        <w:t xml:space="preserve">. China’s political regime, a one-party dictatorship, hardly appeals to the region, where democratization since the early 1980s has discredited authoritarian rule. </w:t>
      </w:r>
      <w:r w:rsidRPr="00AF4F44">
        <w:rPr>
          <w:rStyle w:val="StyleBoldUnderline"/>
        </w:rPr>
        <w:t>China has also cautiously avoided encroaching upon U.S. security interests or needlessly antagonizing the U.S. by befriending Cuba and Venezuel</w:t>
      </w:r>
      <w:r w:rsidRPr="00AF4F44">
        <w:rPr>
          <w:sz w:val="16"/>
        </w:rPr>
        <w:t xml:space="preserve">a—the two countries disliked most by the United States. Based on Chinese national interests, Beijing has no incentive to compete against the U.S. in the Western Hemisphere. Such </w:t>
      </w:r>
      <w:r w:rsidRPr="00AF4F44">
        <w:rPr>
          <w:rStyle w:val="StyleBoldUnderline"/>
        </w:rPr>
        <w:t>competition would be costly and have meager geopolitical benefits</w:t>
      </w:r>
      <w:r w:rsidRPr="00AF4F44">
        <w:rPr>
          <w:sz w:val="16"/>
        </w:rPr>
        <w:t>. It will divert precious resources from China’s efforts to defend its interests closer to home—in East Asia.</w:t>
      </w:r>
    </w:p>
    <w:p w:rsidR="001C71F9" w:rsidRDefault="001C71F9" w:rsidP="00B0540C">
      <w:pPr>
        <w:rPr>
          <w:sz w:val="16"/>
        </w:rPr>
      </w:pPr>
    </w:p>
    <w:p w:rsidR="001C71F9" w:rsidRPr="00A75EE5" w:rsidRDefault="001C71F9" w:rsidP="00A75EE5">
      <w:pPr>
        <w:pStyle w:val="Heading3"/>
      </w:pPr>
      <w:r>
        <w:lastRenderedPageBreak/>
        <w:t>No CCP Impact</w:t>
      </w:r>
    </w:p>
    <w:p w:rsidR="001C71F9" w:rsidRPr="00A75EE5" w:rsidRDefault="00A75EE5" w:rsidP="00A75EE5">
      <w:pPr>
        <w:pStyle w:val="Heading4"/>
      </w:pPr>
      <w:r>
        <w:t xml:space="preserve">CCP is resilient and instability impacts are empirically denied.  </w:t>
      </w:r>
    </w:p>
    <w:p w:rsidR="001C71F9" w:rsidRPr="00A75EE5" w:rsidRDefault="001C71F9" w:rsidP="00A75EE5">
      <w:r w:rsidRPr="00A75EE5">
        <w:rPr>
          <w:rStyle w:val="StyleStyleBold12pt"/>
        </w:rPr>
        <w:t xml:space="preserve">Li </w:t>
      </w:r>
      <w:r w:rsidR="00A75EE5" w:rsidRPr="00A75EE5">
        <w:rPr>
          <w:rStyle w:val="StyleStyleBold12pt"/>
        </w:rPr>
        <w:t>’</w:t>
      </w:r>
      <w:r w:rsidRPr="00A75EE5">
        <w:rPr>
          <w:rStyle w:val="StyleStyleBold12pt"/>
        </w:rPr>
        <w:t>13</w:t>
      </w:r>
      <w:r w:rsidR="00A75EE5">
        <w:t xml:space="preserve"> </w:t>
      </w:r>
      <w:r w:rsidRPr="00A75EE5">
        <w:t>(Eric X.</w:t>
      </w:r>
      <w:r w:rsidR="00A75EE5">
        <w:t xml:space="preserve"> is a </w:t>
      </w:r>
      <w:r w:rsidR="00A75EE5" w:rsidRPr="00A75EE5">
        <w:t>board of directors – China Europe International Business School, fellow – Aspen Institute</w:t>
      </w:r>
      <w:r w:rsidR="00A75EE5">
        <w:t>,</w:t>
      </w:r>
      <w:r w:rsidRPr="00A75EE5">
        <w:t xml:space="preserve"> “The Life of the Party,” Foreign Affairs, Vol. 92, Issue 1, Jan/Feb)</w:t>
      </w:r>
    </w:p>
    <w:p w:rsidR="001C71F9" w:rsidRDefault="001C71F9" w:rsidP="001C71F9"/>
    <w:p w:rsidR="001C71F9" w:rsidRPr="00A75EE5" w:rsidRDefault="001C71F9" w:rsidP="001C71F9">
      <w:pPr>
        <w:rPr>
          <w:sz w:val="16"/>
        </w:rPr>
      </w:pPr>
      <w:r w:rsidRPr="00A75EE5">
        <w:rPr>
          <w:sz w:val="16"/>
        </w:rPr>
        <w:t xml:space="preserve">Even if </w:t>
      </w:r>
      <w:r w:rsidRPr="00286D39">
        <w:rPr>
          <w:rStyle w:val="StyleBoldUnderline"/>
        </w:rPr>
        <w:t>critics</w:t>
      </w:r>
      <w:r w:rsidRPr="00A75EE5">
        <w:rPr>
          <w:sz w:val="16"/>
        </w:rPr>
        <w:t xml:space="preserve"> accept that the Chinese government is adaptable and meritocratic, they </w:t>
      </w:r>
      <w:r w:rsidRPr="00286D39">
        <w:rPr>
          <w:rStyle w:val="StyleBoldUnderline"/>
        </w:rPr>
        <w:t>still question its legitimacy.</w:t>
      </w:r>
      <w:r w:rsidRPr="00A75EE5">
        <w:rPr>
          <w:sz w:val="16"/>
        </w:rPr>
        <w:t xml:space="preserve"> Westerners assume that multiparty elections are the only source of political legitimacy. Because China does not hold such elections, they argue, the CCP'S rule rests on inherently shaky ground. Following this logic, </w:t>
      </w:r>
      <w:r w:rsidRPr="00561CC8">
        <w:rPr>
          <w:rStyle w:val="StyleBoldUnderline"/>
          <w:highlight w:val="cyan"/>
        </w:rPr>
        <w:t>critics have predicted</w:t>
      </w:r>
      <w:r w:rsidRPr="00286D39">
        <w:rPr>
          <w:rStyle w:val="StyleBoldUnderline"/>
        </w:rPr>
        <w:t xml:space="preserve"> the party's </w:t>
      </w:r>
      <w:r w:rsidRPr="00561CC8">
        <w:rPr>
          <w:rStyle w:val="StyleBoldUnderline"/>
          <w:highlight w:val="cyan"/>
        </w:rPr>
        <w:t>collapse for decades, but no collapse has come.</w:t>
      </w:r>
      <w:r w:rsidRPr="00A75EE5">
        <w:rPr>
          <w:sz w:val="16"/>
        </w:rPr>
        <w:t xml:space="preserve"> </w:t>
      </w:r>
      <w:r w:rsidRPr="00286D39">
        <w:rPr>
          <w:rStyle w:val="StyleBoldUnderline"/>
        </w:rPr>
        <w:t>The most recent version of the argument is that the CCP has maintained its</w:t>
      </w:r>
      <w:r w:rsidRPr="00A75EE5">
        <w:rPr>
          <w:sz w:val="16"/>
        </w:rPr>
        <w:t xml:space="preserve"> hold on </w:t>
      </w:r>
      <w:r w:rsidRPr="00286D39">
        <w:rPr>
          <w:rStyle w:val="StyleBoldUnderline"/>
        </w:rPr>
        <w:t>power only because it has delivered</w:t>
      </w:r>
      <w:r w:rsidRPr="00A75EE5">
        <w:rPr>
          <w:sz w:val="16"/>
        </w:rPr>
        <w:t xml:space="preserve"> economic </w:t>
      </w:r>
      <w:r w:rsidRPr="00286D39">
        <w:rPr>
          <w:rStyle w:val="StyleBoldUnderline"/>
        </w:rPr>
        <w:t>growth</w:t>
      </w:r>
      <w:r w:rsidRPr="00A75EE5">
        <w:rPr>
          <w:sz w:val="16"/>
        </w:rPr>
        <w:t xml:space="preserve"> -- so-called performance legitimacy.</w:t>
      </w:r>
      <w:r w:rsidR="00A75EE5" w:rsidRPr="00A75EE5">
        <w:rPr>
          <w:sz w:val="16"/>
        </w:rPr>
        <w:t xml:space="preserve"> </w:t>
      </w:r>
      <w:r w:rsidRPr="00A75EE5">
        <w:rPr>
          <w:sz w:val="16"/>
        </w:rPr>
        <w:t xml:space="preserve">No doubt, performance is a major source of the party's popularity. </w:t>
      </w:r>
      <w:r w:rsidRPr="00286D39">
        <w:rPr>
          <w:rStyle w:val="StyleBoldUnderline"/>
        </w:rPr>
        <w:t>In a poll of Chinese attitudes</w:t>
      </w:r>
      <w:r w:rsidRPr="00A75EE5">
        <w:rPr>
          <w:sz w:val="16"/>
        </w:rPr>
        <w:t xml:space="preserve"> published by the Pew Research Center in 2011, </w:t>
      </w:r>
      <w:r w:rsidRPr="00561CC8">
        <w:rPr>
          <w:rStyle w:val="Emphasis"/>
          <w:highlight w:val="cyan"/>
        </w:rPr>
        <w:t>87 percent</w:t>
      </w:r>
      <w:r w:rsidRPr="00A75EE5">
        <w:rPr>
          <w:sz w:val="16"/>
        </w:rPr>
        <w:t xml:space="preserve"> of respondents </w:t>
      </w:r>
      <w:r w:rsidRPr="00561CC8">
        <w:rPr>
          <w:rStyle w:val="Emphasis"/>
          <w:highlight w:val="cyan"/>
        </w:rPr>
        <w:t>noted satisfaction</w:t>
      </w:r>
      <w:r w:rsidRPr="00286D39">
        <w:rPr>
          <w:rStyle w:val="Emphasis"/>
        </w:rPr>
        <w:t xml:space="preserve"> </w:t>
      </w:r>
      <w:r w:rsidRPr="00561CC8">
        <w:rPr>
          <w:rStyle w:val="Emphasis"/>
          <w:highlight w:val="cyan"/>
        </w:rPr>
        <w:t>with the general direction of the country</w:t>
      </w:r>
      <w:r w:rsidRPr="00A75EE5">
        <w:rPr>
          <w:sz w:val="16"/>
        </w:rPr>
        <w:t xml:space="preserve">, 66 percent reported significant progress in their lives in the past five years, and a whopping 74 percent said they expected the future to be even better. </w:t>
      </w:r>
      <w:r w:rsidRPr="00561CC8">
        <w:rPr>
          <w:rStyle w:val="StyleBoldUnderline"/>
          <w:highlight w:val="cyan"/>
        </w:rPr>
        <w:t>Performance legitimacy</w:t>
      </w:r>
      <w:r w:rsidRPr="00286D39">
        <w:rPr>
          <w:rStyle w:val="StyleBoldUnderline"/>
        </w:rPr>
        <w:t xml:space="preserve">, however, </w:t>
      </w:r>
      <w:r w:rsidRPr="00561CC8">
        <w:rPr>
          <w:rStyle w:val="StyleBoldUnderline"/>
          <w:highlight w:val="cyan"/>
        </w:rPr>
        <w:t>is only one source of the party's</w:t>
      </w:r>
      <w:r w:rsidRPr="00286D39">
        <w:rPr>
          <w:rStyle w:val="StyleBoldUnderline"/>
        </w:rPr>
        <w:t xml:space="preserve"> popular </w:t>
      </w:r>
      <w:r w:rsidRPr="00561CC8">
        <w:rPr>
          <w:rStyle w:val="StyleBoldUnderline"/>
          <w:highlight w:val="cyan"/>
        </w:rPr>
        <w:t>support.</w:t>
      </w:r>
      <w:r w:rsidRPr="00286D39">
        <w:rPr>
          <w:rStyle w:val="StyleBoldUnderline"/>
        </w:rPr>
        <w:t xml:space="preserve"> Much </w:t>
      </w:r>
      <w:r w:rsidRPr="00561CC8">
        <w:rPr>
          <w:rStyle w:val="StyleBoldUnderline"/>
          <w:highlight w:val="cyan"/>
        </w:rPr>
        <w:t>more significant is</w:t>
      </w:r>
      <w:r w:rsidRPr="00286D39">
        <w:rPr>
          <w:rStyle w:val="StyleBoldUnderline"/>
        </w:rPr>
        <w:t xml:space="preserve"> the role of Chinese </w:t>
      </w:r>
      <w:r w:rsidRPr="00561CC8">
        <w:rPr>
          <w:rStyle w:val="StyleBoldUnderline"/>
          <w:highlight w:val="cyan"/>
        </w:rPr>
        <w:t>nationalism and moral legitimacy.</w:t>
      </w:r>
      <w:r w:rsidR="00A75EE5">
        <w:rPr>
          <w:rStyle w:val="StyleBoldUnderline"/>
        </w:rPr>
        <w:t xml:space="preserve"> </w:t>
      </w:r>
      <w:r w:rsidRPr="00A75EE5">
        <w:rPr>
          <w:sz w:val="16"/>
        </w:rPr>
        <w:t>When the CCP built the Monument to the People's Heroes at the center of Tiananmen Square in 1949, it included a frieze depicting the struggles of the Chinese to establish the People's Republic. One would expect the CCP, a Marxist-Leninist party, to have its most symbolic political narrative begin with communism -- the writing of The Communist Manifesto, for example, or perhaps the birth of the CCP in 1921. Instead, the first carving of the frieze depicts an event from 1839: the public burning of imported opium by the Qing dynasty's imperial minister, Lin Zexu, which triggered the first Opium War. China's subsequent loss to the British inaugurated the so-called century of humiliation. In the following hundred years, China suffered countless invasions, wars, and famines -- all, in the popular telling, to reach 1949. And today, the Monument to the People's Heroes remains a sacred public site and the most significant symbol of the CCP'S national moral authority.</w:t>
      </w:r>
      <w:r w:rsidR="00A75EE5" w:rsidRPr="00A75EE5">
        <w:rPr>
          <w:sz w:val="16"/>
        </w:rPr>
        <w:t xml:space="preserve"> </w:t>
      </w:r>
      <w:r w:rsidRPr="00561CC8">
        <w:rPr>
          <w:rStyle w:val="StyleBoldUnderline"/>
          <w:highlight w:val="cyan"/>
        </w:rPr>
        <w:t>The CCP'S role in</w:t>
      </w:r>
      <w:r w:rsidRPr="00286D39">
        <w:rPr>
          <w:rStyle w:val="StyleBoldUnderline"/>
        </w:rPr>
        <w:t xml:space="preserve"> saving and </w:t>
      </w:r>
      <w:r w:rsidRPr="00561CC8">
        <w:rPr>
          <w:rStyle w:val="StyleBoldUnderline"/>
          <w:highlight w:val="cyan"/>
        </w:rPr>
        <w:t>modernizing</w:t>
      </w:r>
      <w:r w:rsidRPr="00286D39">
        <w:rPr>
          <w:rStyle w:val="StyleBoldUnderline"/>
        </w:rPr>
        <w:t xml:space="preserve"> China </w:t>
      </w:r>
      <w:r w:rsidRPr="00561CC8">
        <w:rPr>
          <w:rStyle w:val="StyleBoldUnderline"/>
          <w:highlight w:val="cyan"/>
        </w:rPr>
        <w:t>is a far more durable source of</w:t>
      </w:r>
      <w:r w:rsidRPr="00286D39">
        <w:rPr>
          <w:rStyle w:val="StyleBoldUnderline"/>
        </w:rPr>
        <w:t xml:space="preserve"> its </w:t>
      </w:r>
      <w:r w:rsidRPr="00561CC8">
        <w:rPr>
          <w:rStyle w:val="StyleBoldUnderline"/>
          <w:highlight w:val="cyan"/>
        </w:rPr>
        <w:t>legitimacy</w:t>
      </w:r>
      <w:r w:rsidRPr="00286D39">
        <w:rPr>
          <w:rStyle w:val="StyleBoldUnderline"/>
        </w:rPr>
        <w:t xml:space="preserve"> </w:t>
      </w:r>
      <w:r w:rsidRPr="00561CC8">
        <w:rPr>
          <w:rStyle w:val="StyleBoldUnderline"/>
          <w:highlight w:val="cyan"/>
        </w:rPr>
        <w:t>than</w:t>
      </w:r>
      <w:r w:rsidRPr="00286D39">
        <w:rPr>
          <w:rStyle w:val="StyleBoldUnderline"/>
        </w:rPr>
        <w:t xml:space="preserve"> the country's </w:t>
      </w:r>
      <w:r w:rsidRPr="00561CC8">
        <w:rPr>
          <w:rStyle w:val="StyleBoldUnderline"/>
          <w:highlight w:val="cyan"/>
        </w:rPr>
        <w:t>economic performance.</w:t>
      </w:r>
      <w:r w:rsidRPr="00A75EE5">
        <w:rPr>
          <w:sz w:val="16"/>
        </w:rPr>
        <w:t xml:space="preserve"> It explains why, </w:t>
      </w:r>
      <w:r w:rsidRPr="00286D39">
        <w:rPr>
          <w:rStyle w:val="StyleBoldUnderline"/>
        </w:rPr>
        <w:t>even at the worst times of the party's rule</w:t>
      </w:r>
      <w:r w:rsidRPr="00A75EE5">
        <w:rPr>
          <w:sz w:val="16"/>
        </w:rPr>
        <w:t xml:space="preserve"> in the past 63 years, including the disastrous Great Leap Forward and Cultural Revolution, </w:t>
      </w:r>
      <w:r w:rsidRPr="00286D39">
        <w:rPr>
          <w:rStyle w:val="StyleBoldUnderline"/>
        </w:rPr>
        <w:t>the CCP was able to keep the support of mainstream Chinese long enough for it to correct its mistakes.</w:t>
      </w:r>
      <w:r w:rsidRPr="00A75EE5">
        <w:rPr>
          <w:sz w:val="16"/>
        </w:rPr>
        <w:t xml:space="preserve"> China's </w:t>
      </w:r>
      <w:r w:rsidRPr="00561CC8">
        <w:rPr>
          <w:rStyle w:val="StyleBoldUnderline"/>
          <w:highlight w:val="cyan"/>
        </w:rPr>
        <w:t>recent achievements</w:t>
      </w:r>
      <w:r w:rsidRPr="00A75EE5">
        <w:rPr>
          <w:sz w:val="16"/>
        </w:rPr>
        <w:t xml:space="preserve">, from economic growth to space exploration, </w:t>
      </w:r>
      <w:r w:rsidRPr="00561CC8">
        <w:rPr>
          <w:rStyle w:val="StyleBoldUnderline"/>
          <w:highlight w:val="cyan"/>
        </w:rPr>
        <w:t>are</w:t>
      </w:r>
      <w:r w:rsidRPr="00286D39">
        <w:rPr>
          <w:rStyle w:val="StyleBoldUnderline"/>
        </w:rPr>
        <w:t xml:space="preserve"> only </w:t>
      </w:r>
      <w:r w:rsidRPr="00561CC8">
        <w:rPr>
          <w:rStyle w:val="StyleBoldUnderline"/>
          <w:highlight w:val="cyan"/>
        </w:rPr>
        <w:t>strengthening nationalist sentiments</w:t>
      </w:r>
      <w:r w:rsidRPr="00A75EE5">
        <w:rPr>
          <w:sz w:val="16"/>
        </w:rPr>
        <w:t xml:space="preserve"> in the country, </w:t>
      </w:r>
      <w:r w:rsidRPr="00286D39">
        <w:rPr>
          <w:rStyle w:val="StyleBoldUnderline"/>
        </w:rPr>
        <w:t xml:space="preserve">especially </w:t>
      </w:r>
      <w:r w:rsidRPr="00561CC8">
        <w:rPr>
          <w:rStyle w:val="StyleBoldUnderline"/>
          <w:highlight w:val="cyan"/>
        </w:rPr>
        <w:t>among</w:t>
      </w:r>
      <w:r w:rsidRPr="00286D39">
        <w:rPr>
          <w:rStyle w:val="StyleBoldUnderline"/>
        </w:rPr>
        <w:t xml:space="preserve"> the </w:t>
      </w:r>
      <w:r w:rsidRPr="00561CC8">
        <w:rPr>
          <w:rStyle w:val="StyleBoldUnderline"/>
          <w:highlight w:val="cyan"/>
        </w:rPr>
        <w:t>youth.</w:t>
      </w:r>
      <w:r w:rsidRPr="00A75EE5">
        <w:rPr>
          <w:sz w:val="16"/>
        </w:rPr>
        <w:t xml:space="preserve"> </w:t>
      </w:r>
      <w:r w:rsidRPr="00286D39">
        <w:rPr>
          <w:rStyle w:val="StyleBoldUnderline"/>
        </w:rPr>
        <w:t>The party can count on their support for decades</w:t>
      </w:r>
      <w:r w:rsidRPr="00A75EE5">
        <w:rPr>
          <w:sz w:val="16"/>
        </w:rPr>
        <w:t xml:space="preserve"> to come.</w:t>
      </w:r>
      <w:r w:rsidR="00A75EE5" w:rsidRPr="00A75EE5">
        <w:rPr>
          <w:sz w:val="16"/>
        </w:rPr>
        <w:t xml:space="preserve"> </w:t>
      </w:r>
      <w:r w:rsidRPr="00A75EE5">
        <w:rPr>
          <w:sz w:val="16"/>
        </w:rPr>
        <w:t xml:space="preserve">A final type of </w:t>
      </w:r>
      <w:r w:rsidRPr="00561CC8">
        <w:rPr>
          <w:rStyle w:val="Emphasis"/>
          <w:highlight w:val="cyan"/>
        </w:rPr>
        <w:t>staying power comes from</w:t>
      </w:r>
      <w:r w:rsidRPr="006661BD">
        <w:rPr>
          <w:rStyle w:val="Emphasis"/>
        </w:rPr>
        <w:t xml:space="preserve"> repression</w:t>
      </w:r>
      <w:r w:rsidRPr="00A75EE5">
        <w:rPr>
          <w:sz w:val="16"/>
        </w:rPr>
        <w:t xml:space="preserve">, which China watchers in the West claim is the real force behind the CCP. They point to censorship and the regime's harsh treatment of dissidents, which undoubtedly exist. Still, </w:t>
      </w:r>
      <w:r w:rsidRPr="006661BD">
        <w:rPr>
          <w:rStyle w:val="StyleBoldUnderline"/>
        </w:rPr>
        <w:t>the party</w:t>
      </w:r>
      <w:r w:rsidRPr="00286D39">
        <w:rPr>
          <w:rStyle w:val="StyleBoldUnderline"/>
        </w:rPr>
        <w:t xml:space="preserve"> knows very well that general repression is not sustainable. Instead, it </w:t>
      </w:r>
      <w:r w:rsidRPr="006661BD">
        <w:rPr>
          <w:rStyle w:val="StyleBoldUnderline"/>
        </w:rPr>
        <w:t>seeks</w:t>
      </w:r>
      <w:r w:rsidRPr="00A75EE5">
        <w:rPr>
          <w:sz w:val="16"/>
        </w:rPr>
        <w:t xml:space="preserve"> to employ </w:t>
      </w:r>
      <w:r w:rsidRPr="00561CC8">
        <w:rPr>
          <w:rStyle w:val="StyleBoldUnderline"/>
          <w:highlight w:val="cyan"/>
        </w:rPr>
        <w:t>smart containment.</w:t>
      </w:r>
      <w:r w:rsidRPr="00A75EE5">
        <w:rPr>
          <w:sz w:val="16"/>
        </w:rPr>
        <w:t xml:space="preserve"> The strategy is to give the vast majority of people the widest range possible of personal liberties. And </w:t>
      </w:r>
      <w:r w:rsidRPr="00286D39">
        <w:rPr>
          <w:rStyle w:val="StyleBoldUnderline"/>
        </w:rPr>
        <w:t xml:space="preserve">today, </w:t>
      </w:r>
      <w:r w:rsidRPr="00561CC8">
        <w:rPr>
          <w:rStyle w:val="StyleBoldUnderline"/>
          <w:highlight w:val="cyan"/>
        </w:rPr>
        <w:t>Chinese people are freer</w:t>
      </w:r>
      <w:r w:rsidRPr="00286D39">
        <w:rPr>
          <w:rStyle w:val="StyleBoldUnderline"/>
        </w:rPr>
        <w:t xml:space="preserve"> than at any other period in recent memory</w:t>
      </w:r>
      <w:r w:rsidRPr="00A75EE5">
        <w:rPr>
          <w:sz w:val="16"/>
        </w:rPr>
        <w:t xml:space="preserve">; most of them can live where they want and work as they choose, go into business without hindrance, travel within and out of the country, and openly criticize the government online without retaliation. Meanwhile, </w:t>
      </w:r>
      <w:r w:rsidRPr="00561CC8">
        <w:rPr>
          <w:rStyle w:val="StyleBoldUnderline"/>
          <w:highlight w:val="cyan"/>
        </w:rPr>
        <w:t>state power focuses on</w:t>
      </w:r>
      <w:r w:rsidRPr="00286D39">
        <w:rPr>
          <w:rStyle w:val="StyleBoldUnderline"/>
        </w:rPr>
        <w:t xml:space="preserve"> containing a small number of individuals who have </w:t>
      </w:r>
      <w:r w:rsidRPr="00561CC8">
        <w:rPr>
          <w:rStyle w:val="StyleBoldUnderline"/>
          <w:highlight w:val="cyan"/>
        </w:rPr>
        <w:t>political agendas</w:t>
      </w:r>
      <w:r w:rsidRPr="00286D39">
        <w:rPr>
          <w:rStyle w:val="StyleBoldUnderline"/>
        </w:rPr>
        <w:t xml:space="preserve"> and want to topple the one-party system.</w:t>
      </w:r>
      <w:r w:rsidRPr="00A75EE5">
        <w:rPr>
          <w:sz w:val="16"/>
        </w:rPr>
        <w:t xml:space="preserve"> As any casual observer would know, over the last ten years, </w:t>
      </w:r>
      <w:r w:rsidRPr="00286D39">
        <w:rPr>
          <w:rStyle w:val="StyleBoldUnderline"/>
        </w:rPr>
        <w:t>the quantity of criticism</w:t>
      </w:r>
      <w:r w:rsidRPr="00A75EE5">
        <w:rPr>
          <w:sz w:val="16"/>
        </w:rPr>
        <w:t xml:space="preserve"> against the government online and in print </w:t>
      </w:r>
      <w:r w:rsidRPr="00286D39">
        <w:rPr>
          <w:rStyle w:val="StyleBoldUnderline"/>
        </w:rPr>
        <w:t>has increased exponentially -- without any reprisals.</w:t>
      </w:r>
      <w:r w:rsidRPr="00A75EE5">
        <w:rPr>
          <w:sz w:val="16"/>
        </w:rPr>
        <w:t xml:space="preserve"> Every year, there are tens of thousands of local protests against specific policies. Most of the disputes are resolved peacefully. But </w:t>
      </w:r>
      <w:r w:rsidRPr="00286D39">
        <w:rPr>
          <w:rStyle w:val="StyleBoldUnderline"/>
        </w:rPr>
        <w:t>the government deals forcefully with</w:t>
      </w:r>
      <w:r w:rsidRPr="00A75EE5">
        <w:rPr>
          <w:sz w:val="16"/>
        </w:rPr>
        <w:t xml:space="preserve"> the </w:t>
      </w:r>
      <w:r w:rsidRPr="00286D39">
        <w:rPr>
          <w:rStyle w:val="StyleBoldUnderline"/>
        </w:rPr>
        <w:t>very few</w:t>
      </w:r>
      <w:r w:rsidRPr="00A75EE5">
        <w:rPr>
          <w:sz w:val="16"/>
        </w:rPr>
        <w:t xml:space="preserve"> who aim to subvert China's political system, such as Liu Xiaobo, an activist who calls for the end of single-party rule and who is currently in jail.</w:t>
      </w:r>
      <w:r w:rsidR="00A75EE5" w:rsidRPr="00A75EE5">
        <w:rPr>
          <w:sz w:val="16"/>
        </w:rPr>
        <w:t xml:space="preserve"> </w:t>
      </w:r>
      <w:r w:rsidRPr="00286D39">
        <w:rPr>
          <w:rStyle w:val="StyleBoldUnderline"/>
        </w:rPr>
        <w:t xml:space="preserve">That is not to say that there aren't </w:t>
      </w:r>
      <w:r w:rsidRPr="00561CC8">
        <w:rPr>
          <w:rStyle w:val="StyleBoldUnderline"/>
          <w:highlight w:val="cyan"/>
        </w:rPr>
        <w:t>problems</w:t>
      </w:r>
      <w:r w:rsidRPr="00286D39">
        <w:rPr>
          <w:rStyle w:val="StyleBoldUnderline"/>
        </w:rPr>
        <w:t>.</w:t>
      </w:r>
      <w:r w:rsidRPr="00A75EE5">
        <w:rPr>
          <w:sz w:val="16"/>
        </w:rPr>
        <w:t xml:space="preserve"> </w:t>
      </w:r>
      <w:r w:rsidRPr="00286D39">
        <w:rPr>
          <w:rStyle w:val="StyleBoldUnderline"/>
        </w:rPr>
        <w:t>Corruption</w:t>
      </w:r>
      <w:r w:rsidRPr="00A75EE5">
        <w:rPr>
          <w:sz w:val="16"/>
        </w:rPr>
        <w:t xml:space="preserve">, for one, </w:t>
      </w:r>
      <w:r w:rsidRPr="00286D39">
        <w:rPr>
          <w:rStyle w:val="StyleBoldUnderline"/>
        </w:rPr>
        <w:t>could</w:t>
      </w:r>
      <w:r w:rsidRPr="00A75EE5">
        <w:rPr>
          <w:sz w:val="16"/>
        </w:rPr>
        <w:t xml:space="preserve"> seriously </w:t>
      </w:r>
      <w:r w:rsidRPr="00286D39">
        <w:rPr>
          <w:rStyle w:val="StyleBoldUnderline"/>
        </w:rPr>
        <w:t>harm the CCP'S reputation.</w:t>
      </w:r>
      <w:r w:rsidRPr="00A75EE5">
        <w:rPr>
          <w:sz w:val="16"/>
        </w:rPr>
        <w:t xml:space="preserve"> </w:t>
      </w:r>
      <w:r w:rsidRPr="00286D39">
        <w:rPr>
          <w:rStyle w:val="Emphasis"/>
        </w:rPr>
        <w:t xml:space="preserve">But it </w:t>
      </w:r>
      <w:r w:rsidRPr="00561CC8">
        <w:rPr>
          <w:rStyle w:val="Emphasis"/>
          <w:highlight w:val="cyan"/>
        </w:rPr>
        <w:t>will not derail party rule</w:t>
      </w:r>
      <w:r w:rsidRPr="00A75EE5">
        <w:rPr>
          <w:sz w:val="16"/>
        </w:rPr>
        <w:t xml:space="preserve"> anytime soon. Far from being a problem inherent to </w:t>
      </w:r>
      <w:r w:rsidRPr="00A75EE5">
        <w:rPr>
          <w:sz w:val="16"/>
        </w:rPr>
        <w:lastRenderedPageBreak/>
        <w:t>the Chinese political system, corruption is largely a byproduct of the country's rapid transformation. When the United States was going through its industrialization 150 years ago, violence, the wealth gap, and corruption in the country were just as bad as, if not worse than, in China today. According to Transparency International, China ranks 75th in global corruption and is gradually getting better. It is less corrupt than Greece (80th), India (95th), Indonesia and Argentina (tied at 100th), and the Philippines (129th) -- all of which are electoral democracies.</w:t>
      </w:r>
    </w:p>
    <w:p w:rsidR="001C71F9" w:rsidRPr="00286D39" w:rsidRDefault="001C71F9" w:rsidP="001C71F9">
      <w:pPr>
        <w:rPr>
          <w:rStyle w:val="StyleBoldUnderline"/>
          <w:b w:val="0"/>
        </w:rPr>
      </w:pPr>
      <w:r>
        <w:t xml:space="preserve">Understood in such a context, the Chinese government's corruption is by no means insurmountable. And </w:t>
      </w:r>
      <w:r w:rsidRPr="00286D39">
        <w:rPr>
          <w:rStyle w:val="StyleBoldUnderline"/>
        </w:rPr>
        <w:t xml:space="preserve">the party's </w:t>
      </w:r>
      <w:r w:rsidRPr="00561CC8">
        <w:rPr>
          <w:rStyle w:val="StyleBoldUnderline"/>
          <w:highlight w:val="cyan"/>
        </w:rPr>
        <w:t>deeply rooted</w:t>
      </w:r>
      <w:r w:rsidRPr="00286D39">
        <w:rPr>
          <w:rStyle w:val="StyleBoldUnderline"/>
        </w:rPr>
        <w:t xml:space="preserve"> popular support </w:t>
      </w:r>
      <w:r w:rsidRPr="00561CC8">
        <w:rPr>
          <w:rStyle w:val="StyleBoldUnderline"/>
          <w:highlight w:val="cyan"/>
        </w:rPr>
        <w:t>will allow</w:t>
      </w:r>
      <w:r w:rsidRPr="00286D39">
        <w:rPr>
          <w:rStyle w:val="StyleBoldUnderline"/>
        </w:rPr>
        <w:t xml:space="preserve"> it the </w:t>
      </w:r>
      <w:r w:rsidRPr="00561CC8">
        <w:rPr>
          <w:rStyle w:val="StyleBoldUnderline"/>
          <w:highlight w:val="cyan"/>
        </w:rPr>
        <w:t>breathing room to grapple with</w:t>
      </w:r>
      <w:r w:rsidRPr="00286D39">
        <w:rPr>
          <w:rStyle w:val="StyleBoldUnderline"/>
        </w:rPr>
        <w:t xml:space="preserve"> even </w:t>
      </w:r>
      <w:r w:rsidRPr="00561CC8">
        <w:rPr>
          <w:rStyle w:val="StyleBoldUnderline"/>
          <w:highlight w:val="cyan"/>
        </w:rPr>
        <w:t>the toughest problems.</w:t>
      </w:r>
    </w:p>
    <w:p w:rsidR="001C71F9" w:rsidRDefault="001C71F9" w:rsidP="001C71F9"/>
    <w:p w:rsidR="001C71F9" w:rsidRDefault="001C71F9" w:rsidP="001C71F9">
      <w:pPr>
        <w:pStyle w:val="Heading3"/>
      </w:pPr>
      <w:r>
        <w:lastRenderedPageBreak/>
        <w:t>No China Soft Power Impact</w:t>
      </w:r>
    </w:p>
    <w:p w:rsidR="001C71F9" w:rsidRPr="009D441C" w:rsidRDefault="001C71F9" w:rsidP="001C71F9">
      <w:pPr>
        <w:pStyle w:val="Heading4"/>
      </w:pPr>
      <w:r w:rsidRPr="009D441C">
        <w:t>Chinese soft power decline</w:t>
      </w:r>
      <w:r w:rsidRPr="009D441C">
        <w:rPr>
          <w:rFonts w:hint="eastAsia"/>
        </w:rPr>
        <w:t xml:space="preserve"> </w:t>
      </w:r>
      <w:r w:rsidRPr="009D441C">
        <w:t xml:space="preserve">inevitable </w:t>
      </w:r>
      <w:r>
        <w:t xml:space="preserve">– </w:t>
      </w:r>
      <w:r w:rsidRPr="009D441C">
        <w:t>internal flaws and resentment</w:t>
      </w:r>
      <w:r>
        <w:t>.</w:t>
      </w:r>
    </w:p>
    <w:p w:rsidR="001C71F9" w:rsidRPr="009D441C" w:rsidRDefault="001C71F9" w:rsidP="001C71F9">
      <w:r w:rsidRPr="00C25870">
        <w:rPr>
          <w:rStyle w:val="StyleStyleBold12pt"/>
        </w:rPr>
        <w:t>Kurlantzick</w:t>
      </w:r>
      <w:r w:rsidR="004719B8">
        <w:rPr>
          <w:rStyle w:val="StyleStyleBold12pt"/>
          <w:rFonts w:hint="eastAsia"/>
        </w:rPr>
        <w:t xml:space="preserve"> </w:t>
      </w:r>
      <w:r w:rsidR="004719B8">
        <w:rPr>
          <w:rStyle w:val="StyleStyleBold12pt"/>
        </w:rPr>
        <w:t>‘</w:t>
      </w:r>
      <w:r w:rsidRPr="00C25870">
        <w:rPr>
          <w:rStyle w:val="StyleStyleBold12pt"/>
          <w:rFonts w:hint="eastAsia"/>
        </w:rPr>
        <w:t>7</w:t>
      </w:r>
      <w:r w:rsidRPr="009D441C">
        <w:t>, visiting scholar in the Carnegie Endowment’s China Program (Joshua, Charm Offensive: How China's Soft Power is Transforming the World. p. 232-233)</w:t>
      </w:r>
    </w:p>
    <w:p w:rsidR="001C71F9" w:rsidRPr="009D441C" w:rsidRDefault="001C71F9" w:rsidP="001C71F9"/>
    <w:p w:rsidR="001C71F9" w:rsidRPr="0059276A" w:rsidRDefault="001C71F9" w:rsidP="001C71F9">
      <w:pPr>
        <w:rPr>
          <w:sz w:val="16"/>
          <w:lang w:eastAsia="ko-KR"/>
        </w:rPr>
      </w:pPr>
      <w:r w:rsidRPr="00561CC8">
        <w:rPr>
          <w:rStyle w:val="StyleBoldUnderline"/>
          <w:highlight w:val="cyan"/>
        </w:rPr>
        <w:t>China also may not be able to build</w:t>
      </w:r>
      <w:r w:rsidRPr="009D441C">
        <w:rPr>
          <w:rStyle w:val="StyleBoldUnderline"/>
        </w:rPr>
        <w:t xml:space="preserve"> its </w:t>
      </w:r>
      <w:r w:rsidRPr="00561CC8">
        <w:rPr>
          <w:rStyle w:val="StyleBoldUnderline"/>
          <w:highlight w:val="cyan"/>
        </w:rPr>
        <w:t>soft power indefinitely</w:t>
      </w:r>
      <w:r w:rsidRPr="009D441C">
        <w:rPr>
          <w:rStyle w:val="StyleBoldUnderline"/>
        </w:rPr>
        <w:t xml:space="preserve">. </w:t>
      </w:r>
      <w:r w:rsidRPr="0059276A">
        <w:rPr>
          <w:sz w:val="16"/>
          <w:lang w:eastAsia="ko-KR"/>
        </w:rPr>
        <w:t xml:space="preserve">As we have seen, </w:t>
      </w:r>
      <w:r w:rsidRPr="00561CC8">
        <w:rPr>
          <w:rStyle w:val="StyleBoldUnderline"/>
          <w:highlight w:val="cyan"/>
        </w:rPr>
        <w:t>greater familiarity</w:t>
      </w:r>
      <w:r w:rsidRPr="009D441C">
        <w:rPr>
          <w:rStyle w:val="StyleBoldUnderline"/>
        </w:rPr>
        <w:t xml:space="preserve"> with China </w:t>
      </w:r>
      <w:r w:rsidRPr="00561CC8">
        <w:rPr>
          <w:rStyle w:val="StyleBoldUnderline"/>
          <w:highlight w:val="cyan"/>
        </w:rPr>
        <w:t>will expose</w:t>
      </w:r>
      <w:r w:rsidRPr="009D441C">
        <w:rPr>
          <w:rStyle w:val="StyleBoldUnderline"/>
        </w:rPr>
        <w:t xml:space="preserve"> many countries to the People's Republic's </w:t>
      </w:r>
      <w:r w:rsidRPr="00561CC8">
        <w:rPr>
          <w:rStyle w:val="StyleBoldUnderline"/>
          <w:highlight w:val="cyan"/>
        </w:rPr>
        <w:t>flaws</w:t>
      </w:r>
      <w:r w:rsidRPr="009D441C">
        <w:rPr>
          <w:rStyle w:val="StyleBoldUnderline"/>
        </w:rPr>
        <w:t>. China's prom</w:t>
      </w:r>
      <w:r w:rsidRPr="009D441C">
        <w:rPr>
          <w:rStyle w:val="StyleBoldUnderline"/>
        </w:rPr>
        <w:softHyphen/>
        <w:t>ises of aid and investment could take years to materialize, yet Beijing has created heightened expectations</w:t>
      </w:r>
      <w:r w:rsidRPr="0059276A">
        <w:rPr>
          <w:sz w:val="16"/>
          <w:lang w:eastAsia="ko-KR"/>
        </w:rPr>
        <w:t xml:space="preserve"> about its potential as a donor and investor in many countries. </w:t>
      </w:r>
      <w:r w:rsidRPr="00561CC8">
        <w:rPr>
          <w:rStyle w:val="StyleBoldUnderline"/>
          <w:highlight w:val="cyan"/>
        </w:rPr>
        <w:t>China's exporta</w:t>
      </w:r>
      <w:r w:rsidRPr="00561CC8">
        <w:rPr>
          <w:rStyle w:val="StyleBoldUnderline"/>
          <w:highlight w:val="cyan"/>
        </w:rPr>
        <w:softHyphen/>
        <w:t>tion of labor, environmental, and governance problems alien</w:t>
      </w:r>
      <w:r w:rsidRPr="00561CC8">
        <w:rPr>
          <w:rStyle w:val="StyleBoldUnderline"/>
          <w:highlight w:val="cyan"/>
        </w:rPr>
        <w:softHyphen/>
        <w:t>ates average people</w:t>
      </w:r>
      <w:r w:rsidRPr="0059276A">
        <w:rPr>
          <w:sz w:val="16"/>
        </w:rPr>
        <w:t xml:space="preserve"> </w:t>
      </w:r>
      <w:r w:rsidRPr="0059276A">
        <w:rPr>
          <w:sz w:val="16"/>
          <w:lang w:eastAsia="ko-KR"/>
        </w:rPr>
        <w:t xml:space="preserve">in Asia, Latin America, and Africa. </w:t>
      </w:r>
      <w:r w:rsidRPr="009D441C">
        <w:rPr>
          <w:rStyle w:val="StyleBoldUnderline"/>
        </w:rPr>
        <w:t xml:space="preserve">China's </w:t>
      </w:r>
      <w:r w:rsidRPr="00561CC8">
        <w:rPr>
          <w:rStyle w:val="StyleBoldUnderline"/>
          <w:highlight w:val="cyan"/>
        </w:rPr>
        <w:t>support for autocratic rulers</w:t>
      </w:r>
      <w:r w:rsidRPr="0059276A">
        <w:rPr>
          <w:sz w:val="16"/>
        </w:rPr>
        <w:t xml:space="preserve"> </w:t>
      </w:r>
      <w:r w:rsidRPr="0059276A">
        <w:rPr>
          <w:sz w:val="16"/>
          <w:lang w:eastAsia="ko-KR"/>
        </w:rPr>
        <w:t xml:space="preserve">in countries like Zimbabwe and Sudan </w:t>
      </w:r>
      <w:r w:rsidRPr="00561CC8">
        <w:rPr>
          <w:rStyle w:val="StyleBoldUnderline"/>
          <w:highlight w:val="cyan"/>
        </w:rPr>
        <w:t>angers civil society leaders</w:t>
      </w:r>
      <w:r w:rsidRPr="009D441C">
        <w:rPr>
          <w:rStyle w:val="StyleBoldUnderline"/>
        </w:rPr>
        <w:t xml:space="preserve"> and opposition politicians. If Beijing seems to be dropping its preference for noninterfer</w:t>
      </w:r>
      <w:r w:rsidRPr="009D441C">
        <w:rPr>
          <w:rStyle w:val="StyleBoldUnderline"/>
        </w:rPr>
        <w:softHyphen/>
        <w:t>ence</w:t>
      </w:r>
      <w:r w:rsidRPr="0059276A">
        <w:rPr>
          <w:sz w:val="16"/>
        </w:rPr>
        <w:t xml:space="preserve"> </w:t>
      </w:r>
      <w:r w:rsidRPr="0059276A">
        <w:rPr>
          <w:sz w:val="16"/>
          <w:lang w:eastAsia="ko-KR"/>
        </w:rPr>
        <w:t xml:space="preserve">and "win-win" relations, </w:t>
      </w:r>
      <w:r w:rsidRPr="00561CC8">
        <w:rPr>
          <w:rStyle w:val="StyleBoldUnderline"/>
          <w:highlight w:val="cyan"/>
        </w:rPr>
        <w:t>it will spark fears in countries</w:t>
      </w:r>
      <w:r w:rsidRPr="0059276A">
        <w:rPr>
          <w:sz w:val="16"/>
          <w:lang w:eastAsia="ko-KR"/>
        </w:rPr>
        <w:t xml:space="preserve"> like Vietnam </w:t>
      </w:r>
      <w:r w:rsidRPr="009D441C">
        <w:rPr>
          <w:rStyle w:val="StyleBoldUnderline"/>
        </w:rPr>
        <w:t>already suspicious of China. It also could re</w:t>
      </w:r>
      <w:r w:rsidRPr="009D441C">
        <w:rPr>
          <w:rStyle w:val="StyleBoldUnderline"/>
        </w:rPr>
        <w:softHyphen/>
        <w:t xml:space="preserve">inforce the idea that despite Beijing's rhetoric </w:t>
      </w:r>
      <w:r w:rsidRPr="0059276A">
        <w:rPr>
          <w:sz w:val="16"/>
          <w:lang w:eastAsia="ko-KR"/>
        </w:rPr>
        <w:t xml:space="preserve">of cooperation, </w:t>
      </w:r>
      <w:r w:rsidRPr="009D441C">
        <w:rPr>
          <w:rStyle w:val="StyleBoldUnderline"/>
        </w:rPr>
        <w:t>when it comes to core interests, China</w:t>
      </w:r>
      <w:r w:rsidRPr="0059276A">
        <w:rPr>
          <w:sz w:val="16"/>
          <w:lang w:eastAsia="ko-KR"/>
        </w:rPr>
        <w:t xml:space="preserve">, like any great power, </w:t>
      </w:r>
      <w:r w:rsidRPr="009D441C">
        <w:rPr>
          <w:rStyle w:val="StyleBoldUnderline"/>
        </w:rPr>
        <w:t>will think of itself first</w:t>
      </w:r>
      <w:r w:rsidRPr="0059276A">
        <w:rPr>
          <w:sz w:val="16"/>
        </w:rPr>
        <w:t xml:space="preserve">. </w:t>
      </w:r>
      <w:r w:rsidRPr="0059276A">
        <w:rPr>
          <w:sz w:val="16"/>
          <w:lang w:eastAsia="ko-KR"/>
        </w:rPr>
        <w:t xml:space="preserve">The Mekong River offers an obvious example. Though China promises to cooperate peacefully with other countries, in the development of the river, China has proven both uncooperative and meddling. It has meddled by refusing to join the multilateral group monitoring the river and by injecting itself into </w:t>
      </w:r>
      <w:r w:rsidRPr="0059276A">
        <w:rPr>
          <w:sz w:val="16"/>
          <w:lang w:eastAsia="ko-KR"/>
        </w:rPr>
        <w:tab/>
        <w:t>other nations' domestic politics to get politicians to support China's damming of the river.</w:t>
      </w:r>
      <w:r w:rsidRPr="0059276A">
        <w:rPr>
          <w:sz w:val="16"/>
          <w:vertAlign w:val="superscript"/>
          <w:lang w:eastAsia="ko-KR"/>
        </w:rPr>
        <w:t>8</w:t>
      </w:r>
      <w:r w:rsidRPr="0059276A">
        <w:rPr>
          <w:sz w:val="16"/>
          <w:lang w:eastAsia="ko-KR"/>
        </w:rPr>
        <w:t xml:space="preserve"> </w:t>
      </w:r>
      <w:r w:rsidRPr="009D441C">
        <w:rPr>
          <w:rStyle w:val="StyleBoldUnderline"/>
        </w:rPr>
        <w:t>China could further alienate other nations if it seems to be using multilateral institutions as a cover, without jettison</w:t>
      </w:r>
      <w:r w:rsidRPr="009D441C">
        <w:rPr>
          <w:rStyle w:val="StyleBoldUnderline"/>
        </w:rPr>
        <w:softHyphen/>
        <w:t>ing Beijing's own</w:t>
      </w:r>
      <w:r w:rsidRPr="0059276A">
        <w:rPr>
          <w:sz w:val="16"/>
        </w:rPr>
        <w:t xml:space="preserve"> </w:t>
      </w:r>
      <w:r w:rsidRPr="0059276A">
        <w:rPr>
          <w:sz w:val="16"/>
          <w:lang w:eastAsia="ko-KR"/>
        </w:rPr>
        <w:t xml:space="preserve">more aggressive, even military </w:t>
      </w:r>
      <w:r w:rsidRPr="009D441C">
        <w:rPr>
          <w:rStyle w:val="StyleBoldUnderline"/>
        </w:rPr>
        <w:t>aims. Despite signing a deal with the Philippines</w:t>
      </w:r>
      <w:r w:rsidRPr="0059276A">
        <w:rPr>
          <w:sz w:val="16"/>
        </w:rPr>
        <w:t xml:space="preserve"> and </w:t>
      </w:r>
      <w:r w:rsidRPr="0059276A">
        <w:rPr>
          <w:sz w:val="16"/>
          <w:lang w:eastAsia="ko-KR"/>
        </w:rPr>
        <w:t xml:space="preserve">Vietnam </w:t>
      </w:r>
      <w:r w:rsidRPr="009D441C">
        <w:rPr>
          <w:rStyle w:val="StyleBoldUnderline"/>
        </w:rPr>
        <w:t>for joint exploration of the disputed South China Sea, Beijing has not retracted its claim to large swaths of the water. A</w:t>
      </w:r>
      <w:r w:rsidRPr="00561CC8">
        <w:rPr>
          <w:rStyle w:val="StyleBoldUnderline"/>
          <w:highlight w:val="cyan"/>
        </w:rPr>
        <w:t>ny Chinese decision that appears arrogant or targeted toward Chinese domination</w:t>
      </w:r>
      <w:r w:rsidRPr="009D441C">
        <w:rPr>
          <w:rStyle w:val="StyleBoldUnderline"/>
        </w:rPr>
        <w:t xml:space="preserve"> of the region </w:t>
      </w:r>
      <w:r w:rsidRPr="00561CC8">
        <w:rPr>
          <w:rStyle w:val="StyleBoldUnderline"/>
          <w:highlight w:val="cyan"/>
        </w:rPr>
        <w:t>will cause a backlash</w:t>
      </w:r>
      <w:r w:rsidRPr="0059276A">
        <w:rPr>
          <w:sz w:val="16"/>
        </w:rPr>
        <w:t>. Even</w:t>
      </w:r>
      <w:r w:rsidRPr="0059276A">
        <w:rPr>
          <w:sz w:val="16"/>
          <w:lang w:eastAsia="ko-KR"/>
        </w:rPr>
        <w:t xml:space="preserve"> as officials in Vietnam signed the join exploration deal, they privately warned that they still could not trust their Chinese counterparts enough to share the most important data to Beijing. </w:t>
      </w:r>
      <w:r w:rsidRPr="00561CC8">
        <w:rPr>
          <w:rStyle w:val="StyleBoldUnderline"/>
          <w:highlight w:val="cyan"/>
        </w:rPr>
        <w:t>China’s trade relations</w:t>
      </w:r>
      <w:r w:rsidRPr="0059276A">
        <w:rPr>
          <w:sz w:val="16"/>
          <w:lang w:eastAsia="ko-KR"/>
        </w:rPr>
        <w:t xml:space="preserve">, too, ultimately </w:t>
      </w:r>
      <w:r w:rsidRPr="00561CC8">
        <w:rPr>
          <w:rStyle w:val="StyleBoldUnderline"/>
          <w:highlight w:val="cyan"/>
        </w:rPr>
        <w:t>could limit its soft power</w:t>
      </w:r>
      <w:r w:rsidRPr="009D441C">
        <w:rPr>
          <w:rStyle w:val="StyleBoldUnderline"/>
        </w:rPr>
        <w:t>. If China builds the kind of trade surpluses with the developing world that it enjoys with the U</w:t>
      </w:r>
      <w:r w:rsidRPr="0059276A">
        <w:rPr>
          <w:sz w:val="16"/>
          <w:lang w:eastAsia="ko-KR"/>
        </w:rPr>
        <w:t xml:space="preserve">nited </w:t>
      </w:r>
      <w:r w:rsidRPr="009D441C">
        <w:rPr>
          <w:rStyle w:val="StyleBoldUnderline"/>
        </w:rPr>
        <w:t>S</w:t>
      </w:r>
      <w:r w:rsidRPr="0059276A">
        <w:rPr>
          <w:sz w:val="16"/>
          <w:lang w:eastAsia="ko-KR"/>
        </w:rPr>
        <w:t xml:space="preserve">tates, </w:t>
      </w:r>
      <w:r w:rsidRPr="00561CC8">
        <w:rPr>
          <w:rStyle w:val="StyleBoldUnderline"/>
          <w:highlight w:val="cyan"/>
        </w:rPr>
        <w:t>it could stoke local resentment</w:t>
      </w:r>
      <w:r w:rsidRPr="0059276A">
        <w:rPr>
          <w:sz w:val="16"/>
        </w:rPr>
        <w:t>. Eve</w:t>
      </w:r>
      <w:r w:rsidRPr="0059276A">
        <w:rPr>
          <w:sz w:val="16"/>
          <w:lang w:eastAsia="ko-KR"/>
        </w:rPr>
        <w:t xml:space="preserve">ntually, </w:t>
      </w:r>
      <w:r w:rsidRPr="00561CC8">
        <w:rPr>
          <w:rStyle w:val="StyleBoldUnderline"/>
          <w:highlight w:val="cyan"/>
        </w:rPr>
        <w:t>Beijing could wind up looking little different</w:t>
      </w:r>
      <w:r w:rsidRPr="0059276A">
        <w:rPr>
          <w:sz w:val="16"/>
        </w:rPr>
        <w:t xml:space="preserve"> to </w:t>
      </w:r>
      <w:r w:rsidRPr="0059276A">
        <w:rPr>
          <w:sz w:val="16"/>
          <w:lang w:eastAsia="ko-KR"/>
        </w:rPr>
        <w:t xml:space="preserve">people in Asia or Africa or Latin America </w:t>
      </w:r>
      <w:r w:rsidRPr="00561CC8">
        <w:rPr>
          <w:rStyle w:val="StyleBoldUnderline"/>
          <w:highlight w:val="cyan"/>
        </w:rPr>
        <w:t>than the old colonial powers</w:t>
      </w:r>
      <w:r w:rsidRPr="0059276A">
        <w:rPr>
          <w:sz w:val="16"/>
          <w:lang w:eastAsia="ko-KR"/>
        </w:rPr>
        <w:t xml:space="preserve">, who mined and dug up their colonies, doing little to improve the capacity of locals on the ground. Whole regions could become trapped in a cycle of mercantilism, in which they sell natural resources to China and buy higher-value manufactured Chinese goods. </w:t>
      </w:r>
    </w:p>
    <w:p w:rsidR="001C71F9" w:rsidRDefault="001C71F9" w:rsidP="001C71F9"/>
    <w:p w:rsidR="001C71F9" w:rsidRDefault="001C71F9" w:rsidP="001234A2">
      <w:pPr>
        <w:pStyle w:val="Heading3"/>
      </w:pPr>
      <w:r>
        <w:lastRenderedPageBreak/>
        <w:t>No Taiwan War</w:t>
      </w:r>
    </w:p>
    <w:p w:rsidR="001C71F9" w:rsidRPr="00214CD9" w:rsidRDefault="001C71F9" w:rsidP="001C71F9">
      <w:pPr>
        <w:pStyle w:val="Heading4"/>
      </w:pPr>
      <w:r w:rsidRPr="00214CD9">
        <w:t>No war – economies too intertwined</w:t>
      </w:r>
    </w:p>
    <w:p w:rsidR="001C71F9" w:rsidRPr="00214CD9" w:rsidRDefault="004719B8" w:rsidP="001C71F9">
      <w:r>
        <w:rPr>
          <w:rStyle w:val="StyleStyleBold12pt"/>
        </w:rPr>
        <w:t>Bhakal ‘</w:t>
      </w:r>
      <w:r w:rsidR="001C71F9" w:rsidRPr="00214CD9">
        <w:rPr>
          <w:rStyle w:val="StyleStyleBold12pt"/>
        </w:rPr>
        <w:t xml:space="preserve">12 </w:t>
      </w:r>
      <w:r w:rsidR="001C71F9" w:rsidRPr="00214CD9">
        <w:t xml:space="preserve">(Maitreya- Freelance Writer at ABSAS Solutions Pvt. Ltd. “Five reasons why China will not invade Taiwan, and an analysis of Cross-strait Relation.” </w:t>
      </w:r>
      <w:hyperlink r:id="rId48" w:history="1">
        <w:r w:rsidR="001C71F9" w:rsidRPr="00214CD9">
          <w:rPr>
            <w:rStyle w:val="Hyperlink"/>
          </w:rPr>
          <w:t>http://indiaschinablog.blogspot.com/2011/08/analysing-cross-strait-relations-and-5.html</w:t>
        </w:r>
      </w:hyperlink>
      <w:r w:rsidR="001C71F9" w:rsidRPr="00214CD9">
        <w:t>)</w:t>
      </w:r>
    </w:p>
    <w:p w:rsidR="001C71F9" w:rsidRPr="00214CD9" w:rsidRDefault="001C71F9" w:rsidP="001C71F9">
      <w:pPr>
        <w:rPr>
          <w:rStyle w:val="StyleBoldUnderline"/>
        </w:rPr>
      </w:pPr>
      <w:r w:rsidRPr="00561CC8">
        <w:rPr>
          <w:rStyle w:val="StyleBoldUnderline"/>
          <w:highlight w:val="cyan"/>
        </w:rPr>
        <w:t xml:space="preserve">China has always placed economics at the </w:t>
      </w:r>
      <w:r w:rsidRPr="00561CC8">
        <w:rPr>
          <w:rStyle w:val="Emphasis"/>
          <w:highlight w:val="cyan"/>
        </w:rPr>
        <w:t>forefront</w:t>
      </w:r>
      <w:r w:rsidRPr="00214CD9">
        <w:rPr>
          <w:rStyle w:val="StyleBoldUnderline"/>
        </w:rPr>
        <w:t xml:space="preserve"> of most other matters</w:t>
      </w:r>
      <w:r w:rsidRPr="00806282">
        <w:rPr>
          <w:sz w:val="16"/>
        </w:rPr>
        <w:t xml:space="preserve">. Despite the often-tumultuous state of Sino-Indian relations (and an unresolved border dispute), trade has touched $63 billion. China is India’s second largest trading partner. In the Senkaku island dispute with Japan, Deng Xiaoping, as soon as he came into power in 1978, proposed that China and Japan jointly explore the oil and gas deposits near the disputed islands without touching on the issue of sovereignty. China has also sought joint exploration in the resource-rich Spratlys, a solution which is the right step forward and is in fact more urgent than sovereignty, which the Philippines and Vietnam and have so far been reluctant to do. </w:t>
      </w:r>
      <w:r w:rsidRPr="00561CC8">
        <w:rPr>
          <w:rStyle w:val="StyleBoldUnderline"/>
          <w:highlight w:val="cyan"/>
        </w:rPr>
        <w:t>China doesn’t mind waiting</w:t>
      </w:r>
      <w:r w:rsidRPr="00214CD9">
        <w:rPr>
          <w:rStyle w:val="StyleBoldUnderline"/>
        </w:rPr>
        <w:t xml:space="preserve"> and biding its time </w:t>
      </w:r>
      <w:r w:rsidRPr="00561CC8">
        <w:rPr>
          <w:rStyle w:val="StyleBoldUnderline"/>
          <w:highlight w:val="cyan"/>
        </w:rPr>
        <w:t>until sovereignty issues get resolved</w:t>
      </w:r>
      <w:r w:rsidRPr="00214CD9">
        <w:rPr>
          <w:rStyle w:val="StyleBoldUnderline"/>
        </w:rPr>
        <w:t>. As Deng Xiaoping famously remarked regarding the Senkaku dispute, “It does not matter if this question is shelved for some time, say, 10 years</w:t>
      </w:r>
      <w:r w:rsidRPr="00806282">
        <w:rPr>
          <w:sz w:val="16"/>
        </w:rPr>
        <w:t xml:space="preserve">. Our generation is not wise enough to find common language on this question. Our next generation will certainly be wiser. They will certainly find a solution acceptable to all”. Unlike his predecessor Jiang Zemin, </w:t>
      </w:r>
      <w:r w:rsidRPr="00561CC8">
        <w:rPr>
          <w:rStyle w:val="StyleBoldUnderline"/>
          <w:highlight w:val="cyan"/>
        </w:rPr>
        <w:t>Hu Jintao has used a softer approach towards Taiwan</w:t>
      </w:r>
      <w:r w:rsidRPr="00214CD9">
        <w:rPr>
          <w:rStyle w:val="StyleBoldUnderline"/>
        </w:rPr>
        <w:t xml:space="preserve">, </w:t>
      </w:r>
      <w:r w:rsidRPr="00561CC8">
        <w:rPr>
          <w:rStyle w:val="StyleBoldUnderline"/>
          <w:highlight w:val="cyan"/>
        </w:rPr>
        <w:t>promoting stronger economic and cultural ties</w:t>
      </w:r>
      <w:r w:rsidRPr="00214CD9">
        <w:rPr>
          <w:rStyle w:val="StyleBoldUnderline"/>
        </w:rPr>
        <w:t>, high-level official visits and direct flights in order to reduce tensions</w:t>
      </w:r>
      <w:r w:rsidRPr="00806282">
        <w:rPr>
          <w:sz w:val="16"/>
        </w:rPr>
        <w:t xml:space="preserve">. This pragmatic approach is on display even in the Taiwan dispute. </w:t>
      </w:r>
      <w:r w:rsidRPr="00561CC8">
        <w:rPr>
          <w:rStyle w:val="StyleBoldUnderline"/>
          <w:highlight w:val="cyan"/>
        </w:rPr>
        <w:t>China is Taiwan’s largest trading partner, and Taiwan is China’s</w:t>
      </w:r>
      <w:r w:rsidRPr="00214CD9">
        <w:rPr>
          <w:rStyle w:val="StyleBoldUnderline"/>
        </w:rPr>
        <w:t xml:space="preserve"> seventh largest</w:t>
      </w:r>
      <w:r w:rsidRPr="00806282">
        <w:rPr>
          <w:sz w:val="16"/>
        </w:rPr>
        <w:t xml:space="preserve">. </w:t>
      </w:r>
      <w:r w:rsidRPr="00214CD9">
        <w:rPr>
          <w:rStyle w:val="StyleBoldUnderline"/>
        </w:rPr>
        <w:t>Two-thirds of all Taiwanese companies have made investments in China</w:t>
      </w:r>
      <w:r w:rsidRPr="00806282">
        <w:rPr>
          <w:sz w:val="16"/>
        </w:rPr>
        <w:t xml:space="preserve"> in recent years. In 2010, China (including Hong Kong) accounted for over 29.0% of Taiwan’s total trade and 41.8% of Taiwan’s exports. The ECFA was heavily tilted in Taiwan’s favor. It cut tariffs on 539 Taiwanese exports to China and 267 Chinese products entering Taiwan. Under the agreement, approximately 16.1 % of exports to China and 10.5 % of imports to China will be tariff free by 2013. Taiwanese firms have invested $200 billion in the mainland, and trade between the two sides has exceeded $150 billion. Taiwanese trade with China. Source: Reuters </w:t>
      </w:r>
      <w:r w:rsidRPr="00214CD9">
        <w:rPr>
          <w:rStyle w:val="StyleBoldUnderline"/>
        </w:rPr>
        <w:t xml:space="preserve">Both </w:t>
      </w:r>
      <w:r w:rsidRPr="00561CC8">
        <w:rPr>
          <w:rStyle w:val="StyleBoldUnderline"/>
          <w:highlight w:val="cyan"/>
        </w:rPr>
        <w:t>China and Taiwan have a lot to lose by fighting with each other</w:t>
      </w:r>
      <w:r w:rsidRPr="00214CD9">
        <w:rPr>
          <w:rStyle w:val="StyleBoldUnderline"/>
        </w:rPr>
        <w:t>. Another factor to consider is the incalculable loss that an invasion will have on the Chinese economy, not to mention scaring away potential investors.</w:t>
      </w:r>
    </w:p>
    <w:p w:rsidR="001C71F9" w:rsidRPr="001C71F9" w:rsidRDefault="001C71F9" w:rsidP="001C71F9"/>
    <w:p w:rsidR="00B0540C" w:rsidRDefault="00B0540C" w:rsidP="004E36AA">
      <w:pPr>
        <w:rPr>
          <w:sz w:val="16"/>
        </w:rPr>
      </w:pPr>
    </w:p>
    <w:p w:rsidR="001F6EA6" w:rsidRDefault="001F6EA6" w:rsidP="00B0540C">
      <w:pPr>
        <w:pStyle w:val="Heading2"/>
      </w:pPr>
    </w:p>
    <w:p w:rsidR="00B0540C" w:rsidRPr="00B0540C" w:rsidRDefault="004719B8" w:rsidP="00B0540C">
      <w:pPr>
        <w:pStyle w:val="Heading2"/>
      </w:pPr>
      <w:r>
        <w:lastRenderedPageBreak/>
        <w:t>TURNS</w:t>
      </w:r>
    </w:p>
    <w:p w:rsidR="00B0540C" w:rsidRDefault="00B0540C" w:rsidP="00B0540C">
      <w:pPr>
        <w:pStyle w:val="Heading3"/>
      </w:pPr>
      <w:r>
        <w:lastRenderedPageBreak/>
        <w:t>Cyber Attack Turn</w:t>
      </w:r>
    </w:p>
    <w:p w:rsidR="00B0540C" w:rsidRDefault="00B0540C" w:rsidP="00B0540C">
      <w:pPr>
        <w:pStyle w:val="Heading4"/>
      </w:pPr>
      <w:r>
        <w:t>Chinese presence enables cyber-terror attacks.</w:t>
      </w:r>
    </w:p>
    <w:p w:rsidR="00B0540C" w:rsidRDefault="00B0540C" w:rsidP="00B0540C">
      <w:r w:rsidRPr="006660E4">
        <w:rPr>
          <w:rStyle w:val="StyleStyleBold12pt"/>
        </w:rPr>
        <w:t>Ellis ’13</w:t>
      </w:r>
      <w:r>
        <w:t xml:space="preserve"> (</w:t>
      </w:r>
      <w:r w:rsidRPr="006660E4">
        <w:t>R. Evan Ellis is associate professor for Hemispheric Defense Studies</w:t>
      </w:r>
      <w:r>
        <w:t xml:space="preserve">, “China's New Backyard: Does Washington realize how deeply Beijing has planted a flag?” </w:t>
      </w:r>
      <w:r w:rsidRPr="006660E4">
        <w:t xml:space="preserve">JUNE 6, 2013, </w:t>
      </w:r>
      <w:hyperlink r:id="rId49" w:history="1">
        <w:r w:rsidRPr="006660E4">
          <w:t>http://www.foreignpolicy.com/articles/2013/06/06/china_s_new_backyard_latin_america</w:t>
        </w:r>
      </w:hyperlink>
      <w:r w:rsidRPr="006660E4">
        <w:t>)</w:t>
      </w:r>
    </w:p>
    <w:p w:rsidR="00B0540C" w:rsidRDefault="00B0540C" w:rsidP="00B0540C"/>
    <w:p w:rsidR="00B0540C" w:rsidRDefault="00B0540C" w:rsidP="00B0540C">
      <w:pPr>
        <w:rPr>
          <w:sz w:val="16"/>
        </w:rPr>
      </w:pPr>
      <w:r w:rsidRPr="005733A7">
        <w:rPr>
          <w:rStyle w:val="StyleBoldUnderline"/>
        </w:rPr>
        <w:t>The challenge to Washington from China's presence in the region also extends beyond economics and policy objectives. The U.S. Defense Department's critical posture regarding Chinese cyberattacks is a reminder that hostilities between the United States and China</w:t>
      </w:r>
      <w:r w:rsidRPr="005733A7">
        <w:rPr>
          <w:sz w:val="16"/>
        </w:rPr>
        <w:t xml:space="preserve">, though highly improbable and undesirable, are not unthinkable. </w:t>
      </w:r>
      <w:r w:rsidRPr="005733A7">
        <w:rPr>
          <w:rStyle w:val="StyleBoldUnderline"/>
        </w:rPr>
        <w:t>In such a conflict, China-operated ports, airports, telecommunications infrastructure, and other parts of the Chinese commercial presence in Latin America would represent potential assets in a global asymmetric warfare campaign against the United States</w:t>
      </w:r>
      <w:r w:rsidRPr="005733A7">
        <w:rPr>
          <w:sz w:val="16"/>
        </w:rPr>
        <w:t>.</w:t>
      </w:r>
    </w:p>
    <w:p w:rsidR="00C42CAF" w:rsidRDefault="00C42CAF" w:rsidP="00B0540C">
      <w:pPr>
        <w:rPr>
          <w:sz w:val="16"/>
        </w:rPr>
      </w:pPr>
    </w:p>
    <w:p w:rsidR="00C42CAF" w:rsidRDefault="00C42CAF" w:rsidP="00C42CAF">
      <w:pPr>
        <w:pStyle w:val="Heading4"/>
      </w:pPr>
      <w:r>
        <w:t>Cyber-attack would destroys the US economy</w:t>
      </w:r>
    </w:p>
    <w:p w:rsidR="00C42CAF" w:rsidRDefault="00C42CAF" w:rsidP="00C42CAF">
      <w:r w:rsidRPr="007809AC">
        <w:rPr>
          <w:rStyle w:val="StyleStyleBold12pt"/>
        </w:rPr>
        <w:t>Vatis, 2000</w:t>
      </w:r>
      <w:r>
        <w:t xml:space="preserve"> (Michael, FBI, Congressional Testimony to the Subcommittee on Crime in the House and the Senate Subcommittee on Criminal Justice Oversight, Federal News Service, 2/29, l/n)</w:t>
      </w:r>
    </w:p>
    <w:p w:rsidR="00C42CAF" w:rsidRPr="007809AC" w:rsidRDefault="00C42CAF" w:rsidP="00C42CAF">
      <w:pPr>
        <w:rPr>
          <w:sz w:val="16"/>
        </w:rPr>
      </w:pPr>
      <w:r w:rsidRPr="007809AC">
        <w:rPr>
          <w:sz w:val="16"/>
        </w:rPr>
        <w:t xml:space="preserve">And this is not just a criminal problem; it is also a national security problem. This is because </w:t>
      </w:r>
      <w:r w:rsidRPr="007809AC">
        <w:rPr>
          <w:rStyle w:val="StyleBoldUnderline"/>
        </w:rPr>
        <w:t>our nation's critical infrastructures</w:t>
      </w:r>
      <w:r w:rsidRPr="007809AC">
        <w:rPr>
          <w:sz w:val="16"/>
        </w:rPr>
        <w:t xml:space="preserve"> -- and by that I mean those </w:t>
      </w:r>
      <w:r w:rsidRPr="007809AC">
        <w:rPr>
          <w:rStyle w:val="StyleBoldUnderline"/>
        </w:rPr>
        <w:t>services that are vital to our economy and to our national security</w:t>
      </w:r>
      <w:r w:rsidRPr="007809AC">
        <w:rPr>
          <w:sz w:val="16"/>
        </w:rPr>
        <w:t xml:space="preserve">, such as electrical power, telecommunications, transportation and government operations -- </w:t>
      </w:r>
      <w:r w:rsidRPr="007809AC">
        <w:rPr>
          <w:rStyle w:val="StyleBoldUnderline"/>
        </w:rPr>
        <w:t>are now all dependent on computer technology for their very operations. And that dependence makes them vulnerable to an attack which</w:t>
      </w:r>
      <w:r w:rsidRPr="007809AC">
        <w:rPr>
          <w:sz w:val="16"/>
        </w:rPr>
        <w:t xml:space="preserve">, if successful, </w:t>
      </w:r>
      <w:r w:rsidRPr="007809AC">
        <w:rPr>
          <w:rStyle w:val="StyleBoldUnderline"/>
        </w:rPr>
        <w:t>could deny service on a very broad scale. The same basic types of cyber attacks that therefore have become attractive to criminals are also attractive to foreign intelligence services</w:t>
      </w:r>
      <w:r w:rsidRPr="007809AC">
        <w:rPr>
          <w:sz w:val="16"/>
        </w:rPr>
        <w:t xml:space="preserve">, who seek new ways to obtain sensitive government or proprietary information, </w:t>
      </w:r>
      <w:r w:rsidRPr="007809AC">
        <w:rPr>
          <w:rStyle w:val="StyleBoldUnderline"/>
        </w:rPr>
        <w:t>and also to terrorists and hostile foreign nations, who are bent on attacking U.S. interests.</w:t>
      </w:r>
    </w:p>
    <w:p w:rsidR="00C42CAF" w:rsidRPr="005733A7" w:rsidRDefault="00C42CAF" w:rsidP="00B0540C">
      <w:pPr>
        <w:rPr>
          <w:sz w:val="16"/>
        </w:rPr>
      </w:pPr>
    </w:p>
    <w:p w:rsidR="00B0540C" w:rsidRPr="00B0540C" w:rsidRDefault="00B0540C" w:rsidP="00B0540C"/>
    <w:p w:rsidR="004E36AA" w:rsidRPr="004E36AA" w:rsidRDefault="004E36AA" w:rsidP="004E36AA"/>
    <w:p w:rsidR="00E80C88" w:rsidRDefault="00B0540C" w:rsidP="00B0540C">
      <w:pPr>
        <w:pStyle w:val="Heading3"/>
      </w:pPr>
      <w:r>
        <w:lastRenderedPageBreak/>
        <w:t>Mexico Turn</w:t>
      </w:r>
    </w:p>
    <w:p w:rsidR="00E80C88" w:rsidRDefault="00E80C88" w:rsidP="00E80C88">
      <w:pPr>
        <w:pStyle w:val="Heading4"/>
      </w:pPr>
      <w:r>
        <w:t xml:space="preserve">China is outcompeting U.S.-Mexican trade in the status quo – future disruption is only going to increase </w:t>
      </w:r>
    </w:p>
    <w:p w:rsidR="00E80C88" w:rsidRPr="009A1F00" w:rsidRDefault="00E80C88" w:rsidP="00E80C88">
      <w:r>
        <w:rPr>
          <w:rStyle w:val="StyleStyleBold12pt"/>
        </w:rPr>
        <w:t xml:space="preserve">Gallagher and Peters, 13. </w:t>
      </w:r>
      <w:r w:rsidRPr="009A1F00">
        <w:t>Kevin P. Gallagher. Is an associate professor of international relations at Boston University, where he directs the Global Economic Governance Initiative and the Global Development Policy Master’s Program. Enrique Dussel Peters. Is a Professor at the Graduate School of Economics, Universidad Nacional Autónoma de México (UNAM), 1993 to present. Consultant for several Mexican and international institutions. “China and the New Triangular Relationships in the Americas. China and the Future of US-Mexico Relations.” Center for Latin American Studies. 5/17/13</w:t>
      </w:r>
    </w:p>
    <w:p w:rsidR="00E80C88" w:rsidRDefault="00E80C88" w:rsidP="00E80C88">
      <w:pPr>
        <w:rPr>
          <w:rStyle w:val="StyleBoldUnderline"/>
        </w:rPr>
      </w:pPr>
      <w:r w:rsidRPr="00141E88">
        <w:rPr>
          <w:sz w:val="14"/>
        </w:rPr>
        <w:t xml:space="preserve">The analysis presented herein shows that </w:t>
      </w:r>
      <w:r w:rsidRPr="00141E88">
        <w:rPr>
          <w:rStyle w:val="StyleBoldUnderline"/>
        </w:rPr>
        <w:t>China’s rapidly developing trade relationship with both Mexico and the U.S. has had significant effects on each country’s respective trade dynamics.</w:t>
      </w:r>
      <w:r w:rsidRPr="00141E88">
        <w:rPr>
          <w:sz w:val="14"/>
        </w:rPr>
        <w:t xml:space="preserve"> For instance, today </w:t>
      </w:r>
      <w:r w:rsidRPr="00141E88">
        <w:rPr>
          <w:rStyle w:val="StyleBoldUnderline"/>
        </w:rPr>
        <w:t>China is the second largest trading partner for both Mexico and the United States</w:t>
      </w:r>
      <w:r w:rsidRPr="00141E88">
        <w:rPr>
          <w:sz w:val="14"/>
        </w:rPr>
        <w:t xml:space="preserve">, falling behind only the total intra-NAFTA trade volume. As we have seen from our examination of the top twenty products imported by Mexico from the U.S. and China, </w:t>
      </w:r>
      <w:r w:rsidRPr="00141E88">
        <w:rPr>
          <w:rStyle w:val="StyleBoldUnderline"/>
        </w:rPr>
        <w:t xml:space="preserve">the structure of trade in the region is shifting significantly: for Mexico, its export share in the U.S. market has fallen sharply, contrary to the trade growth of Asia, and particularly of China. </w:t>
      </w:r>
      <w:r w:rsidRPr="00141E88">
        <w:rPr>
          <w:sz w:val="14"/>
        </w:rPr>
        <w:t>As discussed previously, from 2000-2011 both the U.S. and Mexico endured substantial losses in their respective export markets in the NAFTA region, particularly in regards to the manufacturing sector and in products such as telecommunications equipment, electric power machinery, passenger motor vehicles, and clothing accessories and garments, among many others.</w:t>
      </w:r>
      <w:r>
        <w:rPr>
          <w:sz w:val="14"/>
        </w:rPr>
        <w:t xml:space="preserve"> </w:t>
      </w:r>
      <w:r w:rsidRPr="00141E88">
        <w:rPr>
          <w:sz w:val="14"/>
        </w:rPr>
        <w:t>NAFTA, since its origins, has passed through two distinct phases. During the first phase (1994-2000), the re- gion was deeply integrated as a result of trade, investment, and rules of origin in specific industrial sectors such as autoparts-automobiles (AA) and yarn-textile-garments (YTG). In this first phase, NAFTA evolved in accordance with some of the predictions and estimations that we discuss in the literature survey. The region as a whole grew in terms of GDP, trade, investment, employment, and wages, among other variables, while intra-industry trade increased substantially. While some of the “gaps” between the U.S. and Mexico were slowly closing, however, this was only true for a small portion of Mexico’s highly polarized socioeconomic and territorial structure. In other words, even in Mexican sectors highly integrated with NAFTA, the integration process did not allow for the promotion of backward and forward linkages in Mexico. In the second phase (2000-...), NAFTA has shown a de- terioration of this process of integration in terms of investment and intra-industrial trade, among other variables. During this time period, both Mexico and the United States have been on the losing end of competitions with third-party countries, a topic only discussed somewhat in debates on NAFTA (see the survey in part two of this paper).</w:t>
      </w:r>
      <w:r>
        <w:rPr>
          <w:sz w:val="14"/>
        </w:rPr>
        <w:t xml:space="preserve"> </w:t>
      </w:r>
      <w:r w:rsidRPr="00141E88">
        <w:rPr>
          <w:sz w:val="14"/>
        </w:rPr>
        <w:t xml:space="preserve">The first section of this paper argues that since China’s entry into the WTO in 2001 and up to 2011, we find that </w:t>
      </w:r>
      <w:r w:rsidRPr="00141E88">
        <w:rPr>
          <w:rStyle w:val="StyleBoldUnderline"/>
        </w:rPr>
        <w:t>China is outcompeting Mexico in the U.S. market, and is further beginning to compete with the United States in the Mexican market.</w:t>
      </w:r>
      <w:r w:rsidRPr="00141E88">
        <w:rPr>
          <w:sz w:val="14"/>
        </w:rPr>
        <w:t xml:space="preserve"> In fact, we have identified </w:t>
      </w:r>
      <w:r w:rsidRPr="00141E88">
        <w:rPr>
          <w:rStyle w:val="StyleBoldUnderline"/>
        </w:rPr>
        <w:t>52 sectors in Mexico in which the U.S. is losing market share and China is gaining, thus appearing to allow Mexico to make efficiency gains and become more competitive in U.S. markets. However, Mexico is losing market share in the United States in those same 52 sectors, which represent 49 percent of all of Mexico’s exports to the U.S.</w:t>
      </w:r>
      <w:r>
        <w:rPr>
          <w:rStyle w:val="StyleBoldUnderline"/>
        </w:rPr>
        <w:t xml:space="preserve"> </w:t>
      </w:r>
      <w:r w:rsidRPr="00141E88">
        <w:rPr>
          <w:sz w:val="14"/>
        </w:rPr>
        <w:t xml:space="preserve">The second section of this document examines in detail the features of both phases. The trade analysis clearly shows how </w:t>
      </w:r>
      <w:r w:rsidRPr="00141E88">
        <w:rPr>
          <w:rStyle w:val="StyleBoldUnderline"/>
        </w:rPr>
        <w:t>Mexico’s share over total U.S. imports</w:t>
      </w:r>
      <w:r w:rsidRPr="00141E88">
        <w:rPr>
          <w:sz w:val="14"/>
        </w:rPr>
        <w:t xml:space="preserve"> increased from 2001-2004 – second only to Canada – and </w:t>
      </w:r>
      <w:r w:rsidRPr="00141E88">
        <w:rPr>
          <w:rStyle w:val="StyleBoldUnderline"/>
        </w:rPr>
        <w:t>was subsequently displaced by China</w:t>
      </w:r>
      <w:r w:rsidRPr="00141E88">
        <w:rPr>
          <w:sz w:val="14"/>
        </w:rPr>
        <w:t xml:space="preserve">. In Mexico’s case, while the U.S. has historically been its primary trading partner, U.S. share over total Mexican imports fell from levels above 75% in the first five years after NAFTA to a share below 50% since 2009. As shown by multiple calculations, in both cases China is the determining factor behind this process of disintegration. China’s share in Mexico’s top twenty exports to the U.S., as well as its share in U.S. exports to Mexico, increased substantially since 2000. Regarding the top twenty U.S. exports to Mexico, U.S. share over Mexican total exports fell from 72 percent to 41.54 percent during the period 2000-2009, while China’s share jumped from 1.09 percent to 17.83 percent. Furthermore, </w:t>
      </w:r>
      <w:r w:rsidRPr="00141E88">
        <w:rPr>
          <w:rStyle w:val="StyleBoldUnderline"/>
        </w:rPr>
        <w:t>China’s “threat” to Mexican and U.S. markets</w:t>
      </w:r>
      <w:r w:rsidRPr="00141E88">
        <w:rPr>
          <w:sz w:val="14"/>
        </w:rPr>
        <w:t xml:space="preserve"> – as calculated using Lall and Weiss’s methodology – </w:t>
      </w:r>
      <w:r w:rsidRPr="00141E88">
        <w:rPr>
          <w:rStyle w:val="StyleBoldUnderline"/>
        </w:rPr>
        <w:t>is substantial</w:t>
      </w:r>
      <w:r w:rsidRPr="00141E88">
        <w:rPr>
          <w:sz w:val="14"/>
        </w:rPr>
        <w:t>, affecting 96 percent of U.S. manufacturing exports to Mexico and 81 percent of Mexico’s manufacturing exports to the U.S. Finally, we examine the “triple threat”, in terms of sectors in which the U.S. is losing market share to China in the Mexican market and Mexico is losing market share to China in the U.S. market.</w:t>
      </w:r>
      <w:r>
        <w:rPr>
          <w:sz w:val="14"/>
        </w:rPr>
        <w:t xml:space="preserve"> </w:t>
      </w:r>
      <w:r w:rsidRPr="00141E88">
        <w:rPr>
          <w:sz w:val="14"/>
        </w:rPr>
        <w:t xml:space="preserve">As a result of this trade analysis and the recent “triangular relationship”, we find that </w:t>
      </w:r>
      <w:r w:rsidRPr="00141E88">
        <w:rPr>
          <w:rStyle w:val="StyleBoldUnderline"/>
        </w:rPr>
        <w:t>China is rapidly outcom- peting Mexico in the U.S. market, as well as the United States in the Mexican market</w:t>
      </w:r>
      <w:r w:rsidRPr="00141E88">
        <w:rPr>
          <w:sz w:val="14"/>
        </w:rPr>
        <w:t xml:space="preserve">. Trade falling under the cat- egory of “direct threat” suggests that </w:t>
      </w:r>
      <w:r w:rsidRPr="00141E88">
        <w:rPr>
          <w:rStyle w:val="StyleBoldUnderline"/>
        </w:rPr>
        <w:t>these trends will continue in the future.</w:t>
      </w:r>
      <w:r>
        <w:rPr>
          <w:rStyle w:val="StyleBoldUnderline"/>
        </w:rPr>
        <w:t xml:space="preserve"> </w:t>
      </w:r>
    </w:p>
    <w:p w:rsidR="00D71908" w:rsidRDefault="00D71908" w:rsidP="00E80C88">
      <w:pPr>
        <w:rPr>
          <w:rStyle w:val="StyleBoldUnderline"/>
        </w:rPr>
      </w:pPr>
    </w:p>
    <w:p w:rsidR="00D71908" w:rsidRDefault="00D71908" w:rsidP="00D71908">
      <w:pPr>
        <w:pStyle w:val="Heading4"/>
        <w:jc w:val="both"/>
      </w:pPr>
      <w:r>
        <w:lastRenderedPageBreak/>
        <w:t>Mexican economic decline causes a flood of refugees, resulting in terrorism.</w:t>
      </w:r>
    </w:p>
    <w:p w:rsidR="00D71908" w:rsidRPr="004A33AE" w:rsidRDefault="00D71908" w:rsidP="00D71908">
      <w:r w:rsidRPr="004A33AE">
        <w:rPr>
          <w:rStyle w:val="StyleStyleBold12pt"/>
        </w:rPr>
        <w:t>Brown ‘9</w:t>
      </w:r>
      <w:r w:rsidRPr="004A33AE">
        <w:t xml:space="preserve"> (Michael Brown, Undersecretary of Emergency Preparedness and Response in the Department of Homeland Security, “Border Control: Collapse of Mexico Is A Homeland Security &amp; National Security Issue,” 1/14/2009, </w:t>
      </w:r>
      <w:hyperlink r:id="rId50" w:history="1">
        <w:r w:rsidRPr="004A33AE">
          <w:rPr>
            <w:rStyle w:val="Hyperlink"/>
          </w:rPr>
          <w:t>http://michaelbrowntoday.com/journal/2009/1/15/border-control-collapse-of-mexico-is-a-homeland-security-nat.html</w:t>
        </w:r>
      </w:hyperlink>
      <w:r w:rsidRPr="004A33AE">
        <w:t>)</w:t>
      </w:r>
    </w:p>
    <w:p w:rsidR="00D71908" w:rsidRPr="00B429C3" w:rsidRDefault="00D71908" w:rsidP="00D71908">
      <w:pPr>
        <w:jc w:val="both"/>
        <w:rPr>
          <w:sz w:val="16"/>
        </w:rPr>
      </w:pPr>
    </w:p>
    <w:p w:rsidR="00D71908" w:rsidRPr="00B429C3" w:rsidRDefault="00D71908" w:rsidP="00D71908">
      <w:pPr>
        <w:jc w:val="both"/>
        <w:rPr>
          <w:sz w:val="16"/>
        </w:rPr>
      </w:pPr>
      <w:r w:rsidRPr="00561CC8">
        <w:rPr>
          <w:u w:val="single"/>
        </w:rPr>
        <w:t xml:space="preserve">By failing to secure the borders and control immigration, we have opened ourselves up to a frightening scenario. </w:t>
      </w:r>
      <w:r w:rsidRPr="00561CC8">
        <w:rPr>
          <w:b/>
          <w:u w:val="single"/>
        </w:rPr>
        <w:t>The United States could face a flood of refugees from Mexico if it were to collapse, overwhelming state and local governments along the U.S.-Mexico border</w:t>
      </w:r>
      <w:r w:rsidRPr="00561CC8">
        <w:rPr>
          <w:sz w:val="16"/>
        </w:rPr>
        <w:t xml:space="preserve">. </w:t>
      </w:r>
      <w:r w:rsidRPr="00561CC8">
        <w:rPr>
          <w:u w:val="single"/>
        </w:rPr>
        <w:t>During a time of economic duress, the costs would be overwhelming and would simply add to the already burgeoning costs at the federal level</w:t>
      </w:r>
      <w:r w:rsidRPr="00561CC8">
        <w:rPr>
          <w:sz w:val="16"/>
        </w:rPr>
        <w:t xml:space="preserve">. Immigration and border control never was nor should it ever be about racism. Immigration and border control are national security and homeland security issues. </w:t>
      </w:r>
      <w:r w:rsidRPr="00561CC8">
        <w:rPr>
          <w:u w:val="single"/>
        </w:rPr>
        <w:t>Sleeper cells from numerous terrorist groups could, and probably already have, infiltrated the United States, just laying in wait to attack at an appropriately vulnerable time</w:t>
      </w:r>
      <w:r w:rsidRPr="00561CC8">
        <w:rPr>
          <w:sz w:val="16"/>
        </w:rPr>
        <w:t>.</w:t>
      </w:r>
    </w:p>
    <w:p w:rsidR="00D71908" w:rsidRDefault="00D71908" w:rsidP="00E80C88">
      <w:pPr>
        <w:rPr>
          <w:rStyle w:val="StyleBoldUnderline"/>
        </w:rPr>
      </w:pPr>
    </w:p>
    <w:p w:rsidR="00E80C88" w:rsidRPr="00E80C88" w:rsidRDefault="00E80C88" w:rsidP="00E80C88"/>
    <w:p w:rsidR="0065238C" w:rsidRDefault="0065238C" w:rsidP="0065238C"/>
    <w:p w:rsidR="00B0540C" w:rsidRDefault="00B0540C" w:rsidP="00B0540C">
      <w:pPr>
        <w:pStyle w:val="Heading3"/>
      </w:pPr>
      <w:r>
        <w:lastRenderedPageBreak/>
        <w:t>LA Growth Turn</w:t>
      </w:r>
    </w:p>
    <w:p w:rsidR="0065238C" w:rsidRDefault="0065238C" w:rsidP="0065238C">
      <w:pPr>
        <w:pStyle w:val="Heading4"/>
      </w:pPr>
      <w:r>
        <w:t>Chinese economic engagement dampens long-term South American growth</w:t>
      </w:r>
    </w:p>
    <w:p w:rsidR="0065238C" w:rsidRPr="001C3AB5" w:rsidRDefault="0022647A" w:rsidP="0065238C">
      <w:r>
        <w:rPr>
          <w:rStyle w:val="StyleStyleBold12pt"/>
        </w:rPr>
        <w:t>Gallagher</w:t>
      </w:r>
      <w:r w:rsidR="0065238C">
        <w:rPr>
          <w:rStyle w:val="StyleStyleBold12pt"/>
        </w:rPr>
        <w:t xml:space="preserve"> </w:t>
      </w:r>
      <w:r>
        <w:rPr>
          <w:rStyle w:val="StyleStyleBold12pt"/>
        </w:rPr>
        <w:t>‘</w:t>
      </w:r>
      <w:r w:rsidR="0065238C">
        <w:rPr>
          <w:rStyle w:val="StyleStyleBold12pt"/>
        </w:rPr>
        <w:t xml:space="preserve">11. </w:t>
      </w:r>
      <w:r w:rsidR="0065238C" w:rsidRPr="001C3AB5">
        <w:t>Kevin Gallagher, associate professor of international relations at Boston University. “China Engages Latin America: Tracing the Trajectory by Adrian H. Hearn and José Luis León-Manríquez.” 2011. Americas Quaterly. http://americasquarterly.org/node/3042</w:t>
      </w:r>
    </w:p>
    <w:p w:rsidR="0065238C" w:rsidRDefault="0065238C" w:rsidP="0065238C">
      <w:pPr>
        <w:rPr>
          <w:sz w:val="14"/>
        </w:rPr>
      </w:pPr>
      <w:r w:rsidRPr="00777A5D">
        <w:rPr>
          <w:sz w:val="14"/>
        </w:rPr>
        <w:t xml:space="preserve">Much of the recent scholarship has concluded that </w:t>
      </w:r>
      <w:r w:rsidRPr="00777A5D">
        <w:rPr>
          <w:rStyle w:val="StyleBoldUnderline"/>
        </w:rPr>
        <w:t>China’s growing economic ties</w:t>
      </w:r>
      <w:r w:rsidRPr="00777A5D">
        <w:rPr>
          <w:sz w:val="14"/>
        </w:rPr>
        <w:t xml:space="preserve">, while fairly beneficial to South American countries, </w:t>
      </w:r>
      <w:r w:rsidRPr="00777A5D">
        <w:rPr>
          <w:rStyle w:val="StyleBoldUnderline"/>
        </w:rPr>
        <w:t>have been costly—politically and economically—to Mexico and Central America</w:t>
      </w:r>
      <w:r w:rsidRPr="00777A5D">
        <w:rPr>
          <w:sz w:val="14"/>
        </w:rPr>
        <w:t xml:space="preserve">. South America has natural resources that it sells to the Chinese, but many </w:t>
      </w:r>
      <w:r w:rsidRPr="00777A5D">
        <w:rPr>
          <w:rStyle w:val="StyleBoldUnderline"/>
        </w:rPr>
        <w:t>Central American countries have suffered retaliation from China because of their recognition of Taiwan</w:t>
      </w:r>
      <w:r w:rsidRPr="00777A5D">
        <w:rPr>
          <w:sz w:val="14"/>
        </w:rPr>
        <w:t xml:space="preserve">. And </w:t>
      </w:r>
      <w:r w:rsidRPr="00777A5D">
        <w:rPr>
          <w:rStyle w:val="StyleBoldUnderline"/>
        </w:rPr>
        <w:t>Mexico’s fewer natural resources not only offer little opportunity for exporting to China but make it more difficult to compete globally with Chinese firms.</w:t>
      </w:r>
      <w:r w:rsidRPr="00777A5D">
        <w:rPr>
          <w:sz w:val="14"/>
        </w:rPr>
        <w:t xml:space="preserve"> Meanwhile, U.S. observers are increasingly alarmed that </w:t>
      </w:r>
      <w:r w:rsidRPr="00777A5D">
        <w:rPr>
          <w:rStyle w:val="StyleBoldUnderline"/>
        </w:rPr>
        <w:t>South Americans may be creating political alliances with the Chinese</w:t>
      </w:r>
      <w:r w:rsidRPr="00777A5D">
        <w:rPr>
          <w:sz w:val="14"/>
        </w:rPr>
        <w:t xml:space="preserve">. Not all alliances are of concern, but loans-for-oil deals with Venezuela and satellite cooperation between Brazil and China have raised eyebrows in some Washington circles. While there is some truth to that overall view, this book goes deeper and wider. Economic essays do a nice job of separating some of the benefits and costs of the China–Latin America relationship. For example, as Javier Santiso of ESADE Business School and Rolando Avendano of the OECD Development Centre point out, China offers a new source of trade and finance for many countries, and, as the U.S. economy continues to slump, this diversified portfolio is a good thing for many Latin Americans. However, there are costs as well. </w:t>
      </w:r>
      <w:r w:rsidRPr="00777A5D">
        <w:rPr>
          <w:rStyle w:val="StyleBoldUnderline"/>
        </w:rPr>
        <w:t>Chinese imports are putting pressure on Latin American firms by out-competing them in both world and home markets, and Chinese investment in natural resources can exact a heavy environmental and social toll.</w:t>
      </w:r>
      <w:r w:rsidRPr="00777A5D">
        <w:rPr>
          <w:sz w:val="14"/>
        </w:rPr>
        <w:t xml:space="preserve"> </w:t>
      </w:r>
      <w:r w:rsidRPr="00777A5D">
        <w:rPr>
          <w:rStyle w:val="StyleBoldUnderline"/>
        </w:rPr>
        <w:t>The combined effect can</w:t>
      </w:r>
      <w:r w:rsidRPr="00777A5D">
        <w:rPr>
          <w:sz w:val="14"/>
        </w:rPr>
        <w:t xml:space="preserve"> push up the value of a country’s currency and </w:t>
      </w:r>
      <w:r w:rsidRPr="00777A5D">
        <w:rPr>
          <w:rStyle w:val="StyleBoldUnderline"/>
        </w:rPr>
        <w:t>threaten long-term economic growth</w:t>
      </w:r>
      <w:r w:rsidRPr="00777A5D">
        <w:rPr>
          <w:sz w:val="14"/>
        </w:rPr>
        <w:t xml:space="preserve">. </w:t>
      </w:r>
      <w:r w:rsidRPr="00777A5D">
        <w:rPr>
          <w:rStyle w:val="StyleBoldUnderline"/>
        </w:rPr>
        <w:t xml:space="preserve">In Brazil, </w:t>
      </w:r>
      <w:r w:rsidRPr="00777A5D">
        <w:rPr>
          <w:sz w:val="14"/>
        </w:rPr>
        <w:t xml:space="preserve">for example, China has triggered a debate over de-industrialization and the future of economic growth. In the essay “China’s Challenge to Latin American Development” Enrique Dussel Peters of the Universidad Nacional Autónoma de México shows how </w:t>
      </w:r>
      <w:r w:rsidRPr="00777A5D">
        <w:rPr>
          <w:rStyle w:val="StyleBoldUnderline"/>
        </w:rPr>
        <w:t xml:space="preserve">Chinese economic activity is accentuating inequalities </w:t>
      </w:r>
      <w:r w:rsidRPr="00777A5D">
        <w:rPr>
          <w:sz w:val="14"/>
        </w:rPr>
        <w:t>and creating new sets of winners and losers across the hemisphere. Dussel shows that d</w:t>
      </w:r>
      <w:r w:rsidRPr="00777A5D">
        <w:rPr>
          <w:rStyle w:val="StyleBoldUnderline"/>
        </w:rPr>
        <w:t>espite the increasing exports of primary commodities to China from the region</w:t>
      </w:r>
      <w:r w:rsidRPr="00777A5D">
        <w:rPr>
          <w:sz w:val="14"/>
        </w:rPr>
        <w:t xml:space="preserve"> (winners), </w:t>
      </w:r>
      <w:r w:rsidRPr="00777A5D">
        <w:rPr>
          <w:rStyle w:val="StyleBoldUnderline"/>
        </w:rPr>
        <w:t>the region as a whole experiences a significant trade deficit due to the import of light manufactured goods (</w:t>
      </w:r>
      <w:r w:rsidRPr="00777A5D">
        <w:rPr>
          <w:sz w:val="14"/>
        </w:rPr>
        <w:t>losers).</w:t>
      </w:r>
    </w:p>
    <w:p w:rsidR="0022647A" w:rsidRDefault="0022647A" w:rsidP="0065238C">
      <w:pPr>
        <w:rPr>
          <w:sz w:val="14"/>
        </w:rPr>
      </w:pPr>
    </w:p>
    <w:p w:rsidR="0022647A" w:rsidRDefault="0022647A" w:rsidP="0022647A">
      <w:pPr>
        <w:pStyle w:val="Heading4"/>
      </w:pPr>
      <w:r>
        <w:t xml:space="preserve">China engagement causes “Dutch disease” for Latin America – dooms growth.  </w:t>
      </w:r>
    </w:p>
    <w:p w:rsidR="0022647A" w:rsidRDefault="0022647A" w:rsidP="0022647A">
      <w:r>
        <w:rPr>
          <w:rStyle w:val="StyleStyleBold12pt"/>
        </w:rPr>
        <w:t>O'Neil</w:t>
      </w:r>
      <w:r w:rsidRPr="003B42FC">
        <w:rPr>
          <w:rStyle w:val="StyleStyleBold12pt"/>
        </w:rPr>
        <w:t xml:space="preserve"> ’12</w:t>
      </w:r>
      <w:r>
        <w:t xml:space="preserve"> (Shannon K., </w:t>
      </w:r>
      <w:r w:rsidRPr="00DE413C">
        <w:t>Senior Fellow for Latin America Studies</w:t>
      </w:r>
      <w:r>
        <w:t xml:space="preserve">, “October 26, </w:t>
      </w:r>
      <w:r w:rsidRPr="003B42FC">
        <w:t xml:space="preserve">2012, </w:t>
      </w:r>
      <w:hyperlink r:id="rId51" w:history="1">
        <w:r w:rsidRPr="003B42FC">
          <w:t>http://blogs.cfr.org/oneil/2012/10/26/chinas-economic-role-in-latin-america/</w:t>
        </w:r>
      </w:hyperlink>
      <w:r>
        <w:t>)</w:t>
      </w:r>
    </w:p>
    <w:p w:rsidR="0022647A" w:rsidRDefault="0022647A" w:rsidP="0022647A"/>
    <w:p w:rsidR="0065238C" w:rsidRPr="009C290A" w:rsidRDefault="0022647A" w:rsidP="0065238C">
      <w:pPr>
        <w:rPr>
          <w:sz w:val="16"/>
        </w:rPr>
      </w:pPr>
      <w:r w:rsidRPr="001024B6">
        <w:rPr>
          <w:rStyle w:val="StyleBoldUnderline"/>
        </w:rPr>
        <w:t>The downsides also exist. These same imports that make consumers happy hit the economy at large. They directly compete with Latin American producers</w:t>
      </w:r>
      <w:r w:rsidRPr="0022647A">
        <w:rPr>
          <w:sz w:val="16"/>
        </w:rPr>
        <w:t xml:space="preserve">, both in home markets as well as abroad in the United States and the European Union. Anecdotal evidence points to factories closing, and aggregate trade data shows Latin American producers losing world market share to China. Still, estimates suggest this head to head competition occurs in roughly 12 percent of exports from Latin America’s biggest economies—significant, but not everywhere. </w:t>
      </w:r>
      <w:r w:rsidRPr="001024B6">
        <w:rPr>
          <w:rStyle w:val="StyleBoldUnderline"/>
        </w:rPr>
        <w:t>The indirect effects of China’s rise have also caused problems—especially through the “Dutch disease.” This occurs when the success of commodity exports raises the currency, making it harder for manufacturing companies to compete internationally</w:t>
      </w:r>
      <w:r w:rsidRPr="0022647A">
        <w:rPr>
          <w:sz w:val="16"/>
        </w:rPr>
        <w:t xml:space="preserve">. Many argue that this has occurred in Brazil (and helps account for the decline in manufacturing production as a percent of exports) it may also be happening in Venezuela, Argentina, and Peru. </w:t>
      </w:r>
      <w:r w:rsidRPr="001024B6">
        <w:rPr>
          <w:rStyle w:val="StyleBoldUnderline"/>
        </w:rPr>
        <w:t>The bigger worry for Latin American countries is that they are losing their hard fought gains. Over the last few decades many both successfully opened their economies and diversified their production</w:t>
      </w:r>
      <w:r w:rsidRPr="0022647A">
        <w:rPr>
          <w:sz w:val="16"/>
        </w:rPr>
        <w:t xml:space="preserve">. Looking at the breakdown of exports, one can see a manufacturing surge in Mexico, Brazil, </w:t>
      </w:r>
      <w:r w:rsidRPr="0022647A">
        <w:rPr>
          <w:sz w:val="16"/>
        </w:rPr>
        <w:lastRenderedPageBreak/>
        <w:t xml:space="preserve">and Colombia since the 1980s. </w:t>
      </w:r>
      <w:r w:rsidRPr="001024B6">
        <w:rPr>
          <w:rStyle w:val="StyleBoldUnderline"/>
        </w:rPr>
        <w:t>But China’s pressure on its trading partners threatens to undo these gains.</w:t>
      </w:r>
      <w:r>
        <w:rPr>
          <w:rStyle w:val="StyleBoldUnderline"/>
        </w:rPr>
        <w:t xml:space="preserve"> </w:t>
      </w:r>
      <w:r w:rsidRPr="0022647A">
        <w:rPr>
          <w:sz w:val="16"/>
        </w:rPr>
        <w:t xml:space="preserve">Whether or not Latin America can continue to climb the economic value-added chain matters for the long term. </w:t>
      </w:r>
      <w:r w:rsidRPr="001024B6">
        <w:rPr>
          <w:rStyle w:val="StyleBoldUnderline"/>
        </w:rPr>
        <w:t>Commodity dependency leaves countries more vulnerable to global commodity price swings, and makes it harder to plan and implement long-term policies as a result.  It also limits the job opportunities for the growing number of educated, urban, and ambitious people—the new middle</w:t>
      </w:r>
      <w:r w:rsidRPr="0022647A">
        <w:rPr>
          <w:sz w:val="16"/>
        </w:rPr>
        <w:t xml:space="preserve"> class.</w:t>
      </w:r>
    </w:p>
    <w:p w:rsidR="00AF4F44" w:rsidRDefault="00AF4F44" w:rsidP="00AF4F44"/>
    <w:p w:rsidR="00DC1A9F" w:rsidRDefault="00DC1A9F" w:rsidP="00DC1A9F">
      <w:pPr>
        <w:pStyle w:val="Heading3"/>
      </w:pPr>
      <w:r>
        <w:lastRenderedPageBreak/>
        <w:t>Democracy Turn</w:t>
      </w:r>
    </w:p>
    <w:p w:rsidR="00DC1A9F" w:rsidRDefault="00DC1A9F" w:rsidP="00DC1A9F">
      <w:pPr>
        <w:pStyle w:val="Heading4"/>
      </w:pPr>
      <w:r>
        <w:t xml:space="preserve">China influence decks democracy in the region. </w:t>
      </w:r>
    </w:p>
    <w:p w:rsidR="00DC1A9F" w:rsidRDefault="0022647A" w:rsidP="00DC1A9F">
      <w:r>
        <w:rPr>
          <w:rStyle w:val="StyleStyleBold12pt"/>
        </w:rPr>
        <w:t>Farnsworth</w:t>
      </w:r>
      <w:r w:rsidR="00DC1A9F" w:rsidRPr="00864B7C">
        <w:rPr>
          <w:rStyle w:val="StyleStyleBold12pt"/>
        </w:rPr>
        <w:t xml:space="preserve"> ’12</w:t>
      </w:r>
      <w:r w:rsidR="00DC1A9F">
        <w:t xml:space="preserve"> (</w:t>
      </w:r>
      <w:r w:rsidR="00DC1A9F" w:rsidRPr="00AC16B4">
        <w:t>Eric Farnsworth is vice-president of the Council of the Americas in Washington</w:t>
      </w:r>
      <w:r w:rsidR="00DC1A9F">
        <w:t xml:space="preserve"> </w:t>
      </w:r>
      <w:r w:rsidR="00DC1A9F" w:rsidRPr="00AC16B4">
        <w:t>DC and from 1995 to 1998 was senior adviser to the White House special envoy for the Americas.</w:t>
      </w:r>
      <w:r w:rsidR="00DC1A9F">
        <w:t xml:space="preserve"> “Memo to Washington: China's Growing Presence in Latin America,” </w:t>
      </w:r>
      <w:r w:rsidR="00DC1A9F" w:rsidRPr="00864B7C">
        <w:t>Americas Quarterly, Vol. 6, No. 1</w:t>
      </w:r>
      <w:r w:rsidR="00DC1A9F">
        <w:t xml:space="preserve">, Winter, 2012, </w:t>
      </w:r>
      <w:hyperlink r:id="rId52" w:history="1">
        <w:r w:rsidR="00DC1A9F" w:rsidRPr="00C305FC">
          <w:rPr>
            <w:rStyle w:val="Hyperlink"/>
          </w:rPr>
          <w:t>http://www.americasquarterly.org/Farnsworth</w:t>
        </w:r>
      </w:hyperlink>
      <w:r w:rsidR="00DC1A9F">
        <w:t>)</w:t>
      </w:r>
    </w:p>
    <w:p w:rsidR="00DC1A9F" w:rsidRPr="00EE6FE2" w:rsidRDefault="00DC1A9F" w:rsidP="00DC1A9F"/>
    <w:p w:rsidR="00DC1A9F" w:rsidRPr="0022647A" w:rsidRDefault="00DC1A9F" w:rsidP="00DC1A9F">
      <w:pPr>
        <w:rPr>
          <w:sz w:val="16"/>
        </w:rPr>
      </w:pPr>
      <w:r w:rsidRPr="0022647A">
        <w:rPr>
          <w:sz w:val="16"/>
        </w:rPr>
        <w:t xml:space="preserve">Is China a Threat to the Normative Advances in the Hemisphere? Since the end of the Cold War, however, </w:t>
      </w:r>
      <w:r w:rsidRPr="0022647A">
        <w:rPr>
          <w:rStyle w:val="StyleBoldUnderline"/>
        </w:rPr>
        <w:t>the region has struggled to develop a regime of democratic behavior that is intended to prevail in the hemispheric community of nations. Democracy</w:t>
      </w:r>
      <w:r w:rsidRPr="0022647A">
        <w:rPr>
          <w:sz w:val="16"/>
        </w:rPr>
        <w:t xml:space="preserve">, including freedom of the press, is to be respected; labor and the environment protected; corruption and illegal activities inspected and prosecuted. It </w:t>
      </w:r>
      <w:r w:rsidRPr="0022647A">
        <w:rPr>
          <w:rStyle w:val="StyleBoldUnderline"/>
        </w:rPr>
        <w:t>is difficult to implement</w:t>
      </w:r>
      <w:r w:rsidRPr="0022647A">
        <w:rPr>
          <w:sz w:val="16"/>
        </w:rPr>
        <w:t xml:space="preserve"> such standards </w:t>
      </w:r>
      <w:r w:rsidRPr="0022647A">
        <w:rPr>
          <w:rStyle w:val="StyleBoldUnderline"/>
        </w:rPr>
        <w:t>unless leverage exists</w:t>
      </w:r>
      <w:r w:rsidRPr="0022647A">
        <w:rPr>
          <w:sz w:val="16"/>
        </w:rPr>
        <w:t xml:space="preserve"> to develop a broad consensus that promotes certain behaviors, and at least one nation or regional organization is willing and able to enforce the regime effectively. For example, U.S. efforts to promote</w:t>
      </w:r>
      <w:r w:rsidRPr="0022647A">
        <w:rPr>
          <w:rStyle w:val="StyleBoldUnderline"/>
        </w:rPr>
        <w:t xml:space="preserve"> labor and environmental reforms through trade agreements are undermined when </w:t>
      </w:r>
      <w:r w:rsidRPr="0022647A">
        <w:rPr>
          <w:sz w:val="16"/>
        </w:rPr>
        <w:t>other</w:t>
      </w:r>
      <w:r w:rsidRPr="0022647A">
        <w:rPr>
          <w:rStyle w:val="StyleBoldUnderline"/>
        </w:rPr>
        <w:t xml:space="preserve"> nations </w:t>
      </w:r>
      <w:r w:rsidRPr="0022647A">
        <w:rPr>
          <w:sz w:val="16"/>
        </w:rPr>
        <w:t>have the ability to</w:t>
      </w:r>
      <w:r w:rsidRPr="0022647A">
        <w:rPr>
          <w:rStyle w:val="StyleBoldUnderline"/>
        </w:rPr>
        <w:t xml:space="preserve"> sign </w:t>
      </w:r>
      <w:r w:rsidRPr="0022647A">
        <w:rPr>
          <w:sz w:val="16"/>
        </w:rPr>
        <w:t>similar agreements</w:t>
      </w:r>
      <w:r w:rsidRPr="0022647A">
        <w:rPr>
          <w:rStyle w:val="StyleBoldUnderline"/>
        </w:rPr>
        <w:t xml:space="preserve"> with China </w:t>
      </w:r>
      <w:r w:rsidRPr="0022647A">
        <w:rPr>
          <w:sz w:val="16"/>
        </w:rPr>
        <w:t xml:space="preserve">that do not include similar provisions. Programs of multilateral lending agencies like the IMF, World Bank and Inter-American Development Bank that promote </w:t>
      </w:r>
      <w:r w:rsidRPr="0022647A">
        <w:rPr>
          <w:rStyle w:val="StyleBoldUnderline"/>
        </w:rPr>
        <w:t>financial reforms and good governance become less relevant if borrowing nations can receive funds from China</w:t>
      </w:r>
      <w:r w:rsidRPr="0022647A">
        <w:rPr>
          <w:sz w:val="16"/>
        </w:rPr>
        <w:t xml:space="preserve"> or elsewhere, including Venezuela, without conditions. To put it starkly, the oft-maligned IMF has no influence with nations such as Argentina that do not currently require IMF funding or access to global capital markets.5 In fact, </w:t>
      </w:r>
      <w:r w:rsidRPr="0022647A">
        <w:rPr>
          <w:rStyle w:val="StyleBoldUnderline"/>
        </w:rPr>
        <w:t xml:space="preserve">China’s huge purchases </w:t>
      </w:r>
      <w:r w:rsidRPr="0022647A">
        <w:rPr>
          <w:sz w:val="16"/>
        </w:rPr>
        <w:t xml:space="preserve">of hemispheric commodities and the provision of credits on favorable terms </w:t>
      </w:r>
      <w:r w:rsidRPr="0022647A">
        <w:rPr>
          <w:rStyle w:val="StyleBoldUnderline"/>
        </w:rPr>
        <w:t>have greatly assisted Latin American commodities exporters</w:t>
      </w:r>
      <w:r w:rsidRPr="0022647A">
        <w:rPr>
          <w:sz w:val="16"/>
        </w:rPr>
        <w:t xml:space="preserve"> in the ongoing global economic crisis. </w:t>
      </w:r>
      <w:r w:rsidRPr="0022647A">
        <w:rPr>
          <w:rStyle w:val="StyleBoldUnderline"/>
        </w:rPr>
        <w:t>In some cases this has allowed leaders the flexibility to postpone indefinitely the necessary economic and political reforms that would otherwise be consistent with open market, healthy democratic governance. Ironically, this has allowed some democratically elected leaders to undermine democratic institutions</w:t>
      </w:r>
      <w:r w:rsidRPr="0022647A">
        <w:rPr>
          <w:sz w:val="16"/>
        </w:rPr>
        <w:t xml:space="preserve">, including freedom of the press, and return to the days of corporatist, rent-seeking economies. </w:t>
      </w:r>
      <w:r w:rsidRPr="0022647A">
        <w:rPr>
          <w:rStyle w:val="StyleBoldUnderline"/>
        </w:rPr>
        <w:t>This model failed</w:t>
      </w:r>
      <w:r w:rsidRPr="0022647A">
        <w:rPr>
          <w:sz w:val="16"/>
        </w:rPr>
        <w:t xml:space="preserve"> spectacularly during the twentieth century, </w:t>
      </w:r>
      <w:r w:rsidRPr="0022647A">
        <w:rPr>
          <w:rStyle w:val="StyleBoldUnderline"/>
        </w:rPr>
        <w:t>but it is now enabled, if not promoted, by Chinese economic engagement.</w:t>
      </w:r>
      <w:r w:rsidRPr="0022647A">
        <w:rPr>
          <w:sz w:val="16"/>
        </w:rPr>
        <w:t xml:space="preserve"> At the microeconomic level, firms with government connections have profited handsomely from these arrangements, but such an economic model tends not to foster innovation, dynamism or sustainable, broad-based economic growth over time</w:t>
      </w:r>
      <w:r w:rsidRPr="0022647A">
        <w:rPr>
          <w:rStyle w:val="StyleBoldUnderline"/>
        </w:rPr>
        <w:t>. It just makes the politically connected more wealthy—exaggerating what has traditionally been one of the fundamental problems of Latin America’s economic development</w:t>
      </w:r>
      <w:r w:rsidRPr="0022647A">
        <w:rPr>
          <w:sz w:val="16"/>
        </w:rPr>
        <w:t xml:space="preserve">. Additionally, the behavior of Chinese firms has not always followed the Western model, which includes corporate social responsibility activities, payment of taxes, job creation in the local economy, environmental mitigation, anti-corruption policies, and the like. This will be an increasingly important issue because </w:t>
      </w:r>
      <w:r w:rsidRPr="0022647A">
        <w:rPr>
          <w:rStyle w:val="StyleBoldUnderline"/>
        </w:rPr>
        <w:t>China is laying the groundwork for a long-term relationship.</w:t>
      </w:r>
      <w:r w:rsidRPr="0022647A">
        <w:rPr>
          <w:sz w:val="16"/>
        </w:rPr>
        <w:t xml:space="preserve"> Its toolkit goes beyond commercial engagement. It includes student exchanges and the export of Chinese language studies through the Confucius Institutes, which have spread like kudzu across Latin America since the first institute was opened in South Korea in 2004.</w:t>
      </w:r>
    </w:p>
    <w:p w:rsidR="00DC1A9F" w:rsidRDefault="00DC1A9F" w:rsidP="00AF4F44"/>
    <w:p w:rsidR="00D93D12" w:rsidRPr="00D93D12" w:rsidRDefault="00D93D12" w:rsidP="00D93D12"/>
    <w:sectPr w:rsidR="00D93D12" w:rsidRPr="00D93D12"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5FA1" w:rsidRDefault="006A5FA1" w:rsidP="00E46E7E">
      <w:r>
        <w:separator/>
      </w:r>
    </w:p>
  </w:endnote>
  <w:endnote w:type="continuationSeparator" w:id="0">
    <w:p w:rsidR="006A5FA1" w:rsidRDefault="006A5FA1" w:rsidP="00E46E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00000000" w:usb1="5000A1FF" w:usb2="00000000" w:usb3="00000000" w:csb0="000001BF" w:csb1="00000000"/>
  </w:font>
  <w:font w:name="Franklin Gothic Heavy">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5FA1" w:rsidRDefault="006A5FA1" w:rsidP="00E46E7E">
      <w:r>
        <w:separator/>
      </w:r>
    </w:p>
  </w:footnote>
  <w:footnote w:type="continuationSeparator" w:id="0">
    <w:p w:rsidR="006A5FA1" w:rsidRDefault="006A5FA1"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2670FC5"/>
    <w:multiLevelType w:val="hybridMultilevel"/>
    <w:tmpl w:val="7D00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0472645"/>
    <w:multiLevelType w:val="hybridMultilevel"/>
    <w:tmpl w:val="1F2C34BC"/>
    <w:lvl w:ilvl="0" w:tplc="DF40222A">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DD06EC"/>
    <w:rsid w:val="00000A33"/>
    <w:rsid w:val="0001133A"/>
    <w:rsid w:val="000140EC"/>
    <w:rsid w:val="00016016"/>
    <w:rsid w:val="00016A35"/>
    <w:rsid w:val="00034784"/>
    <w:rsid w:val="000A4918"/>
    <w:rsid w:val="000A4A32"/>
    <w:rsid w:val="000B3483"/>
    <w:rsid w:val="000C16B3"/>
    <w:rsid w:val="000F7230"/>
    <w:rsid w:val="001024B6"/>
    <w:rsid w:val="00112DAF"/>
    <w:rsid w:val="001234A2"/>
    <w:rsid w:val="00132249"/>
    <w:rsid w:val="001408C0"/>
    <w:rsid w:val="00143FD7"/>
    <w:rsid w:val="001463FB"/>
    <w:rsid w:val="00151B06"/>
    <w:rsid w:val="00186DB7"/>
    <w:rsid w:val="001A0156"/>
    <w:rsid w:val="001A07D7"/>
    <w:rsid w:val="001A7C36"/>
    <w:rsid w:val="001C71F9"/>
    <w:rsid w:val="001D016D"/>
    <w:rsid w:val="001D7626"/>
    <w:rsid w:val="001E31D2"/>
    <w:rsid w:val="001F6EA6"/>
    <w:rsid w:val="00225FFA"/>
    <w:rsid w:val="0022647A"/>
    <w:rsid w:val="002417D5"/>
    <w:rsid w:val="002604B9"/>
    <w:rsid w:val="002613DA"/>
    <w:rsid w:val="00281CEE"/>
    <w:rsid w:val="002A19F0"/>
    <w:rsid w:val="002B6353"/>
    <w:rsid w:val="002B68C8"/>
    <w:rsid w:val="002F35F4"/>
    <w:rsid w:val="002F3E28"/>
    <w:rsid w:val="002F40E6"/>
    <w:rsid w:val="002F4866"/>
    <w:rsid w:val="002F65F2"/>
    <w:rsid w:val="00303E5B"/>
    <w:rsid w:val="00313226"/>
    <w:rsid w:val="0031425E"/>
    <w:rsid w:val="00325059"/>
    <w:rsid w:val="003353CD"/>
    <w:rsid w:val="00345715"/>
    <w:rsid w:val="00357719"/>
    <w:rsid w:val="00364E82"/>
    <w:rsid w:val="00367BAE"/>
    <w:rsid w:val="00367CDB"/>
    <w:rsid w:val="00372038"/>
    <w:rsid w:val="00374144"/>
    <w:rsid w:val="003A14D6"/>
    <w:rsid w:val="003B2B50"/>
    <w:rsid w:val="003B325F"/>
    <w:rsid w:val="003B375C"/>
    <w:rsid w:val="003B3EC7"/>
    <w:rsid w:val="003B42FC"/>
    <w:rsid w:val="003F42AF"/>
    <w:rsid w:val="003F7195"/>
    <w:rsid w:val="00412F6D"/>
    <w:rsid w:val="0042635A"/>
    <w:rsid w:val="004334E1"/>
    <w:rsid w:val="00456731"/>
    <w:rsid w:val="00466B6F"/>
    <w:rsid w:val="004719B8"/>
    <w:rsid w:val="004740AE"/>
    <w:rsid w:val="004A54DD"/>
    <w:rsid w:val="004B3188"/>
    <w:rsid w:val="004B3DB3"/>
    <w:rsid w:val="004B7849"/>
    <w:rsid w:val="004C63B5"/>
    <w:rsid w:val="004D461E"/>
    <w:rsid w:val="004E36AA"/>
    <w:rsid w:val="004E37FA"/>
    <w:rsid w:val="00511438"/>
    <w:rsid w:val="00517479"/>
    <w:rsid w:val="00526150"/>
    <w:rsid w:val="0053684C"/>
    <w:rsid w:val="00544B79"/>
    <w:rsid w:val="00545E48"/>
    <w:rsid w:val="0055608C"/>
    <w:rsid w:val="00561CC8"/>
    <w:rsid w:val="00563A51"/>
    <w:rsid w:val="00565317"/>
    <w:rsid w:val="005733A7"/>
    <w:rsid w:val="005823E6"/>
    <w:rsid w:val="00585FA7"/>
    <w:rsid w:val="005979C4"/>
    <w:rsid w:val="005A0BE5"/>
    <w:rsid w:val="005A13B1"/>
    <w:rsid w:val="005A21FB"/>
    <w:rsid w:val="005A31BF"/>
    <w:rsid w:val="005B1092"/>
    <w:rsid w:val="005C0E1F"/>
    <w:rsid w:val="005D325A"/>
    <w:rsid w:val="005E0D2B"/>
    <w:rsid w:val="005E2C99"/>
    <w:rsid w:val="005F2B6F"/>
    <w:rsid w:val="00610D10"/>
    <w:rsid w:val="00632B9F"/>
    <w:rsid w:val="00634B6D"/>
    <w:rsid w:val="00642C9D"/>
    <w:rsid w:val="0065238C"/>
    <w:rsid w:val="006660E4"/>
    <w:rsid w:val="00672258"/>
    <w:rsid w:val="0067575B"/>
    <w:rsid w:val="00692C26"/>
    <w:rsid w:val="00695B16"/>
    <w:rsid w:val="006A5FA1"/>
    <w:rsid w:val="006B061B"/>
    <w:rsid w:val="006B57A0"/>
    <w:rsid w:val="006C078E"/>
    <w:rsid w:val="006C1DB4"/>
    <w:rsid w:val="006E1851"/>
    <w:rsid w:val="006E5B75"/>
    <w:rsid w:val="006E5E68"/>
    <w:rsid w:val="006F2D3D"/>
    <w:rsid w:val="00700835"/>
    <w:rsid w:val="00723CD0"/>
    <w:rsid w:val="00726F87"/>
    <w:rsid w:val="007333B9"/>
    <w:rsid w:val="00771210"/>
    <w:rsid w:val="00772DA7"/>
    <w:rsid w:val="00790B7E"/>
    <w:rsid w:val="00791B7D"/>
    <w:rsid w:val="007934B1"/>
    <w:rsid w:val="007A3515"/>
    <w:rsid w:val="007A773B"/>
    <w:rsid w:val="007B34A4"/>
    <w:rsid w:val="007B3F2D"/>
    <w:rsid w:val="007B5017"/>
    <w:rsid w:val="007C0834"/>
    <w:rsid w:val="007C36CD"/>
    <w:rsid w:val="007C54CD"/>
    <w:rsid w:val="007D7924"/>
    <w:rsid w:val="007E0688"/>
    <w:rsid w:val="007E140F"/>
    <w:rsid w:val="007E470C"/>
    <w:rsid w:val="007E5F71"/>
    <w:rsid w:val="00806067"/>
    <w:rsid w:val="00813AD9"/>
    <w:rsid w:val="00821415"/>
    <w:rsid w:val="0082442B"/>
    <w:rsid w:val="0083768F"/>
    <w:rsid w:val="008403C3"/>
    <w:rsid w:val="008437F3"/>
    <w:rsid w:val="00864B7C"/>
    <w:rsid w:val="00896A81"/>
    <w:rsid w:val="008B1DBB"/>
    <w:rsid w:val="008C0B5F"/>
    <w:rsid w:val="008C6BF1"/>
    <w:rsid w:val="008D77CB"/>
    <w:rsid w:val="008F1DEB"/>
    <w:rsid w:val="0090431B"/>
    <w:rsid w:val="009071D6"/>
    <w:rsid w:val="0091595A"/>
    <w:rsid w:val="00915C37"/>
    <w:rsid w:val="009165EA"/>
    <w:rsid w:val="00960C30"/>
    <w:rsid w:val="0097594D"/>
    <w:rsid w:val="009829F2"/>
    <w:rsid w:val="00993F61"/>
    <w:rsid w:val="009B0746"/>
    <w:rsid w:val="009B7A54"/>
    <w:rsid w:val="009C198B"/>
    <w:rsid w:val="009C290A"/>
    <w:rsid w:val="009D207E"/>
    <w:rsid w:val="009E5822"/>
    <w:rsid w:val="009E691A"/>
    <w:rsid w:val="009F03F4"/>
    <w:rsid w:val="00A0193A"/>
    <w:rsid w:val="00A0462D"/>
    <w:rsid w:val="00A074CB"/>
    <w:rsid w:val="00A31EC9"/>
    <w:rsid w:val="00A343B8"/>
    <w:rsid w:val="00A369C4"/>
    <w:rsid w:val="00A47986"/>
    <w:rsid w:val="00A5218C"/>
    <w:rsid w:val="00A55369"/>
    <w:rsid w:val="00A61419"/>
    <w:rsid w:val="00A75EE5"/>
    <w:rsid w:val="00A91A24"/>
    <w:rsid w:val="00AA6851"/>
    <w:rsid w:val="00AB7F91"/>
    <w:rsid w:val="00AC0E99"/>
    <w:rsid w:val="00AC16B4"/>
    <w:rsid w:val="00AD697B"/>
    <w:rsid w:val="00AE102E"/>
    <w:rsid w:val="00AE1E70"/>
    <w:rsid w:val="00AF1E67"/>
    <w:rsid w:val="00AF279F"/>
    <w:rsid w:val="00AF4C62"/>
    <w:rsid w:val="00AF4F44"/>
    <w:rsid w:val="00AF5046"/>
    <w:rsid w:val="00AF70D4"/>
    <w:rsid w:val="00B0540C"/>
    <w:rsid w:val="00B1361B"/>
    <w:rsid w:val="00B169A1"/>
    <w:rsid w:val="00B22DA3"/>
    <w:rsid w:val="00B33E0C"/>
    <w:rsid w:val="00B41CC4"/>
    <w:rsid w:val="00B42223"/>
    <w:rsid w:val="00B4538D"/>
    <w:rsid w:val="00B45FE9"/>
    <w:rsid w:val="00B553E5"/>
    <w:rsid w:val="00B55D49"/>
    <w:rsid w:val="00B65E97"/>
    <w:rsid w:val="00B83D8C"/>
    <w:rsid w:val="00B84180"/>
    <w:rsid w:val="00BB7EF5"/>
    <w:rsid w:val="00BC1A7B"/>
    <w:rsid w:val="00BC6148"/>
    <w:rsid w:val="00BC622F"/>
    <w:rsid w:val="00BD10FB"/>
    <w:rsid w:val="00BD28E3"/>
    <w:rsid w:val="00BE63EA"/>
    <w:rsid w:val="00BF152F"/>
    <w:rsid w:val="00C04371"/>
    <w:rsid w:val="00C258AF"/>
    <w:rsid w:val="00C26C3C"/>
    <w:rsid w:val="00C42A3C"/>
    <w:rsid w:val="00C42CAF"/>
    <w:rsid w:val="00C445DB"/>
    <w:rsid w:val="00C60621"/>
    <w:rsid w:val="00C67509"/>
    <w:rsid w:val="00CB040C"/>
    <w:rsid w:val="00CD2C6D"/>
    <w:rsid w:val="00CF1A0F"/>
    <w:rsid w:val="00D1021D"/>
    <w:rsid w:val="00D3292B"/>
    <w:rsid w:val="00D36252"/>
    <w:rsid w:val="00D409BE"/>
    <w:rsid w:val="00D4330B"/>
    <w:rsid w:val="00D460F1"/>
    <w:rsid w:val="00D51B44"/>
    <w:rsid w:val="00D6085D"/>
    <w:rsid w:val="00D66D57"/>
    <w:rsid w:val="00D71908"/>
    <w:rsid w:val="00D81480"/>
    <w:rsid w:val="00D93D12"/>
    <w:rsid w:val="00DA2E40"/>
    <w:rsid w:val="00DA47CA"/>
    <w:rsid w:val="00DA5BF8"/>
    <w:rsid w:val="00DB6688"/>
    <w:rsid w:val="00DC1A9F"/>
    <w:rsid w:val="00DC28B1"/>
    <w:rsid w:val="00DC71AA"/>
    <w:rsid w:val="00DD06EC"/>
    <w:rsid w:val="00DD2FAB"/>
    <w:rsid w:val="00DE413C"/>
    <w:rsid w:val="00DE627C"/>
    <w:rsid w:val="00DF1850"/>
    <w:rsid w:val="00DF249B"/>
    <w:rsid w:val="00E03579"/>
    <w:rsid w:val="00E1230E"/>
    <w:rsid w:val="00E40277"/>
    <w:rsid w:val="00E42C42"/>
    <w:rsid w:val="00E46A58"/>
    <w:rsid w:val="00E46E7E"/>
    <w:rsid w:val="00E54942"/>
    <w:rsid w:val="00E80C88"/>
    <w:rsid w:val="00E81169"/>
    <w:rsid w:val="00E95631"/>
    <w:rsid w:val="00EB33B6"/>
    <w:rsid w:val="00EE6FE2"/>
    <w:rsid w:val="00EE78BA"/>
    <w:rsid w:val="00F1173B"/>
    <w:rsid w:val="00F45F2E"/>
    <w:rsid w:val="00F549D9"/>
    <w:rsid w:val="00F968CC"/>
    <w:rsid w:val="00FA538E"/>
    <w:rsid w:val="00FB6D79"/>
    <w:rsid w:val="00FD17D9"/>
    <w:rsid w:val="00FD387F"/>
    <w:rsid w:val="00FD50BA"/>
    <w:rsid w:val="00FE4803"/>
    <w:rsid w:val="00FE7492"/>
    <w:rsid w:val="00FF4D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193A"/>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A019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0193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0193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0193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Emphasis!!,small"/>
    <w:basedOn w:val="DefaultParagraphFont"/>
    <w:uiPriority w:val="7"/>
    <w:qFormat/>
    <w:rsid w:val="00A0193A"/>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0193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0193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A0193A"/>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A0193A"/>
    <w:rPr>
      <w:rFonts w:ascii="Georgia" w:eastAsiaTheme="majorEastAsia" w:hAnsi="Georgia" w:cstheme="majorBidi"/>
      <w:b/>
      <w:bCs/>
      <w:iCs/>
      <w:sz w:val="26"/>
      <w:szCs w:val="22"/>
    </w:rPr>
  </w:style>
  <w:style w:type="paragraph" w:styleId="NoSpacing">
    <w:name w:val="No Spacing"/>
    <w:uiPriority w:val="1"/>
    <w:rsid w:val="00AB7F91"/>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A0193A"/>
    <w:rPr>
      <w:b/>
      <w:bCs/>
      <w:sz w:val="26"/>
      <w:u w:val="non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6"/>
    <w:qFormat/>
    <w:rsid w:val="00A0193A"/>
    <w:rPr>
      <w:b/>
      <w:bCs/>
      <w:sz w:val="22"/>
      <w:u w:val="single"/>
    </w:rPr>
  </w:style>
  <w:style w:type="paragraph" w:styleId="DocumentMap">
    <w:name w:val="Document Map"/>
    <w:basedOn w:val="Normal"/>
    <w:link w:val="DocumentMapChar"/>
    <w:uiPriority w:val="99"/>
    <w:semiHidden/>
    <w:unhideWhenUsed/>
    <w:rsid w:val="00AB7F91"/>
    <w:rPr>
      <w:rFonts w:ascii="Lucida Grande" w:hAnsi="Lucida Grande" w:cs="Lucida Grande"/>
    </w:rPr>
  </w:style>
  <w:style w:type="character" w:customStyle="1" w:styleId="DocumentMapChar">
    <w:name w:val="Document Map Char"/>
    <w:basedOn w:val="DefaultParagraphFont"/>
    <w:link w:val="DocumentMap"/>
    <w:uiPriority w:val="99"/>
    <w:semiHidden/>
    <w:rsid w:val="00AB7F91"/>
    <w:rPr>
      <w:rFonts w:ascii="Lucida Grande" w:hAnsi="Lucida Grande" w:cs="Lucida Grande"/>
      <w:sz w:val="22"/>
    </w:rPr>
  </w:style>
  <w:style w:type="paragraph" w:styleId="ListParagraph">
    <w:name w:val="List Paragraph"/>
    <w:basedOn w:val="Normal"/>
    <w:uiPriority w:val="34"/>
    <w:rsid w:val="00AB7F91"/>
    <w:pPr>
      <w:ind w:left="720"/>
      <w:contextualSpacing/>
    </w:pPr>
  </w:style>
  <w:style w:type="paragraph" w:styleId="Header">
    <w:name w:val="header"/>
    <w:basedOn w:val="Normal"/>
    <w:link w:val="HeaderChar"/>
    <w:uiPriority w:val="99"/>
    <w:rsid w:val="00A0193A"/>
    <w:pPr>
      <w:tabs>
        <w:tab w:val="center" w:pos="4680"/>
        <w:tab w:val="right" w:pos="9360"/>
      </w:tabs>
    </w:pPr>
  </w:style>
  <w:style w:type="character" w:customStyle="1" w:styleId="HeaderChar">
    <w:name w:val="Header Char"/>
    <w:basedOn w:val="DefaultParagraphFont"/>
    <w:link w:val="Header"/>
    <w:uiPriority w:val="99"/>
    <w:rsid w:val="00A0193A"/>
    <w:rPr>
      <w:rFonts w:ascii="Georgia" w:eastAsiaTheme="minorHAnsi" w:hAnsi="Georgia" w:cs="Calibri"/>
      <w:sz w:val="22"/>
      <w:szCs w:val="22"/>
    </w:rPr>
  </w:style>
  <w:style w:type="paragraph" w:styleId="Footer">
    <w:name w:val="footer"/>
    <w:basedOn w:val="Normal"/>
    <w:link w:val="FooterChar"/>
    <w:uiPriority w:val="99"/>
    <w:rsid w:val="00A0193A"/>
    <w:pPr>
      <w:tabs>
        <w:tab w:val="center" w:pos="4680"/>
        <w:tab w:val="right" w:pos="9360"/>
      </w:tabs>
    </w:pPr>
  </w:style>
  <w:style w:type="character" w:customStyle="1" w:styleId="FooterChar">
    <w:name w:val="Footer Char"/>
    <w:basedOn w:val="DefaultParagraphFont"/>
    <w:link w:val="Footer"/>
    <w:uiPriority w:val="99"/>
    <w:rsid w:val="00A0193A"/>
    <w:rPr>
      <w:rFonts w:ascii="Georgia" w:eastAsiaTheme="minorHAnsi" w:hAnsi="Georgia" w:cs="Calibri"/>
      <w:sz w:val="22"/>
      <w:szCs w:val="22"/>
    </w:rPr>
  </w:style>
  <w:style w:type="character" w:styleId="PageNumber">
    <w:name w:val="page number"/>
    <w:basedOn w:val="DefaultParagraphFont"/>
    <w:uiPriority w:val="99"/>
    <w:semiHidden/>
    <w:unhideWhenUsed/>
    <w:rsid w:val="00AB7F91"/>
  </w:style>
  <w:style w:type="character" w:styleId="Hyperlink">
    <w:name w:val="Hyperlink"/>
    <w:aliases w:val="Read,Important,heading 1 (block title),Card Text,Internet Link"/>
    <w:basedOn w:val="DefaultParagraphFont"/>
    <w:uiPriority w:val="99"/>
    <w:rsid w:val="00A0193A"/>
    <w:rPr>
      <w:color w:val="auto"/>
      <w:u w:val="none"/>
    </w:rPr>
  </w:style>
  <w:style w:type="paragraph" w:customStyle="1" w:styleId="tag">
    <w:name w:val="tag"/>
    <w:basedOn w:val="Normal"/>
    <w:next w:val="Normal"/>
    <w:link w:val="tagChar"/>
    <w:qFormat/>
    <w:rsid w:val="00132249"/>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132249"/>
    <w:rPr>
      <w:rFonts w:ascii="Times New Roman" w:eastAsia="Calibri" w:hAnsi="Times New Roman" w:cs="Times New Roman"/>
      <w:b/>
      <w:szCs w:val="22"/>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
    <w:qFormat/>
    <w:rsid w:val="00132249"/>
    <w:rPr>
      <w:rFonts w:ascii="Times New Roman" w:hAnsi="Times New Roman"/>
      <w:b/>
      <w:sz w:val="24"/>
    </w:rPr>
  </w:style>
  <w:style w:type="paragraph" w:customStyle="1" w:styleId="card">
    <w:name w:val="card"/>
    <w:basedOn w:val="Normal"/>
    <w:next w:val="Normal"/>
    <w:link w:val="cardChar"/>
    <w:uiPriority w:val="6"/>
    <w:qFormat/>
    <w:rsid w:val="00AE1E70"/>
    <w:pPr>
      <w:ind w:left="288" w:right="288"/>
    </w:pPr>
    <w:rPr>
      <w:rFonts w:ascii="Times New Roman" w:eastAsia="Calibri" w:hAnsi="Times New Roman" w:cs="Times New Roman"/>
    </w:rPr>
  </w:style>
  <w:style w:type="character" w:customStyle="1" w:styleId="cardChar">
    <w:name w:val="card Char"/>
    <w:link w:val="card"/>
    <w:uiPriority w:val="6"/>
    <w:rsid w:val="00AE1E70"/>
    <w:rPr>
      <w:rFonts w:ascii="Times New Roman" w:eastAsia="Calibri" w:hAnsi="Times New Roman" w:cs="Times New Roman"/>
      <w:sz w:val="22"/>
      <w:szCs w:val="22"/>
    </w:rPr>
  </w:style>
  <w:style w:type="character" w:customStyle="1" w:styleId="underline">
    <w:name w:val="underline"/>
    <w:qFormat/>
    <w:rsid w:val="00AE1E70"/>
    <w:rPr>
      <w:b/>
      <w:u w:val="single"/>
    </w:rPr>
  </w:style>
  <w:style w:type="character" w:customStyle="1" w:styleId="Emphasis2">
    <w:name w:val="Emphasis2"/>
    <w:rsid w:val="00AE1E70"/>
    <w:rPr>
      <w:rFonts w:ascii="Franklin Gothic Heavy" w:hAnsi="Franklin Gothic Heavy"/>
      <w:iCs/>
      <w:u w:val="single"/>
    </w:rPr>
  </w:style>
  <w:style w:type="paragraph" w:customStyle="1" w:styleId="TagText">
    <w:name w:val="TagText"/>
    <w:basedOn w:val="Normal"/>
    <w:qFormat/>
    <w:rsid w:val="001C71F9"/>
    <w:rPr>
      <w:rFonts w:ascii="Arial" w:hAnsi="Arial"/>
      <w:b/>
      <w:sz w:val="24"/>
    </w:rPr>
  </w:style>
  <w:style w:type="character" w:customStyle="1" w:styleId="StyleBold">
    <w:name w:val="Style Bold"/>
    <w:basedOn w:val="DefaultParagraphFont"/>
    <w:uiPriority w:val="9"/>
    <w:semiHidden/>
    <w:rsid w:val="00A0193A"/>
    <w:rPr>
      <w:b/>
      <w:bCs/>
    </w:rPr>
  </w:style>
  <w:style w:type="character" w:styleId="FollowedHyperlink">
    <w:name w:val="FollowedHyperlink"/>
    <w:basedOn w:val="DefaultParagraphFont"/>
    <w:uiPriority w:val="99"/>
    <w:semiHidden/>
    <w:rsid w:val="00A0193A"/>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193A"/>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A019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0193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0193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0193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019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93A"/>
  </w:style>
  <w:style w:type="character" w:styleId="Emphasis">
    <w:name w:val="Emphasis"/>
    <w:aliases w:val="Minimized,minimized,Evidence,Highlighted,tag2,Size 10,emphasis in card,CD Card,ED - Tag,emphasis,Emphasis!!,small"/>
    <w:basedOn w:val="DefaultParagraphFont"/>
    <w:uiPriority w:val="7"/>
    <w:qFormat/>
    <w:rsid w:val="00A0193A"/>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0193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0193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A0193A"/>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A0193A"/>
    <w:rPr>
      <w:rFonts w:ascii="Georgia" w:eastAsiaTheme="majorEastAsia" w:hAnsi="Georgia" w:cstheme="majorBidi"/>
      <w:b/>
      <w:bCs/>
      <w:iCs/>
      <w:sz w:val="26"/>
      <w:szCs w:val="22"/>
    </w:rPr>
  </w:style>
  <w:style w:type="paragraph" w:styleId="NoSpacing">
    <w:name w:val="No Spacing"/>
    <w:uiPriority w:val="1"/>
    <w:rsid w:val="00AB7F91"/>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A0193A"/>
    <w:rPr>
      <w:b/>
      <w:bCs/>
      <w:sz w:val="26"/>
      <w:u w:val="non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6"/>
    <w:qFormat/>
    <w:rsid w:val="00A0193A"/>
    <w:rPr>
      <w:b/>
      <w:bCs/>
      <w:sz w:val="22"/>
      <w:u w:val="single"/>
    </w:rPr>
  </w:style>
  <w:style w:type="paragraph" w:styleId="DocumentMap">
    <w:name w:val="Document Map"/>
    <w:basedOn w:val="Normal"/>
    <w:link w:val="DocumentMapChar"/>
    <w:uiPriority w:val="99"/>
    <w:semiHidden/>
    <w:unhideWhenUsed/>
    <w:rsid w:val="00AB7F91"/>
    <w:rPr>
      <w:rFonts w:ascii="Lucida Grande" w:hAnsi="Lucida Grande" w:cs="Lucida Grande"/>
    </w:rPr>
  </w:style>
  <w:style w:type="character" w:customStyle="1" w:styleId="DocumentMapChar">
    <w:name w:val="Document Map Char"/>
    <w:basedOn w:val="DefaultParagraphFont"/>
    <w:link w:val="DocumentMap"/>
    <w:uiPriority w:val="99"/>
    <w:semiHidden/>
    <w:rsid w:val="00AB7F91"/>
    <w:rPr>
      <w:rFonts w:ascii="Lucida Grande" w:hAnsi="Lucida Grande" w:cs="Lucida Grande"/>
      <w:sz w:val="22"/>
    </w:rPr>
  </w:style>
  <w:style w:type="paragraph" w:styleId="ListParagraph">
    <w:name w:val="List Paragraph"/>
    <w:basedOn w:val="Normal"/>
    <w:uiPriority w:val="34"/>
    <w:rsid w:val="00AB7F91"/>
    <w:pPr>
      <w:ind w:left="720"/>
      <w:contextualSpacing/>
    </w:pPr>
  </w:style>
  <w:style w:type="paragraph" w:styleId="Header">
    <w:name w:val="header"/>
    <w:basedOn w:val="Normal"/>
    <w:link w:val="HeaderChar"/>
    <w:uiPriority w:val="99"/>
    <w:rsid w:val="00A0193A"/>
    <w:pPr>
      <w:tabs>
        <w:tab w:val="center" w:pos="4680"/>
        <w:tab w:val="right" w:pos="9360"/>
      </w:tabs>
    </w:pPr>
  </w:style>
  <w:style w:type="character" w:customStyle="1" w:styleId="HeaderChar">
    <w:name w:val="Header Char"/>
    <w:basedOn w:val="DefaultParagraphFont"/>
    <w:link w:val="Header"/>
    <w:uiPriority w:val="99"/>
    <w:rsid w:val="00A0193A"/>
    <w:rPr>
      <w:rFonts w:ascii="Georgia" w:eastAsiaTheme="minorHAnsi" w:hAnsi="Georgia" w:cs="Calibri"/>
      <w:sz w:val="22"/>
      <w:szCs w:val="22"/>
    </w:rPr>
  </w:style>
  <w:style w:type="paragraph" w:styleId="Footer">
    <w:name w:val="footer"/>
    <w:basedOn w:val="Normal"/>
    <w:link w:val="FooterChar"/>
    <w:uiPriority w:val="99"/>
    <w:rsid w:val="00A0193A"/>
    <w:pPr>
      <w:tabs>
        <w:tab w:val="center" w:pos="4680"/>
        <w:tab w:val="right" w:pos="9360"/>
      </w:tabs>
    </w:pPr>
  </w:style>
  <w:style w:type="character" w:customStyle="1" w:styleId="FooterChar">
    <w:name w:val="Footer Char"/>
    <w:basedOn w:val="DefaultParagraphFont"/>
    <w:link w:val="Footer"/>
    <w:uiPriority w:val="99"/>
    <w:rsid w:val="00A0193A"/>
    <w:rPr>
      <w:rFonts w:ascii="Georgia" w:eastAsiaTheme="minorHAnsi" w:hAnsi="Georgia" w:cs="Calibri"/>
      <w:sz w:val="22"/>
      <w:szCs w:val="22"/>
    </w:rPr>
  </w:style>
  <w:style w:type="character" w:styleId="PageNumber">
    <w:name w:val="page number"/>
    <w:basedOn w:val="DefaultParagraphFont"/>
    <w:uiPriority w:val="99"/>
    <w:semiHidden/>
    <w:unhideWhenUsed/>
    <w:rsid w:val="00AB7F91"/>
  </w:style>
  <w:style w:type="character" w:styleId="Hyperlink">
    <w:name w:val="Hyperlink"/>
    <w:aliases w:val="Read,Important,heading 1 (block title),Card Text,Internet Link"/>
    <w:basedOn w:val="DefaultParagraphFont"/>
    <w:uiPriority w:val="99"/>
    <w:rsid w:val="00A0193A"/>
    <w:rPr>
      <w:color w:val="auto"/>
      <w:u w:val="none"/>
    </w:rPr>
  </w:style>
  <w:style w:type="paragraph" w:customStyle="1" w:styleId="tag">
    <w:name w:val="tag"/>
    <w:basedOn w:val="Normal"/>
    <w:next w:val="Normal"/>
    <w:link w:val="tagChar"/>
    <w:qFormat/>
    <w:rsid w:val="00132249"/>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132249"/>
    <w:rPr>
      <w:rFonts w:ascii="Times New Roman" w:eastAsia="Calibri" w:hAnsi="Times New Roman" w:cs="Times New Roman"/>
      <w:b/>
      <w:szCs w:val="22"/>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
    <w:qFormat/>
    <w:rsid w:val="00132249"/>
    <w:rPr>
      <w:rFonts w:ascii="Times New Roman" w:hAnsi="Times New Roman"/>
      <w:b/>
      <w:sz w:val="24"/>
    </w:rPr>
  </w:style>
  <w:style w:type="paragraph" w:customStyle="1" w:styleId="card">
    <w:name w:val="card"/>
    <w:basedOn w:val="Normal"/>
    <w:next w:val="Normal"/>
    <w:link w:val="cardChar"/>
    <w:uiPriority w:val="6"/>
    <w:qFormat/>
    <w:rsid w:val="00AE1E70"/>
    <w:pPr>
      <w:ind w:left="288" w:right="288"/>
    </w:pPr>
    <w:rPr>
      <w:rFonts w:ascii="Times New Roman" w:eastAsia="Calibri" w:hAnsi="Times New Roman" w:cs="Times New Roman"/>
    </w:rPr>
  </w:style>
  <w:style w:type="character" w:customStyle="1" w:styleId="cardChar">
    <w:name w:val="card Char"/>
    <w:link w:val="card"/>
    <w:uiPriority w:val="6"/>
    <w:rsid w:val="00AE1E70"/>
    <w:rPr>
      <w:rFonts w:ascii="Times New Roman" w:eastAsia="Calibri" w:hAnsi="Times New Roman" w:cs="Times New Roman"/>
      <w:sz w:val="22"/>
      <w:szCs w:val="22"/>
    </w:rPr>
  </w:style>
  <w:style w:type="character" w:customStyle="1" w:styleId="underline">
    <w:name w:val="underline"/>
    <w:qFormat/>
    <w:rsid w:val="00AE1E70"/>
    <w:rPr>
      <w:b/>
      <w:u w:val="single"/>
    </w:rPr>
  </w:style>
  <w:style w:type="character" w:customStyle="1" w:styleId="Emphasis2">
    <w:name w:val="Emphasis2"/>
    <w:rsid w:val="00AE1E70"/>
    <w:rPr>
      <w:rFonts w:ascii="Franklin Gothic Heavy" w:hAnsi="Franklin Gothic Heavy"/>
      <w:iCs/>
      <w:u w:val="single"/>
    </w:rPr>
  </w:style>
  <w:style w:type="paragraph" w:customStyle="1" w:styleId="TagText">
    <w:name w:val="TagText"/>
    <w:basedOn w:val="Normal"/>
    <w:qFormat/>
    <w:rsid w:val="001C71F9"/>
    <w:rPr>
      <w:rFonts w:ascii="Arial" w:hAnsi="Arial"/>
      <w:b/>
      <w:sz w:val="24"/>
    </w:rPr>
  </w:style>
  <w:style w:type="character" w:customStyle="1" w:styleId="StyleBold">
    <w:name w:val="Style Bold"/>
    <w:basedOn w:val="DefaultParagraphFont"/>
    <w:uiPriority w:val="9"/>
    <w:semiHidden/>
    <w:rsid w:val="00A0193A"/>
    <w:rPr>
      <w:b/>
      <w:bCs/>
    </w:rPr>
  </w:style>
  <w:style w:type="character" w:styleId="FollowedHyperlink">
    <w:name w:val="FollowedHyperlink"/>
    <w:basedOn w:val="DefaultParagraphFont"/>
    <w:uiPriority w:val="99"/>
    <w:semiHidden/>
    <w:rsid w:val="00A0193A"/>
    <w:rPr>
      <w:color w:val="auto"/>
      <w:u w:val="none"/>
    </w:rPr>
  </w:style>
</w:styles>
</file>

<file path=word/webSettings.xml><?xml version="1.0" encoding="utf-8"?>
<w:webSettings xmlns:r="http://schemas.openxmlformats.org/officeDocument/2006/relationships" xmlns:w="http://schemas.openxmlformats.org/wordprocessingml/2006/main">
  <w:divs>
    <w:div w:id="603221661">
      <w:bodyDiv w:val="1"/>
      <w:marLeft w:val="0"/>
      <w:marRight w:val="0"/>
      <w:marTop w:val="0"/>
      <w:marBottom w:val="0"/>
      <w:divBdr>
        <w:top w:val="none" w:sz="0" w:space="0" w:color="auto"/>
        <w:left w:val="none" w:sz="0" w:space="0" w:color="auto"/>
        <w:bottom w:val="none" w:sz="0" w:space="0" w:color="auto"/>
        <w:right w:val="none" w:sz="0" w:space="0" w:color="auto"/>
      </w:divBdr>
    </w:div>
    <w:div w:id="1071732327">
      <w:bodyDiv w:val="1"/>
      <w:marLeft w:val="0"/>
      <w:marRight w:val="0"/>
      <w:marTop w:val="0"/>
      <w:marBottom w:val="0"/>
      <w:divBdr>
        <w:top w:val="none" w:sz="0" w:space="0" w:color="auto"/>
        <w:left w:val="none" w:sz="0" w:space="0" w:color="auto"/>
        <w:bottom w:val="none" w:sz="0" w:space="0" w:color="auto"/>
        <w:right w:val="none" w:sz="0" w:space="0" w:color="auto"/>
      </w:divBdr>
      <w:divsChild>
        <w:div w:id="953099461">
          <w:marLeft w:val="0"/>
          <w:marRight w:val="0"/>
          <w:marTop w:val="0"/>
          <w:marBottom w:val="0"/>
          <w:divBdr>
            <w:top w:val="none" w:sz="0" w:space="0" w:color="auto"/>
            <w:left w:val="none" w:sz="0" w:space="0" w:color="auto"/>
            <w:bottom w:val="none" w:sz="0" w:space="0" w:color="auto"/>
            <w:right w:val="none" w:sz="0" w:space="0" w:color="auto"/>
          </w:divBdr>
          <w:divsChild>
            <w:div w:id="1999266085">
              <w:marLeft w:val="0"/>
              <w:marRight w:val="0"/>
              <w:marTop w:val="0"/>
              <w:marBottom w:val="0"/>
              <w:divBdr>
                <w:top w:val="none" w:sz="0" w:space="0" w:color="auto"/>
                <w:left w:val="none" w:sz="0" w:space="0" w:color="auto"/>
                <w:bottom w:val="none" w:sz="0" w:space="0" w:color="auto"/>
                <w:right w:val="none" w:sz="0" w:space="0" w:color="auto"/>
              </w:divBdr>
            </w:div>
            <w:div w:id="677971086">
              <w:marLeft w:val="0"/>
              <w:marRight w:val="0"/>
              <w:marTop w:val="0"/>
              <w:marBottom w:val="0"/>
              <w:divBdr>
                <w:top w:val="none" w:sz="0" w:space="0" w:color="auto"/>
                <w:left w:val="none" w:sz="0" w:space="0" w:color="auto"/>
                <w:bottom w:val="none" w:sz="0" w:space="0" w:color="auto"/>
                <w:right w:val="none" w:sz="0" w:space="0" w:color="auto"/>
              </w:divBdr>
              <w:divsChild>
                <w:div w:id="19173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7818">
          <w:marLeft w:val="0"/>
          <w:marRight w:val="0"/>
          <w:marTop w:val="0"/>
          <w:marBottom w:val="0"/>
          <w:divBdr>
            <w:top w:val="none" w:sz="0" w:space="0" w:color="auto"/>
            <w:left w:val="none" w:sz="0" w:space="0" w:color="auto"/>
            <w:bottom w:val="none" w:sz="0" w:space="0" w:color="auto"/>
            <w:right w:val="none" w:sz="0" w:space="0" w:color="auto"/>
          </w:divBdr>
          <w:divsChild>
            <w:div w:id="1306397817">
              <w:marLeft w:val="0"/>
              <w:marRight w:val="0"/>
              <w:marTop w:val="0"/>
              <w:marBottom w:val="0"/>
              <w:divBdr>
                <w:top w:val="none" w:sz="0" w:space="0" w:color="auto"/>
                <w:left w:val="none" w:sz="0" w:space="0" w:color="auto"/>
                <w:bottom w:val="none" w:sz="0" w:space="0" w:color="auto"/>
                <w:right w:val="none" w:sz="0" w:space="0" w:color="auto"/>
              </w:divBdr>
            </w:div>
          </w:divsChild>
        </w:div>
        <w:div w:id="1841852716">
          <w:marLeft w:val="0"/>
          <w:marRight w:val="0"/>
          <w:marTop w:val="0"/>
          <w:marBottom w:val="0"/>
          <w:divBdr>
            <w:top w:val="none" w:sz="0" w:space="0" w:color="auto"/>
            <w:left w:val="none" w:sz="0" w:space="0" w:color="auto"/>
            <w:bottom w:val="none" w:sz="0" w:space="0" w:color="auto"/>
            <w:right w:val="none" w:sz="0" w:space="0" w:color="auto"/>
          </w:divBdr>
          <w:divsChild>
            <w:div w:id="159395252">
              <w:marLeft w:val="0"/>
              <w:marRight w:val="0"/>
              <w:marTop w:val="0"/>
              <w:marBottom w:val="0"/>
              <w:divBdr>
                <w:top w:val="none" w:sz="0" w:space="0" w:color="auto"/>
                <w:left w:val="none" w:sz="0" w:space="0" w:color="auto"/>
                <w:bottom w:val="none" w:sz="0" w:space="0" w:color="auto"/>
                <w:right w:val="none" w:sz="0" w:space="0" w:color="auto"/>
              </w:divBdr>
              <w:divsChild>
                <w:div w:id="335574278">
                  <w:marLeft w:val="0"/>
                  <w:marRight w:val="0"/>
                  <w:marTop w:val="0"/>
                  <w:marBottom w:val="0"/>
                  <w:divBdr>
                    <w:top w:val="none" w:sz="0" w:space="0" w:color="auto"/>
                    <w:left w:val="none" w:sz="0" w:space="0" w:color="auto"/>
                    <w:bottom w:val="none" w:sz="0" w:space="0" w:color="auto"/>
                    <w:right w:val="none" w:sz="0" w:space="0" w:color="auto"/>
                  </w:divBdr>
                  <w:divsChild>
                    <w:div w:id="242029269">
                      <w:marLeft w:val="0"/>
                      <w:marRight w:val="0"/>
                      <w:marTop w:val="0"/>
                      <w:marBottom w:val="0"/>
                      <w:divBdr>
                        <w:top w:val="none" w:sz="0" w:space="0" w:color="auto"/>
                        <w:left w:val="none" w:sz="0" w:space="0" w:color="auto"/>
                        <w:bottom w:val="none" w:sz="0" w:space="0" w:color="auto"/>
                        <w:right w:val="none" w:sz="0" w:space="0" w:color="auto"/>
                      </w:divBdr>
                      <w:divsChild>
                        <w:div w:id="1481188181">
                          <w:marLeft w:val="0"/>
                          <w:marRight w:val="0"/>
                          <w:marTop w:val="0"/>
                          <w:marBottom w:val="0"/>
                          <w:divBdr>
                            <w:top w:val="none" w:sz="0" w:space="0" w:color="auto"/>
                            <w:left w:val="none" w:sz="0" w:space="0" w:color="auto"/>
                            <w:bottom w:val="none" w:sz="0" w:space="0" w:color="auto"/>
                            <w:right w:val="none" w:sz="0" w:space="0" w:color="auto"/>
                          </w:divBdr>
                          <w:divsChild>
                            <w:div w:id="1395082003">
                              <w:marLeft w:val="0"/>
                              <w:marRight w:val="0"/>
                              <w:marTop w:val="0"/>
                              <w:marBottom w:val="0"/>
                              <w:divBdr>
                                <w:top w:val="none" w:sz="0" w:space="0" w:color="auto"/>
                                <w:left w:val="none" w:sz="0" w:space="0" w:color="auto"/>
                                <w:bottom w:val="none" w:sz="0" w:space="0" w:color="auto"/>
                                <w:right w:val="none" w:sz="0" w:space="0" w:color="auto"/>
                              </w:divBdr>
                              <w:divsChild>
                                <w:div w:id="1715036698">
                                  <w:marLeft w:val="0"/>
                                  <w:marRight w:val="0"/>
                                  <w:marTop w:val="0"/>
                                  <w:marBottom w:val="0"/>
                                  <w:divBdr>
                                    <w:top w:val="none" w:sz="0" w:space="0" w:color="auto"/>
                                    <w:left w:val="none" w:sz="0" w:space="0" w:color="auto"/>
                                    <w:bottom w:val="none" w:sz="0" w:space="0" w:color="auto"/>
                                    <w:right w:val="none" w:sz="0" w:space="0" w:color="auto"/>
                                  </w:divBdr>
                                </w:div>
                                <w:div w:id="13706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14471">
      <w:bodyDiv w:val="1"/>
      <w:marLeft w:val="0"/>
      <w:marRight w:val="0"/>
      <w:marTop w:val="0"/>
      <w:marBottom w:val="0"/>
      <w:divBdr>
        <w:top w:val="none" w:sz="0" w:space="0" w:color="auto"/>
        <w:left w:val="none" w:sz="0" w:space="0" w:color="auto"/>
        <w:bottom w:val="none" w:sz="0" w:space="0" w:color="auto"/>
        <w:right w:val="none" w:sz="0" w:space="0" w:color="auto"/>
      </w:divBdr>
      <w:divsChild>
        <w:div w:id="807164763">
          <w:marLeft w:val="0"/>
          <w:marRight w:val="0"/>
          <w:marTop w:val="0"/>
          <w:marBottom w:val="0"/>
          <w:divBdr>
            <w:top w:val="none" w:sz="0" w:space="0" w:color="auto"/>
            <w:left w:val="none" w:sz="0" w:space="0" w:color="auto"/>
            <w:bottom w:val="none" w:sz="0" w:space="0" w:color="auto"/>
            <w:right w:val="none" w:sz="0" w:space="0" w:color="auto"/>
          </w:divBdr>
          <w:divsChild>
            <w:div w:id="314141645">
              <w:marLeft w:val="0"/>
              <w:marRight w:val="0"/>
              <w:marTop w:val="0"/>
              <w:marBottom w:val="0"/>
              <w:divBdr>
                <w:top w:val="none" w:sz="0" w:space="0" w:color="auto"/>
                <w:left w:val="none" w:sz="0" w:space="0" w:color="auto"/>
                <w:bottom w:val="none" w:sz="0" w:space="0" w:color="auto"/>
                <w:right w:val="none" w:sz="0" w:space="0" w:color="auto"/>
              </w:divBdr>
              <w:divsChild>
                <w:div w:id="1595212273">
                  <w:marLeft w:val="0"/>
                  <w:marRight w:val="0"/>
                  <w:marTop w:val="0"/>
                  <w:marBottom w:val="0"/>
                  <w:divBdr>
                    <w:top w:val="none" w:sz="0" w:space="0" w:color="auto"/>
                    <w:left w:val="none" w:sz="0" w:space="0" w:color="auto"/>
                    <w:bottom w:val="none" w:sz="0" w:space="0" w:color="auto"/>
                    <w:right w:val="none" w:sz="0" w:space="0" w:color="auto"/>
                  </w:divBdr>
                  <w:divsChild>
                    <w:div w:id="1593120205">
                      <w:marLeft w:val="0"/>
                      <w:marRight w:val="0"/>
                      <w:marTop w:val="0"/>
                      <w:marBottom w:val="0"/>
                      <w:divBdr>
                        <w:top w:val="none" w:sz="0" w:space="0" w:color="auto"/>
                        <w:left w:val="none" w:sz="0" w:space="0" w:color="auto"/>
                        <w:bottom w:val="none" w:sz="0" w:space="0" w:color="auto"/>
                        <w:right w:val="none" w:sz="0" w:space="0" w:color="auto"/>
                      </w:divBdr>
                      <w:divsChild>
                        <w:div w:id="68819695">
                          <w:marLeft w:val="0"/>
                          <w:marRight w:val="0"/>
                          <w:marTop w:val="0"/>
                          <w:marBottom w:val="0"/>
                          <w:divBdr>
                            <w:top w:val="none" w:sz="0" w:space="0" w:color="auto"/>
                            <w:left w:val="none" w:sz="0" w:space="0" w:color="auto"/>
                            <w:bottom w:val="none" w:sz="0" w:space="0" w:color="auto"/>
                            <w:right w:val="none" w:sz="0" w:space="0" w:color="auto"/>
                          </w:divBdr>
                        </w:div>
                        <w:div w:id="1670252345">
                          <w:marLeft w:val="0"/>
                          <w:marRight w:val="0"/>
                          <w:marTop w:val="0"/>
                          <w:marBottom w:val="0"/>
                          <w:divBdr>
                            <w:top w:val="none" w:sz="0" w:space="0" w:color="auto"/>
                            <w:left w:val="none" w:sz="0" w:space="0" w:color="auto"/>
                            <w:bottom w:val="none" w:sz="0" w:space="0" w:color="auto"/>
                            <w:right w:val="none" w:sz="0" w:space="0" w:color="auto"/>
                          </w:divBdr>
                        </w:div>
                        <w:div w:id="634413665">
                          <w:marLeft w:val="0"/>
                          <w:marRight w:val="0"/>
                          <w:marTop w:val="0"/>
                          <w:marBottom w:val="0"/>
                          <w:divBdr>
                            <w:top w:val="none" w:sz="0" w:space="0" w:color="auto"/>
                            <w:left w:val="none" w:sz="0" w:space="0" w:color="auto"/>
                            <w:bottom w:val="none" w:sz="0" w:space="0" w:color="auto"/>
                            <w:right w:val="none" w:sz="0" w:space="0" w:color="auto"/>
                          </w:divBdr>
                        </w:div>
                        <w:div w:id="1320228393">
                          <w:marLeft w:val="0"/>
                          <w:marRight w:val="0"/>
                          <w:marTop w:val="0"/>
                          <w:marBottom w:val="0"/>
                          <w:divBdr>
                            <w:top w:val="none" w:sz="0" w:space="0" w:color="auto"/>
                            <w:left w:val="none" w:sz="0" w:space="0" w:color="auto"/>
                            <w:bottom w:val="none" w:sz="0" w:space="0" w:color="auto"/>
                            <w:right w:val="none" w:sz="0" w:space="0" w:color="auto"/>
                          </w:divBdr>
                        </w:div>
                        <w:div w:id="1053692926">
                          <w:marLeft w:val="0"/>
                          <w:marRight w:val="0"/>
                          <w:marTop w:val="0"/>
                          <w:marBottom w:val="0"/>
                          <w:divBdr>
                            <w:top w:val="none" w:sz="0" w:space="0" w:color="auto"/>
                            <w:left w:val="none" w:sz="0" w:space="0" w:color="auto"/>
                            <w:bottom w:val="none" w:sz="0" w:space="0" w:color="auto"/>
                            <w:right w:val="none" w:sz="0" w:space="0" w:color="auto"/>
                          </w:divBdr>
                        </w:div>
                        <w:div w:id="300576378">
                          <w:marLeft w:val="0"/>
                          <w:marRight w:val="0"/>
                          <w:marTop w:val="0"/>
                          <w:marBottom w:val="0"/>
                          <w:divBdr>
                            <w:top w:val="none" w:sz="0" w:space="0" w:color="auto"/>
                            <w:left w:val="none" w:sz="0" w:space="0" w:color="auto"/>
                            <w:bottom w:val="none" w:sz="0" w:space="0" w:color="auto"/>
                            <w:right w:val="none" w:sz="0" w:space="0" w:color="auto"/>
                          </w:divBdr>
                        </w:div>
                        <w:div w:id="1903979990">
                          <w:marLeft w:val="0"/>
                          <w:marRight w:val="0"/>
                          <w:marTop w:val="0"/>
                          <w:marBottom w:val="0"/>
                          <w:divBdr>
                            <w:top w:val="none" w:sz="0" w:space="0" w:color="auto"/>
                            <w:left w:val="none" w:sz="0" w:space="0" w:color="auto"/>
                            <w:bottom w:val="none" w:sz="0" w:space="0" w:color="auto"/>
                            <w:right w:val="none" w:sz="0" w:space="0" w:color="auto"/>
                          </w:divBdr>
                        </w:div>
                        <w:div w:id="1396969482">
                          <w:marLeft w:val="0"/>
                          <w:marRight w:val="0"/>
                          <w:marTop w:val="0"/>
                          <w:marBottom w:val="0"/>
                          <w:divBdr>
                            <w:top w:val="none" w:sz="0" w:space="0" w:color="auto"/>
                            <w:left w:val="none" w:sz="0" w:space="0" w:color="auto"/>
                            <w:bottom w:val="none" w:sz="0" w:space="0" w:color="auto"/>
                            <w:right w:val="none" w:sz="0" w:space="0" w:color="auto"/>
                          </w:divBdr>
                        </w:div>
                        <w:div w:id="1685398012">
                          <w:marLeft w:val="0"/>
                          <w:marRight w:val="0"/>
                          <w:marTop w:val="0"/>
                          <w:marBottom w:val="0"/>
                          <w:divBdr>
                            <w:top w:val="none" w:sz="0" w:space="0" w:color="auto"/>
                            <w:left w:val="none" w:sz="0" w:space="0" w:color="auto"/>
                            <w:bottom w:val="none" w:sz="0" w:space="0" w:color="auto"/>
                            <w:right w:val="none" w:sz="0" w:space="0" w:color="auto"/>
                          </w:divBdr>
                        </w:div>
                        <w:div w:id="1257059584">
                          <w:marLeft w:val="0"/>
                          <w:marRight w:val="0"/>
                          <w:marTop w:val="0"/>
                          <w:marBottom w:val="0"/>
                          <w:divBdr>
                            <w:top w:val="none" w:sz="0" w:space="0" w:color="auto"/>
                            <w:left w:val="none" w:sz="0" w:space="0" w:color="auto"/>
                            <w:bottom w:val="none" w:sz="0" w:space="0" w:color="auto"/>
                            <w:right w:val="none" w:sz="0" w:space="0" w:color="auto"/>
                          </w:divBdr>
                        </w:div>
                        <w:div w:id="1674987096">
                          <w:marLeft w:val="0"/>
                          <w:marRight w:val="0"/>
                          <w:marTop w:val="0"/>
                          <w:marBottom w:val="0"/>
                          <w:divBdr>
                            <w:top w:val="none" w:sz="0" w:space="0" w:color="auto"/>
                            <w:left w:val="none" w:sz="0" w:space="0" w:color="auto"/>
                            <w:bottom w:val="none" w:sz="0" w:space="0" w:color="auto"/>
                            <w:right w:val="none" w:sz="0" w:space="0" w:color="auto"/>
                          </w:divBdr>
                        </w:div>
                        <w:div w:id="1133403769">
                          <w:marLeft w:val="0"/>
                          <w:marRight w:val="0"/>
                          <w:marTop w:val="0"/>
                          <w:marBottom w:val="0"/>
                          <w:divBdr>
                            <w:top w:val="none" w:sz="0" w:space="0" w:color="auto"/>
                            <w:left w:val="none" w:sz="0" w:space="0" w:color="auto"/>
                            <w:bottom w:val="none" w:sz="0" w:space="0" w:color="auto"/>
                            <w:right w:val="none" w:sz="0" w:space="0" w:color="auto"/>
                          </w:divBdr>
                        </w:div>
                        <w:div w:id="15460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187293">
      <w:bodyDiv w:val="1"/>
      <w:marLeft w:val="0"/>
      <w:marRight w:val="0"/>
      <w:marTop w:val="0"/>
      <w:marBottom w:val="0"/>
      <w:divBdr>
        <w:top w:val="none" w:sz="0" w:space="0" w:color="auto"/>
        <w:left w:val="none" w:sz="0" w:space="0" w:color="auto"/>
        <w:bottom w:val="none" w:sz="0" w:space="0" w:color="auto"/>
        <w:right w:val="none" w:sz="0" w:space="0" w:color="auto"/>
      </w:divBdr>
    </w:div>
    <w:div w:id="20014239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costaricanews.com/china-rooted-in-latin-america/15642" TargetMode="External"/><Relationship Id="rId18" Type="http://schemas.openxmlformats.org/officeDocument/2006/relationships/hyperlink" Target="http://www.freeourfreemarkets.org/2012/09/cuban-embargo-and-china.html" TargetMode="External"/><Relationship Id="rId26" Type="http://schemas.openxmlformats.org/officeDocument/2006/relationships/hyperlink" Target="http://www.americasquarterly.org/Farnsworth" TargetMode="External"/><Relationship Id="rId39" Type="http://schemas.openxmlformats.org/officeDocument/2006/relationships/hyperlink" Target="http://blogs.cfr.org/oneil/2012/10/26/chinas-economic-role-in-latin-america/" TargetMode="External"/><Relationship Id="rId21" Type="http://schemas.openxmlformats.org/officeDocument/2006/relationships/hyperlink" Target="http://azstarnet.com/news/local/border/fox-says-us-mexico-ties-deter-china-s-influence/article_b8fd3834-acdc-5b33-b1fb-d983fdf8d2de.html" TargetMode="External"/><Relationship Id="rId34" Type="http://schemas.openxmlformats.org/officeDocument/2006/relationships/hyperlink" Target="http://louisville.edu/democracydevelopment/research/current-publications/the-energy-factor-in-china2019s-foreign-policy.html" TargetMode="External"/><Relationship Id="rId42" Type="http://schemas.openxmlformats.org/officeDocument/2006/relationships/hyperlink" Target="http://www.businesstimes.com.sg/premium/top-stories/us-and-china-compete-influence-latin-america-20130530" TargetMode="External"/><Relationship Id="rId47" Type="http://schemas.openxmlformats.org/officeDocument/2006/relationships/hyperlink" Target="http://www.americasquarterly.org/node/3254" TargetMode="External"/><Relationship Id="rId50" Type="http://schemas.openxmlformats.org/officeDocument/2006/relationships/hyperlink" Target="http://michaelbrowntoday.com/journal/2009/1/15/border-control-collapse-of-mexico-is-a-homeland-security-nat.html" TargetMode="External"/><Relationship Id="rId55" Type="http://schemas.microsoft.com/office/2007/relationships/stylesWithEffects" Target="stylesWithEffects.xml"/><Relationship Id="rId7" Type="http://schemas.openxmlformats.org/officeDocument/2006/relationships/webSettings" Target="webSettings.xml"/><Relationship Id="rId12" Type="http://schemas.openxmlformats.org/officeDocument/2006/relationships/hyperlink" Target="http://www.foreignpolicy.com/articles/2013/06/06/china_s_new_backyard_latin_america" TargetMode="External"/><Relationship Id="rId17" Type="http://schemas.openxmlformats.org/officeDocument/2006/relationships/hyperlink" Target="http://www.americasquarterly.org/node/3254" TargetMode="External"/><Relationship Id="rId25" Type="http://schemas.openxmlformats.org/officeDocument/2006/relationships/hyperlink" Target="http://www.aei.org/files/2003/08/26/20080723_ChinaEnergyStrat.pdf" TargetMode="External"/><Relationship Id="rId33" Type="http://schemas.openxmlformats.org/officeDocument/2006/relationships/hyperlink" Target="http://www.2point6billion.com/news/2012/05/25/china-and-india-vie-for-energy-security-11177.html" TargetMode="External"/><Relationship Id="rId38" Type="http://schemas.openxmlformats.org/officeDocument/2006/relationships/hyperlink" Target="http://www.europesworld.org/NewEnglish/Home_old/PartnerPosts/tabid/671/PostID/3100/language/en-US/Default.aspx" TargetMode="External"/><Relationship Id="rId46" Type="http://schemas.openxmlformats.org/officeDocument/2006/relationships/hyperlink" Target="http://www.chinacenter.net/chinas-growing-presence-in-latin-america-implications-for-u-s-and-chinese-presence-in-the-region/" TargetMode="External"/><Relationship Id="rId2" Type="http://schemas.openxmlformats.org/officeDocument/2006/relationships/customXml" Target="../customXml/item2.xml"/><Relationship Id="rId16" Type="http://schemas.openxmlformats.org/officeDocument/2006/relationships/hyperlink" Target="http://www.chinaandlatinamerica.com/2013/03/the-future-of-china-venezuela-relations.html" TargetMode="External"/><Relationship Id="rId20" Type="http://schemas.openxmlformats.org/officeDocument/2006/relationships/hyperlink" Target="http://www.ssina.com/news/releases/pdf_releases/20081014_report.pdf" TargetMode="External"/><Relationship Id="rId29" Type="http://schemas.openxmlformats.org/officeDocument/2006/relationships/hyperlink" Target="http://www.forbes.com/sites/gordonchang/2013/04/14/the-biggest-threat-to-chinas-economy/" TargetMode="External"/><Relationship Id="rId41" Type="http://schemas.openxmlformats.org/officeDocument/2006/relationships/hyperlink" Target="http://www.bloomberg.com/news/2013-05-29/biden-circles-xi-as-u-s-duels-china-for-latin-america-influence.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mericasquarterly.org/Farnsworth" TargetMode="External"/><Relationship Id="rId24" Type="http://schemas.openxmlformats.org/officeDocument/2006/relationships/hyperlink" Target="http://www.aei.org/files/2003/08/26/20080723_ChinaEnergyStrat.pdf" TargetMode="External"/><Relationship Id="rId32" Type="http://schemas.openxmlformats.org/officeDocument/2006/relationships/hyperlink" Target="http://www.worldcrunch.com/china-2.0/in-america-039-s-backyard-china-039-s-rising-influence-in-latin-america/foreign-policy-trade-economy-investments-energy/c9s11647/" TargetMode="External"/><Relationship Id="rId37" Type="http://schemas.openxmlformats.org/officeDocument/2006/relationships/hyperlink" Target="http://www.japantimes.co.jp/opinion/2012/03/08/editorials/the-real-china-threat/" TargetMode="External"/><Relationship Id="rId40" Type="http://schemas.openxmlformats.org/officeDocument/2006/relationships/hyperlink" Target="http://www.project-syndicate.org/commentary/the-new-nature-of-us-influence-in-latin-america-by-shlomo-ben-ami" TargetMode="External"/><Relationship Id="rId45" Type="http://schemas.openxmlformats.org/officeDocument/2006/relationships/hyperlink" Target="http://www.forbes.com/sites/gordonchang/2013/04/14/the-biggest-threat-to-chinas-economy/" TargetMode="External"/><Relationship Id="rId53"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americasquarterly.org/chinese-president-xi-jinping-visit-to-mexico" TargetMode="External"/><Relationship Id="rId23" Type="http://schemas.openxmlformats.org/officeDocument/2006/relationships/hyperlink" Target="http://louisville.edu/democracydevelopment/research/current-publications/the-energy-factor-in-china2019s-foreign-policy.html" TargetMode="External"/><Relationship Id="rId28" Type="http://schemas.openxmlformats.org/officeDocument/2006/relationships/hyperlink" Target="http://www.tnr.com/story_print.html?id=571cbbb9-2887-4d81-8542-92e83915f5f8" TargetMode="External"/><Relationship Id="rId36" Type="http://schemas.openxmlformats.org/officeDocument/2006/relationships/hyperlink" Target="http://www.europesworld.org/NewEnglish/Home_old/PartnerPosts/tabid/671/PostID/3100/language/en-US/Default.aspx" TargetMode="External"/><Relationship Id="rId49" Type="http://schemas.openxmlformats.org/officeDocument/2006/relationships/hyperlink" Target="http://www.foreignpolicy.com/articles/2013/06/06/china_s_new_backyard_latin_america" TargetMode="External"/><Relationship Id="rId10" Type="http://schemas.openxmlformats.org/officeDocument/2006/relationships/hyperlink" Target="http://articles.sun-sentinel.com/2013-05-23/news/fl-gmcol-oped0523-20130523_1_drug-cartels-latin-america-pri" TargetMode="External"/><Relationship Id="rId19" Type="http://schemas.openxmlformats.org/officeDocument/2006/relationships/hyperlink" Target="http://www.cubastandard.com/2010/05/14/u-s-steel-group-uses-embargo-to-hammer-china/" TargetMode="External"/><Relationship Id="rId31" Type="http://schemas.openxmlformats.org/officeDocument/2006/relationships/hyperlink" Target="http://www.ndu.edu/press/chinese-soft-power-latin-america.html" TargetMode="External"/><Relationship Id="rId44" Type="http://schemas.openxmlformats.org/officeDocument/2006/relationships/hyperlink" Target="http://www.nytimes.com/2013/06/09/business/global/chinas-export-growth-slows-amid-concern-of-slowdown.html?_r=0" TargetMode="External"/><Relationship Id="rId52" Type="http://schemas.openxmlformats.org/officeDocument/2006/relationships/hyperlink" Target="http://www.americasquarterly.org/Farnswort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worldcrunch.com/china-2.0/in-america-039-s-backyard-china-039-s-rising-influence-in-latin-america/foreign-policy-trade-economy-investments-energy/c9s11647/" TargetMode="External"/><Relationship Id="rId22" Type="http://schemas.openxmlformats.org/officeDocument/2006/relationships/hyperlink" Target="http://louisville.edu/democracydevelopment/research/current-publications/the-energy-factor-in-china2019s-foreign-policy.html" TargetMode="External"/><Relationship Id="rId27" Type="http://schemas.openxmlformats.org/officeDocument/2006/relationships/hyperlink" Target="http://www.aei.org/files/2003/08/26/20080723_ChinaEnergyStrat.pdf" TargetMode="External"/><Relationship Id="rId30" Type="http://schemas.openxmlformats.org/officeDocument/2006/relationships/hyperlink" Target="http://www.ndu.edu/press/chinese-soft-power-latin-america.html" TargetMode="External"/><Relationship Id="rId35" Type="http://schemas.openxmlformats.org/officeDocument/2006/relationships/hyperlink" Target="http://www.aei.org/files/2003/08/26/20080723_ChinaEnergyStrat.pdf" TargetMode="External"/><Relationship Id="rId43" Type="http://schemas.openxmlformats.org/officeDocument/2006/relationships/hyperlink" Target="http://www.ibtimes.com/latin-lovers-china-us-both-vying-increase-influence-trade-latin-america-caribbean-1284839" TargetMode="External"/><Relationship Id="rId48" Type="http://schemas.openxmlformats.org/officeDocument/2006/relationships/hyperlink" Target="http://indiaschinablog.blogspot.com/2011/08/analysing-cross-strait-relations-and-5.html" TargetMode="External"/><Relationship Id="rId8" Type="http://schemas.openxmlformats.org/officeDocument/2006/relationships/footnotes" Target="footnotes.xml"/><Relationship Id="rId51" Type="http://schemas.openxmlformats.org/officeDocument/2006/relationships/hyperlink" Target="http://blogs.cfr.org/oneil/2012/10/26/chinas-economic-role-in-latin-america/"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6F2E12-0915-4A4F-881F-C9D5FBA0CC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8F7827-E289-4180-8D7C-71CA1F2A778D}">
  <ds:schemaRefs>
    <ds:schemaRef ds:uri="http://schemas.microsoft.com/sharepoint/v3/contenttype/forms"/>
  </ds:schemaRefs>
</ds:datastoreItem>
</file>

<file path=customXml/itemProps3.xml><?xml version="1.0" encoding="utf-8"?>
<ds:datastoreItem xmlns:ds="http://schemas.openxmlformats.org/officeDocument/2006/customXml" ds:itemID="{C4811ACB-7989-4435-A1B5-6B2F97AD1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98</Pages>
  <Words>37660</Words>
  <Characters>214665</Characters>
  <Application>Microsoft Office Word</Application>
  <DocSecurity>0</DocSecurity>
  <Lines>1788</Lines>
  <Paragraphs>503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251822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Shackelford</dc:creator>
  <cp:lastModifiedBy>Owner, Team 2011</cp:lastModifiedBy>
  <cp:revision>2</cp:revision>
  <dcterms:created xsi:type="dcterms:W3CDTF">2013-07-13T16:31:00Z</dcterms:created>
  <dcterms:modified xsi:type="dcterms:W3CDTF">2013-07-13T16:31:00Z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